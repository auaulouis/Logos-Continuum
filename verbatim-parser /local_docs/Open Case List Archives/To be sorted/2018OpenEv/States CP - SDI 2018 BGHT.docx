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416D" w:rsidRDefault="0094416D" w:rsidP="00E17E29">
      <w:pPr>
        <w:pStyle w:val="Heading1"/>
      </w:pPr>
      <w:bookmarkStart w:id="0" w:name="_GoBack"/>
      <w:bookmarkEnd w:id="0"/>
      <w:r>
        <w:t>Notes</w:t>
      </w:r>
    </w:p>
    <w:p w:rsidR="0094416D" w:rsidRDefault="0094416D" w:rsidP="0094416D">
      <w:r>
        <w:t xml:space="preserve">This is a counterplan to have the states </w:t>
      </w:r>
      <w:r w:rsidR="00D61211">
        <w:t xml:space="preserve">(and potentially localities) </w:t>
      </w:r>
      <w:r>
        <w:t xml:space="preserve">take </w:t>
      </w:r>
      <w:r w:rsidR="002907F4">
        <w:t xml:space="preserve">their own </w:t>
      </w:r>
      <w:r>
        <w:t xml:space="preserve">measures to protect immigrants. There are two modules that can be read together or separately. </w:t>
      </w:r>
    </w:p>
    <w:p w:rsidR="0094416D" w:rsidRPr="00553B50" w:rsidRDefault="0094416D" w:rsidP="0094416D">
      <w:pPr>
        <w:pStyle w:val="ListParagraph"/>
        <w:numPr>
          <w:ilvl w:val="0"/>
          <w:numId w:val="14"/>
        </w:numPr>
        <w:rPr>
          <w:sz w:val="16"/>
        </w:rPr>
      </w:pPr>
      <w:r w:rsidRPr="0028488C">
        <w:rPr>
          <w:rStyle w:val="StyleUnderline"/>
        </w:rPr>
        <w:t xml:space="preserve">Anti-Deportation </w:t>
      </w:r>
      <w:r w:rsidR="0028488C" w:rsidRPr="0028488C">
        <w:rPr>
          <w:rStyle w:val="StyleUnderline"/>
        </w:rPr>
        <w:t>Module</w:t>
      </w:r>
      <w:r w:rsidR="0028488C" w:rsidRPr="00553B50">
        <w:rPr>
          <w:sz w:val="16"/>
        </w:rPr>
        <w:t xml:space="preserve"> </w:t>
      </w:r>
      <w:r w:rsidRPr="00553B50">
        <w:rPr>
          <w:sz w:val="16"/>
        </w:rPr>
        <w:t xml:space="preserve">— </w:t>
      </w:r>
      <w:r w:rsidR="00ED7924" w:rsidRPr="00553B50">
        <w:t>this is extends the movement for sanctuary cities more broadly to all areas of the US by having states and localities refuse to cooperate with federal deportation efforts.</w:t>
      </w:r>
    </w:p>
    <w:p w:rsidR="00ED7924" w:rsidRPr="00553B50" w:rsidRDefault="00ED7924" w:rsidP="0094416D">
      <w:pPr>
        <w:pStyle w:val="ListParagraph"/>
        <w:numPr>
          <w:ilvl w:val="0"/>
          <w:numId w:val="14"/>
        </w:numPr>
        <w:rPr>
          <w:sz w:val="16"/>
        </w:rPr>
      </w:pPr>
      <w:r w:rsidRPr="0028488C">
        <w:rPr>
          <w:rStyle w:val="StyleUnderline"/>
        </w:rPr>
        <w:t>Citizenship Module</w:t>
      </w:r>
      <w:r w:rsidRPr="00553B50">
        <w:rPr>
          <w:sz w:val="16"/>
        </w:rPr>
        <w:t xml:space="preserve"> — </w:t>
      </w:r>
      <w:r w:rsidR="00236C8A" w:rsidRPr="00553B50">
        <w:t xml:space="preserve">this gives </w:t>
      </w:r>
      <w:r w:rsidR="00236C8A" w:rsidRPr="00BC65F6">
        <w:rPr>
          <w:i/>
        </w:rPr>
        <w:t>state-based citizenship</w:t>
      </w:r>
      <w:r w:rsidR="00236C8A" w:rsidRPr="00553B50">
        <w:t xml:space="preserve"> to undocumented immigrants, which would give them access to all of the rights of a citizen at the state level, including things like voting rights, drivers’ licenses or other IDs, and access to public benefits.</w:t>
      </w:r>
    </w:p>
    <w:p w:rsidR="002907F4" w:rsidRDefault="002907F4" w:rsidP="002907F4"/>
    <w:p w:rsidR="002907F4" w:rsidRPr="00553B50" w:rsidRDefault="002907F4" w:rsidP="002907F4">
      <w:pPr>
        <w:rPr>
          <w:sz w:val="16"/>
        </w:rPr>
      </w:pPr>
      <w:r w:rsidRPr="00223859">
        <w:rPr>
          <w:rStyle w:val="StyleUnderline"/>
        </w:rPr>
        <w:t>Net benefits</w:t>
      </w:r>
      <w:r w:rsidRPr="00553B50">
        <w:rPr>
          <w:sz w:val="16"/>
        </w:rPr>
        <w:t xml:space="preserve"> — </w:t>
      </w:r>
      <w:r w:rsidRPr="00553B50">
        <w:t xml:space="preserve">at the moment, the net benefit would be Midterms </w:t>
      </w:r>
      <w:r w:rsidR="00223859" w:rsidRPr="00553B50">
        <w:t xml:space="preserve">or the Base DA </w:t>
      </w:r>
      <w:r w:rsidRPr="00553B50">
        <w:t xml:space="preserve">(although the aff can contest this) — the national GOP candidates </w:t>
      </w:r>
      <w:r w:rsidR="00223859" w:rsidRPr="00553B50">
        <w:t xml:space="preserve">and/or Trump </w:t>
      </w:r>
      <w:r w:rsidRPr="00553B50">
        <w:t>would not necessarily get credit/blame for state-based actions.</w:t>
      </w:r>
    </w:p>
    <w:p w:rsidR="002907F4" w:rsidRPr="0094416D" w:rsidRDefault="002907F4" w:rsidP="002907F4"/>
    <w:p w:rsidR="00E17E29" w:rsidRDefault="004E28E1" w:rsidP="00E17E29">
      <w:pPr>
        <w:pStyle w:val="Heading1"/>
      </w:pPr>
      <w:r>
        <w:t>Negative</w:t>
      </w:r>
    </w:p>
    <w:p w:rsidR="00F71A7D" w:rsidRDefault="00F71A7D" w:rsidP="00E17E29">
      <w:pPr>
        <w:pStyle w:val="Heading2"/>
      </w:pPr>
      <w:r>
        <w:t>Anti-Deportation</w:t>
      </w:r>
      <w:r w:rsidR="004E28E1">
        <w:t xml:space="preserve"> Module</w:t>
      </w:r>
    </w:p>
    <w:p w:rsidR="00F71A7D" w:rsidRDefault="004E28E1" w:rsidP="00F71A7D">
      <w:pPr>
        <w:pStyle w:val="Heading3"/>
      </w:pPr>
      <w:r>
        <w:t>1NC — Anti-Deportation Module</w:t>
      </w:r>
    </w:p>
    <w:p w:rsidR="0094416D" w:rsidRDefault="00F71A7D" w:rsidP="00F71A7D">
      <w:pPr>
        <w:pStyle w:val="Heading4"/>
      </w:pPr>
      <w:r>
        <w:t>The fifty states and relevant sub federal entities should cease cooperation with the federal government efforts to deport undocumented immigrants, including</w:t>
      </w:r>
      <w:r w:rsidR="00E272E2">
        <w:t>:</w:t>
      </w:r>
      <w:r>
        <w:t xml:space="preserve"> </w:t>
      </w:r>
    </w:p>
    <w:p w:rsidR="0094416D" w:rsidRDefault="00F71A7D" w:rsidP="0094416D">
      <w:pPr>
        <w:pStyle w:val="Heading4"/>
        <w:numPr>
          <w:ilvl w:val="0"/>
          <w:numId w:val="15"/>
        </w:numPr>
      </w:pPr>
      <w:r>
        <w:t xml:space="preserve">prohibition on law enforcement to investigate civil and criminal immigration violations, </w:t>
      </w:r>
    </w:p>
    <w:p w:rsidR="0094416D" w:rsidRDefault="00F71A7D" w:rsidP="0094416D">
      <w:pPr>
        <w:pStyle w:val="Heading4"/>
        <w:numPr>
          <w:ilvl w:val="0"/>
          <w:numId w:val="15"/>
        </w:numPr>
      </w:pPr>
      <w:r>
        <w:t>limit</w:t>
      </w:r>
      <w:r w:rsidR="0094416D">
        <w:t>itations</w:t>
      </w:r>
      <w:r>
        <w:t xml:space="preserve"> on compliance with immigration detainers and administrative immigration warrants, </w:t>
      </w:r>
    </w:p>
    <w:p w:rsidR="0094416D" w:rsidRDefault="0094416D" w:rsidP="0094416D">
      <w:pPr>
        <w:pStyle w:val="Heading4"/>
        <w:numPr>
          <w:ilvl w:val="0"/>
          <w:numId w:val="15"/>
        </w:numPr>
      </w:pPr>
      <w:r>
        <w:t>refusal</w:t>
      </w:r>
      <w:r w:rsidR="00F71A7D">
        <w:t xml:space="preserve"> to provide ICE access to local jails, </w:t>
      </w:r>
    </w:p>
    <w:p w:rsidR="0094416D" w:rsidRDefault="00F71A7D" w:rsidP="0094416D">
      <w:pPr>
        <w:pStyle w:val="Heading4"/>
        <w:numPr>
          <w:ilvl w:val="0"/>
          <w:numId w:val="15"/>
        </w:numPr>
      </w:pPr>
      <w:r>
        <w:t>limit</w:t>
      </w:r>
      <w:r w:rsidR="0094416D">
        <w:t>ations</w:t>
      </w:r>
      <w:r>
        <w:t xml:space="preserve"> on local law enforcement’s disclosure of sensitive information, and </w:t>
      </w:r>
    </w:p>
    <w:p w:rsidR="00F71A7D" w:rsidRDefault="0094416D" w:rsidP="0094416D">
      <w:pPr>
        <w:pStyle w:val="Heading4"/>
        <w:numPr>
          <w:ilvl w:val="0"/>
          <w:numId w:val="15"/>
        </w:numPr>
      </w:pPr>
      <w:r>
        <w:t>preclusion of</w:t>
      </w:r>
      <w:r w:rsidR="00F71A7D">
        <w:t xml:space="preserve"> local participation in joint operations with federal immigration enforcement.</w:t>
      </w:r>
    </w:p>
    <w:p w:rsidR="0094416D" w:rsidRPr="0094416D" w:rsidRDefault="0094416D" w:rsidP="0094416D"/>
    <w:p w:rsidR="00F71A7D" w:rsidRPr="00F14CF6" w:rsidRDefault="00F71A7D" w:rsidP="00F71A7D">
      <w:pPr>
        <w:pStyle w:val="Heading4"/>
      </w:pPr>
      <w:r>
        <w:t xml:space="preserve">Complete sanctuary builds </w:t>
      </w:r>
      <w:r>
        <w:rPr>
          <w:u w:val="single"/>
        </w:rPr>
        <w:t>a firewall</w:t>
      </w:r>
      <w:r>
        <w:t xml:space="preserve"> against federal deportation policies and doesn’t conflict with federal statute</w:t>
      </w:r>
    </w:p>
    <w:p w:rsidR="00F71A7D" w:rsidRDefault="00F71A7D" w:rsidP="00F71A7D">
      <w:r w:rsidRPr="00F14CF6">
        <w:rPr>
          <w:rStyle w:val="Style13ptBold"/>
        </w:rPr>
        <w:t>Lasch et al. 18</w:t>
      </w:r>
      <w:r>
        <w:t xml:space="preserve"> — </w:t>
      </w:r>
      <w:r w:rsidRPr="00F14CF6">
        <w:t>Christopher N. Lasch, Associate Professor in the</w:t>
      </w:r>
      <w:r>
        <w:t xml:space="preserve"> </w:t>
      </w:r>
      <w:r w:rsidRPr="00F14CF6">
        <w:t>Law School Clinical Program at the University of Denver Sturm College of Law, Linus Chan, University of Minnesota School of Law - Center for New Americans, Ingrid V. Eagly, University of California, Los Angeles (UCLA) - School of Law; University of Oxford - Border</w:t>
      </w:r>
      <w:r>
        <w:t xml:space="preserve"> </w:t>
      </w:r>
      <w:r w:rsidRPr="00F14CF6">
        <w:t xml:space="preserve">Criminologies, Dina Francesca Haynes, </w:t>
      </w:r>
      <w:r>
        <w:t xml:space="preserve">New England Law | Boston, </w:t>
      </w:r>
      <w:r w:rsidRPr="00F14CF6">
        <w:t xml:space="preserve">Annie Lai, </w:t>
      </w:r>
      <w:r>
        <w:t xml:space="preserve">University of California, Irvine School of Law, </w:t>
      </w:r>
      <w:r w:rsidRPr="00F14CF6">
        <w:t xml:space="preserve">Elizabeth McCormick, </w:t>
      </w:r>
      <w:r>
        <w:t xml:space="preserve">The University of Tulsa College of Law, </w:t>
      </w:r>
      <w:r w:rsidRPr="00F14CF6">
        <w:t xml:space="preserve">Juliet P. Stumpf, </w:t>
      </w:r>
      <w:r>
        <w:t xml:space="preserve">Lewis &amp; Clark Law School, </w:t>
      </w:r>
      <w:r w:rsidRPr="00F14CF6">
        <w:t xml:space="preserve">“Understanding 'Sanctuary Cities'” Boston College Law Review, Vol. 58 (2018 Forthcoming) UCLA School of Law, Public Law Research Paper No. 17-33 New England Law | Boston Research Paper No. 18-02 Criminal Justice, Borders and Citizenship Research Paper No. 3045527 U Denver Legal Studies Research Paper No. 18-06, SSRN, </w:t>
      </w:r>
      <w:hyperlink r:id="rId6" w:history="1">
        <w:r w:rsidRPr="00F14CF6">
          <w:rPr>
            <w:rStyle w:val="Hyperlink"/>
          </w:rPr>
          <w:t>https://papers.ssrn.com/sol3/papers.cfm?abstract_id=3045527</w:t>
        </w:r>
      </w:hyperlink>
    </w:p>
    <w:p w:rsidR="00F71A7D" w:rsidRDefault="00F71A7D" w:rsidP="00F71A7D">
      <w:r>
        <w:t>III. “SANCTUARY” POLICIES IN AN ERA OF MASS DEPORTATION</w:t>
      </w:r>
    </w:p>
    <w:p w:rsidR="00F71A7D" w:rsidRPr="009E6CA5" w:rsidRDefault="00F71A7D" w:rsidP="00F71A7D">
      <w:pPr>
        <w:rPr>
          <w:rStyle w:val="StyleUnderline"/>
        </w:rPr>
      </w:pPr>
      <w:r w:rsidRPr="00340FFE">
        <w:rPr>
          <w:rStyle w:val="StyleUnderline"/>
        </w:rPr>
        <w:t xml:space="preserve">The </w:t>
      </w:r>
      <w:r w:rsidRPr="00340FFE">
        <w:rPr>
          <w:rStyle w:val="Emphasis"/>
        </w:rPr>
        <w:t>current political moment</w:t>
      </w:r>
      <w:r w:rsidRPr="00340FFE">
        <w:rPr>
          <w:rStyle w:val="StyleUnderline"/>
        </w:rPr>
        <w:t xml:space="preserve"> has required localities to clarify the proper</w:t>
      </w:r>
      <w:r>
        <w:rPr>
          <w:rStyle w:val="StyleUnderline"/>
        </w:rPr>
        <w:t xml:space="preserve"> </w:t>
      </w:r>
      <w:r w:rsidRPr="00340FFE">
        <w:rPr>
          <w:rStyle w:val="StyleUnderline"/>
        </w:rPr>
        <w:t xml:space="preserve">role of </w:t>
      </w:r>
      <w:r w:rsidRPr="00340FFE">
        <w:rPr>
          <w:rStyle w:val="Emphasis"/>
        </w:rPr>
        <w:t>local government</w:t>
      </w:r>
      <w:r w:rsidRPr="00340FFE">
        <w:rPr>
          <w:rStyle w:val="StyleUnderline"/>
        </w:rPr>
        <w:t xml:space="preserve">, including law enforcement. </w:t>
      </w:r>
      <w:r w:rsidRPr="00B334D0">
        <w:rPr>
          <w:rStyle w:val="StyleUnderline"/>
          <w:highlight w:val="yellow"/>
        </w:rPr>
        <w:t xml:space="preserve">Localities must consider how to respond to </w:t>
      </w:r>
      <w:r w:rsidRPr="00B334D0">
        <w:rPr>
          <w:rStyle w:val="Emphasis"/>
          <w:highlight w:val="yellow"/>
        </w:rPr>
        <w:t>local police activity</w:t>
      </w:r>
      <w:r w:rsidRPr="00B334D0">
        <w:rPr>
          <w:rStyle w:val="StyleUnderline"/>
          <w:highlight w:val="yellow"/>
        </w:rPr>
        <w:t xml:space="preserve"> that may result in deportation</w:t>
      </w:r>
      <w:r w:rsidRPr="00340FFE">
        <w:rPr>
          <w:rStyle w:val="StyleUnderline"/>
        </w:rPr>
        <w:t xml:space="preserve">, </w:t>
      </w:r>
      <w:r w:rsidRPr="00B334D0">
        <w:rPr>
          <w:rStyle w:val="StyleUnderline"/>
        </w:rPr>
        <w:t xml:space="preserve">whether to participate in </w:t>
      </w:r>
      <w:r w:rsidRPr="00B334D0">
        <w:rPr>
          <w:rStyle w:val="Emphasis"/>
        </w:rPr>
        <w:t>enforcement programs</w:t>
      </w:r>
      <w:r w:rsidRPr="00340FFE">
        <w:rPr>
          <w:rStyle w:val="StyleUnderline"/>
        </w:rPr>
        <w:t xml:space="preserve"> like 287(g), whether to </w:t>
      </w:r>
      <w:r w:rsidRPr="00340FFE">
        <w:rPr>
          <w:rStyle w:val="Emphasis"/>
        </w:rPr>
        <w:t>honor immigration</w:t>
      </w:r>
      <w:r>
        <w:rPr>
          <w:rStyle w:val="Emphasis"/>
        </w:rPr>
        <w:t xml:space="preserve"> </w:t>
      </w:r>
      <w:r w:rsidRPr="00340FFE">
        <w:rPr>
          <w:rStyle w:val="Emphasis"/>
        </w:rPr>
        <w:t>detainers</w:t>
      </w:r>
      <w:r w:rsidRPr="00340FFE">
        <w:rPr>
          <w:rStyle w:val="StyleUnderline"/>
        </w:rPr>
        <w:t xml:space="preserve">, and how to address the </w:t>
      </w:r>
      <w:r w:rsidRPr="00340FFE">
        <w:rPr>
          <w:rStyle w:val="Emphasis"/>
        </w:rPr>
        <w:t>racial tenor of the Trump</w:t>
      </w:r>
      <w:r w:rsidRPr="00553B50">
        <w:rPr>
          <w:sz w:val="16"/>
        </w:rPr>
        <w:t xml:space="preserve"> administration’s immigration policy pronouncements with community members. Part III identifies five different types of legal and policy initiatives adopted by jurisdictions that chose to limit, either in whole or in part, their participation in federal immigration enforcement. We introduce each category of policy, drawing on examples of state laws, municipal ordinances, and internal sheriff and police regulations. While some of these policies are the result of new laws or policies adopted since Trump’s election, others have existed for decades.125 In order to enhance understanding about these policies and facilitate further research, we have made full text versions of all policies cited here (and many more that we considered in our study) publicly available in an online library.126 Before proceeding, it is important to acknowledge that how sanctuary cities protect immigrants is an increasingly important topic in this current political moment. President Trump has threatened to “end” sanctuary cities by denying federal funds to jurisdictions that refuse to comply with 8 U.S.C. § 1373,127 a provision of the federal code that mandates that localities not prevent their officers from sharing immigration status information with federal officials.128 Yet, as this Part will highlight, many </w:t>
      </w:r>
      <w:r w:rsidRPr="00D53D65">
        <w:rPr>
          <w:rStyle w:val="StyleUnderline"/>
        </w:rPr>
        <w:t>dis</w:t>
      </w:r>
      <w:r w:rsidRPr="00B334D0">
        <w:rPr>
          <w:rStyle w:val="StyleUnderline"/>
          <w:highlight w:val="yellow"/>
        </w:rPr>
        <w:t xml:space="preserve">entanglement policies </w:t>
      </w:r>
      <w:r w:rsidRPr="00B334D0">
        <w:rPr>
          <w:rStyle w:val="Emphasis"/>
          <w:highlight w:val="yellow"/>
        </w:rPr>
        <w:t>do not restrict</w:t>
      </w:r>
      <w:r w:rsidRPr="00B334D0">
        <w:rPr>
          <w:rStyle w:val="StyleUnderline"/>
          <w:highlight w:val="yellow"/>
        </w:rPr>
        <w:t xml:space="preserve"> the sharing of </w:t>
      </w:r>
      <w:r w:rsidRPr="00B334D0">
        <w:rPr>
          <w:rStyle w:val="Emphasis"/>
          <w:highlight w:val="yellow"/>
        </w:rPr>
        <w:t>immigration-status-</w:t>
      </w:r>
      <w:r w:rsidRPr="00D53D65">
        <w:rPr>
          <w:rStyle w:val="StyleUnderline"/>
        </w:rPr>
        <w:t xml:space="preserve">related information </w:t>
      </w:r>
      <w:r w:rsidRPr="00B334D0">
        <w:rPr>
          <w:rStyle w:val="StyleUnderline"/>
          <w:highlight w:val="yellow"/>
        </w:rPr>
        <w:t>and</w:t>
      </w:r>
      <w:r w:rsidRPr="00D53D65">
        <w:rPr>
          <w:rStyle w:val="StyleUnderline"/>
        </w:rPr>
        <w:t xml:space="preserve"> therefore </w:t>
      </w:r>
      <w:r w:rsidRPr="00B334D0">
        <w:rPr>
          <w:rStyle w:val="StyleUnderline"/>
          <w:highlight w:val="yellow"/>
        </w:rPr>
        <w:t xml:space="preserve">do not </w:t>
      </w:r>
      <w:r w:rsidRPr="00B334D0">
        <w:rPr>
          <w:rStyle w:val="Emphasis"/>
          <w:highlight w:val="yellow"/>
        </w:rPr>
        <w:t>run afoul of Section 1373</w:t>
      </w:r>
      <w:r w:rsidRPr="00D53D65">
        <w:rPr>
          <w:rStyle w:val="StyleUnderline"/>
        </w:rPr>
        <w:t>.</w:t>
      </w:r>
      <w:r w:rsidRPr="00553B50">
        <w:rPr>
          <w:sz w:val="16"/>
        </w:rPr>
        <w:t xml:space="preserve">129 The policies described in this Part include not allowing ICE into local jails, not collecting immigration status information, and not participating in joint task forces. Importantly, as our description of those policy decisions makes clear, in taking such actions these jurisdictions are not preventing officers who do have immigration status information from sharing it with federal law enforcement should they so desire.130 </w:t>
      </w:r>
      <w:r w:rsidRPr="00435FA2">
        <w:rPr>
          <w:rStyle w:val="StyleUnderline"/>
        </w:rPr>
        <w:t xml:space="preserve">A. </w:t>
      </w:r>
      <w:r w:rsidRPr="00435FA2">
        <w:rPr>
          <w:rStyle w:val="Emphasis"/>
        </w:rPr>
        <w:t>Barring Investigation</w:t>
      </w:r>
      <w:r w:rsidRPr="00435FA2">
        <w:rPr>
          <w:rStyle w:val="StyleUnderline"/>
        </w:rPr>
        <w:t xml:space="preserve"> of Civil and Criminal </w:t>
      </w:r>
      <w:r w:rsidRPr="00435FA2">
        <w:rPr>
          <w:rStyle w:val="Emphasis"/>
        </w:rPr>
        <w:t>Immigration Violations</w:t>
      </w:r>
      <w:r w:rsidRPr="00435FA2">
        <w:rPr>
          <w:rStyle w:val="StyleUnderline"/>
        </w:rPr>
        <w:t xml:space="preserve"> by</w:t>
      </w:r>
      <w:r>
        <w:rPr>
          <w:rStyle w:val="StyleUnderline"/>
        </w:rPr>
        <w:t xml:space="preserve"> </w:t>
      </w:r>
      <w:r w:rsidRPr="00435FA2">
        <w:rPr>
          <w:rStyle w:val="Emphasis"/>
        </w:rPr>
        <w:t>Local Law Enforcement</w:t>
      </w:r>
      <w:r>
        <w:rPr>
          <w:rStyle w:val="Emphasis"/>
        </w:rPr>
        <w:t xml:space="preserve"> </w:t>
      </w:r>
      <w:r w:rsidRPr="00553B50">
        <w:rPr>
          <w:sz w:val="16"/>
        </w:rPr>
        <w:t xml:space="preserve">Perhaps </w:t>
      </w:r>
      <w:r w:rsidRPr="00B334D0">
        <w:rPr>
          <w:rStyle w:val="StyleUnderline"/>
          <w:highlight w:val="yellow"/>
        </w:rPr>
        <w:t xml:space="preserve">the most common type of </w:t>
      </w:r>
      <w:r w:rsidRPr="00B334D0">
        <w:rPr>
          <w:rStyle w:val="Emphasis"/>
          <w:highlight w:val="yellow"/>
        </w:rPr>
        <w:t>sanctuary policy</w:t>
      </w:r>
      <w:r w:rsidRPr="00B334D0">
        <w:rPr>
          <w:rStyle w:val="StyleUnderline"/>
          <w:highlight w:val="yellow"/>
        </w:rPr>
        <w:t xml:space="preserve"> is a requirement that police not investigate </w:t>
      </w:r>
      <w:r w:rsidRPr="00B334D0">
        <w:rPr>
          <w:rStyle w:val="Emphasis"/>
          <w:highlight w:val="yellow"/>
        </w:rPr>
        <w:t>civil or criminal immigration</w:t>
      </w:r>
      <w:r w:rsidRPr="00553B50">
        <w:rPr>
          <w:sz w:val="16"/>
          <w:highlight w:val="yellow"/>
        </w:rPr>
        <w:t xml:space="preserve"> </w:t>
      </w:r>
      <w:r w:rsidRPr="00B334D0">
        <w:rPr>
          <w:rStyle w:val="StyleUnderline"/>
          <w:highlight w:val="yellow"/>
        </w:rPr>
        <w:t>violations</w:t>
      </w:r>
      <w:r w:rsidRPr="00435FA2">
        <w:rPr>
          <w:rStyle w:val="StyleUnderline"/>
        </w:rPr>
        <w:t>.</w:t>
      </w:r>
      <w:r w:rsidRPr="00553B50">
        <w:rPr>
          <w:sz w:val="16"/>
        </w:rPr>
        <w:t xml:space="preserve">131 </w:t>
      </w:r>
      <w:r w:rsidRPr="00B334D0">
        <w:rPr>
          <w:rStyle w:val="StyleUnderline"/>
          <w:highlight w:val="yellow"/>
        </w:rPr>
        <w:t>These</w:t>
      </w:r>
      <w:r w:rsidRPr="00340FFE">
        <w:rPr>
          <w:rStyle w:val="StyleUnderline"/>
        </w:rPr>
        <w:t xml:space="preserve"> </w:t>
      </w:r>
      <w:r w:rsidRPr="00340FFE">
        <w:rPr>
          <w:rStyle w:val="Emphasis"/>
        </w:rPr>
        <w:t>types of</w:t>
      </w:r>
      <w:r>
        <w:rPr>
          <w:rStyle w:val="Emphasis"/>
        </w:rPr>
        <w:t xml:space="preserve"> </w:t>
      </w:r>
      <w:r w:rsidRPr="00340FFE">
        <w:rPr>
          <w:rStyle w:val="Emphasis"/>
        </w:rPr>
        <w:t xml:space="preserve">internal police </w:t>
      </w:r>
      <w:r w:rsidRPr="00B334D0">
        <w:rPr>
          <w:rStyle w:val="Emphasis"/>
          <w:highlight w:val="yellow"/>
        </w:rPr>
        <w:t>regulations</w:t>
      </w:r>
      <w:r w:rsidRPr="00B334D0">
        <w:rPr>
          <w:rStyle w:val="StyleUnderline"/>
          <w:highlight w:val="yellow"/>
        </w:rPr>
        <w:t xml:space="preserve"> are important</w:t>
      </w:r>
      <w:r w:rsidRPr="00340FFE">
        <w:rPr>
          <w:rStyle w:val="StyleUnderline"/>
        </w:rPr>
        <w:t xml:space="preserve"> given that </w:t>
      </w:r>
      <w:r w:rsidRPr="00B334D0">
        <w:rPr>
          <w:rStyle w:val="Emphasis"/>
          <w:highlight w:val="yellow"/>
        </w:rPr>
        <w:t>local law enforcement</w:t>
      </w:r>
      <w:r w:rsidRPr="00B334D0">
        <w:rPr>
          <w:rStyle w:val="StyleUnderline"/>
          <w:highlight w:val="yellow"/>
        </w:rPr>
        <w:t xml:space="preserve"> serve as </w:t>
      </w:r>
      <w:r w:rsidRPr="00B334D0">
        <w:rPr>
          <w:rStyle w:val="Emphasis"/>
          <w:highlight w:val="yellow"/>
        </w:rPr>
        <w:t>immigration “gatekeepers”</w:t>
      </w:r>
      <w:r w:rsidRPr="00B334D0">
        <w:rPr>
          <w:rStyle w:val="StyleUnderline"/>
          <w:highlight w:val="yellow"/>
        </w:rPr>
        <w:t xml:space="preserve"> when a local arrest can </w:t>
      </w:r>
      <w:r w:rsidRPr="00B334D0">
        <w:rPr>
          <w:rStyle w:val="Emphasis"/>
          <w:highlight w:val="yellow"/>
        </w:rPr>
        <w:t>result in deportation</w:t>
      </w:r>
      <w:r w:rsidRPr="00340FFE">
        <w:rPr>
          <w:rStyle w:val="StyleUnderline"/>
        </w:rPr>
        <w:t>.</w:t>
      </w:r>
      <w:r w:rsidRPr="00553B50">
        <w:rPr>
          <w:sz w:val="16"/>
        </w:rPr>
        <w:t xml:space="preserve">132 These rules, which have been called “don’t police” policies, generally prevent law enforcement from asking questions about immigration status or otherwise enforcing civil immigration law violations.133 Some “don’t police” policies go further and prevent police from investigating criminal immigration law violations.134 An early example of a “don’t police” policy is the Los Angeles Police Department’s “Special Order 40,” issued by Chief Daryl Gates in 1979.135 Special Order 40 prohibits officers from “initiat[ing] police action with the objective of discovering the alien status of a person.” In addition, it prevents officers from arresting or booking persons for illegal entry into the United States under 8 U.S.C. § 1325.136 Similarly, in 1989, San Francisco adopted a “City and County of Refuge” ordinance, which provides that state and local officials “‘have no duty’ … to enforce the civil aspects of the federal immigration laws.”137 Some states have restricted all police in the state from enforcing civil immigration law. In 2014, the state of Vermont required the creation of a “model fair and impartial policing policy” and its adoption by July 2016 by all local law enforcement agencies.138 The model policy prohibits local law enforcement from policing civil immigration law. Specifically, local law enforcement may not: (1) “inquire about a person’s civil immigration status unless civil immigration status is necessary to the ongoing investigation of a criminal offense”; (2) use “suspicion about any person’s civil immigration status … to initiate contact, detain, or arrest that person”; or (3) “dedicate … time or resources to the enforcement of federal immigration law where the only violation of law is presence in the United States without authorization or documentation.”139 </w:t>
      </w:r>
      <w:r w:rsidRPr="00435FA2">
        <w:rPr>
          <w:rStyle w:val="StyleUnderline"/>
        </w:rPr>
        <w:t xml:space="preserve">B. Limiting Compliance with </w:t>
      </w:r>
      <w:r w:rsidRPr="00435FA2">
        <w:rPr>
          <w:rStyle w:val="Emphasis"/>
        </w:rPr>
        <w:t>Immigration Detainers</w:t>
      </w:r>
      <w:r w:rsidRPr="00435FA2">
        <w:rPr>
          <w:rStyle w:val="StyleUnderline"/>
        </w:rPr>
        <w:t xml:space="preserve"> and </w:t>
      </w:r>
      <w:r w:rsidRPr="00435FA2">
        <w:rPr>
          <w:rStyle w:val="Emphasis"/>
        </w:rPr>
        <w:t>Administrative</w:t>
      </w:r>
      <w:r>
        <w:rPr>
          <w:rStyle w:val="Emphasis"/>
        </w:rPr>
        <w:t xml:space="preserve"> </w:t>
      </w:r>
      <w:r w:rsidRPr="00435FA2">
        <w:rPr>
          <w:rStyle w:val="Emphasis"/>
        </w:rPr>
        <w:t>Immigration Warrants</w:t>
      </w:r>
      <w:r w:rsidRPr="00553B50">
        <w:rPr>
          <w:sz w:val="16"/>
        </w:rPr>
        <w:t xml:space="preserve"> </w:t>
      </w:r>
      <w:r w:rsidRPr="00B334D0">
        <w:rPr>
          <w:rStyle w:val="StyleUnderline"/>
          <w:highlight w:val="yellow"/>
        </w:rPr>
        <w:t>Pressure on localities</w:t>
      </w:r>
      <w:r w:rsidRPr="00553B50">
        <w:rPr>
          <w:sz w:val="16"/>
        </w:rPr>
        <w:t xml:space="preserve"> from the federal government </w:t>
      </w:r>
      <w:r w:rsidRPr="00435FA2">
        <w:rPr>
          <w:rStyle w:val="StyleUnderline"/>
        </w:rPr>
        <w:t xml:space="preserve">to </w:t>
      </w:r>
      <w:r w:rsidRPr="00435FA2">
        <w:rPr>
          <w:rStyle w:val="Emphasis"/>
        </w:rPr>
        <w:t>participate</w:t>
      </w:r>
      <w:r w:rsidRPr="00435FA2">
        <w:rPr>
          <w:rStyle w:val="StyleUnderline"/>
        </w:rPr>
        <w:t xml:space="preserve"> in immigration</w:t>
      </w:r>
      <w:r>
        <w:rPr>
          <w:rStyle w:val="StyleUnderline"/>
        </w:rPr>
        <w:t xml:space="preserve"> </w:t>
      </w:r>
      <w:r w:rsidRPr="00435FA2">
        <w:rPr>
          <w:rStyle w:val="StyleUnderline"/>
        </w:rPr>
        <w:t xml:space="preserve">enforcement has </w:t>
      </w:r>
      <w:r w:rsidRPr="00B334D0">
        <w:rPr>
          <w:rStyle w:val="StyleUnderline"/>
          <w:highlight w:val="yellow"/>
        </w:rPr>
        <w:t>given rise to</w:t>
      </w:r>
      <w:r w:rsidRPr="00435FA2">
        <w:rPr>
          <w:rStyle w:val="StyleUnderline"/>
        </w:rPr>
        <w:t xml:space="preserve"> a </w:t>
      </w:r>
      <w:r w:rsidRPr="00435FA2">
        <w:rPr>
          <w:rStyle w:val="Emphasis"/>
        </w:rPr>
        <w:t>second type of disentanglement</w:t>
      </w:r>
      <w:r w:rsidRPr="00553B50">
        <w:rPr>
          <w:sz w:val="16"/>
        </w:rPr>
        <w:t xml:space="preserve"> policy: </w:t>
      </w:r>
      <w:r w:rsidRPr="00B334D0">
        <w:rPr>
          <w:rStyle w:val="StyleUnderline"/>
          <w:highlight w:val="yellow"/>
        </w:rPr>
        <w:t xml:space="preserve">limiting compliance with </w:t>
      </w:r>
      <w:r w:rsidRPr="00B334D0">
        <w:rPr>
          <w:rStyle w:val="Emphasis"/>
          <w:highlight w:val="yellow"/>
        </w:rPr>
        <w:t>immigration detainers</w:t>
      </w:r>
      <w:r w:rsidRPr="00B334D0">
        <w:rPr>
          <w:rStyle w:val="StyleUnderline"/>
          <w:highlight w:val="yellow"/>
        </w:rPr>
        <w:t xml:space="preserve"> and </w:t>
      </w:r>
      <w:r w:rsidRPr="00B334D0">
        <w:rPr>
          <w:rStyle w:val="Emphasis"/>
          <w:highlight w:val="yellow"/>
        </w:rPr>
        <w:t>administrative immigration warrants</w:t>
      </w:r>
      <w:r w:rsidRPr="00435FA2">
        <w:rPr>
          <w:rStyle w:val="StyleUnderline"/>
        </w:rPr>
        <w:t>.</w:t>
      </w:r>
      <w:r w:rsidRPr="00553B50">
        <w:rPr>
          <w:sz w:val="16"/>
        </w:rPr>
        <w:t xml:space="preserve"> Given the Secure Communities Program’s reliance on immigration detainers, </w:t>
      </w:r>
      <w:r w:rsidRPr="00435FA2">
        <w:rPr>
          <w:rStyle w:val="Emphasis"/>
        </w:rPr>
        <w:t>declining requests</w:t>
      </w:r>
      <w:r w:rsidRPr="00435FA2">
        <w:rPr>
          <w:rStyle w:val="StyleUnderline"/>
        </w:rPr>
        <w:t xml:space="preserve"> for detention has achieved </w:t>
      </w:r>
      <w:r w:rsidRPr="00435FA2">
        <w:rPr>
          <w:rStyle w:val="Emphasis"/>
        </w:rPr>
        <w:t>central prominence</w:t>
      </w:r>
      <w:r w:rsidRPr="00435FA2">
        <w:rPr>
          <w:rStyle w:val="StyleUnderline"/>
        </w:rPr>
        <w:t xml:space="preserve"> as a</w:t>
      </w:r>
      <w:r>
        <w:rPr>
          <w:rStyle w:val="StyleUnderline"/>
        </w:rPr>
        <w:t xml:space="preserve"> </w:t>
      </w:r>
      <w:r w:rsidRPr="00435FA2">
        <w:rPr>
          <w:rStyle w:val="StyleUnderline"/>
        </w:rPr>
        <w:t xml:space="preserve">method of </w:t>
      </w:r>
      <w:r w:rsidRPr="00435FA2">
        <w:rPr>
          <w:rStyle w:val="Emphasis"/>
        </w:rPr>
        <w:t>local resistance</w:t>
      </w:r>
      <w:r w:rsidRPr="00435FA2">
        <w:rPr>
          <w:rStyle w:val="StyleUnderline"/>
        </w:rPr>
        <w:t>.</w:t>
      </w:r>
      <w:r>
        <w:rPr>
          <w:rStyle w:val="StyleUnderline"/>
        </w:rPr>
        <w:t xml:space="preserve"> </w:t>
      </w:r>
      <w:r w:rsidRPr="00B334D0">
        <w:rPr>
          <w:rStyle w:val="StyleUnderline"/>
          <w:highlight w:val="yellow"/>
        </w:rPr>
        <w:t xml:space="preserve">Practices limiting </w:t>
      </w:r>
      <w:r w:rsidRPr="00B334D0">
        <w:rPr>
          <w:rStyle w:val="Emphasis"/>
          <w:highlight w:val="yellow"/>
        </w:rPr>
        <w:t>detainer compliance</w:t>
      </w:r>
      <w:r w:rsidRPr="00B334D0">
        <w:rPr>
          <w:rStyle w:val="StyleUnderline"/>
          <w:highlight w:val="yellow"/>
        </w:rPr>
        <w:t xml:space="preserve"> are found in</w:t>
      </w:r>
      <w:r w:rsidRPr="00435FA2">
        <w:rPr>
          <w:rStyle w:val="StyleUnderline"/>
        </w:rPr>
        <w:t xml:space="preserve"> a range of </w:t>
      </w:r>
      <w:r w:rsidRPr="00B334D0">
        <w:rPr>
          <w:rStyle w:val="Emphasis"/>
          <w:highlight w:val="yellow"/>
        </w:rPr>
        <w:t>local ordinances, state laws</w:t>
      </w:r>
      <w:r w:rsidRPr="00B334D0">
        <w:rPr>
          <w:rStyle w:val="StyleUnderline"/>
          <w:highlight w:val="yellow"/>
        </w:rPr>
        <w:t xml:space="preserve">, and internal </w:t>
      </w:r>
      <w:r w:rsidRPr="00B334D0">
        <w:rPr>
          <w:rStyle w:val="Emphasis"/>
          <w:highlight w:val="yellow"/>
        </w:rPr>
        <w:t>policing directives</w:t>
      </w:r>
      <w:r w:rsidRPr="00B334D0">
        <w:rPr>
          <w:rStyle w:val="StyleUnderline"/>
          <w:highlight w:val="yellow"/>
        </w:rPr>
        <w:t>.</w:t>
      </w:r>
      <w:r w:rsidRPr="00553B50">
        <w:rPr>
          <w:sz w:val="16"/>
        </w:rPr>
        <w:t xml:space="preserve"> Early examples of such resistance typically stopped short of denying all requests for detention. For example, the California and Connecticut TRUST Acts mandated that localities only honor detainers if issued against persons with serious convictions.140 Similarly, local policies in Cook County, Illinois and New York City included numerous crime-based exceptions to the general rule of not enforcing immigration detainers. 141 The weight of judicial decisions now firmly establishes that the federal government cannot require jurisdictions to comply with detainers. In addition, courts have made clear that holding someone on a detainer amounts to a new arrest that must be constitutionally justified.142 Consistent with this judicial authority, many jurisdictions now impose a blanket ban on detainer compliance. Under this approach, jurisdictions will not honor a detainer unless it is accompanied by a judicial warrant or other documentation establishing probable cause of a crime.143 In March 2017, DHS issued guidance requiring ICE officials to obtain an administrative warrant before issuing a detainer.144 An administrative immigration arrest warrant is a document issued by an ICE officer stating that the officer has determined there is probable cause to believe that an individual is subject to removal.145 Many jurisdictions have implemented policies against detaining people not only when detention is based on immigration detainers but also when it is based on an administrative immigration arrest warrant.146 The language of the warrant itself raises questions about whether it authorizes local police to make an arrest,147 and the informal nature of its issuance has led some courts to question its constitutional sufficiency.148 Unlike a criminal arrest warrant, an administrative immigration warrant is not issued by a judge nor based on sworn testimony, and the statute and regulation that mentions these warrants provide no standard of proof for their issuance.149 </w:t>
      </w:r>
      <w:r w:rsidRPr="00435FA2">
        <w:rPr>
          <w:rStyle w:val="StyleUnderline"/>
        </w:rPr>
        <w:t xml:space="preserve">C. Refusing </w:t>
      </w:r>
      <w:r w:rsidRPr="00435FA2">
        <w:rPr>
          <w:rStyle w:val="Emphasis"/>
        </w:rPr>
        <w:t>ICE Access to Local Jails</w:t>
      </w:r>
      <w:r>
        <w:rPr>
          <w:rStyle w:val="StyleUnderline"/>
        </w:rPr>
        <w:t xml:space="preserve"> </w:t>
      </w:r>
      <w:r w:rsidRPr="00B334D0">
        <w:rPr>
          <w:rStyle w:val="StyleUnderline"/>
          <w:highlight w:val="yellow"/>
        </w:rPr>
        <w:t>Another way in</w:t>
      </w:r>
      <w:r w:rsidRPr="00435FA2">
        <w:rPr>
          <w:rStyle w:val="StyleUnderline"/>
        </w:rPr>
        <w:t xml:space="preserve"> which </w:t>
      </w:r>
      <w:r w:rsidRPr="00B334D0">
        <w:rPr>
          <w:rStyle w:val="StyleUnderline"/>
          <w:highlight w:val="yellow"/>
        </w:rPr>
        <w:t xml:space="preserve">local jurisdictions have </w:t>
      </w:r>
      <w:r w:rsidRPr="00B334D0">
        <w:rPr>
          <w:rStyle w:val="Emphasis"/>
          <w:highlight w:val="yellow"/>
        </w:rPr>
        <w:t>protected immigrants</w:t>
      </w:r>
      <w:r w:rsidRPr="00B334D0">
        <w:rPr>
          <w:rStyle w:val="StyleUnderline"/>
          <w:highlight w:val="yellow"/>
        </w:rPr>
        <w:t xml:space="preserve"> is by refusing to let ICE agents </w:t>
      </w:r>
      <w:r w:rsidRPr="00B334D0">
        <w:rPr>
          <w:rStyle w:val="Emphasis"/>
          <w:highlight w:val="yellow"/>
        </w:rPr>
        <w:t>enter their local jails</w:t>
      </w:r>
      <w:r w:rsidRPr="00435FA2">
        <w:rPr>
          <w:rStyle w:val="StyleUnderline"/>
        </w:rPr>
        <w:t>.</w:t>
      </w:r>
      <w:r w:rsidRPr="00553B50">
        <w:rPr>
          <w:sz w:val="16"/>
        </w:rPr>
        <w:t xml:space="preserve"> Indeed, the </w:t>
      </w:r>
      <w:r w:rsidRPr="00435FA2">
        <w:rPr>
          <w:rStyle w:val="StyleUnderline"/>
        </w:rPr>
        <w:t xml:space="preserve">CAP program discussed in Part II harnessed </w:t>
      </w:r>
      <w:r w:rsidRPr="00435FA2">
        <w:rPr>
          <w:rStyle w:val="Emphasis"/>
        </w:rPr>
        <w:t>local criminal justice systems</w:t>
      </w:r>
      <w:r w:rsidRPr="00435FA2">
        <w:rPr>
          <w:rStyle w:val="StyleUnderline"/>
        </w:rPr>
        <w:t xml:space="preserve"> for </w:t>
      </w:r>
      <w:r w:rsidRPr="00435FA2">
        <w:rPr>
          <w:rStyle w:val="Emphasis"/>
        </w:rPr>
        <w:t>immigration enforcement in part</w:t>
      </w:r>
      <w:r w:rsidRPr="00435FA2">
        <w:rPr>
          <w:rStyle w:val="StyleUnderline"/>
        </w:rPr>
        <w:t xml:space="preserve"> by obtaining access to jail</w:t>
      </w:r>
      <w:r w:rsidRPr="00553B50">
        <w:rPr>
          <w:sz w:val="16"/>
        </w:rPr>
        <w:t xml:space="preserve"> booking records and following up on that information by conducting in-person or telephonic interviews of inmates held in local custody.150 </w:t>
      </w:r>
      <w:r w:rsidRPr="00B334D0">
        <w:rPr>
          <w:rStyle w:val="StyleUnderline"/>
          <w:highlight w:val="yellow"/>
        </w:rPr>
        <w:t>Physical access</w:t>
      </w:r>
      <w:r w:rsidRPr="00435FA2">
        <w:rPr>
          <w:rStyle w:val="StyleUnderline"/>
        </w:rPr>
        <w:t xml:space="preserve"> to inmates also </w:t>
      </w:r>
      <w:r w:rsidRPr="00B334D0">
        <w:rPr>
          <w:rStyle w:val="Emphasis"/>
          <w:highlight w:val="yellow"/>
        </w:rPr>
        <w:t>supplements the data obtained</w:t>
      </w:r>
      <w:r w:rsidRPr="00B334D0">
        <w:rPr>
          <w:rStyle w:val="StyleUnderline"/>
          <w:highlight w:val="yellow"/>
        </w:rPr>
        <w:t xml:space="preserve"> through</w:t>
      </w:r>
      <w:r w:rsidRPr="00435FA2">
        <w:rPr>
          <w:rStyle w:val="StyleUnderline"/>
        </w:rPr>
        <w:t xml:space="preserve"> the </w:t>
      </w:r>
      <w:r w:rsidRPr="00B334D0">
        <w:rPr>
          <w:rStyle w:val="Emphasis"/>
          <w:highlight w:val="yellow"/>
        </w:rPr>
        <w:t>Secure Communities</w:t>
      </w:r>
      <w:r w:rsidRPr="00435FA2">
        <w:rPr>
          <w:rStyle w:val="Emphasis"/>
        </w:rPr>
        <w:t xml:space="preserve"> program</w:t>
      </w:r>
      <w:r w:rsidRPr="00553B50">
        <w:rPr>
          <w:sz w:val="16"/>
        </w:rPr>
        <w:t xml:space="preserve"> and has become an important component of the pipeline connecting local law enforcement to federal immigration enforcement. </w:t>
      </w:r>
      <w:r w:rsidRPr="00435FA2">
        <w:rPr>
          <w:rStyle w:val="StyleUnderline"/>
        </w:rPr>
        <w:t xml:space="preserve">Discontinuing </w:t>
      </w:r>
      <w:r w:rsidRPr="00435FA2">
        <w:rPr>
          <w:rStyle w:val="Emphasis"/>
        </w:rPr>
        <w:t>federal access</w:t>
      </w:r>
      <w:r w:rsidRPr="00435FA2">
        <w:rPr>
          <w:rStyle w:val="StyleUnderline"/>
        </w:rPr>
        <w:t xml:space="preserve"> to inmates arrested under state law was a critical</w:t>
      </w:r>
      <w:r>
        <w:rPr>
          <w:rStyle w:val="StyleUnderline"/>
        </w:rPr>
        <w:t xml:space="preserve"> </w:t>
      </w:r>
      <w:r w:rsidRPr="00435FA2">
        <w:rPr>
          <w:rStyle w:val="StyleUnderline"/>
        </w:rPr>
        <w:t xml:space="preserve">part of </w:t>
      </w:r>
      <w:r w:rsidRPr="00435FA2">
        <w:rPr>
          <w:rStyle w:val="Emphasis"/>
        </w:rPr>
        <w:t>New York City’s effort</w:t>
      </w:r>
      <w:r w:rsidRPr="00435FA2">
        <w:rPr>
          <w:rStyle w:val="StyleUnderline"/>
        </w:rPr>
        <w:t xml:space="preserve"> to disentangle </w:t>
      </w:r>
      <w:r w:rsidRPr="00435FA2">
        <w:rPr>
          <w:rStyle w:val="Emphasis"/>
        </w:rPr>
        <w:t>local law enforcement from</w:t>
      </w:r>
      <w:r>
        <w:rPr>
          <w:rStyle w:val="Emphasis"/>
        </w:rPr>
        <w:t xml:space="preserve"> </w:t>
      </w:r>
      <w:r w:rsidRPr="00435FA2">
        <w:rPr>
          <w:rStyle w:val="Emphasis"/>
        </w:rPr>
        <w:t>ICE</w:t>
      </w:r>
      <w:r w:rsidRPr="00435FA2">
        <w:rPr>
          <w:rStyle w:val="StyleUnderline"/>
        </w:rPr>
        <w:t xml:space="preserve">. </w:t>
      </w:r>
      <w:r w:rsidRPr="00553B50">
        <w:rPr>
          <w:sz w:val="16"/>
        </w:rPr>
        <w:t xml:space="preserve">On February 14, 2015, immigration authorities were shut out of the New York City jail at Riker’s Island pursuant to New York City Local Law 58, which prohibited federal officials from “maintain[ing] an office or quarters on land over which the [Department of Corrections] exercises jurisdiction, for the purpose of investigating possible violations of civil immigration law.”151 Similar measures have been put in place in other jurisdictions. For example, in Cook County, Illinois and Richmond, California ICE agents are not allowed to enter the local jails without a criminal warrant or other legitimate law enforcement purpose other than immigration enforcement.152 In the District of Columbia, local law enforcement may not provide ICE “an office, booth, or any facility or equipment for a generalized search of or inquiry about inmates.”153 Santa Clara will not allow ICE agents to enter their county jails for “investigative interviews or other purposes.”154 And, while not an absolute bar to jail access, some policies have attempted to create a procedural firewall between noncitizens and federal immigration authorities by requiring a Miranda-type warning in the event ICE is able to interview inmates.15 </w:t>
      </w:r>
      <w:r w:rsidRPr="00435FA2">
        <w:rPr>
          <w:rStyle w:val="StyleUnderline"/>
        </w:rPr>
        <w:t xml:space="preserve">D. Limiting </w:t>
      </w:r>
      <w:r w:rsidRPr="00435FA2">
        <w:rPr>
          <w:rStyle w:val="Emphasis"/>
        </w:rPr>
        <w:t>Local Law Enforcement’s Disclosure</w:t>
      </w:r>
      <w:r w:rsidRPr="00435FA2">
        <w:rPr>
          <w:rStyle w:val="StyleUnderline"/>
        </w:rPr>
        <w:t xml:space="preserve"> of </w:t>
      </w:r>
      <w:r w:rsidRPr="00435FA2">
        <w:rPr>
          <w:rStyle w:val="Emphasis"/>
        </w:rPr>
        <w:t>Sensitive Information</w:t>
      </w:r>
      <w:r w:rsidRPr="00435FA2">
        <w:rPr>
          <w:rStyle w:val="StyleUnderline"/>
        </w:rPr>
        <w:t xml:space="preserve"> </w:t>
      </w:r>
      <w:r w:rsidRPr="00553B50">
        <w:rPr>
          <w:sz w:val="16"/>
        </w:rPr>
        <w:t xml:space="preserve">Many so-called </w:t>
      </w:r>
      <w:r w:rsidRPr="00B334D0">
        <w:rPr>
          <w:rStyle w:val="StyleUnderline"/>
          <w:highlight w:val="yellow"/>
        </w:rPr>
        <w:t xml:space="preserve">sanctuary jurisdictions have sought to </w:t>
      </w:r>
      <w:r w:rsidRPr="00B334D0">
        <w:rPr>
          <w:rStyle w:val="Emphasis"/>
          <w:highlight w:val="yellow"/>
        </w:rPr>
        <w:t>impose limits</w:t>
      </w:r>
      <w:r w:rsidRPr="00B334D0">
        <w:rPr>
          <w:rStyle w:val="StyleUnderline"/>
          <w:highlight w:val="yellow"/>
        </w:rPr>
        <w:t xml:space="preserve"> on</w:t>
      </w:r>
      <w:r w:rsidRPr="00435FA2">
        <w:rPr>
          <w:rStyle w:val="StyleUnderline"/>
        </w:rPr>
        <w:t xml:space="preserve"> the </w:t>
      </w:r>
      <w:r w:rsidRPr="00435FA2">
        <w:rPr>
          <w:rStyle w:val="Emphasis"/>
        </w:rPr>
        <w:t xml:space="preserve">unnecessary </w:t>
      </w:r>
      <w:r w:rsidRPr="00B334D0">
        <w:rPr>
          <w:rStyle w:val="Emphasis"/>
          <w:highlight w:val="yellow"/>
        </w:rPr>
        <w:t>sharing</w:t>
      </w:r>
      <w:r w:rsidRPr="00B334D0">
        <w:rPr>
          <w:rStyle w:val="StyleUnderline"/>
          <w:highlight w:val="yellow"/>
        </w:rPr>
        <w:t xml:space="preserve"> of </w:t>
      </w:r>
      <w:r w:rsidRPr="00B334D0">
        <w:rPr>
          <w:rStyle w:val="Emphasis"/>
          <w:highlight w:val="yellow"/>
        </w:rPr>
        <w:t>sensitive information</w:t>
      </w:r>
      <w:r w:rsidRPr="00435FA2">
        <w:rPr>
          <w:rStyle w:val="StyleUnderline"/>
        </w:rPr>
        <w:t xml:space="preserve"> about their residents.</w:t>
      </w:r>
      <w:r w:rsidRPr="00553B50">
        <w:rPr>
          <w:sz w:val="16"/>
        </w:rPr>
        <w:t xml:space="preserve"> These policies have been prompted in part by the concern that noncitizens—or citizens living in mixed-status families—will be chilled from interacting with local law enforcement officials or accessing local services due to concerns about information sharing with immigration officials. Two types of limitations have predominated. First, many </w:t>
      </w:r>
      <w:r w:rsidRPr="00435FA2">
        <w:rPr>
          <w:rStyle w:val="Emphasis"/>
        </w:rPr>
        <w:t>jurisdictions</w:t>
      </w:r>
      <w:r w:rsidRPr="00435FA2">
        <w:rPr>
          <w:rStyle w:val="StyleUnderline"/>
        </w:rPr>
        <w:t xml:space="preserve"> have agreed to limit the sharing of </w:t>
      </w:r>
      <w:r w:rsidRPr="00435FA2">
        <w:rPr>
          <w:rStyle w:val="Emphasis"/>
        </w:rPr>
        <w:t>confidential information</w:t>
      </w:r>
      <w:r w:rsidRPr="00435FA2">
        <w:rPr>
          <w:rStyle w:val="StyleUnderline"/>
        </w:rPr>
        <w:t xml:space="preserve"> about residents by </w:t>
      </w:r>
      <w:r w:rsidRPr="00435FA2">
        <w:rPr>
          <w:rStyle w:val="Emphasis"/>
        </w:rPr>
        <w:t>city or county officials</w:t>
      </w:r>
      <w:r w:rsidRPr="00553B50">
        <w:rPr>
          <w:sz w:val="16"/>
        </w:rPr>
        <w:t xml:space="preserve">, including police and sheriffs. </w:t>
      </w:r>
      <w:r w:rsidRPr="00B334D0">
        <w:rPr>
          <w:rStyle w:val="StyleUnderline"/>
          <w:highlight w:val="yellow"/>
        </w:rPr>
        <w:t>These</w:t>
      </w:r>
      <w:r w:rsidRPr="00435FA2">
        <w:rPr>
          <w:rStyle w:val="StyleUnderline"/>
        </w:rPr>
        <w:t xml:space="preserve"> </w:t>
      </w:r>
      <w:r w:rsidRPr="00435FA2">
        <w:rPr>
          <w:rStyle w:val="Emphasis"/>
        </w:rPr>
        <w:t>limitations</w:t>
      </w:r>
      <w:r w:rsidRPr="00435FA2">
        <w:rPr>
          <w:rStyle w:val="StyleUnderline"/>
        </w:rPr>
        <w:t xml:space="preserve"> can </w:t>
      </w:r>
      <w:r w:rsidRPr="00B334D0">
        <w:rPr>
          <w:rStyle w:val="StyleUnderline"/>
          <w:highlight w:val="yellow"/>
        </w:rPr>
        <w:t xml:space="preserve">encompass information about </w:t>
      </w:r>
      <w:r w:rsidRPr="00B334D0">
        <w:rPr>
          <w:rStyle w:val="Emphasis"/>
          <w:highlight w:val="yellow"/>
        </w:rPr>
        <w:t>immigration status</w:t>
      </w:r>
      <w:r w:rsidRPr="00553B50">
        <w:rPr>
          <w:sz w:val="16"/>
        </w:rPr>
        <w:t xml:space="preserve">, but often also include other personal or sensitive information. 156 Second, </w:t>
      </w:r>
      <w:r w:rsidRPr="00435FA2">
        <w:rPr>
          <w:rStyle w:val="StyleUnderline"/>
        </w:rPr>
        <w:t xml:space="preserve">jurisdictions have </w:t>
      </w:r>
      <w:r w:rsidRPr="00435FA2">
        <w:rPr>
          <w:rStyle w:val="Emphasis"/>
        </w:rPr>
        <w:t>established policies</w:t>
      </w:r>
      <w:r w:rsidRPr="00435FA2">
        <w:rPr>
          <w:rStyle w:val="StyleUnderline"/>
        </w:rPr>
        <w:t xml:space="preserve"> of </w:t>
      </w:r>
      <w:r w:rsidRPr="00B334D0">
        <w:rPr>
          <w:rStyle w:val="StyleUnderline"/>
          <w:highlight w:val="yellow"/>
        </w:rPr>
        <w:t>declining</w:t>
      </w:r>
      <w:r w:rsidRPr="00435FA2">
        <w:rPr>
          <w:rStyle w:val="StyleUnderline"/>
        </w:rPr>
        <w:t xml:space="preserve"> </w:t>
      </w:r>
      <w:r w:rsidRPr="00435FA2">
        <w:rPr>
          <w:rStyle w:val="Emphasis"/>
        </w:rPr>
        <w:t xml:space="preserve">requests for </w:t>
      </w:r>
      <w:r w:rsidRPr="00B334D0">
        <w:rPr>
          <w:rStyle w:val="Emphasis"/>
          <w:highlight w:val="yellow"/>
        </w:rPr>
        <w:t>notification of</w:t>
      </w:r>
      <w:r w:rsidRPr="00435FA2">
        <w:rPr>
          <w:rStyle w:val="Emphasis"/>
        </w:rPr>
        <w:t xml:space="preserve"> the </w:t>
      </w:r>
      <w:r w:rsidRPr="00B334D0">
        <w:rPr>
          <w:rStyle w:val="Emphasis"/>
          <w:highlight w:val="yellow"/>
        </w:rPr>
        <w:t>release dates</w:t>
      </w:r>
      <w:r w:rsidRPr="00435FA2">
        <w:rPr>
          <w:rStyle w:val="StyleUnderline"/>
        </w:rPr>
        <w:t xml:space="preserve"> of inmates</w:t>
      </w:r>
      <w:r w:rsidRPr="00553B50">
        <w:rPr>
          <w:sz w:val="16"/>
        </w:rPr>
        <w:t xml:space="preserve"> held in local jails. 157 </w:t>
      </w:r>
      <w:r w:rsidRPr="00435FA2">
        <w:rPr>
          <w:rStyle w:val="StyleUnderline"/>
        </w:rPr>
        <w:t>By not telling immigration authorities about th</w:t>
      </w:r>
      <w:r w:rsidRPr="00435FA2">
        <w:rPr>
          <w:rStyle w:val="Emphasis"/>
        </w:rPr>
        <w:t>e time and place</w:t>
      </w:r>
      <w:r w:rsidRPr="00435FA2">
        <w:rPr>
          <w:rStyle w:val="StyleUnderline"/>
        </w:rPr>
        <w:t xml:space="preserve"> of a release from custody, the- se </w:t>
      </w:r>
      <w:r w:rsidRPr="00435FA2">
        <w:rPr>
          <w:rStyle w:val="Emphasis"/>
        </w:rPr>
        <w:t>local jurisdictions</w:t>
      </w:r>
      <w:r w:rsidRPr="00435FA2">
        <w:rPr>
          <w:rStyle w:val="StyleUnderline"/>
        </w:rPr>
        <w:t xml:space="preserve"> are refusing to participate in federal </w:t>
      </w:r>
      <w:r w:rsidRPr="00435FA2">
        <w:rPr>
          <w:rStyle w:val="Emphasis"/>
        </w:rPr>
        <w:t>immigration enforcement efforts</w:t>
      </w:r>
      <w:r w:rsidRPr="00435FA2">
        <w:rPr>
          <w:rStyle w:val="StyleUnderline"/>
        </w:rPr>
        <w:t>.</w:t>
      </w:r>
      <w:r w:rsidRPr="00553B50">
        <w:rPr>
          <w:sz w:val="16"/>
        </w:rPr>
        <w:t xml:space="preserve"> The 2011 ordinance passed in Cook County, Illinois, for example, directed that, </w:t>
      </w:r>
      <w:r w:rsidRPr="00B334D0">
        <w:rPr>
          <w:rStyle w:val="StyleUnderline"/>
          <w:highlight w:val="yellow"/>
        </w:rPr>
        <w:t xml:space="preserve">without </w:t>
      </w:r>
      <w:r w:rsidRPr="00B334D0">
        <w:rPr>
          <w:rStyle w:val="Emphasis"/>
          <w:highlight w:val="yellow"/>
        </w:rPr>
        <w:t>a “criminal warrant</w:t>
      </w:r>
      <w:r w:rsidRPr="00435FA2">
        <w:rPr>
          <w:rStyle w:val="Emphasis"/>
        </w:rPr>
        <w:t>”</w:t>
      </w:r>
      <w:r w:rsidRPr="00435FA2">
        <w:rPr>
          <w:rStyle w:val="StyleUnderline"/>
        </w:rPr>
        <w:t xml:space="preserve"> or “legitimate law enforcement purpose</w:t>
      </w:r>
      <w:r w:rsidRPr="00553B50">
        <w:rPr>
          <w:sz w:val="16"/>
        </w:rPr>
        <w:t xml:space="preserve"> . . . </w:t>
      </w:r>
      <w:r w:rsidRPr="00435FA2">
        <w:rPr>
          <w:rStyle w:val="StyleUnderline"/>
        </w:rPr>
        <w:t xml:space="preserve">not related to the </w:t>
      </w:r>
      <w:r w:rsidRPr="00435FA2">
        <w:rPr>
          <w:rStyle w:val="Emphasis"/>
        </w:rPr>
        <w:t>enforcement of immigration laws</w:t>
      </w:r>
      <w:r w:rsidRPr="00553B50">
        <w:rPr>
          <w:sz w:val="16"/>
        </w:rPr>
        <w:t xml:space="preserve">,” County </w:t>
      </w:r>
      <w:r w:rsidRPr="00435FA2">
        <w:rPr>
          <w:rStyle w:val="StyleUnderline"/>
        </w:rPr>
        <w:t xml:space="preserve">officials “shall not </w:t>
      </w:r>
      <w:r w:rsidRPr="00435FA2">
        <w:rPr>
          <w:rStyle w:val="Emphasis"/>
        </w:rPr>
        <w:t>expend their time</w:t>
      </w:r>
      <w:r w:rsidRPr="00435FA2">
        <w:rPr>
          <w:rStyle w:val="StyleUnderline"/>
        </w:rPr>
        <w:t xml:space="preserve"> responding to ICE inquiries or </w:t>
      </w:r>
      <w:r w:rsidRPr="00435FA2">
        <w:rPr>
          <w:rStyle w:val="Emphasis"/>
        </w:rPr>
        <w:t>communicating with ICE</w:t>
      </w:r>
      <w:r w:rsidRPr="00435FA2">
        <w:rPr>
          <w:rStyle w:val="StyleUnderline"/>
        </w:rPr>
        <w:t xml:space="preserve"> regarding individuals’ </w:t>
      </w:r>
      <w:r w:rsidRPr="00435FA2">
        <w:rPr>
          <w:rStyle w:val="Emphasis"/>
        </w:rPr>
        <w:t>incarceration status or release dates</w:t>
      </w:r>
      <w:r w:rsidRPr="00553B50">
        <w:rPr>
          <w:sz w:val="16"/>
        </w:rPr>
        <w:t xml:space="preserve"> while on duty.”158 One recent example of a jurisdiction that adopted broad confidentiality protections is Santa Ana, California. In 2017, the Santa Ana City Council decreed that “sensitive information” would not be disclosed unless required by law.159 The ordinance defines “sensitive information” broadly to include “any information that may be considered sensitive or personal by nature, including a person’s status as a victim of domestic abuse or sexual assault; status as a victim or witness to a crime generally; citizenship or immigration status; status as a recipient of public assistance; sexual orientation; biological sex or gender identity; or disability.”160 The limitation applies to all city agencies and employees, including law enforcement.161 Local sanctuary policies such as Santa Ana’s that encourage local residents to feel safe interacting with local officials have been particularly important during the Trump administration. For example, the Trump administration has abandoned practices in place under the Obama administration that protected certain immigrants from deportation, including victims and witnesses, as well as those who had experienced violations of their civil rights, employment, or housing rights. 162 These and other individuals who have important reasons to need to interact with local officials will no longer be able to avoid deportation if they are arrested by ICE. The Trump administration has threatened to defund jurisdictions who have adopted information sharing protections. Specifically, officials claim that such policies violate federal law, pointing to Congress’s attempt in 8 U.S.C. § 1373 to ban limitations on the exchange of information about citizenship and immigration status information with federal immigration officials. 163 But many of the policies that limit the sharing of sensitive information do not apply to citizenship and immigration status information. </w:t>
      </w:r>
      <w:r w:rsidRPr="00435FA2">
        <w:rPr>
          <w:rStyle w:val="StyleUnderline"/>
        </w:rPr>
        <w:t xml:space="preserve">This is </w:t>
      </w:r>
      <w:r w:rsidRPr="00435FA2">
        <w:rPr>
          <w:rStyle w:val="Emphasis"/>
        </w:rPr>
        <w:t>particularly true</w:t>
      </w:r>
      <w:r w:rsidRPr="00435FA2">
        <w:rPr>
          <w:rStyle w:val="StyleUnderline"/>
        </w:rPr>
        <w:t xml:space="preserve"> with the second type of </w:t>
      </w:r>
      <w:r w:rsidRPr="00435FA2">
        <w:rPr>
          <w:rStyle w:val="Emphasis"/>
        </w:rPr>
        <w:t>information-sharing limitation</w:t>
      </w:r>
      <w:r w:rsidRPr="00435FA2">
        <w:rPr>
          <w:rStyle w:val="StyleUnderline"/>
        </w:rPr>
        <w:t xml:space="preserve">, which applies only to </w:t>
      </w:r>
      <w:r w:rsidRPr="00435FA2">
        <w:rPr>
          <w:rStyle w:val="Emphasis"/>
        </w:rPr>
        <w:t>custody release</w:t>
      </w:r>
      <w:r w:rsidRPr="008458A1">
        <w:rPr>
          <w:rStyle w:val="Emphasis"/>
        </w:rPr>
        <w:t xml:space="preserve"> dates</w:t>
      </w:r>
      <w:r w:rsidRPr="008458A1">
        <w:rPr>
          <w:rStyle w:val="StyleUnderline"/>
        </w:rPr>
        <w:t xml:space="preserve">. Such policies do not address </w:t>
      </w:r>
      <w:r w:rsidRPr="008458A1">
        <w:rPr>
          <w:rStyle w:val="Emphasis"/>
        </w:rPr>
        <w:t>citizenship or immigration status</w:t>
      </w:r>
      <w:r>
        <w:rPr>
          <w:rStyle w:val="Emphasis"/>
        </w:rPr>
        <w:t xml:space="preserve"> </w:t>
      </w:r>
      <w:r w:rsidRPr="008458A1">
        <w:rPr>
          <w:rStyle w:val="Emphasis"/>
        </w:rPr>
        <w:t>information</w:t>
      </w:r>
      <w:r w:rsidRPr="008458A1">
        <w:rPr>
          <w:rStyle w:val="StyleUnderline"/>
        </w:rPr>
        <w:t xml:space="preserve">, and thus, on their terms are beyond the </w:t>
      </w:r>
      <w:r w:rsidRPr="008458A1">
        <w:rPr>
          <w:rStyle w:val="Emphasis"/>
        </w:rPr>
        <w:t>reach of Section 1373</w:t>
      </w:r>
      <w:r w:rsidRPr="008458A1">
        <w:rPr>
          <w:rStyle w:val="StyleUnderline"/>
        </w:rPr>
        <w:t>.</w:t>
      </w:r>
      <w:r>
        <w:rPr>
          <w:rStyle w:val="StyleUnderline"/>
        </w:rPr>
        <w:t xml:space="preserve"> </w:t>
      </w:r>
      <w:r w:rsidRPr="00553B50">
        <w:rPr>
          <w:sz w:val="16"/>
        </w:rPr>
        <w:t xml:space="preserve">164 In addition, </w:t>
      </w:r>
      <w:r w:rsidRPr="008458A1">
        <w:rPr>
          <w:rStyle w:val="StyleUnderline"/>
        </w:rPr>
        <w:t xml:space="preserve">Section 1373 arguably amounts to an </w:t>
      </w:r>
      <w:r w:rsidRPr="008458A1">
        <w:rPr>
          <w:rStyle w:val="Emphasis"/>
        </w:rPr>
        <w:t>unconstitutional intrusion</w:t>
      </w:r>
      <w:r>
        <w:rPr>
          <w:rStyle w:val="Emphasis"/>
        </w:rPr>
        <w:t xml:space="preserve"> </w:t>
      </w:r>
      <w:r w:rsidRPr="008458A1">
        <w:rPr>
          <w:rStyle w:val="Emphasis"/>
        </w:rPr>
        <w:t>on state sovereignty</w:t>
      </w:r>
      <w:r w:rsidRPr="008458A1">
        <w:rPr>
          <w:rStyle w:val="StyleUnderline"/>
        </w:rPr>
        <w:t>.</w:t>
      </w:r>
      <w:r w:rsidRPr="00553B50">
        <w:rPr>
          <w:sz w:val="16"/>
        </w:rPr>
        <w:t xml:space="preserve">165 At a minimum, it must be construed narrowly to avoid unduly infringing on state sovereignty.166 </w:t>
      </w:r>
      <w:r w:rsidRPr="008458A1">
        <w:rPr>
          <w:rStyle w:val="StyleUnderline"/>
        </w:rPr>
        <w:t xml:space="preserve">In </w:t>
      </w:r>
      <w:r w:rsidRPr="008458A1">
        <w:rPr>
          <w:rStyle w:val="Emphasis"/>
        </w:rPr>
        <w:t>City of New York v. United</w:t>
      </w:r>
      <w:r>
        <w:rPr>
          <w:rStyle w:val="Emphasis"/>
        </w:rPr>
        <w:t xml:space="preserve"> </w:t>
      </w:r>
      <w:r w:rsidRPr="008458A1">
        <w:rPr>
          <w:rStyle w:val="Emphasis"/>
        </w:rPr>
        <w:t>States</w:t>
      </w:r>
      <w:r w:rsidRPr="008458A1">
        <w:rPr>
          <w:rStyle w:val="StyleUnderline"/>
        </w:rPr>
        <w:t xml:space="preserve">, the only </w:t>
      </w:r>
      <w:r w:rsidRPr="008458A1">
        <w:rPr>
          <w:rStyle w:val="Emphasis"/>
        </w:rPr>
        <w:t>federal court decision</w:t>
      </w:r>
      <w:r w:rsidRPr="008458A1">
        <w:rPr>
          <w:rStyle w:val="StyleUnderline"/>
        </w:rPr>
        <w:t xml:space="preserve"> to address Section 1373’s </w:t>
      </w:r>
      <w:r w:rsidRPr="00553B50">
        <w:rPr>
          <w:sz w:val="16"/>
        </w:rPr>
        <w:t xml:space="preserve">constitutionality, </w:t>
      </w:r>
      <w:r w:rsidRPr="00B334D0">
        <w:rPr>
          <w:rStyle w:val="StyleUnderline"/>
          <w:highlight w:val="yellow"/>
        </w:rPr>
        <w:t xml:space="preserve">the </w:t>
      </w:r>
      <w:r w:rsidRPr="00B334D0">
        <w:rPr>
          <w:rStyle w:val="Emphasis"/>
          <w:highlight w:val="yellow"/>
        </w:rPr>
        <w:t>Second Circuit</w:t>
      </w:r>
      <w:r w:rsidRPr="00553B50">
        <w:rPr>
          <w:sz w:val="16"/>
        </w:rPr>
        <w:t xml:space="preserve"> rejected New York City’s facial challenge to Section 1373 but </w:t>
      </w:r>
      <w:r w:rsidRPr="00B334D0">
        <w:rPr>
          <w:rStyle w:val="StyleUnderline"/>
          <w:highlight w:val="yellow"/>
        </w:rPr>
        <w:t>acknowledged that applying Section 1373 to</w:t>
      </w:r>
      <w:r w:rsidRPr="008458A1">
        <w:rPr>
          <w:rStyle w:val="StyleUnderline"/>
        </w:rPr>
        <w:t xml:space="preserve"> bar </w:t>
      </w:r>
      <w:r w:rsidRPr="008458A1">
        <w:rPr>
          <w:rStyle w:val="Emphasis"/>
        </w:rPr>
        <w:t>“</w:t>
      </w:r>
      <w:r w:rsidRPr="00B334D0">
        <w:rPr>
          <w:rStyle w:val="Emphasis"/>
          <w:highlight w:val="yellow"/>
        </w:rPr>
        <w:t>generalized confidentiality policies</w:t>
      </w:r>
      <w:r w:rsidRPr="008458A1">
        <w:rPr>
          <w:rStyle w:val="Emphasis"/>
        </w:rPr>
        <w:t>”</w:t>
      </w:r>
      <w:r w:rsidRPr="00553B50">
        <w:rPr>
          <w:sz w:val="16"/>
        </w:rPr>
        <w:t xml:space="preserve"> </w:t>
      </w:r>
      <w:r w:rsidRPr="008458A1">
        <w:rPr>
          <w:rStyle w:val="StyleUnderline"/>
        </w:rPr>
        <w:t xml:space="preserve">that might be “necessary to the </w:t>
      </w:r>
      <w:r w:rsidRPr="008458A1">
        <w:rPr>
          <w:rStyle w:val="Emphasis"/>
        </w:rPr>
        <w:t>performance of legitimate</w:t>
      </w:r>
      <w:r>
        <w:rPr>
          <w:rStyle w:val="Emphasis"/>
        </w:rPr>
        <w:t xml:space="preserve"> </w:t>
      </w:r>
      <w:r w:rsidRPr="008458A1">
        <w:rPr>
          <w:rStyle w:val="Emphasis"/>
        </w:rPr>
        <w:t>municipal functions”</w:t>
      </w:r>
      <w:r w:rsidRPr="008458A1">
        <w:rPr>
          <w:rStyle w:val="StyleUnderline"/>
        </w:rPr>
        <w:t xml:space="preserve"> </w:t>
      </w:r>
      <w:r w:rsidRPr="00B334D0">
        <w:rPr>
          <w:rStyle w:val="StyleUnderline"/>
          <w:highlight w:val="yellow"/>
        </w:rPr>
        <w:t>could run afoul of the Tenth Amendment</w:t>
      </w:r>
      <w:r w:rsidRPr="008458A1">
        <w:rPr>
          <w:rStyle w:val="StyleUnderline"/>
        </w:rPr>
        <w:t>.</w:t>
      </w:r>
      <w:r w:rsidRPr="00553B50">
        <w:rPr>
          <w:sz w:val="16"/>
        </w:rPr>
        <w:t xml:space="preserve">167 Following the decision, New York’s mayor created precisely the kind of “generalized confidentiality policy” the court suggested would be permissible,168 and other jurisdictions also followed suit.169 E. </w:t>
      </w:r>
      <w:r w:rsidRPr="008458A1">
        <w:rPr>
          <w:rStyle w:val="StyleUnderline"/>
        </w:rPr>
        <w:t xml:space="preserve">Precluding </w:t>
      </w:r>
      <w:r w:rsidRPr="008458A1">
        <w:rPr>
          <w:rStyle w:val="Emphasis"/>
        </w:rPr>
        <w:t>Local Participation</w:t>
      </w:r>
      <w:r w:rsidRPr="008458A1">
        <w:rPr>
          <w:rStyle w:val="StyleUnderline"/>
        </w:rPr>
        <w:t xml:space="preserve"> in Joint Operations with </w:t>
      </w:r>
      <w:r w:rsidRPr="008458A1">
        <w:rPr>
          <w:rStyle w:val="Emphasis"/>
        </w:rPr>
        <w:t>Federal Immigration Enforcement</w:t>
      </w:r>
      <w:r>
        <w:rPr>
          <w:rStyle w:val="StyleUnderline"/>
        </w:rPr>
        <w:t xml:space="preserve"> </w:t>
      </w:r>
      <w:r w:rsidRPr="00B334D0">
        <w:rPr>
          <w:rStyle w:val="StyleUnderline"/>
          <w:highlight w:val="yellow"/>
        </w:rPr>
        <w:t>A fifth</w:t>
      </w:r>
      <w:r w:rsidRPr="008458A1">
        <w:rPr>
          <w:rStyle w:val="StyleUnderline"/>
        </w:rPr>
        <w:t xml:space="preserve"> prominent type of </w:t>
      </w:r>
      <w:r w:rsidRPr="00B334D0">
        <w:rPr>
          <w:rStyle w:val="Emphasis"/>
          <w:highlight w:val="yellow"/>
        </w:rPr>
        <w:t>sanctuary policy</w:t>
      </w:r>
      <w:r w:rsidRPr="00B334D0">
        <w:rPr>
          <w:rStyle w:val="StyleUnderline"/>
          <w:highlight w:val="yellow"/>
        </w:rPr>
        <w:t xml:space="preserve"> is</w:t>
      </w:r>
      <w:r w:rsidRPr="008458A1">
        <w:rPr>
          <w:rStyle w:val="StyleUnderline"/>
        </w:rPr>
        <w:t xml:space="preserve"> the </w:t>
      </w:r>
      <w:r w:rsidRPr="00B334D0">
        <w:rPr>
          <w:rStyle w:val="StyleUnderline"/>
          <w:highlight w:val="yellow"/>
        </w:rPr>
        <w:t xml:space="preserve">preclusion of local participation in </w:t>
      </w:r>
      <w:r w:rsidRPr="00B334D0">
        <w:rPr>
          <w:rStyle w:val="Emphasis"/>
          <w:highlight w:val="yellow"/>
        </w:rPr>
        <w:t>joint operations</w:t>
      </w:r>
      <w:r w:rsidRPr="00553B50">
        <w:rPr>
          <w:sz w:val="16"/>
        </w:rPr>
        <w:t xml:space="preserve"> with federal immigration officials. As we discussed in Part II, </w:t>
      </w:r>
      <w:r w:rsidRPr="008458A1">
        <w:rPr>
          <w:rStyle w:val="StyleUnderline"/>
        </w:rPr>
        <w:t>the most common type of</w:t>
      </w:r>
      <w:r w:rsidRPr="009E6CA5">
        <w:rPr>
          <w:rStyle w:val="StyleUnderline"/>
        </w:rPr>
        <w:t xml:space="preserve"> </w:t>
      </w:r>
      <w:r w:rsidRPr="009E6CA5">
        <w:rPr>
          <w:rStyle w:val="Emphasis"/>
        </w:rPr>
        <w:t>joint operation</w:t>
      </w:r>
      <w:r w:rsidRPr="009E6CA5">
        <w:rPr>
          <w:rStyle w:val="StyleUnderline"/>
        </w:rPr>
        <w:t xml:space="preserve"> is the </w:t>
      </w:r>
      <w:r w:rsidRPr="009E6CA5">
        <w:rPr>
          <w:rStyle w:val="Emphasis"/>
        </w:rPr>
        <w:t>287(g) agreement</w:t>
      </w:r>
      <w:r w:rsidRPr="009E6CA5">
        <w:rPr>
          <w:rStyle w:val="StyleUnderline"/>
        </w:rPr>
        <w:t>,</w:t>
      </w:r>
      <w:r>
        <w:rPr>
          <w:rStyle w:val="StyleUnderline"/>
        </w:rPr>
        <w:t xml:space="preserve"> </w:t>
      </w:r>
      <w:r w:rsidRPr="009E6CA5">
        <w:rPr>
          <w:rStyle w:val="StyleUnderline"/>
        </w:rPr>
        <w:t xml:space="preserve">which can allow local officers to </w:t>
      </w:r>
      <w:r w:rsidRPr="009E6CA5">
        <w:rPr>
          <w:rStyle w:val="Emphasis"/>
        </w:rPr>
        <w:t>enforce immigration law</w:t>
      </w:r>
      <w:r w:rsidRPr="009E6CA5">
        <w:rPr>
          <w:rStyle w:val="StyleUnderline"/>
        </w:rPr>
        <w:t xml:space="preserve"> in jails and during</w:t>
      </w:r>
      <w:r>
        <w:rPr>
          <w:rStyle w:val="StyleUnderline"/>
        </w:rPr>
        <w:t xml:space="preserve"> </w:t>
      </w:r>
      <w:r w:rsidRPr="009E6CA5">
        <w:rPr>
          <w:rStyle w:val="Emphasis"/>
        </w:rPr>
        <w:t>routine policing</w:t>
      </w:r>
      <w:r w:rsidRPr="009E6CA5">
        <w:rPr>
          <w:rStyle w:val="StyleUnderline"/>
        </w:rPr>
        <w:t>.</w:t>
      </w:r>
      <w:r w:rsidRPr="00553B50">
        <w:rPr>
          <w:sz w:val="16"/>
        </w:rPr>
        <w:t xml:space="preserve"> There are other types of joint operations as well, such as the Trump administration’s “National Gang Unit” and the “National Fugitive Operations Team. </w:t>
      </w:r>
      <w:r w:rsidRPr="009E6CA5">
        <w:rPr>
          <w:rStyle w:val="StyleUnderline"/>
        </w:rPr>
        <w:t>Under</w:t>
      </w:r>
      <w:r w:rsidRPr="00553B50">
        <w:rPr>
          <w:sz w:val="16"/>
        </w:rPr>
        <w:t xml:space="preserve"> the </w:t>
      </w:r>
      <w:r w:rsidRPr="009E6CA5">
        <w:rPr>
          <w:rStyle w:val="Emphasis"/>
        </w:rPr>
        <w:t>Trump</w:t>
      </w:r>
      <w:r w:rsidRPr="00553B50">
        <w:rPr>
          <w:sz w:val="16"/>
        </w:rPr>
        <w:t xml:space="preserve"> administration, </w:t>
      </w:r>
      <w:r w:rsidRPr="009E6CA5">
        <w:rPr>
          <w:rStyle w:val="StyleUnderline"/>
        </w:rPr>
        <w:t xml:space="preserve">local law enforcement is under </w:t>
      </w:r>
      <w:r w:rsidRPr="009E6CA5">
        <w:rPr>
          <w:rStyle w:val="Emphasis"/>
        </w:rPr>
        <w:t>renewed</w:t>
      </w:r>
      <w:r>
        <w:rPr>
          <w:rStyle w:val="Emphasis"/>
        </w:rPr>
        <w:t xml:space="preserve"> </w:t>
      </w:r>
      <w:r w:rsidRPr="009E6CA5">
        <w:rPr>
          <w:rStyle w:val="Emphasis"/>
        </w:rPr>
        <w:t>pressure</w:t>
      </w:r>
      <w:r w:rsidRPr="009E6CA5">
        <w:rPr>
          <w:rStyle w:val="StyleUnderline"/>
        </w:rPr>
        <w:t xml:space="preserve"> to designate </w:t>
      </w:r>
      <w:r w:rsidRPr="009E6CA5">
        <w:rPr>
          <w:rStyle w:val="Emphasis"/>
        </w:rPr>
        <w:t>local officers</w:t>
      </w:r>
      <w:r w:rsidRPr="009E6CA5">
        <w:rPr>
          <w:rStyle w:val="StyleUnderline"/>
        </w:rPr>
        <w:t xml:space="preserve"> as </w:t>
      </w:r>
      <w:r w:rsidRPr="009E6CA5">
        <w:rPr>
          <w:rStyle w:val="Emphasis"/>
        </w:rPr>
        <w:t>federal immigration officers</w:t>
      </w:r>
      <w:r w:rsidRPr="009E6CA5">
        <w:rPr>
          <w:rStyle w:val="StyleUnderline"/>
        </w:rPr>
        <w:t xml:space="preserve"> under ICE</w:t>
      </w:r>
      <w:r>
        <w:rPr>
          <w:rStyle w:val="StyleUnderline"/>
        </w:rPr>
        <w:t xml:space="preserve"> </w:t>
      </w:r>
      <w:r w:rsidRPr="009E6CA5">
        <w:rPr>
          <w:rStyle w:val="StyleUnderline"/>
        </w:rPr>
        <w:t xml:space="preserve">supervision through </w:t>
      </w:r>
      <w:r w:rsidRPr="009E6CA5">
        <w:rPr>
          <w:rStyle w:val="Emphasis"/>
        </w:rPr>
        <w:t>287(g) agreements</w:t>
      </w:r>
      <w:r w:rsidRPr="009E6CA5">
        <w:rPr>
          <w:rStyle w:val="StyleUnderline"/>
        </w:rPr>
        <w:t>.</w:t>
      </w:r>
      <w:r w:rsidRPr="00553B50">
        <w:rPr>
          <w:sz w:val="16"/>
        </w:rPr>
        <w:t xml:space="preserve"> 170 </w:t>
      </w:r>
      <w:r w:rsidRPr="009E6CA5">
        <w:rPr>
          <w:rStyle w:val="StyleUnderline"/>
        </w:rPr>
        <w:t>Sanctuary jurisdictions have responded</w:t>
      </w:r>
      <w:r>
        <w:rPr>
          <w:rStyle w:val="StyleUnderline"/>
        </w:rPr>
        <w:t xml:space="preserve"> </w:t>
      </w:r>
      <w:r w:rsidRPr="009E6CA5">
        <w:rPr>
          <w:rStyle w:val="StyleUnderline"/>
        </w:rPr>
        <w:t xml:space="preserve">by </w:t>
      </w:r>
      <w:r w:rsidRPr="009E6CA5">
        <w:rPr>
          <w:rStyle w:val="Emphasis"/>
        </w:rPr>
        <w:t>prohibiting participation</w:t>
      </w:r>
      <w:r w:rsidRPr="009E6CA5">
        <w:rPr>
          <w:rStyle w:val="StyleUnderline"/>
        </w:rPr>
        <w:t xml:space="preserve"> in this program.</w:t>
      </w:r>
      <w:r w:rsidRPr="00553B50">
        <w:rPr>
          <w:sz w:val="16"/>
        </w:rPr>
        <w:t xml:space="preserve">171 For example, Seattle’s “Welcoming City” resolution, which was adopted following President Trump’s inauguration, clarifies that the city “will reject any offer from the federal government to enter into a Section 287(g) agreement.”172 In 2012 the town of Amherst, Massachusetts adopted a similar policy that explicitly prohibits 287(g) agreements.173 Similarly, the New York State Attorney General’s office distributed a “model sanctuary” policy that, among other provisions, orders that local law enforcement “shall not perform the functions of a federal immigration officer or otherwise engage in the enforcement of federal immigration law— whether pursuant to Section 1357(g) of Title 8 of the United States Code or under any other law, regulation, or policy.”174 </w:t>
      </w:r>
      <w:r w:rsidRPr="009E6CA5">
        <w:rPr>
          <w:rStyle w:val="StyleUnderline"/>
        </w:rPr>
        <w:t xml:space="preserve">Other jurisdictions have </w:t>
      </w:r>
      <w:r w:rsidRPr="009E6CA5">
        <w:rPr>
          <w:rStyle w:val="Emphasis"/>
        </w:rPr>
        <w:t>gone further</w:t>
      </w:r>
      <w:r w:rsidRPr="009E6CA5">
        <w:rPr>
          <w:rStyle w:val="StyleUnderline"/>
        </w:rPr>
        <w:t xml:space="preserve"> and barred local </w:t>
      </w:r>
      <w:r w:rsidRPr="009E6CA5">
        <w:rPr>
          <w:rStyle w:val="Emphasis"/>
        </w:rPr>
        <w:t>participation in a</w:t>
      </w:r>
      <w:r>
        <w:rPr>
          <w:rStyle w:val="Emphasis"/>
        </w:rPr>
        <w:t xml:space="preserve"> </w:t>
      </w:r>
      <w:r w:rsidRPr="009E6CA5">
        <w:rPr>
          <w:rStyle w:val="Emphasis"/>
        </w:rPr>
        <w:t>broader set</w:t>
      </w:r>
      <w:r w:rsidRPr="009E6CA5">
        <w:rPr>
          <w:rStyle w:val="StyleUnderline"/>
        </w:rPr>
        <w:t xml:space="preserve"> of </w:t>
      </w:r>
      <w:r w:rsidRPr="009E6CA5">
        <w:rPr>
          <w:rStyle w:val="Emphasis"/>
        </w:rPr>
        <w:t>joint operations</w:t>
      </w:r>
      <w:r w:rsidRPr="009E6CA5">
        <w:rPr>
          <w:rStyle w:val="StyleUnderline"/>
        </w:rPr>
        <w:t>. In New Mexico, Commissioners</w:t>
      </w:r>
      <w:r w:rsidRPr="00553B50">
        <w:rPr>
          <w:sz w:val="16"/>
        </w:rPr>
        <w:t xml:space="preserve"> from Doña Ana County </w:t>
      </w:r>
      <w:r w:rsidRPr="009E6CA5">
        <w:rPr>
          <w:rStyle w:val="StyleUnderline"/>
        </w:rPr>
        <w:t>passed a resolution stating that “no</w:t>
      </w:r>
      <w:r w:rsidRPr="00553B50">
        <w:rPr>
          <w:sz w:val="16"/>
        </w:rPr>
        <w:t xml:space="preserve"> County </w:t>
      </w:r>
      <w:r w:rsidRPr="009E6CA5">
        <w:rPr>
          <w:rStyle w:val="Emphasis"/>
        </w:rPr>
        <w:t>funds or resources”</w:t>
      </w:r>
      <w:r w:rsidRPr="009E6CA5">
        <w:rPr>
          <w:rStyle w:val="StyleUnderline"/>
        </w:rPr>
        <w:t xml:space="preserve"> would</w:t>
      </w:r>
      <w:r>
        <w:rPr>
          <w:rStyle w:val="StyleUnderline"/>
        </w:rPr>
        <w:t xml:space="preserve"> </w:t>
      </w:r>
      <w:r w:rsidRPr="009E6CA5">
        <w:rPr>
          <w:rStyle w:val="StyleUnderline"/>
        </w:rPr>
        <w:t xml:space="preserve">be used for </w:t>
      </w:r>
      <w:r w:rsidRPr="009E6CA5">
        <w:rPr>
          <w:rStyle w:val="Emphasis"/>
        </w:rPr>
        <w:t>immigration enforcement</w:t>
      </w:r>
      <w:r w:rsidRPr="00553B50">
        <w:rPr>
          <w:sz w:val="16"/>
        </w:rPr>
        <w:t xml:space="preserve">, specifically </w:t>
      </w:r>
      <w:r w:rsidRPr="009E6CA5">
        <w:rPr>
          <w:rStyle w:val="StyleUnderline"/>
        </w:rPr>
        <w:t xml:space="preserve">prohibiting </w:t>
      </w:r>
      <w:r w:rsidRPr="009E6CA5">
        <w:rPr>
          <w:rStyle w:val="Emphasis"/>
        </w:rPr>
        <w:t>“[a]ssisting or</w:t>
      </w:r>
      <w:r>
        <w:rPr>
          <w:rStyle w:val="Emphasis"/>
        </w:rPr>
        <w:t xml:space="preserve"> </w:t>
      </w:r>
      <w:r w:rsidRPr="009E6CA5">
        <w:rPr>
          <w:rStyle w:val="Emphasis"/>
        </w:rPr>
        <w:t>cooperating</w:t>
      </w:r>
      <w:r w:rsidRPr="00553B50">
        <w:rPr>
          <w:sz w:val="16"/>
        </w:rPr>
        <w:t xml:space="preserve">, in one’s official capacity,” with federal operations “relating to alleged violations of the civil provisions of the federal immigration law.”175 The New Orleans Police Department also has a broad prohibition prohibiting its officers from “accept[ing] requests by ICE or other agencies to support or assist in immigration enforcement operations, including but not limited to requests to establish traffic perimeters related to immigration enforcement. In the event a member receives a request to support or assist in a civil immigration enforcement action he or she shall report the request to his or her supervisor, who shall decline the request and document the declination in an interoffice memorandum to the Superintendent through the chain of command.”176 *** Part III has revealed that the </w:t>
      </w:r>
      <w:r w:rsidRPr="009E6CA5">
        <w:rPr>
          <w:rStyle w:val="Emphasis"/>
        </w:rPr>
        <w:t>sanctuary jurisdictions</w:t>
      </w:r>
      <w:r w:rsidRPr="00553B50">
        <w:rPr>
          <w:sz w:val="16"/>
        </w:rPr>
        <w:t xml:space="preserve"> under attack by Trump </w:t>
      </w:r>
      <w:r w:rsidRPr="009E6CA5">
        <w:rPr>
          <w:rStyle w:val="StyleUnderline"/>
        </w:rPr>
        <w:t xml:space="preserve">are truly a </w:t>
      </w:r>
      <w:r w:rsidRPr="009E6CA5">
        <w:rPr>
          <w:rStyle w:val="Emphasis"/>
        </w:rPr>
        <w:t>kaleidoscope</w:t>
      </w:r>
      <w:r w:rsidRPr="009E6CA5">
        <w:rPr>
          <w:rStyle w:val="StyleUnderline"/>
        </w:rPr>
        <w:t xml:space="preserve"> of policy actions.</w:t>
      </w:r>
      <w:r w:rsidRPr="00553B50">
        <w:rPr>
          <w:sz w:val="16"/>
        </w:rPr>
        <w:t xml:space="preserve"> The most significant questions these policies address are what role, if any, immigration status should play in how police conduct themselves in their communities, how to regulate police initiatives to enforce federal immigration law, and how to limit entanglement with federal law enforcement by declining requests to participate in detention or removal activity. Taken together, </w:t>
      </w:r>
      <w:r w:rsidRPr="009E6CA5">
        <w:rPr>
          <w:rStyle w:val="StyleUnderline"/>
        </w:rPr>
        <w:t xml:space="preserve">the policies form a spectrum of </w:t>
      </w:r>
      <w:r w:rsidRPr="009E6CA5">
        <w:rPr>
          <w:rStyle w:val="Emphasis"/>
        </w:rPr>
        <w:t>local entanglement</w:t>
      </w:r>
      <w:r w:rsidRPr="009E6CA5">
        <w:rPr>
          <w:rStyle w:val="StyleUnderline"/>
        </w:rPr>
        <w:t xml:space="preserve"> with</w:t>
      </w:r>
      <w:r>
        <w:rPr>
          <w:rStyle w:val="StyleUnderline"/>
        </w:rPr>
        <w:t xml:space="preserve"> </w:t>
      </w:r>
      <w:r w:rsidRPr="009E6CA5">
        <w:rPr>
          <w:rStyle w:val="StyleUnderline"/>
        </w:rPr>
        <w:t xml:space="preserve">immigration </w:t>
      </w:r>
      <w:r w:rsidRPr="009E6CA5">
        <w:rPr>
          <w:rStyle w:val="Emphasis"/>
        </w:rPr>
        <w:t>enforcement</w:t>
      </w:r>
      <w:r w:rsidRPr="009E6CA5">
        <w:rPr>
          <w:rStyle w:val="StyleUnderline"/>
        </w:rPr>
        <w:t xml:space="preserve"> that ranges from the </w:t>
      </w:r>
      <w:r w:rsidRPr="009E6CA5">
        <w:rPr>
          <w:rStyle w:val="Emphasis"/>
        </w:rPr>
        <w:t>least resistance</w:t>
      </w:r>
      <w:r w:rsidRPr="009E6CA5">
        <w:rPr>
          <w:rStyle w:val="StyleUnderline"/>
        </w:rPr>
        <w:t xml:space="preserve"> to </w:t>
      </w:r>
      <w:r w:rsidRPr="00553B50">
        <w:rPr>
          <w:sz w:val="16"/>
        </w:rPr>
        <w:t xml:space="preserve">federal involvement to </w:t>
      </w:r>
      <w:r w:rsidRPr="009E6CA5">
        <w:rPr>
          <w:rStyle w:val="StyleUnderline"/>
        </w:rPr>
        <w:t xml:space="preserve">the </w:t>
      </w:r>
      <w:r w:rsidRPr="009E6CA5">
        <w:rPr>
          <w:rStyle w:val="Emphasis"/>
        </w:rPr>
        <w:t>greatest</w:t>
      </w:r>
      <w:r w:rsidRPr="009E6CA5">
        <w:rPr>
          <w:rStyle w:val="StyleUnderline"/>
        </w:rPr>
        <w:t xml:space="preserve">. </w:t>
      </w:r>
      <w:r w:rsidRPr="00553B50">
        <w:rPr>
          <w:sz w:val="16"/>
        </w:rPr>
        <w:t xml:space="preserve">At one end, sanctuary policies merely regulate the activity of a locality’s own law enforcement officials by restricting immigration enforcement initiated independently from federal prompting. They are the type of policy over which the locality exercises the greatest control. Declining detainers and administrative warrants occupy the next place on the spectrum, addressing immigration enforcement actions that involve less initiative by local police but more interaction with federal officials. Preventing ICE from accessing jails and restricting the provision of immigration information to ICE, policy types that occupy the next niche along the spectrum, creates a neutral space between federal enforcement and a locality’s criminal justice system. They characterize federal immigration presence in local jails and the sharing of criminal justice information as unwelcome intrusions into the locality’s physical space and virtual data stores. Declining to participate in joint operations like the 287(g) program and other less formal collaborations constitutes resistance to the very federal entanglement that the Trump administration has made key to its deportation policies, and also runs counter to a long tradition of cooperation between law enforcement agencies. </w:t>
      </w:r>
      <w:r w:rsidRPr="009E6CA5">
        <w:rPr>
          <w:rStyle w:val="StyleUnderline"/>
        </w:rPr>
        <w:t xml:space="preserve">Enacted </w:t>
      </w:r>
      <w:r w:rsidRPr="003869A5">
        <w:rPr>
          <w:rStyle w:val="StyleUnderline"/>
          <w:highlight w:val="yellow"/>
        </w:rPr>
        <w:t xml:space="preserve">together, these policies form a </w:t>
      </w:r>
      <w:r w:rsidRPr="003869A5">
        <w:rPr>
          <w:rStyle w:val="Emphasis"/>
          <w:sz w:val="28"/>
          <w:szCs w:val="28"/>
          <w:highlight w:val="yellow"/>
        </w:rPr>
        <w:t>crosshatched shield from</w:t>
      </w:r>
      <w:r w:rsidRPr="00553B50">
        <w:rPr>
          <w:sz w:val="16"/>
        </w:rPr>
        <w:t xml:space="preserve"> entanglements with federal </w:t>
      </w:r>
      <w:r w:rsidRPr="003869A5">
        <w:rPr>
          <w:rStyle w:val="Emphasis"/>
          <w:sz w:val="28"/>
          <w:szCs w:val="28"/>
          <w:highlight w:val="yellow"/>
        </w:rPr>
        <w:t>deportation</w:t>
      </w:r>
      <w:r w:rsidRPr="00553B50">
        <w:rPr>
          <w:sz w:val="16"/>
        </w:rPr>
        <w:t xml:space="preserve"> policy.</w:t>
      </w:r>
    </w:p>
    <w:p w:rsidR="00F71A7D" w:rsidRDefault="00726417" w:rsidP="00F71A7D">
      <w:pPr>
        <w:pStyle w:val="Heading3"/>
      </w:pPr>
      <w:r>
        <w:t>Overview</w:t>
      </w:r>
    </w:p>
    <w:p w:rsidR="00F71A7D" w:rsidRPr="003B3F3F" w:rsidRDefault="00F71A7D" w:rsidP="00F71A7D">
      <w:pPr>
        <w:pStyle w:val="Heading4"/>
        <w:rPr>
          <w:u w:val="single"/>
        </w:rPr>
      </w:pPr>
      <w:r>
        <w:t xml:space="preserve">State resistance is </w:t>
      </w:r>
      <w:r>
        <w:rPr>
          <w:u w:val="single"/>
        </w:rPr>
        <w:t>sufficient</w:t>
      </w:r>
      <w:r>
        <w:t xml:space="preserve"> to solve---</w:t>
      </w:r>
      <w:r w:rsidRPr="003B3F3F">
        <w:rPr>
          <w:u w:val="single"/>
        </w:rPr>
        <w:t>state</w:t>
      </w:r>
      <w:r>
        <w:t xml:space="preserve"> and </w:t>
      </w:r>
      <w:r w:rsidRPr="003B3F3F">
        <w:rPr>
          <w:u w:val="single"/>
        </w:rPr>
        <w:t>local</w:t>
      </w:r>
      <w:r>
        <w:t xml:space="preserve"> cooperation are </w:t>
      </w:r>
      <w:r w:rsidRPr="005F20AA">
        <w:rPr>
          <w:u w:val="single"/>
        </w:rPr>
        <w:t>necessary parts</w:t>
      </w:r>
      <w:r>
        <w:t xml:space="preserve"> of effective </w:t>
      </w:r>
      <w:r w:rsidRPr="003B3F3F">
        <w:rPr>
          <w:u w:val="single"/>
        </w:rPr>
        <w:t xml:space="preserve">immigration enforcement </w:t>
      </w:r>
    </w:p>
    <w:p w:rsidR="00F71A7D" w:rsidRDefault="00F71A7D" w:rsidP="00F71A7D">
      <w:r w:rsidRPr="003B3F3F">
        <w:rPr>
          <w:rStyle w:val="Style13ptBold"/>
        </w:rPr>
        <w:t>Armacost 16</w:t>
      </w:r>
      <w:r>
        <w:t xml:space="preserve"> — Barbara E. Armacost, Professor of Law, University of Virginia School of Law, ““Sanctuary” Laws: The New</w:t>
      </w:r>
      <w:r w:rsidR="004E28E1">
        <w:t xml:space="preserve"> </w:t>
      </w:r>
      <w:r>
        <w:t>Immigration Federalism” Michigan State Law Review, Page 1197, 2016, Accessed via Lexis Nexis, Access Provided by the University of Minneso</w:t>
      </w:r>
      <w:r w:rsidR="004E28E1">
        <w:t>t</w:t>
      </w:r>
      <w:r>
        <w:t>a</w:t>
      </w:r>
    </w:p>
    <w:p w:rsidR="00F71A7D" w:rsidRPr="00553B50" w:rsidRDefault="00F71A7D" w:rsidP="00F71A7D">
      <w:pPr>
        <w:rPr>
          <w:sz w:val="16"/>
        </w:rPr>
      </w:pPr>
      <w:r w:rsidRPr="00553B50">
        <w:rPr>
          <w:sz w:val="16"/>
        </w:rPr>
        <w:t xml:space="preserve">Second, </w:t>
      </w:r>
      <w:r w:rsidRPr="003869A5">
        <w:rPr>
          <w:rStyle w:val="Emphasis"/>
          <w:highlight w:val="yellow"/>
        </w:rPr>
        <w:t>federal immigration</w:t>
      </w:r>
      <w:r w:rsidRPr="003869A5">
        <w:rPr>
          <w:rStyle w:val="StyleUnderline"/>
          <w:highlight w:val="yellow"/>
        </w:rPr>
        <w:t xml:space="preserve"> enforcement </w:t>
      </w:r>
      <w:r w:rsidRPr="003869A5">
        <w:rPr>
          <w:rStyle w:val="Emphasis"/>
          <w:highlight w:val="yellow"/>
        </w:rPr>
        <w:t>cannot function without</w:t>
      </w:r>
      <w:r w:rsidRPr="003869A5">
        <w:rPr>
          <w:rStyle w:val="StyleUnderline"/>
          <w:highlight w:val="yellow"/>
        </w:rPr>
        <w:t xml:space="preserve"> state</w:t>
      </w:r>
      <w:r w:rsidRPr="00AE2CD9">
        <w:rPr>
          <w:rStyle w:val="StyleUnderline"/>
        </w:rPr>
        <w:t xml:space="preserve"> and </w:t>
      </w:r>
      <w:r w:rsidRPr="00AE2CD9">
        <w:rPr>
          <w:rStyle w:val="Emphasis"/>
        </w:rPr>
        <w:t xml:space="preserve">local </w:t>
      </w:r>
      <w:r w:rsidRPr="003869A5">
        <w:rPr>
          <w:rStyle w:val="Emphasis"/>
          <w:highlight w:val="yellow"/>
        </w:rPr>
        <w:t>cooperation</w:t>
      </w:r>
      <w:r w:rsidRPr="003869A5">
        <w:rPr>
          <w:rStyle w:val="StyleUnderline"/>
          <w:highlight w:val="yellow"/>
        </w:rPr>
        <w:t xml:space="preserve">. Given that police </w:t>
      </w:r>
      <w:r w:rsidRPr="003869A5">
        <w:rPr>
          <w:rStyle w:val="Emphasis"/>
          <w:highlight w:val="yellow"/>
        </w:rPr>
        <w:t>are more numerous</w:t>
      </w:r>
      <w:r w:rsidRPr="003869A5">
        <w:rPr>
          <w:rStyle w:val="StyleUnderline"/>
          <w:highlight w:val="yellow"/>
        </w:rPr>
        <w:t xml:space="preserve"> and have</w:t>
      </w:r>
      <w:r w:rsidRPr="003B3F3F">
        <w:rPr>
          <w:rStyle w:val="StyleUnderline"/>
        </w:rPr>
        <w:t xml:space="preserve"> </w:t>
      </w:r>
      <w:r w:rsidRPr="003B3F3F">
        <w:rPr>
          <w:rStyle w:val="Emphasis"/>
        </w:rPr>
        <w:t xml:space="preserve">more </w:t>
      </w:r>
      <w:r w:rsidRPr="003869A5">
        <w:rPr>
          <w:rStyle w:val="Emphasis"/>
          <w:highlight w:val="yellow"/>
        </w:rPr>
        <w:t>routine contacts</w:t>
      </w:r>
      <w:r w:rsidRPr="00553B50">
        <w:rPr>
          <w:sz w:val="16"/>
        </w:rPr>
        <w:t xml:space="preserve"> with immigrant communities </w:t>
      </w:r>
      <w:r w:rsidRPr="003869A5">
        <w:rPr>
          <w:rStyle w:val="StyleUnderline"/>
          <w:highlight w:val="yellow"/>
        </w:rPr>
        <w:t xml:space="preserve">than </w:t>
      </w:r>
      <w:r w:rsidRPr="003869A5">
        <w:rPr>
          <w:rStyle w:val="Emphasis"/>
          <w:highlight w:val="yellow"/>
        </w:rPr>
        <w:t>federal officials</w:t>
      </w:r>
      <w:r w:rsidRPr="00553B50">
        <w:rPr>
          <w:sz w:val="16"/>
        </w:rPr>
        <w:t xml:space="preserve">, some form of immigration policing is probably inevitable, despite the risks it poses. If so, </w:t>
      </w:r>
      <w:r w:rsidRPr="003869A5">
        <w:rPr>
          <w:rStyle w:val="Emphasis"/>
          <w:highlight w:val="yellow"/>
        </w:rPr>
        <w:t>federal legislators</w:t>
      </w:r>
      <w:r w:rsidRPr="00553B50">
        <w:rPr>
          <w:sz w:val="16"/>
        </w:rPr>
        <w:t xml:space="preserve"> and immigration officials </w:t>
      </w:r>
      <w:r w:rsidRPr="003869A5">
        <w:rPr>
          <w:rStyle w:val="StyleUnderline"/>
          <w:highlight w:val="yellow"/>
        </w:rPr>
        <w:t>cannot treat immigration</w:t>
      </w:r>
      <w:r>
        <w:rPr>
          <w:rStyle w:val="StyleUnderline"/>
        </w:rPr>
        <w:t xml:space="preserve"> </w:t>
      </w:r>
      <w:r w:rsidRPr="003B3F3F">
        <w:rPr>
          <w:rStyle w:val="StyleUnderline"/>
        </w:rPr>
        <w:t xml:space="preserve">reform </w:t>
      </w:r>
      <w:r w:rsidRPr="003869A5">
        <w:rPr>
          <w:rStyle w:val="StyleUnderline"/>
          <w:highlight w:val="yellow"/>
        </w:rPr>
        <w:t>as</w:t>
      </w:r>
      <w:r w:rsidRPr="003B3F3F">
        <w:rPr>
          <w:rStyle w:val="StyleUnderline"/>
        </w:rPr>
        <w:t xml:space="preserve"> if it were merely a </w:t>
      </w:r>
      <w:r w:rsidRPr="003869A5">
        <w:rPr>
          <w:rStyle w:val="Emphasis"/>
          <w:highlight w:val="yellow"/>
        </w:rPr>
        <w:t>federal concern</w:t>
      </w:r>
      <w:r w:rsidRPr="003B3F3F">
        <w:rPr>
          <w:rStyle w:val="StyleUnderline"/>
        </w:rPr>
        <w:t>. That state and local</w:t>
      </w:r>
      <w:r>
        <w:rPr>
          <w:rStyle w:val="StyleUnderline"/>
        </w:rPr>
        <w:t xml:space="preserve"> </w:t>
      </w:r>
      <w:r w:rsidRPr="003B3F3F">
        <w:rPr>
          <w:rStyle w:val="StyleUnderline"/>
        </w:rPr>
        <w:t xml:space="preserve">officials familiar with </w:t>
      </w:r>
      <w:r w:rsidRPr="003B3F3F">
        <w:rPr>
          <w:rStyle w:val="Emphasis"/>
        </w:rPr>
        <w:t>conditions on the ground</w:t>
      </w:r>
      <w:r w:rsidRPr="00553B50">
        <w:rPr>
          <w:sz w:val="16"/>
        </w:rPr>
        <w:t xml:space="preserve"> have identified serious problems resulting from immigration policing and have implemented laws and policies designed to address these problems is reason to invite them to be part of the conversation and the broader solution. </w:t>
      </w:r>
    </w:p>
    <w:p w:rsidR="00F71A7D" w:rsidRDefault="00726417" w:rsidP="00F71A7D">
      <w:pPr>
        <w:pStyle w:val="Heading3"/>
      </w:pPr>
      <w:r>
        <w:t>Solvency Extensions</w:t>
      </w:r>
    </w:p>
    <w:p w:rsidR="00F71A7D" w:rsidRDefault="00F71A7D" w:rsidP="00F71A7D">
      <w:pPr>
        <w:pStyle w:val="Heading4"/>
      </w:pPr>
      <w:r>
        <w:t xml:space="preserve">Err neg---Recent empirical data confirms that sanctuary cities have </w:t>
      </w:r>
      <w:r>
        <w:rPr>
          <w:u w:val="single"/>
        </w:rPr>
        <w:t>significantly</w:t>
      </w:r>
      <w:r>
        <w:t xml:space="preserve"> lower deportation rates compared to non-sanctuary cities, and in fact, are even lower than deportations were during the peak of the Obama administration </w:t>
      </w:r>
    </w:p>
    <w:p w:rsidR="00F71A7D" w:rsidRDefault="00F71A7D" w:rsidP="00F71A7D">
      <w:r w:rsidRPr="00454E35">
        <w:rPr>
          <w:rStyle w:val="Style13ptBold"/>
        </w:rPr>
        <w:t>Misra 18</w:t>
      </w:r>
      <w:r>
        <w:t xml:space="preserve">— Tanvi Misra, Staff Writer at City Labs, Relevant Citations include a Pew Research Center Report, 2-15-2018, Date Accessed: 6-17-2018, "The Effect of Trump's Immigration Crackdown, in 3 Maps" CityLab, </w:t>
      </w:r>
      <w:hyperlink r:id="rId7" w:history="1">
        <w:r w:rsidRPr="00C26297">
          <w:rPr>
            <w:rStyle w:val="Hyperlink"/>
          </w:rPr>
          <w:t>https://www.citylab.com/equity/2018/02/mapping-trumps-immigration-crackdownand-the-local-response-to-it/552881/</w:t>
        </w:r>
      </w:hyperlink>
    </w:p>
    <w:p w:rsidR="00F71A7D" w:rsidRPr="00553B50" w:rsidRDefault="00F71A7D" w:rsidP="00F71A7D">
      <w:pPr>
        <w:rPr>
          <w:sz w:val="16"/>
        </w:rPr>
      </w:pPr>
      <w:r w:rsidRPr="00553B50">
        <w:rPr>
          <w:sz w:val="16"/>
        </w:rPr>
        <w:t xml:space="preserve">On his command, </w:t>
      </w:r>
      <w:r w:rsidRPr="00E51FC3">
        <w:rPr>
          <w:rStyle w:val="StyleUnderline"/>
        </w:rPr>
        <w:t xml:space="preserve">the </w:t>
      </w:r>
      <w:r w:rsidRPr="00E51FC3">
        <w:rPr>
          <w:rStyle w:val="Emphasis"/>
        </w:rPr>
        <w:t>Department of Homeland Security</w:t>
      </w:r>
      <w:r w:rsidRPr="00553B50">
        <w:rPr>
          <w:sz w:val="16"/>
        </w:rPr>
        <w:t xml:space="preserve"> (DHS) </w:t>
      </w:r>
      <w:r w:rsidRPr="00E51FC3">
        <w:rPr>
          <w:rStyle w:val="StyleUnderline"/>
        </w:rPr>
        <w:t>widened the dragnet</w:t>
      </w:r>
      <w:r w:rsidRPr="00553B50">
        <w:rPr>
          <w:sz w:val="16"/>
        </w:rPr>
        <w:t>—</w:t>
      </w:r>
      <w:r w:rsidRPr="00E51FC3">
        <w:rPr>
          <w:rStyle w:val="Emphasis"/>
        </w:rPr>
        <w:t>targeting</w:t>
      </w:r>
      <w:r w:rsidRPr="00553B50">
        <w:rPr>
          <w:sz w:val="16"/>
        </w:rPr>
        <w:t xml:space="preserve">, essentially, </w:t>
      </w:r>
      <w:r w:rsidRPr="00E51FC3">
        <w:rPr>
          <w:rStyle w:val="StyleUnderline"/>
        </w:rPr>
        <w:t xml:space="preserve">anyone without </w:t>
      </w:r>
      <w:r w:rsidRPr="00E51FC3">
        <w:rPr>
          <w:rStyle w:val="Emphasis"/>
        </w:rPr>
        <w:t>papers</w:t>
      </w:r>
      <w:r w:rsidRPr="00553B50">
        <w:rPr>
          <w:sz w:val="16"/>
        </w:rPr>
        <w:t xml:space="preserve">, even if they had not committed serious crimes. </w:t>
      </w:r>
      <w:r w:rsidRPr="00E51FC3">
        <w:rPr>
          <w:rStyle w:val="StyleUnderline"/>
        </w:rPr>
        <w:t xml:space="preserve">The emphasis shifted beyond the </w:t>
      </w:r>
      <w:r w:rsidRPr="00E51FC3">
        <w:rPr>
          <w:rStyle w:val="Emphasis"/>
        </w:rPr>
        <w:t>border region</w:t>
      </w:r>
      <w:r w:rsidRPr="00553B50">
        <w:rPr>
          <w:sz w:val="16"/>
        </w:rPr>
        <w:t xml:space="preserve">, with federal immigration authorities using workplace and other raids to round up undocumented immigrants. Young people who were previously exempt from deportation through Deferred Action for Childhood Arrivals (DACA) also became vulnerable, after the Trump administration announced the end of the Obama-era program. So, </w:t>
      </w:r>
      <w:r w:rsidRPr="00E51FC3">
        <w:rPr>
          <w:rStyle w:val="StyleUnderline"/>
        </w:rPr>
        <w:t xml:space="preserve">what has the impact of this </w:t>
      </w:r>
      <w:r w:rsidRPr="00E51FC3">
        <w:rPr>
          <w:rStyle w:val="Emphasis"/>
        </w:rPr>
        <w:t>aggressive approach been so far?</w:t>
      </w:r>
      <w:r w:rsidRPr="00E51FC3">
        <w:rPr>
          <w:rStyle w:val="StyleUnderline"/>
        </w:rPr>
        <w:t xml:space="preserve"> Below are three maps that </w:t>
      </w:r>
      <w:r w:rsidRPr="00E51FC3">
        <w:rPr>
          <w:rStyle w:val="Emphasis"/>
        </w:rPr>
        <w:t>provide answers</w:t>
      </w:r>
      <w:r w:rsidRPr="00E51FC3">
        <w:rPr>
          <w:rStyle w:val="StyleUnderline"/>
        </w:rPr>
        <w:t xml:space="preserve">. The </w:t>
      </w:r>
      <w:r w:rsidRPr="00E51FC3">
        <w:rPr>
          <w:rStyle w:val="Emphasis"/>
        </w:rPr>
        <w:t>common theme</w:t>
      </w:r>
      <w:r w:rsidRPr="00E51FC3">
        <w:rPr>
          <w:rStyle w:val="StyleUnderline"/>
        </w:rPr>
        <w:t xml:space="preserve">: </w:t>
      </w:r>
      <w:r w:rsidRPr="00124C5F">
        <w:rPr>
          <w:rStyle w:val="StyleUnderline"/>
          <w:highlight w:val="yellow"/>
        </w:rPr>
        <w:t xml:space="preserve">Local sanctuary policies that </w:t>
      </w:r>
      <w:r w:rsidRPr="00124C5F">
        <w:rPr>
          <w:rStyle w:val="Emphasis"/>
          <w:highlight w:val="yellow"/>
        </w:rPr>
        <w:t>limit cooperation</w:t>
      </w:r>
      <w:r w:rsidRPr="00124C5F">
        <w:rPr>
          <w:rStyle w:val="StyleUnderline"/>
          <w:highlight w:val="yellow"/>
        </w:rPr>
        <w:t xml:space="preserve"> with federal authorities</w:t>
      </w:r>
      <w:r w:rsidRPr="00E51FC3">
        <w:rPr>
          <w:rStyle w:val="StyleUnderline"/>
        </w:rPr>
        <w:t xml:space="preserve"> </w:t>
      </w:r>
      <w:r w:rsidRPr="00E51FC3">
        <w:rPr>
          <w:rStyle w:val="Emphasis"/>
          <w:sz w:val="28"/>
          <w:szCs w:val="28"/>
        </w:rPr>
        <w:t xml:space="preserve">seem to be </w:t>
      </w:r>
      <w:r w:rsidRPr="00124C5F">
        <w:rPr>
          <w:rStyle w:val="Emphasis"/>
          <w:sz w:val="28"/>
          <w:szCs w:val="28"/>
          <w:highlight w:val="yellow"/>
        </w:rPr>
        <w:t>blunt</w:t>
      </w:r>
      <w:r w:rsidRPr="00E51FC3">
        <w:rPr>
          <w:rStyle w:val="Emphasis"/>
          <w:sz w:val="28"/>
          <w:szCs w:val="28"/>
        </w:rPr>
        <w:t xml:space="preserve">ing </w:t>
      </w:r>
      <w:r w:rsidRPr="00124C5F">
        <w:rPr>
          <w:rStyle w:val="Emphasis"/>
          <w:sz w:val="28"/>
          <w:szCs w:val="28"/>
          <w:highlight w:val="yellow"/>
        </w:rPr>
        <w:t>the force</w:t>
      </w:r>
      <w:r w:rsidRPr="00124C5F">
        <w:rPr>
          <w:rStyle w:val="StyleUnderline"/>
          <w:highlight w:val="yellow"/>
        </w:rPr>
        <w:t xml:space="preserve"> of the administration</w:t>
      </w:r>
      <w:r w:rsidRPr="00E51FC3">
        <w:rPr>
          <w:rStyle w:val="StyleUnderline"/>
        </w:rPr>
        <w:t xml:space="preserve">’s actions. </w:t>
      </w:r>
      <w:r w:rsidRPr="00124C5F">
        <w:rPr>
          <w:rStyle w:val="StyleUnderline"/>
          <w:highlight w:val="yellow"/>
        </w:rPr>
        <w:t>Areas with</w:t>
      </w:r>
      <w:r w:rsidRPr="00E51FC3">
        <w:rPr>
          <w:rStyle w:val="StyleUnderline"/>
        </w:rPr>
        <w:t xml:space="preserve"> greater </w:t>
      </w:r>
      <w:r w:rsidRPr="00124C5F">
        <w:rPr>
          <w:rStyle w:val="Emphasis"/>
          <w:highlight w:val="yellow"/>
        </w:rPr>
        <w:t>local limitations</w:t>
      </w:r>
      <w:r w:rsidRPr="00124C5F">
        <w:rPr>
          <w:rStyle w:val="StyleUnderline"/>
          <w:highlight w:val="yellow"/>
        </w:rPr>
        <w:t xml:space="preserve"> on </w:t>
      </w:r>
      <w:r w:rsidRPr="00124C5F">
        <w:rPr>
          <w:rStyle w:val="Emphasis"/>
          <w:highlight w:val="yellow"/>
        </w:rPr>
        <w:t>federal immigration cooperation</w:t>
      </w:r>
      <w:r w:rsidRPr="00124C5F">
        <w:rPr>
          <w:rStyle w:val="StyleUnderline"/>
          <w:highlight w:val="yellow"/>
        </w:rPr>
        <w:t xml:space="preserve"> have seen</w:t>
      </w:r>
      <w:r w:rsidRPr="00553B50">
        <w:rPr>
          <w:sz w:val="16"/>
        </w:rPr>
        <w:t xml:space="preserve">, in general, </w:t>
      </w:r>
      <w:r w:rsidRPr="00124C5F">
        <w:rPr>
          <w:rStyle w:val="StyleUnderline"/>
          <w:highlight w:val="yellow"/>
        </w:rPr>
        <w:t>smaller increases in arrests</w:t>
      </w:r>
      <w:r w:rsidRPr="00553B50">
        <w:rPr>
          <w:sz w:val="16"/>
          <w:highlight w:val="yellow"/>
        </w:rPr>
        <w:t>—</w:t>
      </w:r>
      <w:r w:rsidRPr="00124C5F">
        <w:rPr>
          <w:rStyle w:val="StyleUnderline"/>
          <w:highlight w:val="yellow"/>
        </w:rPr>
        <w:t xml:space="preserve">even if they have </w:t>
      </w:r>
      <w:r w:rsidRPr="00124C5F">
        <w:rPr>
          <w:rStyle w:val="Emphasis"/>
          <w:highlight w:val="yellow"/>
        </w:rPr>
        <w:t>large immigrant populations</w:t>
      </w:r>
      <w:r w:rsidRPr="00E51FC3">
        <w:rPr>
          <w:rStyle w:val="StyleUnderline"/>
        </w:rPr>
        <w:t>.</w:t>
      </w:r>
      <w:r>
        <w:rPr>
          <w:rStyle w:val="StyleUnderline"/>
        </w:rPr>
        <w:t xml:space="preserve"> </w:t>
      </w:r>
      <w:r w:rsidRPr="00553B50">
        <w:rPr>
          <w:sz w:val="16"/>
        </w:rPr>
        <w:t xml:space="preserve">The first map comes from a recent Pew Research Center report, which analyzed the change in immigration arrests between 2016 and 2017. It finds that between January 20, when Trump took office, and September 30, when the fiscal year ended, Immigration and Customs Enforcement (ICE) arrests went up by 42 percent compared to the same period in 2016. </w:t>
      </w:r>
      <w:r w:rsidRPr="00E51FC3">
        <w:rPr>
          <w:rStyle w:val="StyleUnderline"/>
        </w:rPr>
        <w:t xml:space="preserve">The </w:t>
      </w:r>
      <w:r w:rsidRPr="00124C5F">
        <w:rPr>
          <w:rStyle w:val="Emphasis"/>
          <w:highlight w:val="yellow"/>
        </w:rPr>
        <w:t>total arrests</w:t>
      </w:r>
      <w:r w:rsidRPr="00553B50">
        <w:rPr>
          <w:sz w:val="16"/>
        </w:rPr>
        <w:t xml:space="preserve"> in 2017 </w:t>
      </w:r>
      <w:r w:rsidRPr="00E51FC3">
        <w:rPr>
          <w:rStyle w:val="StyleUnderline"/>
        </w:rPr>
        <w:t>were</w:t>
      </w:r>
      <w:r w:rsidRPr="00553B50">
        <w:rPr>
          <w:sz w:val="16"/>
        </w:rPr>
        <w:t xml:space="preserve"> also </w:t>
      </w:r>
      <w:r w:rsidRPr="00E51FC3">
        <w:rPr>
          <w:rStyle w:val="Emphasis"/>
        </w:rPr>
        <w:t>30 percent higher</w:t>
      </w:r>
      <w:r w:rsidRPr="00E51FC3">
        <w:rPr>
          <w:rStyle w:val="StyleUnderline"/>
        </w:rPr>
        <w:t xml:space="preserve"> than the previous year.</w:t>
      </w:r>
      <w:r w:rsidRPr="00553B50">
        <w:rPr>
          <w:sz w:val="16"/>
        </w:rPr>
        <w:t xml:space="preserve"> </w:t>
      </w:r>
      <w:r w:rsidRPr="00E51FC3">
        <w:rPr>
          <w:rStyle w:val="StyleUnderline"/>
        </w:rPr>
        <w:t xml:space="preserve">While these numbers represent </w:t>
      </w:r>
      <w:r w:rsidRPr="00E51FC3">
        <w:rPr>
          <w:rStyle w:val="Emphasis"/>
        </w:rPr>
        <w:t>significant increases</w:t>
      </w:r>
      <w:r w:rsidRPr="00553B50">
        <w:rPr>
          <w:sz w:val="16"/>
        </w:rPr>
        <w:t xml:space="preserve"> from recent years, </w:t>
      </w:r>
      <w:r w:rsidRPr="00454E35">
        <w:rPr>
          <w:rStyle w:val="StyleUnderline"/>
        </w:rPr>
        <w:t xml:space="preserve">they </w:t>
      </w:r>
      <w:r w:rsidRPr="00124C5F">
        <w:rPr>
          <w:rStyle w:val="StyleUnderline"/>
          <w:highlight w:val="yellow"/>
        </w:rPr>
        <w:t xml:space="preserve">are </w:t>
      </w:r>
      <w:r w:rsidRPr="00124C5F">
        <w:rPr>
          <w:rStyle w:val="Emphasis"/>
          <w:sz w:val="28"/>
          <w:szCs w:val="28"/>
          <w:highlight w:val="yellow"/>
        </w:rPr>
        <w:t>not nearly as high as in 2009, when twice as many people were arrested</w:t>
      </w:r>
      <w:r w:rsidRPr="00E51FC3">
        <w:rPr>
          <w:rStyle w:val="StyleUnderline"/>
        </w:rPr>
        <w:t>. That initial</w:t>
      </w:r>
      <w:r w:rsidRPr="00553B50">
        <w:rPr>
          <w:sz w:val="16"/>
        </w:rPr>
        <w:t xml:space="preserve"> high </w:t>
      </w:r>
      <w:r w:rsidRPr="00E51FC3">
        <w:rPr>
          <w:rStyle w:val="StyleUnderline"/>
        </w:rPr>
        <w:t>number in</w:t>
      </w:r>
      <w:r w:rsidRPr="00553B50">
        <w:rPr>
          <w:sz w:val="16"/>
        </w:rPr>
        <w:t xml:space="preserve"> Barack </w:t>
      </w:r>
      <w:r w:rsidRPr="00E51FC3">
        <w:rPr>
          <w:rStyle w:val="StyleUnderline"/>
        </w:rPr>
        <w:t>Obama’s first year</w:t>
      </w:r>
      <w:r w:rsidRPr="00553B50">
        <w:rPr>
          <w:sz w:val="16"/>
        </w:rPr>
        <w:t xml:space="preserve"> in office </w:t>
      </w:r>
      <w:r w:rsidRPr="00E51FC3">
        <w:rPr>
          <w:rStyle w:val="StyleUnderline"/>
        </w:rPr>
        <w:t xml:space="preserve">declined </w:t>
      </w:r>
      <w:r w:rsidRPr="00E51FC3">
        <w:rPr>
          <w:rStyle w:val="Emphasis"/>
        </w:rPr>
        <w:t>over the duration</w:t>
      </w:r>
      <w:r w:rsidRPr="00553B50">
        <w:rPr>
          <w:sz w:val="16"/>
        </w:rPr>
        <w:t xml:space="preserve"> of his presidency, </w:t>
      </w:r>
      <w:r w:rsidRPr="00E51FC3">
        <w:rPr>
          <w:rStyle w:val="StyleUnderline"/>
        </w:rPr>
        <w:t xml:space="preserve">after he </w:t>
      </w:r>
      <w:r w:rsidRPr="00E51FC3">
        <w:rPr>
          <w:rStyle w:val="Emphasis"/>
        </w:rPr>
        <w:t>shifted policy</w:t>
      </w:r>
      <w:r w:rsidRPr="00553B50">
        <w:rPr>
          <w:sz w:val="16"/>
        </w:rPr>
        <w:t xml:space="preserve"> to focus on deporting particular categories of undocumented immigrants. It’s also important to note that while the Trump administration is arresting more people, it has not yet been able to deport them at Obama-era levels because of immigration court backlog. Pew’s report breaks down 2017’s increases in arrests by geography, showing where ICE has been most effective. The agency operates out of field offices in some major cities that cover not just that particular city, but wider “areas of responsibility” that sometimes span multiple states. All of these areas saw increases in arrests in 2017, but the Miami field office, which covers all of Florida, saw the most—a striking 76 percent increase compared to 2016. Dallas and St. Paul were next on the list, with 71 and 61 percent increases, respectively. (Dallas had the highest absolute number of arrests of all field offices.) New Orleans, Atlanta, Boston, and Detroit followed with more than 50 percent increases. Here’s Pew’s map that colors the areas of responsibility based on the increase in arrests between 2016 and 2017:</w:t>
      </w:r>
    </w:p>
    <w:p w:rsidR="00F71A7D" w:rsidRDefault="00F71A7D" w:rsidP="00F71A7D">
      <w:r>
        <w:rPr>
          <w:noProof/>
        </w:rPr>
        <w:drawing>
          <wp:inline distT="0" distB="0" distL="0" distR="0" wp14:anchorId="0C20BD16" wp14:editId="5F029AC1">
            <wp:extent cx="3201709" cy="231865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3338" cy="2327079"/>
                    </a:xfrm>
                    <a:prstGeom prst="rect">
                      <a:avLst/>
                    </a:prstGeom>
                  </pic:spPr>
                </pic:pic>
              </a:graphicData>
            </a:graphic>
          </wp:inline>
        </w:drawing>
      </w:r>
    </w:p>
    <w:p w:rsidR="00F71A7D" w:rsidRPr="00553B50" w:rsidRDefault="00F71A7D" w:rsidP="00F71A7D">
      <w:pPr>
        <w:rPr>
          <w:sz w:val="16"/>
        </w:rPr>
      </w:pPr>
      <w:r w:rsidRPr="00E51FC3">
        <w:rPr>
          <w:rStyle w:val="StyleUnderline"/>
        </w:rPr>
        <w:t xml:space="preserve">While </w:t>
      </w:r>
      <w:r w:rsidRPr="00124C5F">
        <w:rPr>
          <w:rStyle w:val="StyleUnderline"/>
          <w:highlight w:val="yellow"/>
        </w:rPr>
        <w:t xml:space="preserve">the </w:t>
      </w:r>
      <w:r w:rsidRPr="00124C5F">
        <w:rPr>
          <w:rStyle w:val="Emphasis"/>
          <w:highlight w:val="yellow"/>
        </w:rPr>
        <w:t>concentration</w:t>
      </w:r>
      <w:r w:rsidRPr="00124C5F">
        <w:rPr>
          <w:rStyle w:val="StyleUnderline"/>
          <w:highlight w:val="yellow"/>
        </w:rPr>
        <w:t xml:space="preserve"> of </w:t>
      </w:r>
      <w:r w:rsidRPr="00124C5F">
        <w:rPr>
          <w:rStyle w:val="Emphasis"/>
          <w:highlight w:val="yellow"/>
        </w:rPr>
        <w:t>undocumented immigrants</w:t>
      </w:r>
      <w:r w:rsidRPr="00E51FC3">
        <w:rPr>
          <w:rStyle w:val="StyleUnderline"/>
        </w:rPr>
        <w:t xml:space="preserve"> certainly drives arrest numbers, it </w:t>
      </w:r>
      <w:r w:rsidRPr="00124C5F">
        <w:rPr>
          <w:rStyle w:val="StyleUnderline"/>
          <w:highlight w:val="yellow"/>
        </w:rPr>
        <w:t>doesn’t</w:t>
      </w:r>
      <w:r w:rsidRPr="00E51FC3">
        <w:rPr>
          <w:rStyle w:val="StyleUnderline"/>
        </w:rPr>
        <w:t xml:space="preserve"> </w:t>
      </w:r>
      <w:r w:rsidRPr="00E51FC3">
        <w:rPr>
          <w:rStyle w:val="Emphasis"/>
        </w:rPr>
        <w:t xml:space="preserve">completely </w:t>
      </w:r>
      <w:r w:rsidRPr="00124C5F">
        <w:rPr>
          <w:rStyle w:val="Emphasis"/>
          <w:highlight w:val="yellow"/>
        </w:rPr>
        <w:t>explain</w:t>
      </w:r>
      <w:r w:rsidRPr="00124C5F">
        <w:rPr>
          <w:rStyle w:val="StyleUnderline"/>
          <w:highlight w:val="yellow"/>
        </w:rPr>
        <w:t xml:space="preserve"> why some areas have had</w:t>
      </w:r>
      <w:r w:rsidRPr="00553B50">
        <w:rPr>
          <w:sz w:val="16"/>
        </w:rPr>
        <w:t xml:space="preserve"> much </w:t>
      </w:r>
      <w:r w:rsidRPr="00124C5F">
        <w:rPr>
          <w:rStyle w:val="StyleUnderline"/>
          <w:highlight w:val="yellow"/>
        </w:rPr>
        <w:t xml:space="preserve">higher jumps in </w:t>
      </w:r>
      <w:r w:rsidRPr="00124C5F">
        <w:rPr>
          <w:rStyle w:val="Emphasis"/>
          <w:highlight w:val="yellow"/>
        </w:rPr>
        <w:t>arrests than others</w:t>
      </w:r>
      <w:r w:rsidRPr="00E51FC3">
        <w:rPr>
          <w:rStyle w:val="StyleUnderline"/>
        </w:rPr>
        <w:t>.</w:t>
      </w:r>
      <w:r w:rsidRPr="00553B50">
        <w:rPr>
          <w:sz w:val="16"/>
        </w:rPr>
        <w:t xml:space="preserve"> If it did, </w:t>
      </w:r>
      <w:r w:rsidRPr="00E51FC3">
        <w:rPr>
          <w:rStyle w:val="StyleUnderline"/>
        </w:rPr>
        <w:t xml:space="preserve">immigrant-rich areas near the border, like </w:t>
      </w:r>
      <w:r w:rsidRPr="00E51FC3">
        <w:rPr>
          <w:rStyle w:val="Emphasis"/>
        </w:rPr>
        <w:t>El Paso and Phoenix</w:t>
      </w:r>
      <w:r w:rsidRPr="00E51FC3">
        <w:rPr>
          <w:rStyle w:val="StyleUnderline"/>
        </w:rPr>
        <w:t>, and</w:t>
      </w:r>
      <w:r w:rsidRPr="00553B50">
        <w:rPr>
          <w:sz w:val="16"/>
        </w:rPr>
        <w:t xml:space="preserve"> traditional </w:t>
      </w:r>
      <w:r w:rsidRPr="00124C5F">
        <w:rPr>
          <w:rStyle w:val="StyleUnderline"/>
          <w:highlight w:val="yellow"/>
        </w:rPr>
        <w:t xml:space="preserve">immigration hubs like </w:t>
      </w:r>
      <w:r w:rsidRPr="00124C5F">
        <w:rPr>
          <w:rStyle w:val="Emphasis"/>
          <w:highlight w:val="yellow"/>
        </w:rPr>
        <w:t>New York and Los Angeles</w:t>
      </w:r>
      <w:r w:rsidRPr="00E51FC3">
        <w:rPr>
          <w:rStyle w:val="StyleUnderline"/>
        </w:rPr>
        <w:t xml:space="preserve">, </w:t>
      </w:r>
      <w:r w:rsidRPr="00124C5F">
        <w:rPr>
          <w:rStyle w:val="StyleUnderline"/>
          <w:highlight w:val="yellow"/>
        </w:rPr>
        <w:t>would have</w:t>
      </w:r>
      <w:r w:rsidRPr="00E51FC3">
        <w:rPr>
          <w:rStyle w:val="StyleUnderline"/>
        </w:rPr>
        <w:t xml:space="preserve"> all </w:t>
      </w:r>
      <w:r w:rsidRPr="00124C5F">
        <w:rPr>
          <w:rStyle w:val="StyleUnderline"/>
          <w:highlight w:val="yellow"/>
        </w:rPr>
        <w:t xml:space="preserve">seen </w:t>
      </w:r>
      <w:r w:rsidRPr="00124C5F">
        <w:rPr>
          <w:rStyle w:val="Emphasis"/>
          <w:highlight w:val="yellow"/>
        </w:rPr>
        <w:t>much higher increases</w:t>
      </w:r>
      <w:r w:rsidRPr="00E51FC3">
        <w:rPr>
          <w:rStyle w:val="StyleUnderline"/>
        </w:rPr>
        <w:t>.</w:t>
      </w:r>
      <w:r>
        <w:rPr>
          <w:rStyle w:val="StyleUnderline"/>
        </w:rPr>
        <w:t xml:space="preserve"> </w:t>
      </w:r>
      <w:r w:rsidRPr="00E51FC3">
        <w:rPr>
          <w:rStyle w:val="StyleUnderline"/>
        </w:rPr>
        <w:t xml:space="preserve">What </w:t>
      </w:r>
      <w:r w:rsidRPr="00124C5F">
        <w:rPr>
          <w:rStyle w:val="StyleUnderline"/>
          <w:highlight w:val="yellow"/>
        </w:rPr>
        <w:t>this map suggests</w:t>
      </w:r>
      <w:r w:rsidRPr="00E51FC3">
        <w:rPr>
          <w:rStyle w:val="StyleUnderline"/>
        </w:rPr>
        <w:t xml:space="preserve"> is that </w:t>
      </w:r>
      <w:r w:rsidRPr="00124C5F">
        <w:rPr>
          <w:rStyle w:val="Emphasis"/>
          <w:highlight w:val="yellow"/>
        </w:rPr>
        <w:t>local policies matter</w:t>
      </w:r>
      <w:r w:rsidRPr="00E51FC3">
        <w:rPr>
          <w:rStyle w:val="StyleUnderline"/>
        </w:rPr>
        <w:t>.</w:t>
      </w:r>
      <w:r>
        <w:rPr>
          <w:rStyle w:val="StyleUnderline"/>
        </w:rPr>
        <w:t xml:space="preserve"> </w:t>
      </w:r>
    </w:p>
    <w:p w:rsidR="00F71A7D" w:rsidRDefault="00F71A7D" w:rsidP="00F71A7D"/>
    <w:p w:rsidR="00F71A7D" w:rsidRDefault="00726417" w:rsidP="00F71A7D">
      <w:pPr>
        <w:pStyle w:val="Heading3"/>
      </w:pPr>
      <w:r>
        <w:t>A2 “Judicial Preemption/Strike Down”</w:t>
      </w:r>
    </w:p>
    <w:p w:rsidR="00F71A7D" w:rsidRDefault="00F71A7D" w:rsidP="00F71A7D">
      <w:pPr>
        <w:pStyle w:val="Heading4"/>
        <w:rPr>
          <w:u w:val="single"/>
        </w:rPr>
      </w:pPr>
      <w:r>
        <w:t xml:space="preserve">Disregard </w:t>
      </w:r>
      <w:r w:rsidRPr="009E22D2">
        <w:rPr>
          <w:u w:val="single"/>
        </w:rPr>
        <w:t>generic immigration</w:t>
      </w:r>
      <w:r>
        <w:t xml:space="preserve"> preemption evidence and err towards </w:t>
      </w:r>
      <w:r w:rsidRPr="009E22D2">
        <w:rPr>
          <w:u w:val="single"/>
        </w:rPr>
        <w:t>empirics</w:t>
      </w:r>
      <w:r>
        <w:t xml:space="preserve">---preemption has historically been effective at striking down </w:t>
      </w:r>
      <w:r w:rsidRPr="009E22D2">
        <w:rPr>
          <w:u w:val="single"/>
        </w:rPr>
        <w:t>exclusionary immigration</w:t>
      </w:r>
      <w:r>
        <w:t xml:space="preserve"> policies not </w:t>
      </w:r>
      <w:r w:rsidRPr="009E22D2">
        <w:rPr>
          <w:u w:val="single"/>
        </w:rPr>
        <w:t>inclusive ones</w:t>
      </w:r>
    </w:p>
    <w:p w:rsidR="00F71A7D" w:rsidRDefault="00F71A7D" w:rsidP="00F71A7D">
      <w:r w:rsidRPr="009E22D2">
        <w:rPr>
          <w:rStyle w:val="Style13ptBold"/>
        </w:rPr>
        <w:t>Bhat 16</w:t>
      </w:r>
      <w:r>
        <w:t xml:space="preserve"> — Raina Bhat, University of Michigan Law School, J.D. Candidate, May 2017, Notes Editor for Volume 22 of Michigan Journal of Race &amp; Law, “Pushing an End to Sanctuary Cities: Will it Happen?” Michigan Journal of Race and Law, Volume 22 | Issue 1, https://repository.law.umich.edu/cgi/viewcontent.cgi?article=1068&amp;context=mjrl</w:t>
      </w:r>
    </w:p>
    <w:p w:rsidR="00F71A7D" w:rsidRDefault="00F71A7D" w:rsidP="00F71A7D">
      <w:r>
        <w:t>B. Judicial Challenges</w:t>
      </w:r>
    </w:p>
    <w:p w:rsidR="00F71A7D" w:rsidRPr="00553B50" w:rsidRDefault="00F71A7D" w:rsidP="00F71A7D">
      <w:pPr>
        <w:rPr>
          <w:sz w:val="16"/>
        </w:rPr>
      </w:pPr>
      <w:r w:rsidRPr="00730EFF">
        <w:rPr>
          <w:rStyle w:val="StyleUnderline"/>
        </w:rPr>
        <w:t xml:space="preserve">Cases brought against </w:t>
      </w:r>
      <w:r w:rsidRPr="00730EFF">
        <w:rPr>
          <w:rStyle w:val="Emphasis"/>
        </w:rPr>
        <w:t>sanctuary policies</w:t>
      </w:r>
      <w:r w:rsidRPr="00730EFF">
        <w:rPr>
          <w:rStyle w:val="StyleUnderline"/>
        </w:rPr>
        <w:t xml:space="preserve"> base their </w:t>
      </w:r>
      <w:r w:rsidRPr="00730EFF">
        <w:rPr>
          <w:rStyle w:val="Emphasis"/>
        </w:rPr>
        <w:t>claims on the</w:t>
      </w:r>
      <w:r>
        <w:rPr>
          <w:rStyle w:val="Emphasis"/>
        </w:rPr>
        <w:t xml:space="preserve"> </w:t>
      </w:r>
      <w:r w:rsidRPr="00730EFF">
        <w:rPr>
          <w:rStyle w:val="Emphasis"/>
        </w:rPr>
        <w:t>Supremacy Clause</w:t>
      </w:r>
      <w:r w:rsidRPr="00730EFF">
        <w:rPr>
          <w:rStyle w:val="StyleUnderline"/>
        </w:rPr>
        <w:t xml:space="preserve">, arguing that </w:t>
      </w:r>
      <w:r w:rsidRPr="00730EFF">
        <w:rPr>
          <w:rStyle w:val="Emphasis"/>
        </w:rPr>
        <w:t>federal law preempts</w:t>
      </w:r>
      <w:r w:rsidRPr="00730EFF">
        <w:rPr>
          <w:rStyle w:val="StyleUnderline"/>
        </w:rPr>
        <w:t xml:space="preserve"> sanctuary policies.</w:t>
      </w:r>
      <w:r>
        <w:rPr>
          <w:rStyle w:val="StyleUnderline"/>
        </w:rPr>
        <w:t xml:space="preserve"> </w:t>
      </w:r>
      <w:r w:rsidRPr="00730EFF">
        <w:rPr>
          <w:rStyle w:val="StyleUnderline"/>
        </w:rPr>
        <w:t xml:space="preserve">Federalism assures that both the </w:t>
      </w:r>
      <w:r w:rsidRPr="00730EFF">
        <w:rPr>
          <w:rStyle w:val="Emphasis"/>
        </w:rPr>
        <w:t>federal government</w:t>
      </w:r>
      <w:r w:rsidRPr="00730EFF">
        <w:rPr>
          <w:rStyle w:val="StyleUnderline"/>
        </w:rPr>
        <w:t xml:space="preserve"> and </w:t>
      </w:r>
      <w:r w:rsidRPr="00730EFF">
        <w:rPr>
          <w:rStyle w:val="Emphasis"/>
        </w:rPr>
        <w:t>state governments</w:t>
      </w:r>
      <w:r>
        <w:rPr>
          <w:rStyle w:val="StyleUnderline"/>
        </w:rPr>
        <w:t xml:space="preserve"> </w:t>
      </w:r>
      <w:r w:rsidRPr="00730EFF">
        <w:rPr>
          <w:rStyle w:val="StyleUnderline"/>
        </w:rPr>
        <w:t xml:space="preserve">have aspects of </w:t>
      </w:r>
      <w:r w:rsidRPr="00730EFF">
        <w:rPr>
          <w:rStyle w:val="Emphasis"/>
        </w:rPr>
        <w:t>sovereignty</w:t>
      </w:r>
      <w:r w:rsidRPr="00553B50">
        <w:rPr>
          <w:sz w:val="16"/>
        </w:rPr>
        <w:t xml:space="preserve">68 </w:t>
      </w:r>
      <w:r w:rsidRPr="00730EFF">
        <w:rPr>
          <w:rStyle w:val="StyleUnderline"/>
        </w:rPr>
        <w:t xml:space="preserve">and if their laws are ever in conflict, </w:t>
      </w:r>
      <w:r w:rsidRPr="00730EFF">
        <w:rPr>
          <w:rStyle w:val="Emphasis"/>
        </w:rPr>
        <w:t>the</w:t>
      </w:r>
      <w:r>
        <w:rPr>
          <w:rStyle w:val="Emphasis"/>
        </w:rPr>
        <w:t xml:space="preserve"> </w:t>
      </w:r>
      <w:r w:rsidRPr="00730EFF">
        <w:rPr>
          <w:rStyle w:val="Emphasis"/>
        </w:rPr>
        <w:t>Supremacy Clause</w:t>
      </w:r>
      <w:r w:rsidRPr="00730EFF">
        <w:rPr>
          <w:rStyle w:val="StyleUnderline"/>
        </w:rPr>
        <w:t xml:space="preserve"> establishes that “Laws of the United States</w:t>
      </w:r>
      <w:r w:rsidRPr="00553B50">
        <w:rPr>
          <w:sz w:val="16"/>
        </w:rPr>
        <w:t xml:space="preserve">. . . </w:t>
      </w:r>
      <w:r w:rsidRPr="00730EFF">
        <w:rPr>
          <w:rStyle w:val="StyleUnderline"/>
        </w:rPr>
        <w:t>shall be</w:t>
      </w:r>
      <w:r>
        <w:rPr>
          <w:rStyle w:val="StyleUnderline"/>
        </w:rPr>
        <w:t xml:space="preserve"> </w:t>
      </w:r>
      <w:r w:rsidRPr="00730EFF">
        <w:rPr>
          <w:rStyle w:val="StyleUnderline"/>
        </w:rPr>
        <w:t xml:space="preserve">the </w:t>
      </w:r>
      <w:r w:rsidRPr="00730EFF">
        <w:rPr>
          <w:rStyle w:val="Emphasis"/>
        </w:rPr>
        <w:t>supreme law of the land</w:t>
      </w:r>
      <w:r w:rsidRPr="00730EFF">
        <w:rPr>
          <w:rStyle w:val="StyleUnderline"/>
        </w:rPr>
        <w:t>;</w:t>
      </w:r>
      <w:r w:rsidRPr="00553B50">
        <w:rPr>
          <w:sz w:val="16"/>
        </w:rPr>
        <w:t xml:space="preserve"> and the judges in every state shall be bound thereby, anything in the constitution or laws of any state to the contrary notwithstanding.”69 Federal law will control when local and state laws conflict with federal laws, when Congress expressly notes the scope of preemption, and in an area that Congress enacts federal regulation “so pervasive as to leave no room for supplementary state regulation.”70 </w:t>
      </w:r>
      <w:r w:rsidRPr="00ED1ECB">
        <w:rPr>
          <w:rStyle w:val="StyleUnderline"/>
        </w:rPr>
        <w:t xml:space="preserve">Still, </w:t>
      </w:r>
      <w:r w:rsidRPr="00124C5F">
        <w:rPr>
          <w:rStyle w:val="Emphasis"/>
          <w:highlight w:val="yellow"/>
        </w:rPr>
        <w:t>the Supreme Court</w:t>
      </w:r>
      <w:r w:rsidRPr="00124C5F">
        <w:rPr>
          <w:rStyle w:val="StyleUnderline"/>
          <w:highlight w:val="yellow"/>
        </w:rPr>
        <w:t xml:space="preserve"> holds that lower “courts should </w:t>
      </w:r>
      <w:r w:rsidRPr="00124C5F">
        <w:rPr>
          <w:rStyle w:val="Emphasis"/>
          <w:highlight w:val="yellow"/>
        </w:rPr>
        <w:t>assume that ‘the historic police powers</w:t>
      </w:r>
      <w:r w:rsidRPr="00124C5F">
        <w:rPr>
          <w:rStyle w:val="StyleUnderline"/>
          <w:highlight w:val="yellow"/>
        </w:rPr>
        <w:t xml:space="preserve"> of the States’ are </w:t>
      </w:r>
      <w:r w:rsidRPr="00124C5F">
        <w:rPr>
          <w:rStyle w:val="Emphasis"/>
          <w:highlight w:val="yellow"/>
        </w:rPr>
        <w:t>not superseded</w:t>
      </w:r>
      <w:r w:rsidRPr="00124C5F">
        <w:rPr>
          <w:rStyle w:val="StyleUnderline"/>
          <w:highlight w:val="yellow"/>
        </w:rPr>
        <w:t xml:space="preserve"> ‘unless that was </w:t>
      </w:r>
      <w:r w:rsidRPr="00124C5F">
        <w:rPr>
          <w:rStyle w:val="Emphasis"/>
          <w:highlight w:val="yellow"/>
        </w:rPr>
        <w:t>the clear and manifest purpose</w:t>
      </w:r>
      <w:r w:rsidRPr="00124C5F">
        <w:rPr>
          <w:rStyle w:val="StyleUnderline"/>
          <w:highlight w:val="yellow"/>
        </w:rPr>
        <w:t xml:space="preserve"> of Congress.</w:t>
      </w:r>
      <w:r w:rsidRPr="00ED1ECB">
        <w:rPr>
          <w:rStyle w:val="StyleUnderline"/>
        </w:rPr>
        <w:t>’”</w:t>
      </w:r>
      <w:r w:rsidRPr="00553B50">
        <w:rPr>
          <w:sz w:val="16"/>
        </w:rPr>
        <w:t xml:space="preserve">71 </w:t>
      </w:r>
      <w:r w:rsidRPr="00ED1ECB">
        <w:rPr>
          <w:rStyle w:val="StyleUnderline"/>
        </w:rPr>
        <w:t xml:space="preserve">Preemption challenges </w:t>
      </w:r>
      <w:r w:rsidRPr="00ED1ECB">
        <w:rPr>
          <w:rStyle w:val="Emphasis"/>
        </w:rPr>
        <w:t>have been successful</w:t>
      </w:r>
      <w:r w:rsidRPr="00ED1ECB">
        <w:rPr>
          <w:rStyle w:val="StyleUnderline"/>
        </w:rPr>
        <w:t xml:space="preserve"> against some state immigration</w:t>
      </w:r>
      <w:r>
        <w:rPr>
          <w:rStyle w:val="StyleUnderline"/>
        </w:rPr>
        <w:t xml:space="preserve"> </w:t>
      </w:r>
      <w:r w:rsidRPr="00ED1ECB">
        <w:rPr>
          <w:rStyle w:val="StyleUnderline"/>
        </w:rPr>
        <w:t xml:space="preserve">provisions, although such provisions were </w:t>
      </w:r>
      <w:r w:rsidRPr="00ED1ECB">
        <w:rPr>
          <w:rStyle w:val="Emphasis"/>
        </w:rPr>
        <w:t>exclusionary immigration</w:t>
      </w:r>
      <w:r>
        <w:rPr>
          <w:rStyle w:val="Emphasis"/>
        </w:rPr>
        <w:t xml:space="preserve"> </w:t>
      </w:r>
      <w:r w:rsidRPr="00ED1ECB">
        <w:rPr>
          <w:rStyle w:val="Emphasis"/>
        </w:rPr>
        <w:t>policies</w:t>
      </w:r>
      <w:r w:rsidRPr="00ED1ECB">
        <w:rPr>
          <w:rStyle w:val="StyleUnderline"/>
        </w:rPr>
        <w:t>.</w:t>
      </w:r>
      <w:r w:rsidRPr="00553B50">
        <w:rPr>
          <w:sz w:val="16"/>
        </w:rPr>
        <w:t xml:space="preserve">72 </w:t>
      </w:r>
      <w:r w:rsidRPr="00ED1ECB">
        <w:rPr>
          <w:rStyle w:val="StyleUnderline"/>
        </w:rPr>
        <w:t xml:space="preserve">Exclusionary immigration policies seek </w:t>
      </w:r>
      <w:r w:rsidRPr="00ED1ECB">
        <w:rPr>
          <w:rStyle w:val="Emphasis"/>
        </w:rPr>
        <w:t>broad enforcement</w:t>
      </w:r>
      <w:r>
        <w:rPr>
          <w:rStyle w:val="Emphasis"/>
        </w:rPr>
        <w:t xml:space="preserve"> </w:t>
      </w:r>
      <w:r w:rsidRPr="00ED1ECB">
        <w:rPr>
          <w:rStyle w:val="Emphasis"/>
        </w:rPr>
        <w:t>of immigration laws</w:t>
      </w:r>
      <w:r w:rsidRPr="00ED1ECB">
        <w:rPr>
          <w:rStyle w:val="StyleUnderline"/>
        </w:rPr>
        <w:t>, whether directly through criminalizing actions by</w:t>
      </w:r>
      <w:r>
        <w:rPr>
          <w:rStyle w:val="StyleUnderline"/>
        </w:rPr>
        <w:t xml:space="preserve"> </w:t>
      </w:r>
      <w:r w:rsidRPr="00ED1ECB">
        <w:rPr>
          <w:rStyle w:val="StyleUnderline"/>
        </w:rPr>
        <w:t xml:space="preserve">undocumented immigrants and </w:t>
      </w:r>
      <w:r w:rsidRPr="00ED1ECB">
        <w:rPr>
          <w:rStyle w:val="Emphasis"/>
        </w:rPr>
        <w:t>prioritizing</w:t>
      </w:r>
      <w:r w:rsidRPr="00ED1ECB">
        <w:rPr>
          <w:rStyle w:val="StyleUnderline"/>
        </w:rPr>
        <w:t xml:space="preserve"> immigration enforcement, or</w:t>
      </w:r>
      <w:r>
        <w:rPr>
          <w:rStyle w:val="StyleUnderline"/>
        </w:rPr>
        <w:t xml:space="preserve"> </w:t>
      </w:r>
      <w:r w:rsidRPr="00ED1ECB">
        <w:rPr>
          <w:rStyle w:val="StyleUnderline"/>
        </w:rPr>
        <w:t xml:space="preserve">indirectly by </w:t>
      </w:r>
      <w:r w:rsidRPr="00ED1ECB">
        <w:rPr>
          <w:rStyle w:val="Emphasis"/>
        </w:rPr>
        <w:t>limiting access to resources</w:t>
      </w:r>
      <w:r w:rsidRPr="00ED1ECB">
        <w:rPr>
          <w:rStyle w:val="StyleUnderline"/>
        </w:rPr>
        <w:t xml:space="preserve"> for </w:t>
      </w:r>
      <w:r w:rsidRPr="00ED1ECB">
        <w:rPr>
          <w:rStyle w:val="Emphasis"/>
        </w:rPr>
        <w:t>undocumented immigrants</w:t>
      </w:r>
      <w:r w:rsidRPr="00ED1ECB">
        <w:rPr>
          <w:rStyle w:val="StyleUnderline"/>
        </w:rPr>
        <w:t>.</w:t>
      </w:r>
      <w:r w:rsidRPr="00553B50">
        <w:rPr>
          <w:sz w:val="16"/>
        </w:rPr>
        <w:t xml:space="preserve">73 An analysis of a successful preemption challenge is helpful to understand why federal law does not preempt sanctuary policies. </w:t>
      </w:r>
      <w:r w:rsidRPr="00ED1ECB">
        <w:rPr>
          <w:rStyle w:val="StyleUnderline"/>
        </w:rPr>
        <w:t xml:space="preserve">In </w:t>
      </w:r>
      <w:r w:rsidRPr="00124C5F">
        <w:rPr>
          <w:rStyle w:val="Emphasis"/>
          <w:highlight w:val="yellow"/>
        </w:rPr>
        <w:t>Arizona v. United States</w:t>
      </w:r>
      <w:r w:rsidRPr="00ED1ECB">
        <w:rPr>
          <w:rStyle w:val="StyleUnderline"/>
        </w:rPr>
        <w:t>, the Supreme Court held that federal law</w:t>
      </w:r>
      <w:r>
        <w:rPr>
          <w:rStyle w:val="StyleUnderline"/>
        </w:rPr>
        <w:t xml:space="preserve"> </w:t>
      </w:r>
      <w:r w:rsidRPr="00ED1ECB">
        <w:rPr>
          <w:rStyle w:val="StyleUnderline"/>
        </w:rPr>
        <w:t xml:space="preserve">preempted </w:t>
      </w:r>
      <w:r w:rsidRPr="00ED1ECB">
        <w:rPr>
          <w:rStyle w:val="Emphasis"/>
        </w:rPr>
        <w:t>three out of the four contested provisions</w:t>
      </w:r>
      <w:r w:rsidRPr="00ED1ECB">
        <w:rPr>
          <w:rStyle w:val="StyleUnderline"/>
        </w:rPr>
        <w:t xml:space="preserve"> of Arizona’s Support</w:t>
      </w:r>
      <w:r>
        <w:rPr>
          <w:rStyle w:val="StyleUnderline"/>
        </w:rPr>
        <w:t xml:space="preserve"> </w:t>
      </w:r>
      <w:r w:rsidRPr="00ED1ECB">
        <w:rPr>
          <w:rStyle w:val="StyleUnderline"/>
        </w:rPr>
        <w:t>Our Enforcement and Safe Neighborhoods Ac</w:t>
      </w:r>
      <w:r w:rsidRPr="00553B50">
        <w:rPr>
          <w:sz w:val="16"/>
        </w:rPr>
        <w:t xml:space="preserve">t (S.B. 1070), </w:t>
      </w:r>
      <w:r w:rsidRPr="00ED1ECB">
        <w:rPr>
          <w:rStyle w:val="StyleUnderline"/>
        </w:rPr>
        <w:t>which generally</w:t>
      </w:r>
      <w:r>
        <w:rPr>
          <w:rStyle w:val="StyleUnderline"/>
        </w:rPr>
        <w:t xml:space="preserve"> </w:t>
      </w:r>
      <w:r w:rsidRPr="00ED1ECB">
        <w:rPr>
          <w:rStyle w:val="StyleUnderline"/>
        </w:rPr>
        <w:t xml:space="preserve">sought to </w:t>
      </w:r>
      <w:r w:rsidRPr="00ED1ECB">
        <w:rPr>
          <w:rStyle w:val="Emphasis"/>
        </w:rPr>
        <w:t>promote enforcement</w:t>
      </w:r>
      <w:r w:rsidRPr="00ED1ECB">
        <w:rPr>
          <w:rStyle w:val="StyleUnderline"/>
        </w:rPr>
        <w:t xml:space="preserve"> of </w:t>
      </w:r>
      <w:r w:rsidRPr="00ED1ECB">
        <w:rPr>
          <w:rStyle w:val="Emphasis"/>
        </w:rPr>
        <w:t>immigration laws</w:t>
      </w:r>
      <w:r w:rsidRPr="00ED1ECB">
        <w:rPr>
          <w:rStyle w:val="StyleUnderline"/>
        </w:rPr>
        <w:t>.</w:t>
      </w:r>
      <w:r w:rsidRPr="00553B50">
        <w:rPr>
          <w:sz w:val="16"/>
        </w:rPr>
        <w:t xml:space="preserve">74 The Court specifically analyzed the breadth of federal law addressing the individual Arizona provisions and struck down those that exceeded the scope allotted to localities. The provisions at issue were Sections 2(B), 3, 5(C), and 6 of S.B. 1070. Section 2(B) required officers in some instances to make efforts to verify an individual’s immigration status when conducting a stop detention, or arrest. Section 3 made failure to comply with federal alien-registration requirements a state misdemeanor. Section 5(C) made it a state misdemeanor for an unauthorized alien to seek or engage in work. Section 6 legalized warrantless arrests based on probable cause that the person had committed any public offense that made them removable from the US under state law.75 The Court held that Section 3 was preempted as the federal government has occupied the field of alien registration.76 Section 5(C) was preempted by the Immigration Reform and Control Act of 1986 (“IRCA”), which provided a comprehensive framework for employment of undocumented immigrants and specifically chose not to impose criminal penalties.77 Section 6 was preempted by the INA, which outlined the amount of discretion given to individual officers to effectuate a warrantless arrest.78 On the other hand, the Court upheld Section 2(B) since the “federal scheme thus leaves room for a policy requiring state officials to contact ICE as a routine matter.”79 Requiring officers to make efforts to discern an individual’s immigration status was read as being within the state’s purview, so long as it did not infringe on an individual’s due process right by delaying release from detention.80 </w:t>
      </w:r>
      <w:r w:rsidRPr="00ED1ECB">
        <w:rPr>
          <w:rStyle w:val="StyleUnderline"/>
        </w:rPr>
        <w:t xml:space="preserve">Arizona had a </w:t>
      </w:r>
      <w:r w:rsidRPr="00ED1ECB">
        <w:rPr>
          <w:rStyle w:val="Emphasis"/>
        </w:rPr>
        <w:t>critical impact</w:t>
      </w:r>
      <w:r w:rsidRPr="00ED1ECB">
        <w:rPr>
          <w:rStyle w:val="StyleUnderline"/>
        </w:rPr>
        <w:t xml:space="preserve"> on </w:t>
      </w:r>
      <w:r w:rsidRPr="00ED1ECB">
        <w:rPr>
          <w:rStyle w:val="Emphasis"/>
        </w:rPr>
        <w:t>local provisions</w:t>
      </w:r>
      <w:r w:rsidRPr="00ED1ECB">
        <w:rPr>
          <w:rStyle w:val="StyleUnderline"/>
        </w:rPr>
        <w:t xml:space="preserve"> because this ruling</w:t>
      </w:r>
      <w:r>
        <w:rPr>
          <w:rStyle w:val="StyleUnderline"/>
        </w:rPr>
        <w:t xml:space="preserve"> </w:t>
      </w:r>
      <w:r w:rsidRPr="00ED1ECB">
        <w:rPr>
          <w:rStyle w:val="StyleUnderline"/>
        </w:rPr>
        <w:t xml:space="preserve">rejected the </w:t>
      </w:r>
      <w:r w:rsidRPr="00ED1ECB">
        <w:rPr>
          <w:rStyle w:val="Emphasis"/>
        </w:rPr>
        <w:t>“mirror image” theory</w:t>
      </w:r>
      <w:r w:rsidRPr="00ED1ECB">
        <w:rPr>
          <w:rStyle w:val="StyleUnderline"/>
        </w:rPr>
        <w:t xml:space="preserve"> of preemption, under which </w:t>
      </w:r>
      <w:r w:rsidRPr="00ED1ECB">
        <w:rPr>
          <w:rStyle w:val="Emphasis"/>
        </w:rPr>
        <w:t>local provisions</w:t>
      </w:r>
      <w:r>
        <w:rPr>
          <w:rStyle w:val="Emphasis"/>
        </w:rPr>
        <w:t xml:space="preserve"> </w:t>
      </w:r>
      <w:r w:rsidRPr="00ED1ECB">
        <w:rPr>
          <w:rStyle w:val="Emphasis"/>
        </w:rPr>
        <w:t>that parroted</w:t>
      </w:r>
      <w:r w:rsidRPr="00ED1ECB">
        <w:rPr>
          <w:rStyle w:val="StyleUnderline"/>
        </w:rPr>
        <w:t xml:space="preserve"> federal immigration law and </w:t>
      </w:r>
      <w:r w:rsidRPr="00ED1ECB">
        <w:rPr>
          <w:rStyle w:val="Emphasis"/>
        </w:rPr>
        <w:t>policy</w:t>
      </w:r>
      <w:r w:rsidRPr="00ED1ECB">
        <w:rPr>
          <w:rStyle w:val="StyleUnderline"/>
        </w:rPr>
        <w:t xml:space="preserve"> would be </w:t>
      </w:r>
      <w:r w:rsidRPr="00ED1ECB">
        <w:rPr>
          <w:rStyle w:val="Emphasis"/>
        </w:rPr>
        <w:t>upheld</w:t>
      </w:r>
      <w:r w:rsidRPr="00ED1ECB">
        <w:rPr>
          <w:rStyle w:val="StyleUnderline"/>
        </w:rPr>
        <w:t>.</w:t>
      </w:r>
      <w:r w:rsidRPr="00553B50">
        <w:rPr>
          <w:sz w:val="16"/>
        </w:rPr>
        <w:t xml:space="preserve">81 The Court reaffirmed that the federal government controls immigration policy and federal law would cap local governments’ enforcement discretion for federal immigration laws.82 </w:t>
      </w:r>
      <w:r w:rsidRPr="00ED1ECB">
        <w:rPr>
          <w:rStyle w:val="StyleUnderline"/>
        </w:rPr>
        <w:t xml:space="preserve">On the other hand, </w:t>
      </w:r>
      <w:r w:rsidRPr="00ED1ECB">
        <w:rPr>
          <w:rStyle w:val="Emphasis"/>
        </w:rPr>
        <w:t>Arizona</w:t>
      </w:r>
      <w:r>
        <w:rPr>
          <w:rStyle w:val="Emphasis"/>
        </w:rPr>
        <w:t xml:space="preserve"> </w:t>
      </w:r>
      <w:r w:rsidRPr="00124C5F">
        <w:rPr>
          <w:rStyle w:val="Emphasis"/>
          <w:highlight w:val="yellow"/>
        </w:rPr>
        <w:t>did not address</w:t>
      </w:r>
      <w:r w:rsidRPr="00124C5F">
        <w:rPr>
          <w:rStyle w:val="StyleUnderline"/>
          <w:highlight w:val="yellow"/>
        </w:rPr>
        <w:t xml:space="preserve"> any </w:t>
      </w:r>
      <w:r w:rsidRPr="00124C5F">
        <w:rPr>
          <w:rStyle w:val="Emphasis"/>
          <w:highlight w:val="yellow"/>
        </w:rPr>
        <w:t>inclusionary policies</w:t>
      </w:r>
      <w:r w:rsidRPr="00ED1ECB">
        <w:rPr>
          <w:rStyle w:val="StyleUnderline"/>
        </w:rPr>
        <w:t>, which argue instead for</w:t>
      </w:r>
      <w:r>
        <w:rPr>
          <w:rStyle w:val="StyleUnderline"/>
        </w:rPr>
        <w:t xml:space="preserve"> </w:t>
      </w:r>
      <w:r w:rsidRPr="00ED1ECB">
        <w:rPr>
          <w:rStyle w:val="StyleUnderline"/>
        </w:rPr>
        <w:t xml:space="preserve">limited enforcement </w:t>
      </w:r>
      <w:r w:rsidRPr="00ED1ECB">
        <w:rPr>
          <w:rStyle w:val="Emphasis"/>
        </w:rPr>
        <w:t>such as “don’t ask” policies</w:t>
      </w:r>
      <w:r w:rsidRPr="00ED1ECB">
        <w:rPr>
          <w:rStyle w:val="StyleUnderline"/>
        </w:rPr>
        <w:t>.</w:t>
      </w:r>
      <w:r w:rsidRPr="00553B50">
        <w:rPr>
          <w:sz w:val="16"/>
        </w:rPr>
        <w:t xml:space="preserve"> Some argue that </w:t>
      </w:r>
      <w:r w:rsidRPr="00124C5F">
        <w:rPr>
          <w:rStyle w:val="StyleUnderline"/>
          <w:highlight w:val="yellow"/>
        </w:rPr>
        <w:t>“[s]anctuary ordinances are</w:t>
      </w:r>
      <w:r w:rsidRPr="00ED1ECB">
        <w:rPr>
          <w:rStyle w:val="StyleUnderline"/>
        </w:rPr>
        <w:t xml:space="preserve">, therefore, </w:t>
      </w:r>
      <w:r w:rsidRPr="00124C5F">
        <w:rPr>
          <w:rStyle w:val="Emphasis"/>
          <w:highlight w:val="yellow"/>
        </w:rPr>
        <w:t>conceptually distinct</w:t>
      </w:r>
      <w:r w:rsidRPr="00124C5F">
        <w:rPr>
          <w:rStyle w:val="StyleUnderline"/>
          <w:highlight w:val="yellow"/>
        </w:rPr>
        <w:t xml:space="preserve"> from </w:t>
      </w:r>
      <w:r w:rsidRPr="00124C5F">
        <w:rPr>
          <w:rStyle w:val="Emphasis"/>
          <w:highlight w:val="yellow"/>
        </w:rPr>
        <w:t>immigrant-exclusionary state immigration enforcement</w:t>
      </w:r>
      <w:r w:rsidRPr="00ED1ECB">
        <w:rPr>
          <w:rStyle w:val="StyleUnderline"/>
        </w:rPr>
        <w:t xml:space="preserve"> statutes </w:t>
      </w:r>
      <w:r w:rsidRPr="00124C5F">
        <w:rPr>
          <w:rStyle w:val="StyleUnderline"/>
          <w:highlight w:val="yellow"/>
        </w:rPr>
        <w:t>because</w:t>
      </w:r>
      <w:r w:rsidRPr="00ED1ECB">
        <w:rPr>
          <w:rStyle w:val="StyleUnderline"/>
        </w:rPr>
        <w:t>, while</w:t>
      </w:r>
      <w:r>
        <w:rPr>
          <w:rStyle w:val="StyleUnderline"/>
        </w:rPr>
        <w:t xml:space="preserve"> </w:t>
      </w:r>
      <w:r w:rsidRPr="00124C5F">
        <w:rPr>
          <w:rStyle w:val="StyleUnderline"/>
          <w:highlight w:val="yellow"/>
        </w:rPr>
        <w:t xml:space="preserve">the former involves </w:t>
      </w:r>
      <w:r w:rsidRPr="00124C5F">
        <w:rPr>
          <w:rStyle w:val="Emphasis"/>
          <w:highlight w:val="yellow"/>
        </w:rPr>
        <w:t>states and localities</w:t>
      </w:r>
      <w:r w:rsidRPr="00124C5F">
        <w:rPr>
          <w:rStyle w:val="StyleUnderline"/>
          <w:highlight w:val="yellow"/>
        </w:rPr>
        <w:t xml:space="preserve"> deciding how to </w:t>
      </w:r>
      <w:r w:rsidRPr="00124C5F">
        <w:rPr>
          <w:rStyle w:val="Emphasis"/>
          <w:highlight w:val="yellow"/>
        </w:rPr>
        <w:t>marshal their resources</w:t>
      </w:r>
      <w:r w:rsidRPr="00124C5F">
        <w:rPr>
          <w:rStyle w:val="StyleUnderline"/>
          <w:highlight w:val="yellow"/>
        </w:rPr>
        <w:t xml:space="preserve"> to investigate violations of their </w:t>
      </w:r>
      <w:r w:rsidRPr="00124C5F">
        <w:rPr>
          <w:rStyle w:val="Emphasis"/>
          <w:highlight w:val="yellow"/>
        </w:rPr>
        <w:t>own criminal laws</w:t>
      </w:r>
      <w:r w:rsidRPr="00553B50">
        <w:rPr>
          <w:sz w:val="16"/>
        </w:rPr>
        <w:t xml:space="preserve"> (without reference to immigration regulation), </w:t>
      </w:r>
      <w:r w:rsidRPr="00ED1ECB">
        <w:rPr>
          <w:rStyle w:val="StyleUnderline"/>
        </w:rPr>
        <w:t xml:space="preserve">the latter involves states </w:t>
      </w:r>
      <w:r w:rsidRPr="00ED1ECB">
        <w:rPr>
          <w:rStyle w:val="Emphasis"/>
        </w:rPr>
        <w:t>creating</w:t>
      </w:r>
      <w:r w:rsidRPr="00ED1ECB">
        <w:rPr>
          <w:rStyle w:val="StyleUnderline"/>
        </w:rPr>
        <w:t xml:space="preserve"> their</w:t>
      </w:r>
      <w:r>
        <w:rPr>
          <w:rStyle w:val="StyleUnderline"/>
        </w:rPr>
        <w:t xml:space="preserve"> </w:t>
      </w:r>
      <w:r w:rsidRPr="00ED1ECB">
        <w:rPr>
          <w:rStyle w:val="StyleUnderline"/>
        </w:rPr>
        <w:t xml:space="preserve">own </w:t>
      </w:r>
      <w:r w:rsidRPr="00ED1ECB">
        <w:rPr>
          <w:rStyle w:val="Emphasis"/>
        </w:rPr>
        <w:t>exclusionary immigration laws</w:t>
      </w:r>
      <w:r w:rsidRPr="00ED1ECB">
        <w:rPr>
          <w:rStyle w:val="StyleUnderline"/>
        </w:rPr>
        <w:t>.”</w:t>
      </w:r>
      <w:r w:rsidRPr="00553B50">
        <w:rPr>
          <w:sz w:val="16"/>
        </w:rPr>
        <w:t xml:space="preserve">83 </w:t>
      </w:r>
      <w:r w:rsidRPr="00ED1ECB">
        <w:rPr>
          <w:rStyle w:val="StyleUnderline"/>
        </w:rPr>
        <w:t xml:space="preserve">This argument </w:t>
      </w:r>
      <w:r w:rsidRPr="00ED1ECB">
        <w:rPr>
          <w:rStyle w:val="Emphasis"/>
        </w:rPr>
        <w:t>holds weight</w:t>
      </w:r>
      <w:r w:rsidRPr="00ED1ECB">
        <w:rPr>
          <w:rStyle w:val="StyleUnderline"/>
        </w:rPr>
        <w:t xml:space="preserve"> since</w:t>
      </w:r>
      <w:r>
        <w:rPr>
          <w:rStyle w:val="StyleUnderline"/>
        </w:rPr>
        <w:t xml:space="preserve"> </w:t>
      </w:r>
      <w:r w:rsidRPr="00ED1ECB">
        <w:rPr>
          <w:rStyle w:val="StyleUnderline"/>
        </w:rPr>
        <w:t xml:space="preserve">Section 2(B) was found to be within </w:t>
      </w:r>
      <w:r w:rsidRPr="00ED1ECB">
        <w:rPr>
          <w:rStyle w:val="Emphasis"/>
        </w:rPr>
        <w:t>the police powers</w:t>
      </w:r>
      <w:r w:rsidRPr="00ED1ECB">
        <w:rPr>
          <w:rStyle w:val="StyleUnderline"/>
        </w:rPr>
        <w:t xml:space="preserve"> of the state, and </w:t>
      </w:r>
      <w:r w:rsidRPr="00ED1ECB">
        <w:rPr>
          <w:rStyle w:val="Emphasis"/>
        </w:rPr>
        <w:t>not</w:t>
      </w:r>
      <w:r>
        <w:rPr>
          <w:rStyle w:val="Emphasis"/>
        </w:rPr>
        <w:t xml:space="preserve"> </w:t>
      </w:r>
      <w:r w:rsidRPr="00ED1ECB">
        <w:rPr>
          <w:rStyle w:val="Emphasis"/>
        </w:rPr>
        <w:t>in conflict</w:t>
      </w:r>
      <w:r w:rsidRPr="00ED1ECB">
        <w:rPr>
          <w:rStyle w:val="StyleUnderline"/>
        </w:rPr>
        <w:t xml:space="preserve"> with </w:t>
      </w:r>
      <w:r w:rsidRPr="00ED1ECB">
        <w:rPr>
          <w:rStyle w:val="Emphasis"/>
        </w:rPr>
        <w:t>any federal law</w:t>
      </w:r>
      <w:r w:rsidRPr="00ED1ECB">
        <w:rPr>
          <w:rStyle w:val="StyleUnderline"/>
        </w:rPr>
        <w:t>.</w:t>
      </w:r>
      <w:r w:rsidRPr="00553B50">
        <w:rPr>
          <w:sz w:val="16"/>
        </w:rPr>
        <w:t xml:space="preserve"> Just as Arizona is able to require efforts by local law enforcement to determine an individual’s immigration status, another locality is able to require that local law enforcement manage their resources to focus on other crimes and not determine an individual’s immigration status. </w:t>
      </w:r>
      <w:r w:rsidRPr="00124C5F">
        <w:rPr>
          <w:rStyle w:val="StyleUnderline"/>
          <w:highlight w:val="yellow"/>
        </w:rPr>
        <w:t>Sanctuary policies</w:t>
      </w:r>
      <w:r w:rsidRPr="00ED1ECB">
        <w:rPr>
          <w:rStyle w:val="StyleUnderline"/>
        </w:rPr>
        <w:t xml:space="preserve"> have </w:t>
      </w:r>
      <w:r w:rsidRPr="00ED1ECB">
        <w:rPr>
          <w:rStyle w:val="Emphasis"/>
        </w:rPr>
        <w:t>survived preemption challenges</w:t>
      </w:r>
      <w:r w:rsidRPr="00ED1ECB">
        <w:rPr>
          <w:rStyle w:val="StyleUnderline"/>
        </w:rPr>
        <w:t xml:space="preserve"> because they</w:t>
      </w:r>
      <w:r>
        <w:rPr>
          <w:rStyle w:val="StyleUnderline"/>
        </w:rPr>
        <w:t xml:space="preserve"> </w:t>
      </w:r>
      <w:r w:rsidRPr="00124C5F">
        <w:rPr>
          <w:rStyle w:val="StyleUnderline"/>
          <w:highlight w:val="yellow"/>
        </w:rPr>
        <w:t xml:space="preserve">are </w:t>
      </w:r>
      <w:r w:rsidRPr="00124C5F">
        <w:rPr>
          <w:rStyle w:val="Emphasis"/>
          <w:highlight w:val="yellow"/>
        </w:rPr>
        <w:t>not in direct conflict</w:t>
      </w:r>
      <w:r w:rsidRPr="00124C5F">
        <w:rPr>
          <w:rStyle w:val="StyleUnderline"/>
          <w:highlight w:val="yellow"/>
        </w:rPr>
        <w:t xml:space="preserve"> with federal law</w:t>
      </w:r>
      <w:r w:rsidRPr="00ED1ECB">
        <w:rPr>
          <w:rStyle w:val="StyleUnderline"/>
        </w:rPr>
        <w:t xml:space="preserve"> and they </w:t>
      </w:r>
      <w:r w:rsidRPr="00ED1ECB">
        <w:rPr>
          <w:rStyle w:val="Emphasis"/>
        </w:rPr>
        <w:t>do not face specific</w:t>
      </w:r>
      <w:r>
        <w:rPr>
          <w:rStyle w:val="Emphasis"/>
        </w:rPr>
        <w:t xml:space="preserve"> </w:t>
      </w:r>
      <w:r w:rsidRPr="00ED1ECB">
        <w:rPr>
          <w:rStyle w:val="Emphasis"/>
        </w:rPr>
        <w:t>regulation</w:t>
      </w:r>
      <w:r w:rsidRPr="00ED1ECB">
        <w:rPr>
          <w:rStyle w:val="StyleUnderline"/>
        </w:rPr>
        <w:t xml:space="preserve"> that is so </w:t>
      </w:r>
      <w:r w:rsidRPr="00ED1ECB">
        <w:rPr>
          <w:rStyle w:val="Emphasis"/>
        </w:rPr>
        <w:t>pervasive</w:t>
      </w:r>
      <w:r w:rsidRPr="00ED1ECB">
        <w:rPr>
          <w:rStyle w:val="StyleUnderline"/>
        </w:rPr>
        <w:t xml:space="preserve"> as to leave no room for </w:t>
      </w:r>
      <w:r w:rsidRPr="00ED1ECB">
        <w:rPr>
          <w:rStyle w:val="Emphasis"/>
        </w:rPr>
        <w:t>supplementary state</w:t>
      </w:r>
      <w:r>
        <w:rPr>
          <w:rStyle w:val="Emphasis"/>
        </w:rPr>
        <w:t xml:space="preserve"> </w:t>
      </w:r>
      <w:r w:rsidRPr="00ED1ECB">
        <w:rPr>
          <w:rStyle w:val="Emphasis"/>
        </w:rPr>
        <w:t>regulation</w:t>
      </w:r>
      <w:r w:rsidRPr="00ED1ECB">
        <w:rPr>
          <w:rStyle w:val="StyleUnderline"/>
        </w:rPr>
        <w:t>. “</w:t>
      </w:r>
      <w:r w:rsidRPr="00124C5F">
        <w:rPr>
          <w:rStyle w:val="StyleUnderline"/>
          <w:highlight w:val="yellow"/>
        </w:rPr>
        <w:t xml:space="preserve">Don’t ask” and “don’t enforce” policies touch upon </w:t>
      </w:r>
      <w:r w:rsidRPr="00124C5F">
        <w:rPr>
          <w:rStyle w:val="Emphasis"/>
          <w:highlight w:val="yellow"/>
        </w:rPr>
        <w:t>the police powers of the state</w:t>
      </w:r>
      <w:r w:rsidRPr="00553B50">
        <w:rPr>
          <w:sz w:val="16"/>
        </w:rPr>
        <w:t xml:space="preserve"> because localities are able to prioritize resources and administration of their enforcement agencies. In Sturgeon v. Bratton, the California Court of Appeals held that Special Order 40 (“SO40”), which “prohibits [the] LAPD from initiating police action with the objective of discovering the alien status of a person,” is not preempted by federal law.84 SO40 is a typical “don’t ask” policy and the Sturgeon court found that this did not conflict with the IIRIRA since there was no prohibition on sending, maintaining, or exchanging information.85 The Sturgeon court read the provision literally and found that SO40 did not include any such prohibition</w:t>
      </w:r>
      <w:r w:rsidRPr="00ED1ECB">
        <w:rPr>
          <w:rStyle w:val="StyleUnderline"/>
        </w:rPr>
        <w:t>.</w:t>
      </w:r>
      <w:r w:rsidRPr="00553B50">
        <w:rPr>
          <w:sz w:val="16"/>
        </w:rPr>
        <w:t xml:space="preserve">86 The IIRIRA does not contain any specific enactment that prevents officers from obtaining the information, and many sources offer a similar opinion that “don’t ask” policies do not implicate §1373(a) or (b).87 </w:t>
      </w:r>
    </w:p>
    <w:p w:rsidR="00726417" w:rsidRDefault="00726417" w:rsidP="00F71A7D"/>
    <w:p w:rsidR="00726417" w:rsidRDefault="00726417" w:rsidP="00726417">
      <w:pPr>
        <w:pStyle w:val="Heading4"/>
      </w:pPr>
      <w:r>
        <w:t>Trump’s threats to sanctuary cities on federal funding aren’t a real threat</w:t>
      </w:r>
    </w:p>
    <w:p w:rsidR="00726417" w:rsidRDefault="00726417" w:rsidP="00726417">
      <w:r w:rsidRPr="00BD3FA8">
        <w:rPr>
          <w:rStyle w:val="Style13ptBold"/>
        </w:rPr>
        <w:t>Somin 16</w:t>
      </w:r>
      <w:r>
        <w:t xml:space="preserve"> — Ilya Somin, Professor of Law at George Mason University, 2016 ("Federalism, the Constitution, and sanctuary cities", Washington Post, 11-26-2016, Available Online from https://www.washingtonpost.com/news/volokh-conspiracy/wp/2016/11/26/federalism-the-constitution-and-sanctuary-cities/?noredirect=on&amp;utm_term=.d7c10b6052dd, Accessed on 6-20-2018, AVP)</w:t>
      </w:r>
    </w:p>
    <w:p w:rsidR="00726417" w:rsidRPr="00553B50" w:rsidRDefault="00726417" w:rsidP="00726417">
      <w:pPr>
        <w:rPr>
          <w:sz w:val="14"/>
        </w:rPr>
      </w:pPr>
      <w:r w:rsidRPr="00553B50">
        <w:rPr>
          <w:sz w:val="14"/>
        </w:rPr>
        <w:t xml:space="preserve">Under the Constitution, </w:t>
      </w:r>
      <w:r w:rsidRPr="003869A5">
        <w:rPr>
          <w:rStyle w:val="StyleUnderline"/>
          <w:highlight w:val="yellow"/>
        </w:rPr>
        <w:t>state and local governments have every right to refuse to help enforce federal law</w:t>
      </w:r>
      <w:r w:rsidRPr="00553B50">
        <w:rPr>
          <w:sz w:val="14"/>
        </w:rPr>
        <w:t xml:space="preserve">. In cases like Printz v. United States (1997) and New York v. United States (1992), the Supreme Court has ruled that the Tenth Amendment forbids federal “commandeering” of state governments to help enforce federal law. Most of the support for this anti-commandeering principle came from conservative justices such as the late Antonin Scalia, who wrote the majority opinion in Printz. </w:t>
      </w:r>
      <w:r w:rsidRPr="003869A5">
        <w:rPr>
          <w:rStyle w:val="StyleUnderline"/>
          <w:highlight w:val="yellow"/>
        </w:rPr>
        <w:t>Trump</w:t>
      </w:r>
      <w:r w:rsidRPr="00553B50">
        <w:rPr>
          <w:sz w:val="14"/>
        </w:rPr>
        <w:t xml:space="preserve"> has said that he </w:t>
      </w:r>
      <w:r w:rsidRPr="003869A5">
        <w:rPr>
          <w:rStyle w:val="StyleUnderline"/>
          <w:highlight w:val="yellow"/>
        </w:rPr>
        <w:t>intends to</w:t>
      </w:r>
      <w:r w:rsidRPr="00553B50">
        <w:rPr>
          <w:sz w:val="14"/>
        </w:rPr>
        <w:t xml:space="preserve"> break the resistance of sanctuary cities by </w:t>
      </w:r>
      <w:r w:rsidRPr="003869A5">
        <w:rPr>
          <w:rStyle w:val="StyleUnderline"/>
          <w:highlight w:val="yellow"/>
        </w:rPr>
        <w:t>cut</w:t>
      </w:r>
      <w:r w:rsidRPr="00553B50">
        <w:rPr>
          <w:sz w:val="14"/>
        </w:rPr>
        <w:t xml:space="preserve">ting </w:t>
      </w:r>
      <w:r w:rsidRPr="003869A5">
        <w:rPr>
          <w:rStyle w:val="StyleUnderline"/>
          <w:highlight w:val="yellow"/>
        </w:rPr>
        <w:t>off</w:t>
      </w:r>
      <w:r w:rsidRPr="00553B50">
        <w:rPr>
          <w:sz w:val="14"/>
        </w:rPr>
        <w:t xml:space="preserve"> all of their </w:t>
      </w:r>
      <w:r w:rsidRPr="003869A5">
        <w:rPr>
          <w:rStyle w:val="StyleUnderline"/>
          <w:highlight w:val="yellow"/>
        </w:rPr>
        <w:t>federal funding</w:t>
      </w:r>
      <w:r w:rsidRPr="00553B50">
        <w:rPr>
          <w:sz w:val="14"/>
        </w:rPr>
        <w:t xml:space="preserve">. The cities might continue resisting even if they do lose some federal funds. </w:t>
      </w:r>
      <w:r w:rsidRPr="00BD3FA8">
        <w:rPr>
          <w:rStyle w:val="StyleUnderline"/>
        </w:rPr>
        <w:t>But</w:t>
      </w:r>
      <w:r w:rsidRPr="00553B50">
        <w:rPr>
          <w:sz w:val="14"/>
        </w:rPr>
        <w:t xml:space="preserve"> Trump’s threat is not as formidable as it might seem. </w:t>
      </w:r>
      <w:r w:rsidRPr="00BD3FA8">
        <w:rPr>
          <w:rStyle w:val="StyleUnderline"/>
        </w:rPr>
        <w:t>Few</w:t>
      </w:r>
      <w:r w:rsidRPr="00553B50">
        <w:rPr>
          <w:sz w:val="14"/>
        </w:rPr>
        <w:t xml:space="preserve"> if any </w:t>
      </w:r>
      <w:r w:rsidRPr="003869A5">
        <w:rPr>
          <w:rStyle w:val="StyleUnderline"/>
          <w:highlight w:val="yellow"/>
        </w:rPr>
        <w:t>federal grants to state and local governments are conditioned on cooperation with federal deportation efforts</w:t>
      </w:r>
      <w:r w:rsidRPr="00553B50">
        <w:rPr>
          <w:sz w:val="14"/>
        </w:rPr>
        <w:t xml:space="preserve">. The </w:t>
      </w:r>
      <w:r w:rsidRPr="003869A5">
        <w:rPr>
          <w:rStyle w:val="StyleUnderline"/>
          <w:highlight w:val="yellow"/>
        </w:rPr>
        <w:t>Supreme Court has</w:t>
      </w:r>
      <w:r w:rsidRPr="00553B50">
        <w:rPr>
          <w:sz w:val="14"/>
        </w:rPr>
        <w:t xml:space="preserve"> long </w:t>
      </w:r>
      <w:r w:rsidRPr="003869A5">
        <w:rPr>
          <w:rStyle w:val="StyleUnderline"/>
          <w:highlight w:val="yellow"/>
        </w:rPr>
        <w:t>ruled that conditions on federal grants</w:t>
      </w:r>
      <w:r w:rsidRPr="00553B50">
        <w:rPr>
          <w:sz w:val="14"/>
        </w:rPr>
        <w:t xml:space="preserve"> to state and local governments </w:t>
      </w:r>
      <w:r w:rsidRPr="003869A5">
        <w:rPr>
          <w:rStyle w:val="StyleUnderline"/>
          <w:highlight w:val="yellow"/>
        </w:rPr>
        <w:t>are not enforceable unless they are</w:t>
      </w:r>
      <w:r w:rsidRPr="00553B50">
        <w:rPr>
          <w:sz w:val="14"/>
        </w:rPr>
        <w:t xml:space="preserve"> “unambiguously” </w:t>
      </w:r>
      <w:r w:rsidRPr="003869A5">
        <w:rPr>
          <w:rStyle w:val="StyleUnderline"/>
          <w:highlight w:val="yellow"/>
        </w:rPr>
        <w:t>stated in the</w:t>
      </w:r>
      <w:r w:rsidRPr="00BD3FA8">
        <w:rPr>
          <w:rStyle w:val="StyleUnderline"/>
        </w:rPr>
        <w:t xml:space="preserve"> text of the </w:t>
      </w:r>
      <w:r w:rsidRPr="003869A5">
        <w:rPr>
          <w:rStyle w:val="StyleUnderline"/>
          <w:highlight w:val="yellow"/>
        </w:rPr>
        <w:t>law</w:t>
      </w:r>
      <w:r w:rsidRPr="00553B50">
        <w:rPr>
          <w:sz w:val="14"/>
        </w:rPr>
        <w:t xml:space="preserve"> “so that the States can knowingly decide whether or not to accept those funds.” </w:t>
      </w:r>
      <w:r w:rsidRPr="00BD3FA8">
        <w:rPr>
          <w:rStyle w:val="StyleUnderline"/>
        </w:rPr>
        <w:t xml:space="preserve">In ambiguous cases, </w:t>
      </w:r>
      <w:r w:rsidRPr="003869A5">
        <w:rPr>
          <w:rStyle w:val="StyleUnderline"/>
          <w:highlight w:val="yellow"/>
        </w:rPr>
        <w:t>courts must assume that state and local governments are not required to meet the condition</w:t>
      </w:r>
      <w:r w:rsidRPr="00553B50">
        <w:rPr>
          <w:sz w:val="14"/>
        </w:rPr>
        <w:t xml:space="preserve"> in question. In sum, the </w:t>
      </w:r>
      <w:r w:rsidRPr="003869A5">
        <w:rPr>
          <w:rStyle w:val="StyleUnderline"/>
          <w:highlight w:val="yellow"/>
        </w:rPr>
        <w:t>Trump</w:t>
      </w:r>
      <w:r w:rsidRPr="00553B50">
        <w:rPr>
          <w:sz w:val="14"/>
        </w:rPr>
        <w:t xml:space="preserve"> administration </w:t>
      </w:r>
      <w:r w:rsidRPr="003869A5">
        <w:rPr>
          <w:rStyle w:val="StyleUnderline"/>
          <w:highlight w:val="yellow"/>
        </w:rPr>
        <w:t>can’t cut off any federal grants to sanctuary cities unless it can show that those grants were</w:t>
      </w:r>
      <w:r w:rsidRPr="00553B50">
        <w:rPr>
          <w:sz w:val="14"/>
        </w:rPr>
        <w:t xml:space="preserve"> clearly </w:t>
      </w:r>
      <w:r w:rsidRPr="003869A5">
        <w:rPr>
          <w:rStyle w:val="StyleUnderline"/>
          <w:highlight w:val="yellow"/>
        </w:rPr>
        <w:t>conditioned on cooperation with</w:t>
      </w:r>
      <w:r w:rsidRPr="00BD3FA8">
        <w:rPr>
          <w:rStyle w:val="StyleUnderline"/>
        </w:rPr>
        <w:t xml:space="preserve"> </w:t>
      </w:r>
      <w:r w:rsidRPr="00553B50">
        <w:rPr>
          <w:sz w:val="14"/>
        </w:rPr>
        <w:t xml:space="preserve">federal </w:t>
      </w:r>
      <w:r w:rsidRPr="003869A5">
        <w:rPr>
          <w:rStyle w:val="StyleUnderline"/>
          <w:highlight w:val="yellow"/>
        </w:rPr>
        <w:t>deportation policies</w:t>
      </w:r>
      <w:r w:rsidRPr="00BD3FA8">
        <w:rPr>
          <w:rStyle w:val="StyleUnderline"/>
        </w:rPr>
        <w:t>.</w:t>
      </w:r>
      <w:r w:rsidRPr="00553B50">
        <w:rPr>
          <w:sz w:val="14"/>
        </w:rPr>
        <w:t xml:space="preserve"> </w:t>
      </w:r>
      <w:r w:rsidRPr="00726417">
        <w:rPr>
          <w:rStyle w:val="StyleUnderline"/>
          <w:highlight w:val="yellow"/>
        </w:rPr>
        <w:t>The</w:t>
      </w:r>
      <w:r w:rsidRPr="00BD3FA8">
        <w:rPr>
          <w:rStyle w:val="StyleUnderline"/>
        </w:rPr>
        <w:t xml:space="preserve"> looming </w:t>
      </w:r>
      <w:r w:rsidRPr="00726417">
        <w:rPr>
          <w:rStyle w:val="StyleUnderline"/>
          <w:highlight w:val="yellow"/>
        </w:rPr>
        <w:t>fight over sanctuary cities is an example of how federalism</w:t>
      </w:r>
      <w:r w:rsidRPr="00BD3FA8">
        <w:rPr>
          <w:rStyle w:val="StyleUnderline"/>
        </w:rPr>
        <w:t xml:space="preserve"> and constitutional limitations on federal power </w:t>
      </w:r>
      <w:r w:rsidRPr="00726417">
        <w:rPr>
          <w:rStyle w:val="StyleUnderline"/>
          <w:highlight w:val="yellow"/>
        </w:rPr>
        <w:t>can</w:t>
      </w:r>
      <w:r w:rsidRPr="00553B50">
        <w:rPr>
          <w:sz w:val="14"/>
        </w:rPr>
        <w:t xml:space="preserve"> sometimes </w:t>
      </w:r>
      <w:r w:rsidRPr="00726417">
        <w:rPr>
          <w:rStyle w:val="StyleUnderline"/>
          <w:highlight w:val="yellow"/>
        </w:rPr>
        <w:t>protect vulnerable minorities</w:t>
      </w:r>
      <w:r w:rsidRPr="00553B50">
        <w:rPr>
          <w:sz w:val="14"/>
        </w:rPr>
        <w:t xml:space="preserve"> – in this case undocumented immigrants. States and localities have a reputation for being enemies of minority rights, while the federal government is seen as their protector. That has often been true historically. But sometimes the situation is reversed – a pattern that has become more common in recent years.</w:t>
      </w:r>
    </w:p>
    <w:p w:rsidR="00124C5F" w:rsidRDefault="00124C5F" w:rsidP="00726417">
      <w:pPr>
        <w:rPr>
          <w:sz w:val="16"/>
        </w:rPr>
      </w:pPr>
    </w:p>
    <w:p w:rsidR="00867C75" w:rsidRDefault="00867C75" w:rsidP="00867C75">
      <w:pPr>
        <w:pStyle w:val="Heading4"/>
      </w:pPr>
      <w:r>
        <w:t xml:space="preserve">It is unconstitutional for Congress to take away fed funding for sanctuary states if they don’t comply </w:t>
      </w:r>
    </w:p>
    <w:p w:rsidR="00867C75" w:rsidRDefault="00867C75" w:rsidP="00867C75">
      <w:r w:rsidRPr="00BD3FA8">
        <w:rPr>
          <w:rStyle w:val="Style13ptBold"/>
        </w:rPr>
        <w:t>Somin 16</w:t>
      </w:r>
      <w:r>
        <w:t xml:space="preserve"> — Ilya Somin, Professor of Law at George Mason University, 2016 ("Federalism, the Constitution, and sanctuary cities", Washington Post, 11-26-2016, Available Online from https://www.washingtonpost.com/news/volokh-conspiracy/wp/2016/11/26/federalism-the-constitution-and-sanctuary-cities/?noredirect=on&amp;utm_term=.d7c10b6052dd, Accessed on 6-20-2018, AVP)</w:t>
      </w:r>
    </w:p>
    <w:p w:rsidR="00867C75" w:rsidRPr="00553B50" w:rsidRDefault="00867C75" w:rsidP="00867C75">
      <w:pPr>
        <w:rPr>
          <w:sz w:val="14"/>
        </w:rPr>
      </w:pPr>
      <w:r w:rsidRPr="00553B50">
        <w:rPr>
          <w:sz w:val="14"/>
        </w:rPr>
        <w:t xml:space="preserve">UPDATE: It is worth noting that </w:t>
      </w:r>
      <w:r w:rsidRPr="003869A5">
        <w:rPr>
          <w:rStyle w:val="StyleUnderline"/>
          <w:highlight w:val="yellow"/>
        </w:rPr>
        <w:t>if Congress were to pass a law stripping sanctuary cities of</w:t>
      </w:r>
      <w:r w:rsidRPr="00553B50">
        <w:rPr>
          <w:sz w:val="14"/>
        </w:rPr>
        <w:t xml:space="preserve"> all </w:t>
      </w:r>
      <w:r w:rsidRPr="003869A5">
        <w:rPr>
          <w:rStyle w:val="StyleUnderline"/>
          <w:highlight w:val="yellow"/>
        </w:rPr>
        <w:t>their federal funding unless they help</w:t>
      </w:r>
      <w:r w:rsidRPr="00553B50">
        <w:rPr>
          <w:sz w:val="14"/>
        </w:rPr>
        <w:t xml:space="preserve"> </w:t>
      </w:r>
      <w:r w:rsidRPr="00553B50">
        <w:rPr>
          <w:sz w:val="14"/>
          <w:highlight w:val="yellow"/>
        </w:rPr>
        <w:t xml:space="preserve">facilitate </w:t>
      </w:r>
      <w:r w:rsidRPr="003869A5">
        <w:rPr>
          <w:rStyle w:val="StyleUnderline"/>
          <w:highlight w:val="yellow"/>
        </w:rPr>
        <w:t>federal deportation efforts, it would be unconstitutional under the Supreme Court’s decision striking down the Obamacare Medicaid expansion</w:t>
      </w:r>
      <w:r w:rsidRPr="00553B50">
        <w:rPr>
          <w:sz w:val="14"/>
        </w:rPr>
        <w:t xml:space="preserve"> in NFIB v. Sebelius (2012), </w:t>
      </w:r>
      <w:r w:rsidRPr="003869A5">
        <w:rPr>
          <w:rStyle w:val="StyleUnderline"/>
          <w:highlight w:val="yellow"/>
        </w:rPr>
        <w:t>which forbids funding conditions so coercive that they amount to a “gun to the head”</w:t>
      </w:r>
      <w:r w:rsidRPr="00553B50">
        <w:rPr>
          <w:sz w:val="14"/>
        </w:rPr>
        <w:t xml:space="preserve"> of a state or local government. While the exact limits of this principle are debatable, </w:t>
      </w:r>
      <w:r w:rsidRPr="003869A5">
        <w:rPr>
          <w:rStyle w:val="StyleUnderline"/>
          <w:highlight w:val="yellow"/>
        </w:rPr>
        <w:t>denying a state all federal grants for the purpose of</w:t>
      </w:r>
      <w:r w:rsidRPr="00553B50">
        <w:rPr>
          <w:sz w:val="14"/>
        </w:rPr>
        <w:t xml:space="preserve"> compelling </w:t>
      </w:r>
      <w:r w:rsidRPr="003869A5">
        <w:rPr>
          <w:rStyle w:val="StyleUnderline"/>
          <w:highlight w:val="yellow"/>
        </w:rPr>
        <w:t>cooperation with federal deportation policy surely qualifies</w:t>
      </w:r>
      <w:r w:rsidRPr="00553B50">
        <w:rPr>
          <w:sz w:val="14"/>
        </w:rPr>
        <w:t>, if anything does</w:t>
      </w:r>
      <w:r w:rsidRPr="000A2AB5">
        <w:rPr>
          <w:rStyle w:val="StyleUnderline"/>
        </w:rPr>
        <w:t xml:space="preserve">. </w:t>
      </w:r>
      <w:r w:rsidRPr="003869A5">
        <w:rPr>
          <w:rStyle w:val="StyleUnderline"/>
          <w:highlight w:val="yellow"/>
        </w:rPr>
        <w:t>At the very least, that would be true for local governments that depend on federal funds for a substantial proportion of their budget</w:t>
      </w:r>
      <w:r w:rsidRPr="00553B50">
        <w:rPr>
          <w:sz w:val="14"/>
        </w:rPr>
        <w:t>.</w:t>
      </w:r>
    </w:p>
    <w:p w:rsidR="00867C75" w:rsidRDefault="00867C75" w:rsidP="00867C75"/>
    <w:p w:rsidR="00867C75" w:rsidRDefault="00867C75" w:rsidP="00867C75">
      <w:pPr>
        <w:pStyle w:val="Heading4"/>
      </w:pPr>
      <w:r>
        <w:t>Previous precedents thump SCOTUS ability to strike down sanctuary states</w:t>
      </w:r>
    </w:p>
    <w:p w:rsidR="00867C75" w:rsidRDefault="00867C75" w:rsidP="00867C75">
      <w:r w:rsidRPr="005B54DA">
        <w:rPr>
          <w:b/>
          <w:sz w:val="24"/>
          <w:szCs w:val="24"/>
        </w:rPr>
        <w:t>Ollstein 17</w:t>
      </w:r>
      <w:r>
        <w:t xml:space="preserve">, Alice Ollstein, reporter at Talking Points Memo, covering national politics. She graduated from Oberlin College in 2010 and has been reporting in DC ever since, covering the Supreme Court, Congress and national elections for TV, radio, print, and online outlets 3-29-2017, ("A SCOTUS Obamacare Ruling May Doom Trump's Sanctuary Cities Crackdown," TPM, </w:t>
      </w:r>
      <w:hyperlink r:id="rId9" w:history="1">
        <w:r w:rsidRPr="00383487">
          <w:rPr>
            <w:rStyle w:val="Hyperlink"/>
          </w:rPr>
          <w:t>https://talkingpointsmemo.com/dc/sanctuary-cities-sessions-trump-doj-california</w:t>
        </w:r>
      </w:hyperlink>
      <w:r>
        <w:t xml:space="preserve"> , accessed 6-30-18 //AH )</w:t>
      </w:r>
    </w:p>
    <w:p w:rsidR="00867C75" w:rsidRPr="00553B50" w:rsidRDefault="00867C75" w:rsidP="00867C75">
      <w:pPr>
        <w:rPr>
          <w:sz w:val="14"/>
        </w:rPr>
      </w:pPr>
      <w:r w:rsidRPr="005B54DA">
        <w:rPr>
          <w:rStyle w:val="StyleUnderline"/>
        </w:rPr>
        <w:t xml:space="preserve">The </w:t>
      </w:r>
      <w:r w:rsidRPr="003869A5">
        <w:rPr>
          <w:rStyle w:val="Emphasis"/>
          <w:highlight w:val="yellow"/>
        </w:rPr>
        <w:t>Trump</w:t>
      </w:r>
      <w:r w:rsidRPr="005B54DA">
        <w:rPr>
          <w:rStyle w:val="StyleUnderline"/>
        </w:rPr>
        <w:t xml:space="preserve"> administration </w:t>
      </w:r>
      <w:r w:rsidRPr="003869A5">
        <w:rPr>
          <w:rStyle w:val="Emphasis"/>
          <w:highlight w:val="yellow"/>
        </w:rPr>
        <w:t>announced</w:t>
      </w:r>
      <w:r w:rsidRPr="005B54DA">
        <w:rPr>
          <w:rStyle w:val="StyleUnderline"/>
        </w:rPr>
        <w:t xml:space="preserve"> this week that </w:t>
      </w:r>
      <w:r w:rsidRPr="003869A5">
        <w:rPr>
          <w:rStyle w:val="Emphasis"/>
          <w:highlight w:val="yellow"/>
        </w:rPr>
        <w:t>it will</w:t>
      </w:r>
      <w:r w:rsidRPr="005B54DA">
        <w:rPr>
          <w:rStyle w:val="StyleUnderline"/>
        </w:rPr>
        <w:t xml:space="preserve"> make good on its January threat to </w:t>
      </w:r>
      <w:r w:rsidRPr="003869A5">
        <w:rPr>
          <w:rStyle w:val="Emphasis"/>
          <w:highlight w:val="yellow"/>
        </w:rPr>
        <w:t>claw back funding from</w:t>
      </w:r>
      <w:r w:rsidRPr="005B54DA">
        <w:rPr>
          <w:rStyle w:val="StyleUnderline"/>
        </w:rPr>
        <w:t xml:space="preserve"> so-called </w:t>
      </w:r>
      <w:r w:rsidRPr="003869A5">
        <w:rPr>
          <w:rStyle w:val="Emphasis"/>
          <w:highlight w:val="yellow"/>
        </w:rPr>
        <w:t>sanctuary cities</w:t>
      </w:r>
      <w:r w:rsidRPr="005B54DA">
        <w:rPr>
          <w:rStyle w:val="StyleUnderline"/>
        </w:rPr>
        <w:t xml:space="preserve"> that limit information-sharing with federal immigration officials. Yet hundreds of legal experts say </w:t>
      </w:r>
      <w:r w:rsidRPr="003869A5">
        <w:rPr>
          <w:rStyle w:val="Emphasis"/>
          <w:highlight w:val="yellow"/>
        </w:rPr>
        <w:t>the move would</w:t>
      </w:r>
      <w:r w:rsidRPr="005B54DA">
        <w:rPr>
          <w:rStyle w:val="StyleUnderline"/>
        </w:rPr>
        <w:t xml:space="preserve"> itself </w:t>
      </w:r>
      <w:r w:rsidRPr="003869A5">
        <w:rPr>
          <w:rStyle w:val="Emphasis"/>
          <w:highlight w:val="yellow"/>
        </w:rPr>
        <w:t>be illegal</w:t>
      </w:r>
      <w:r w:rsidRPr="005B54DA">
        <w:rPr>
          <w:rStyle w:val="StyleUnderline"/>
        </w:rPr>
        <w:t xml:space="preserve">—in </w:t>
      </w:r>
      <w:r w:rsidRPr="003869A5">
        <w:rPr>
          <w:rStyle w:val="Emphasis"/>
          <w:highlight w:val="yellow"/>
        </w:rPr>
        <w:t>part due to a court ruling</w:t>
      </w:r>
      <w:r w:rsidRPr="005B54DA">
        <w:rPr>
          <w:rStyle w:val="StyleUnderline"/>
        </w:rPr>
        <w:t xml:space="preserve"> Republicans cheered just a few years ago.</w:t>
      </w:r>
      <w:r>
        <w:rPr>
          <w:rStyle w:val="StyleUnderline"/>
        </w:rPr>
        <w:t xml:space="preserve"> </w:t>
      </w:r>
      <w:r w:rsidRPr="003869A5">
        <w:rPr>
          <w:rStyle w:val="Emphasis"/>
          <w:highlight w:val="yellow"/>
        </w:rPr>
        <w:t>In</w:t>
      </w:r>
      <w:r w:rsidRPr="005B54DA">
        <w:rPr>
          <w:rStyle w:val="Emphasis"/>
        </w:rPr>
        <w:t xml:space="preserve"> </w:t>
      </w:r>
      <w:r w:rsidRPr="005B54DA">
        <w:rPr>
          <w:rStyle w:val="StyleUnderline"/>
        </w:rPr>
        <w:t>20</w:t>
      </w:r>
      <w:r w:rsidRPr="003869A5">
        <w:rPr>
          <w:rStyle w:val="Emphasis"/>
          <w:highlight w:val="yellow"/>
        </w:rPr>
        <w:t>12, the</w:t>
      </w:r>
      <w:r w:rsidRPr="005B54DA">
        <w:rPr>
          <w:rStyle w:val="StyleUnderline"/>
        </w:rPr>
        <w:t xml:space="preserve"> Supreme </w:t>
      </w:r>
      <w:r w:rsidRPr="003869A5">
        <w:rPr>
          <w:rStyle w:val="Emphasis"/>
          <w:highlight w:val="yellow"/>
        </w:rPr>
        <w:t>Court forced</w:t>
      </w:r>
      <w:r w:rsidRPr="005B54DA">
        <w:rPr>
          <w:rStyle w:val="StyleUnderline"/>
        </w:rPr>
        <w:t xml:space="preserve"> the </w:t>
      </w:r>
      <w:r w:rsidRPr="003869A5">
        <w:rPr>
          <w:rStyle w:val="Emphasis"/>
          <w:highlight w:val="yellow"/>
        </w:rPr>
        <w:t>Obama</w:t>
      </w:r>
      <w:r w:rsidRPr="005B54DA">
        <w:rPr>
          <w:rStyle w:val="StyleUnderline"/>
        </w:rPr>
        <w:t xml:space="preserve"> administration </w:t>
      </w:r>
      <w:r w:rsidRPr="003869A5">
        <w:rPr>
          <w:rStyle w:val="Emphasis"/>
          <w:highlight w:val="yellow"/>
        </w:rPr>
        <w:t>to make Medicaid expansion voluntary for states instead of mandatory, ruling</w:t>
      </w:r>
      <w:r w:rsidRPr="005B54DA">
        <w:rPr>
          <w:rStyle w:val="StyleUnderline"/>
        </w:rPr>
        <w:t xml:space="preserve"> that </w:t>
      </w:r>
      <w:r w:rsidRPr="003869A5">
        <w:rPr>
          <w:rStyle w:val="Emphasis"/>
          <w:highlight w:val="yellow"/>
        </w:rPr>
        <w:t>when the fed</w:t>
      </w:r>
      <w:r w:rsidRPr="005B54DA">
        <w:rPr>
          <w:rStyle w:val="StyleUnderline"/>
        </w:rPr>
        <w:t>eral government “</w:t>
      </w:r>
      <w:r w:rsidRPr="003869A5">
        <w:rPr>
          <w:rStyle w:val="Emphasis"/>
          <w:highlight w:val="yellow"/>
        </w:rPr>
        <w:t>threatens to terminate</w:t>
      </w:r>
      <w:r w:rsidRPr="005B54DA">
        <w:rPr>
          <w:rStyle w:val="StyleUnderline"/>
        </w:rPr>
        <w:t xml:space="preserve"> other significant independent </w:t>
      </w:r>
      <w:r w:rsidRPr="003869A5">
        <w:rPr>
          <w:rStyle w:val="Emphasis"/>
          <w:highlight w:val="yellow"/>
        </w:rPr>
        <w:t>grants as a means of pressuring</w:t>
      </w:r>
      <w:r w:rsidRPr="005B54DA">
        <w:rPr>
          <w:rStyle w:val="StyleUnderline"/>
        </w:rPr>
        <w:t xml:space="preserve"> the </w:t>
      </w:r>
      <w:r w:rsidRPr="003869A5">
        <w:rPr>
          <w:rStyle w:val="Emphasis"/>
          <w:highlight w:val="yellow"/>
        </w:rPr>
        <w:t>States to accept</w:t>
      </w:r>
      <w:r w:rsidRPr="005B54DA">
        <w:rPr>
          <w:rStyle w:val="StyleUnderline"/>
        </w:rPr>
        <w:t xml:space="preserve">” a federal policy, </w:t>
      </w:r>
      <w:r w:rsidRPr="003869A5">
        <w:rPr>
          <w:rStyle w:val="Emphasis"/>
          <w:highlight w:val="yellow"/>
        </w:rPr>
        <w:t>it is unconstitutional</w:t>
      </w:r>
      <w:r w:rsidRPr="005B54DA">
        <w:rPr>
          <w:rStyle w:val="StyleUnderline"/>
        </w:rPr>
        <w:t>ly coercive.</w:t>
      </w:r>
      <w:r>
        <w:rPr>
          <w:rStyle w:val="StyleUnderline"/>
        </w:rPr>
        <w:t xml:space="preserve"> </w:t>
      </w:r>
      <w:r w:rsidRPr="00553B50">
        <w:rPr>
          <w:sz w:val="14"/>
        </w:rPr>
        <w:t xml:space="preserve">Conservative groups that celebrated this victory over “infringement on state sovereignty by the federal government” may now be dismayed to learn that it could throw a wrench into the Trump administration’s current plan to punish sanctuary cities. As much as $4 billion is at stake, funding that supports local programs to tackle human trafficking, sexual assault, gang violence, mental health, gun crimes and safety issues. “Failure to remedy violations could result in withholding of grants, termination of grants, and disbarment or ineligibility for future grants,” Attorney General Jeff Sessions warned the roughly 600 sanctuary jurisdictions around the country in a Monday press conference. “I urge our nation’s states and cities to consider carefully the harm they are doing to their citizens by refusing to enforce our immigration laws, and to re-think these policies.” </w:t>
      </w:r>
      <w:r w:rsidRPr="003869A5">
        <w:rPr>
          <w:rStyle w:val="Emphasis"/>
          <w:highlight w:val="yellow"/>
        </w:rPr>
        <w:t>Stripping</w:t>
      </w:r>
      <w:r w:rsidRPr="005B54DA">
        <w:rPr>
          <w:rStyle w:val="StyleUnderline"/>
        </w:rPr>
        <w:t xml:space="preserve"> the cities and counties of </w:t>
      </w:r>
      <w:r w:rsidRPr="003869A5">
        <w:rPr>
          <w:rStyle w:val="Emphasis"/>
          <w:highlight w:val="yellow"/>
        </w:rPr>
        <w:t>this funding</w:t>
      </w:r>
      <w:r w:rsidRPr="005B54DA">
        <w:rPr>
          <w:rStyle w:val="StyleUnderline"/>
        </w:rPr>
        <w:t xml:space="preserve">, however, is easier said than done. Doing so </w:t>
      </w:r>
      <w:r w:rsidRPr="003869A5">
        <w:rPr>
          <w:rStyle w:val="Emphasis"/>
          <w:highlight w:val="yellow"/>
        </w:rPr>
        <w:t>could violate the 10th Amendment, which protects states’ rights against fed</w:t>
      </w:r>
      <w:r w:rsidRPr="005B54DA">
        <w:rPr>
          <w:rStyle w:val="StyleUnderline"/>
        </w:rPr>
        <w:t xml:space="preserve">eral </w:t>
      </w:r>
      <w:r w:rsidRPr="003869A5">
        <w:rPr>
          <w:rStyle w:val="Emphasis"/>
          <w:highlight w:val="yellow"/>
        </w:rPr>
        <w:t>intrusion</w:t>
      </w:r>
      <w:r w:rsidRPr="005B54DA">
        <w:rPr>
          <w:rStyle w:val="StyleUnderline"/>
        </w:rPr>
        <w:t>, and a number of Supreme Court cases, including the 2012 case that struck down Obamacare’s mandatory Medicaid expansion, legal experts warn.</w:t>
      </w:r>
      <w:r>
        <w:rPr>
          <w:rStyle w:val="StyleUnderline"/>
        </w:rPr>
        <w:t xml:space="preserve"> </w:t>
      </w:r>
      <w:r w:rsidRPr="00553B50">
        <w:rPr>
          <w:sz w:val="14"/>
        </w:rPr>
        <w:t xml:space="preserve">“It may be unconstitutional on several grounds,” said George Washington University Law School professor John Banzhaf III. </w:t>
      </w:r>
      <w:r w:rsidRPr="005B54DA">
        <w:rPr>
          <w:rStyle w:val="StyleUnderline"/>
        </w:rPr>
        <w:t xml:space="preserve">Banzhaf argues that </w:t>
      </w:r>
      <w:r w:rsidRPr="003869A5">
        <w:rPr>
          <w:rStyle w:val="Emphasis"/>
          <w:highlight w:val="yellow"/>
        </w:rPr>
        <w:t>U.S. law dating back to</w:t>
      </w:r>
      <w:r w:rsidRPr="005B54DA">
        <w:rPr>
          <w:rStyle w:val="StyleUnderline"/>
        </w:rPr>
        <w:t xml:space="preserve"> the mid-</w:t>
      </w:r>
      <w:r w:rsidRPr="003869A5">
        <w:rPr>
          <w:rStyle w:val="Emphasis"/>
          <w:highlight w:val="yellow"/>
        </w:rPr>
        <w:t>1800s bars the gov</w:t>
      </w:r>
      <w:r w:rsidRPr="005B54DA">
        <w:rPr>
          <w:rStyle w:val="StyleUnderline"/>
        </w:rPr>
        <w:t xml:space="preserve">ernment </w:t>
      </w:r>
      <w:r w:rsidRPr="003869A5">
        <w:rPr>
          <w:rStyle w:val="Emphasis"/>
          <w:highlight w:val="yellow"/>
        </w:rPr>
        <w:t>from “commandeering” local officials to enforce fed</w:t>
      </w:r>
      <w:r w:rsidRPr="005B54DA">
        <w:rPr>
          <w:rStyle w:val="StyleUnderline"/>
        </w:rPr>
        <w:t xml:space="preserve">eral </w:t>
      </w:r>
      <w:r w:rsidRPr="003869A5">
        <w:rPr>
          <w:rStyle w:val="Emphasis"/>
          <w:highlight w:val="yellow"/>
        </w:rPr>
        <w:t>law</w:t>
      </w:r>
      <w:r w:rsidRPr="005B54DA">
        <w:rPr>
          <w:rStyle w:val="StyleUnderline"/>
        </w:rPr>
        <w:t xml:space="preserve"> in almost all instances. The 2012 Supreme Court ruling in National Federation of Independent Businesses v. </w:t>
      </w:r>
      <w:r w:rsidRPr="003869A5">
        <w:rPr>
          <w:rStyle w:val="Emphasis"/>
          <w:highlight w:val="yellow"/>
        </w:rPr>
        <w:t>Sebelius expanded on this principle</w:t>
      </w:r>
      <w:r w:rsidRPr="005B54DA">
        <w:rPr>
          <w:rStyle w:val="StyleUnderline"/>
        </w:rPr>
        <w:t>, holding that “states could not be required to expand Medicaid programs under threat of a loss of federal funds—the same coercive method threatened by Sessions—except where the threat was one mandated by Congress and signed into law, not a mere presidential order,” Banzhaf said.</w:t>
      </w:r>
      <w:r>
        <w:rPr>
          <w:rStyle w:val="StyleUnderline"/>
        </w:rPr>
        <w:t xml:space="preserve"> </w:t>
      </w:r>
      <w:r w:rsidRPr="00553B50">
        <w:rPr>
          <w:sz w:val="14"/>
        </w:rPr>
        <w:t xml:space="preserve">Bolstering the NFIB decision are two other past rulings from the high court. </w:t>
      </w:r>
      <w:r w:rsidRPr="003869A5">
        <w:rPr>
          <w:rStyle w:val="Emphasis"/>
          <w:highlight w:val="yellow"/>
        </w:rPr>
        <w:t>In</w:t>
      </w:r>
      <w:r w:rsidRPr="005B54DA">
        <w:rPr>
          <w:rStyle w:val="Emphasis"/>
        </w:rPr>
        <w:t xml:space="preserve"> </w:t>
      </w:r>
      <w:r w:rsidRPr="005B54DA">
        <w:rPr>
          <w:rStyle w:val="StyleUnderline"/>
        </w:rPr>
        <w:t xml:space="preserve">the 1987 decision South Dakota v. </w:t>
      </w:r>
      <w:r w:rsidRPr="003869A5">
        <w:rPr>
          <w:rStyle w:val="Emphasis"/>
          <w:highlight w:val="yellow"/>
        </w:rPr>
        <w:t>Dole</w:t>
      </w:r>
      <w:r w:rsidRPr="005B54DA">
        <w:rPr>
          <w:rStyle w:val="StyleUnderline"/>
        </w:rPr>
        <w:t> — which concerned a government attempt to cut highway funding to states that tried to lower the federal drinking age</w:t>
      </w:r>
      <w:r w:rsidRPr="003869A5">
        <w:rPr>
          <w:rStyle w:val="Emphasis"/>
          <w:highlight w:val="yellow"/>
        </w:rPr>
        <w:t> — the Court said the fed</w:t>
      </w:r>
      <w:r w:rsidRPr="005B54DA">
        <w:rPr>
          <w:rStyle w:val="StyleUnderline"/>
        </w:rPr>
        <w:t xml:space="preserve">eral government </w:t>
      </w:r>
      <w:r w:rsidRPr="003869A5">
        <w:rPr>
          <w:rStyle w:val="Emphasis"/>
          <w:highlight w:val="yellow"/>
        </w:rPr>
        <w:t>can only cut grants related to the policy they are trying to enforce</w:t>
      </w:r>
      <w:r w:rsidRPr="005B54DA">
        <w:rPr>
          <w:rStyle w:val="StyleUnderline"/>
        </w:rPr>
        <w:t>. Though the federal government’s argument trumped the state’s in that case, the ruling significantly narrowed the kind of funding the federal government can withhold when attempting to incentivize local governments to carry out a certain policy.</w:t>
      </w:r>
      <w:r>
        <w:rPr>
          <w:rStyle w:val="StyleUnderline"/>
        </w:rPr>
        <w:t xml:space="preserve"> </w:t>
      </w:r>
      <w:r w:rsidRPr="005B54DA">
        <w:rPr>
          <w:rStyle w:val="StyleUnderline"/>
        </w:rPr>
        <w:t xml:space="preserve">“So </w:t>
      </w:r>
      <w:r w:rsidRPr="003869A5">
        <w:rPr>
          <w:rStyle w:val="Emphasis"/>
          <w:highlight w:val="yellow"/>
        </w:rPr>
        <w:t>the DOJ is extremely limited</w:t>
      </w:r>
      <w:r w:rsidRPr="005B54DA">
        <w:rPr>
          <w:rStyle w:val="StyleUnderline"/>
        </w:rPr>
        <w:t xml:space="preserve"> here </w:t>
      </w:r>
      <w:r w:rsidRPr="003869A5">
        <w:rPr>
          <w:rStyle w:val="Emphasis"/>
          <w:highlight w:val="yellow"/>
        </w:rPr>
        <w:t>in what kind of money they can</w:t>
      </w:r>
      <w:r w:rsidRPr="005B54DA">
        <w:rPr>
          <w:rStyle w:val="Emphasis"/>
        </w:rPr>
        <w:t xml:space="preserve"> </w:t>
      </w:r>
      <w:r w:rsidRPr="005B54DA">
        <w:rPr>
          <w:rStyle w:val="StyleUnderline"/>
        </w:rPr>
        <w:t xml:space="preserve">even </w:t>
      </w:r>
      <w:r w:rsidRPr="003869A5">
        <w:rPr>
          <w:rStyle w:val="Emphasis"/>
          <w:highlight w:val="yellow"/>
        </w:rPr>
        <w:t>touch</w:t>
      </w:r>
      <w:r w:rsidRPr="005B54DA">
        <w:rPr>
          <w:rStyle w:val="StyleUnderline"/>
        </w:rPr>
        <w:t>,” explained Grisel Ruiz, a staff attorney at San Francisco’s Immigrant Legal Resource Center. “They can’t take funding that is completely unrelated.”</w:t>
      </w:r>
      <w:r>
        <w:rPr>
          <w:rStyle w:val="StyleUnderline"/>
        </w:rPr>
        <w:t xml:space="preserve"> </w:t>
      </w:r>
      <w:r w:rsidRPr="003869A5">
        <w:rPr>
          <w:rStyle w:val="Emphasis"/>
          <w:highlight w:val="yellow"/>
        </w:rPr>
        <w:t xml:space="preserve">The Court </w:t>
      </w:r>
      <w:r w:rsidRPr="005B54DA">
        <w:rPr>
          <w:rStyle w:val="StyleUnderline"/>
        </w:rPr>
        <w:t xml:space="preserve">went even further in 1997, </w:t>
      </w:r>
      <w:r w:rsidRPr="003869A5">
        <w:rPr>
          <w:rStyle w:val="Emphasis"/>
          <w:highlight w:val="yellow"/>
        </w:rPr>
        <w:t>ruling in Printz</w:t>
      </w:r>
      <w:r w:rsidRPr="005B54DA">
        <w:rPr>
          <w:rStyle w:val="StyleUnderline"/>
        </w:rPr>
        <w:t xml:space="preserve"> v. United States </w:t>
      </w:r>
      <w:r w:rsidRPr="003869A5">
        <w:rPr>
          <w:rStyle w:val="Emphasis"/>
          <w:highlight w:val="yellow"/>
        </w:rPr>
        <w:t>that “the Fed</w:t>
      </w:r>
      <w:r w:rsidRPr="005B54DA">
        <w:rPr>
          <w:rStyle w:val="StyleUnderline"/>
        </w:rPr>
        <w:t xml:space="preserve">eral Government </w:t>
      </w:r>
      <w:r w:rsidRPr="003869A5">
        <w:rPr>
          <w:rStyle w:val="Emphasis"/>
          <w:highlight w:val="yellow"/>
        </w:rPr>
        <w:t>may not compel the States to enact</w:t>
      </w:r>
      <w:r w:rsidRPr="005B54DA">
        <w:rPr>
          <w:rStyle w:val="StyleUnderline"/>
        </w:rPr>
        <w:t xml:space="preserve"> or administer </w:t>
      </w:r>
      <w:r w:rsidRPr="003869A5">
        <w:rPr>
          <w:rStyle w:val="Emphasis"/>
          <w:highlight w:val="yellow"/>
        </w:rPr>
        <w:t>a fed</w:t>
      </w:r>
      <w:r w:rsidRPr="005B54DA">
        <w:rPr>
          <w:rStyle w:val="StyleUnderline"/>
        </w:rPr>
        <w:t xml:space="preserve">eral </w:t>
      </w:r>
      <w:r w:rsidRPr="003869A5">
        <w:rPr>
          <w:rStyle w:val="Emphasis"/>
          <w:highlight w:val="yellow"/>
        </w:rPr>
        <w:t>regulatory program</w:t>
      </w:r>
      <w:r w:rsidRPr="005B54DA">
        <w:rPr>
          <w:rStyle w:val="StyleUnderline"/>
        </w:rPr>
        <w:t>.”</w:t>
      </w:r>
      <w:r>
        <w:rPr>
          <w:rStyle w:val="StyleUnderline"/>
        </w:rPr>
        <w:t xml:space="preserve"> </w:t>
      </w:r>
      <w:r w:rsidRPr="00553B50">
        <w:rPr>
          <w:sz w:val="14"/>
        </w:rPr>
        <w:t xml:space="preserve">Even before Monday’s announcement, three California sanctuary cities – San Francisco, Santa Clara, and Richmond – sued the government over the threat to their funding. Ruiz says she is confident the court will find that despite Sessions’ assertions, most sanctuary cities are actually in full compliance with federal law. </w:t>
      </w:r>
      <w:r w:rsidRPr="005B54DA">
        <w:rPr>
          <w:rStyle w:val="StyleUnderline"/>
        </w:rPr>
        <w:t>“We feel very confident that sanctuary policies are lawful,” she told TPM. “Local governments are generally under no obligation to cooperate with federal immigration officials and they are allowed to dedicate their local resources how they see best.”</w:t>
      </w:r>
      <w:r>
        <w:rPr>
          <w:rStyle w:val="StyleUnderline"/>
        </w:rPr>
        <w:t xml:space="preserve"> </w:t>
      </w:r>
      <w:r w:rsidRPr="003869A5">
        <w:rPr>
          <w:rStyle w:val="Emphasis"/>
          <w:highlight w:val="yellow"/>
        </w:rPr>
        <w:t>There is no one legal definition of a sanctuary city</w:t>
      </w:r>
      <w:r w:rsidRPr="005B54DA">
        <w:rPr>
          <w:rStyle w:val="StyleUnderline"/>
        </w:rPr>
        <w:t xml:space="preserve">, and a range of policies and practices exist across the country. </w:t>
      </w:r>
      <w:r w:rsidRPr="003869A5">
        <w:rPr>
          <w:rStyle w:val="Emphasis"/>
          <w:highlight w:val="yellow"/>
        </w:rPr>
        <w:t>Some</w:t>
      </w:r>
      <w:r w:rsidRPr="005B54DA">
        <w:rPr>
          <w:rStyle w:val="StyleUnderline"/>
        </w:rPr>
        <w:t xml:space="preserve"> sanctuary policies </w:t>
      </w:r>
      <w:r w:rsidRPr="003869A5">
        <w:rPr>
          <w:rStyle w:val="Emphasis"/>
          <w:highlight w:val="yellow"/>
        </w:rPr>
        <w:t>are purely symbolic</w:t>
      </w:r>
      <w:r w:rsidRPr="005B54DA">
        <w:rPr>
          <w:rStyle w:val="StyleUnderline"/>
        </w:rPr>
        <w:t xml:space="preserve"> and involve no legal changes at all. Some bar all government employees, including police officers, from asking residents about their the immigration status. </w:t>
      </w:r>
      <w:r w:rsidRPr="00553B50">
        <w:rPr>
          <w:sz w:val="14"/>
        </w:rPr>
        <w:t>Some instruct their local jails to refuse “detainers” from Immigration and Customs Enforcement—releasing offenders after they have served their time instead of handing them over to federal officials—unless the person is convicted of a serious offense.</w:t>
      </w:r>
      <w:r>
        <w:rPr>
          <w:rStyle w:val="StyleUnderline"/>
        </w:rPr>
        <w:t xml:space="preserve"> </w:t>
      </w:r>
      <w:r w:rsidRPr="00553B50">
        <w:rPr>
          <w:sz w:val="14"/>
        </w:rPr>
        <w:t xml:space="preserve">City Council member Sal Tinajero in Santa Ana, California—which voted to become a sanctuary city earlier this year—explained what these policies look like on the ground. “Let’s say, for example, that you have a person who commits a traffic violation,” he said. “Our police officers will not call ICE and say, ‘We have someone here who is undocumented.’ We don’t want people to fear that they could get pulled over one day going to work and never come back. But if people are being sought out because they committed a violent crime, that’s different. We would cooperate.” </w:t>
      </w:r>
      <w:r w:rsidRPr="003869A5">
        <w:rPr>
          <w:rStyle w:val="Emphasis"/>
          <w:highlight w:val="yellow"/>
        </w:rPr>
        <w:t>Sessions’</w:t>
      </w:r>
      <w:r w:rsidRPr="005B54DA">
        <w:rPr>
          <w:rStyle w:val="StyleUnderline"/>
        </w:rPr>
        <w:t xml:space="preserve"> Justice Department </w:t>
      </w:r>
      <w:r w:rsidRPr="003869A5">
        <w:rPr>
          <w:rStyle w:val="Emphasis"/>
          <w:highlight w:val="yellow"/>
        </w:rPr>
        <w:t>asserts that these</w:t>
      </w:r>
      <w:r w:rsidRPr="005B54DA">
        <w:rPr>
          <w:rStyle w:val="Emphasis"/>
        </w:rPr>
        <w:t xml:space="preserve"> </w:t>
      </w:r>
      <w:r w:rsidRPr="005B54DA">
        <w:rPr>
          <w:rStyle w:val="StyleUnderline"/>
        </w:rPr>
        <w:t xml:space="preserve">kinds of </w:t>
      </w:r>
      <w:r w:rsidRPr="003869A5">
        <w:rPr>
          <w:rStyle w:val="Emphasis"/>
          <w:highlight w:val="yellow"/>
        </w:rPr>
        <w:t>practices violate</w:t>
      </w:r>
      <w:r w:rsidRPr="005B54DA">
        <w:rPr>
          <w:rStyle w:val="StyleUnderline"/>
        </w:rPr>
        <w:t xml:space="preserve">s </w:t>
      </w:r>
      <w:r w:rsidRPr="003869A5">
        <w:rPr>
          <w:rStyle w:val="Emphasis"/>
          <w:highlight w:val="yellow"/>
        </w:rPr>
        <w:t>Section 1373 of the U.S. Legal Code</w:t>
      </w:r>
      <w:r w:rsidRPr="005B54DA">
        <w:rPr>
          <w:rStyle w:val="StyleUnderline"/>
        </w:rPr>
        <w:t>, which states that a “local government entity or official may not prohibit, or in any way restrict, any government entity or official from sending to, or receiving from, the Immigration and Naturalization Service information regarding the citizenship or immigration status, lawful or unlawful, of any individual.”</w:t>
      </w:r>
      <w:r w:rsidRPr="00553B50">
        <w:rPr>
          <w:sz w:val="14"/>
        </w:rPr>
        <w:t xml:space="preserve"> Sessions said Monday that the DOJ will now condition all of their grants to cities on compliance with this law.</w:t>
      </w:r>
      <w:r>
        <w:rPr>
          <w:rStyle w:val="StyleUnderline"/>
        </w:rPr>
        <w:t xml:space="preserve"> </w:t>
      </w:r>
      <w:r w:rsidRPr="003703FC">
        <w:rPr>
          <w:rStyle w:val="StyleUnderline"/>
        </w:rPr>
        <w:t xml:space="preserve">Yet a group of </w:t>
      </w:r>
      <w:r w:rsidRPr="003869A5">
        <w:rPr>
          <w:rStyle w:val="Emphasis"/>
          <w:highlight w:val="yellow"/>
        </w:rPr>
        <w:t>300</w:t>
      </w:r>
      <w:r w:rsidRPr="003703FC">
        <w:rPr>
          <w:rStyle w:val="StyleUnderline"/>
        </w:rPr>
        <w:t xml:space="preserve"> constitutional, immigration, administrative, and international law professors and scholars </w:t>
      </w:r>
      <w:r w:rsidRPr="003869A5">
        <w:rPr>
          <w:rStyle w:val="Emphasis"/>
          <w:highlight w:val="yellow"/>
        </w:rPr>
        <w:t>wrote to</w:t>
      </w:r>
      <w:r w:rsidRPr="003703FC">
        <w:rPr>
          <w:rStyle w:val="StyleUnderline"/>
        </w:rPr>
        <w:t xml:space="preserve"> President </w:t>
      </w:r>
      <w:r w:rsidRPr="003869A5">
        <w:rPr>
          <w:rStyle w:val="Emphasis"/>
          <w:highlight w:val="yellow"/>
        </w:rPr>
        <w:t>Trump</w:t>
      </w:r>
      <w:r w:rsidRPr="003703FC">
        <w:rPr>
          <w:rStyle w:val="StyleUnderline"/>
        </w:rPr>
        <w:t xml:space="preserve"> this week </w:t>
      </w:r>
      <w:r w:rsidRPr="003869A5">
        <w:rPr>
          <w:rStyle w:val="Emphasis"/>
          <w:highlight w:val="yellow"/>
        </w:rPr>
        <w:t>arguing that</w:t>
      </w:r>
      <w:r w:rsidRPr="003703FC">
        <w:rPr>
          <w:rStyle w:val="StyleUnderline"/>
        </w:rPr>
        <w:t xml:space="preserve"> nothing sanctuary cities do actually violates this law. “</w:t>
      </w:r>
      <w:r w:rsidRPr="003869A5">
        <w:rPr>
          <w:rStyle w:val="Emphasis"/>
          <w:highlight w:val="yellow"/>
        </w:rPr>
        <w:t>They are exercising</w:t>
      </w:r>
      <w:r w:rsidRPr="003703FC">
        <w:rPr>
          <w:rStyle w:val="StyleUnderline"/>
        </w:rPr>
        <w:t xml:space="preserve"> their</w:t>
      </w:r>
      <w:r>
        <w:rPr>
          <w:rStyle w:val="StyleUnderline"/>
        </w:rPr>
        <w:t xml:space="preserve"> </w:t>
      </w:r>
      <w:r w:rsidRPr="003869A5">
        <w:rPr>
          <w:rStyle w:val="Emphasis"/>
          <w:highlight w:val="yellow"/>
        </w:rPr>
        <w:t>reserved constitutional authority under the Tenth Amendment</w:t>
      </w:r>
      <w:r w:rsidRPr="003703FC">
        <w:rPr>
          <w:rStyle w:val="StyleUnderline"/>
        </w:rPr>
        <w:t xml:space="preserve"> to promote the health, safety, and welfare of their residents,” the letter reads. “Importantly, sanctuary policies do not prevent federal immigration authorities from entering local jurisdictions and detaining, arresting, or deporting immigrants using federal resources and officers.”</w:t>
      </w:r>
      <w:r>
        <w:rPr>
          <w:rStyle w:val="StyleUnderline"/>
        </w:rPr>
        <w:t xml:space="preserve"> </w:t>
      </w:r>
      <w:r w:rsidRPr="005B54DA">
        <w:rPr>
          <w:rStyle w:val="StyleUnderline"/>
        </w:rPr>
        <w:t xml:space="preserve">Additionally, </w:t>
      </w:r>
      <w:r w:rsidRPr="003869A5">
        <w:rPr>
          <w:rStyle w:val="Emphasis"/>
          <w:highlight w:val="yellow"/>
        </w:rPr>
        <w:t>Section 1373 does not mandate cities to collect info</w:t>
      </w:r>
      <w:r w:rsidRPr="005B54DA">
        <w:rPr>
          <w:rStyle w:val="StyleUnderline"/>
        </w:rPr>
        <w:t>rmation about the immigration status of their citizens—only that they share the information they do have.</w:t>
      </w:r>
      <w:r>
        <w:rPr>
          <w:rStyle w:val="StyleUnderline"/>
        </w:rPr>
        <w:t xml:space="preserve"> </w:t>
      </w:r>
      <w:r w:rsidRPr="003869A5">
        <w:rPr>
          <w:rStyle w:val="Emphasis"/>
          <w:highlight w:val="yellow"/>
        </w:rPr>
        <w:t>Even if</w:t>
      </w:r>
      <w:r w:rsidRPr="003703FC">
        <w:rPr>
          <w:rStyle w:val="StyleUnderline"/>
        </w:rPr>
        <w:t xml:space="preserve"> self-identified sanctuary </w:t>
      </w:r>
      <w:r w:rsidRPr="003869A5">
        <w:rPr>
          <w:rStyle w:val="Emphasis"/>
          <w:highlight w:val="yellow"/>
        </w:rPr>
        <w:t>cities in violation of fed</w:t>
      </w:r>
      <w:r w:rsidRPr="003703FC">
        <w:rPr>
          <w:rStyle w:val="StyleUnderline"/>
        </w:rPr>
        <w:t xml:space="preserve">eral </w:t>
      </w:r>
      <w:r w:rsidRPr="003869A5">
        <w:rPr>
          <w:rStyle w:val="Emphasis"/>
          <w:highlight w:val="yellow"/>
        </w:rPr>
        <w:t>law</w:t>
      </w:r>
      <w:r w:rsidRPr="003703FC">
        <w:rPr>
          <w:rStyle w:val="StyleUnderline"/>
        </w:rPr>
        <w:t xml:space="preserve">, Tinajero argues, </w:t>
      </w:r>
      <w:r w:rsidRPr="003869A5">
        <w:rPr>
          <w:rStyle w:val="Emphasis"/>
          <w:highlight w:val="yellow"/>
        </w:rPr>
        <w:t>the DOJ cannot withhold grant funding</w:t>
      </w:r>
      <w:r w:rsidRPr="003703FC">
        <w:rPr>
          <w:rStyle w:val="StyleUnderline"/>
        </w:rPr>
        <w:t xml:space="preserve"> for general public safety and law enforcement programs </w:t>
      </w:r>
      <w:r w:rsidRPr="003869A5">
        <w:rPr>
          <w:rStyle w:val="Emphasis"/>
          <w:highlight w:val="yellow"/>
        </w:rPr>
        <w:t>to compel them to change</w:t>
      </w:r>
      <w:r w:rsidRPr="003703FC">
        <w:rPr>
          <w:rStyle w:val="StyleUnderline"/>
        </w:rPr>
        <w:t xml:space="preserve"> their ways.</w:t>
      </w:r>
      <w:r>
        <w:rPr>
          <w:rStyle w:val="StyleUnderline"/>
        </w:rPr>
        <w:t xml:space="preserve"> </w:t>
      </w:r>
      <w:r w:rsidRPr="003703FC">
        <w:rPr>
          <w:rStyle w:val="StyleUnderline"/>
        </w:rPr>
        <w:t xml:space="preserve">“The federal government cannot coerce a state or municipality to do work that is their job, and </w:t>
      </w:r>
      <w:r w:rsidRPr="003869A5">
        <w:rPr>
          <w:rStyle w:val="Emphasis"/>
          <w:highlight w:val="yellow"/>
        </w:rPr>
        <w:t>immigration is a responsibility of the fed</w:t>
      </w:r>
      <w:r w:rsidRPr="003703FC">
        <w:rPr>
          <w:rStyle w:val="StyleUnderline"/>
        </w:rPr>
        <w:t>eral government,” he said. “If we refuse to do it for you, you cannot then take away our funds.”</w:t>
      </w:r>
      <w:r w:rsidRPr="00553B50">
        <w:rPr>
          <w:sz w:val="14"/>
        </w:rPr>
        <w:t xml:space="preserve">Ruiz and other legal experts predict Trump’s defunding threat will go the same way as his two executive orders banning travelers from several majority-Muslim countries, which were both blocked by courts. </w:t>
      </w:r>
      <w:r w:rsidRPr="003703FC">
        <w:rPr>
          <w:rStyle w:val="StyleUnderline"/>
        </w:rPr>
        <w:t>“</w:t>
      </w:r>
      <w:r w:rsidRPr="003869A5">
        <w:rPr>
          <w:rStyle w:val="Emphasis"/>
          <w:highlight w:val="yellow"/>
        </w:rPr>
        <w:t>The Trump administration has shown that they like to act before they think</w:t>
      </w:r>
      <w:r w:rsidRPr="003703FC">
        <w:rPr>
          <w:rStyle w:val="StyleUnderline"/>
        </w:rPr>
        <w:t xml:space="preserve"> things through,” she told TPM. “They haven’t even been able to execute past executive orders because they didn’t think through the legal changes, and they’ve been stopped.</w:t>
      </w:r>
      <w:r w:rsidRPr="00553B50">
        <w:rPr>
          <w:sz w:val="14"/>
        </w:rPr>
        <w:t xml:space="preserve"> Now you have a lot of local governments stepping up and challenging them on this.”Still, the administration may move forward with the funding cuts, a move Banzhaf sees as “dangerous.” “Allowing a president to cut off funds based solely upon his own whim, without any congressional approval, could create a very dangerous precedent undercutting Congress’ authority (under separation of powers) as well as federalism (upholding state’s rights),” he said.</w:t>
      </w:r>
    </w:p>
    <w:p w:rsidR="00867C75" w:rsidRPr="003703FC" w:rsidRDefault="00867C75" w:rsidP="00867C75">
      <w:pPr>
        <w:rPr>
          <w:sz w:val="16"/>
        </w:rPr>
      </w:pPr>
    </w:p>
    <w:p w:rsidR="00867C75" w:rsidRPr="004733AD" w:rsidRDefault="00867C75" w:rsidP="00867C75">
      <w:pPr>
        <w:pStyle w:val="Heading4"/>
      </w:pPr>
      <w:r>
        <w:t xml:space="preserve">Sanctuary states </w:t>
      </w:r>
      <w:r>
        <w:rPr>
          <w:u w:val="single"/>
        </w:rPr>
        <w:t>can</w:t>
      </w:r>
      <w:r w:rsidRPr="004733AD">
        <w:t xml:space="preserve"> </w:t>
      </w:r>
      <w:r>
        <w:rPr>
          <w:u w:val="single"/>
        </w:rPr>
        <w:t>not</w:t>
      </w:r>
      <w:r>
        <w:t xml:space="preserve"> legally be struck down by the fed </w:t>
      </w:r>
    </w:p>
    <w:p w:rsidR="00867C75" w:rsidRDefault="00867C75" w:rsidP="00867C75">
      <w:r w:rsidRPr="00E635C6">
        <w:rPr>
          <w:b/>
          <w:sz w:val="26"/>
          <w:szCs w:val="26"/>
        </w:rPr>
        <w:t>McRey</w:t>
      </w:r>
      <w:r>
        <w:rPr>
          <w:b/>
          <w:sz w:val="26"/>
          <w:szCs w:val="26"/>
        </w:rPr>
        <w:t>n</w:t>
      </w:r>
      <w:r w:rsidRPr="00E635C6">
        <w:rPr>
          <w:b/>
          <w:sz w:val="26"/>
          <w:szCs w:val="26"/>
        </w:rPr>
        <w:t>olds 4-20</w:t>
      </w:r>
      <w:r>
        <w:t xml:space="preserve">,Robert Anthony McReynolds 4-20-2018, working towards his Juris Doctorate at Catholic University of America, Columbus School of Law. He is scheduled to graduate in 2020, and he hopes to practice Antitrust law. He served in the U.S. Navy as a cryptologist and is now working for the Office of General Counsel for International Affairs at the Pentagon."Sanctuary for Federalism: Affirming the Separation of Powers Between the States and the Federal Government When Enforcing Immigration Law," National Law Review, </w:t>
      </w:r>
      <w:hyperlink r:id="rId10" w:history="1">
        <w:r w:rsidRPr="00DE2C4C">
          <w:rPr>
            <w:rStyle w:val="Hyperlink"/>
          </w:rPr>
          <w:t>https://www.natlawreview.com/article/sanctuary-federalism-affirming-separation-powers-between-states-and-federal accessed 6-21-18</w:t>
        </w:r>
      </w:hyperlink>
      <w:r>
        <w:t>, //AH</w:t>
      </w:r>
    </w:p>
    <w:p w:rsidR="00867C75" w:rsidRPr="00553B50" w:rsidRDefault="00867C75" w:rsidP="00867C75">
      <w:pPr>
        <w:rPr>
          <w:sz w:val="12"/>
        </w:rPr>
      </w:pPr>
      <w:r w:rsidRPr="00553B50">
        <w:rPr>
          <w:sz w:val="12"/>
        </w:rPr>
        <w:t xml:space="preserve">As a candidate, President Donald Trump made central to his campaign the notion that those jurisdictions that declared themselves “sanctuary” for illegal immigrants were responsible for “so many needless deaths.”[i] To curtail these “needless deaths,” candidate Trump promised to pressure Congress to pass a bill known as “Kate’s Law” that would withhold federal dollars from jurisdictions declaring for themselves sanctuary status.[ii] “Kate’s Law” takes its name from Kate Steinle, a San Francisco resident who was shot and killed by an illegal immigrant who had unlawfully entered the United States and had been deported several times prior to shooting her. Upon taking office, President Trump upheld his campaign pledge to coerce these jurisdictions to abandon their status as “sanctuary” by issuing an Executive Order on January 25, 2017. Following the lead of the Trump administration, in June 2017, the House of Representatives passed, by a vote of 228 – 195, H.B. 3003, “No Sanctuary for Criminals Act.”[iii] (This bill has been pending in the Senate as of July 10, 2017.) The underlying issues that come from the actions of the Trump administration and the Republicans in the House of Representatives are 1) can the federal government coerce state executives or local governments to act as agents of the federal government in regards to immigration enforcement and 2) can that coercion be in the form of withholding federal grants for state programs. These issues speak to the very foundation of the system on which the United States sits: federalism. The notion of federalism has been clarified and affirmed by courts ranging from federal circuit courts to the U. S. Supreme Court. These clarifications have routinely put a limit on the federal government's ability to commandeer state entities when enforcing federal law, and the courts have put specific criteria that must be met when the federal government attempts to tie the withholding of funding to inaction by the states. </w:t>
      </w:r>
      <w:r w:rsidRPr="00057356">
        <w:rPr>
          <w:rStyle w:val="StyleUnderline"/>
        </w:rPr>
        <w:t xml:space="preserve">The impasse between the federal government, which now seems to be prioritizing immigration law enforcement, and states and localities that have declared themselves “sanctuary” has put a strain on the notion that federalism is “a doctrine of blind and uncomprehending deference to national authority.”[iv] However, this is a strain that need not exist since the proper doctrine of </w:t>
      </w:r>
      <w:r w:rsidRPr="003869A5">
        <w:rPr>
          <w:rStyle w:val="Emphasis"/>
          <w:highlight w:val="yellow"/>
        </w:rPr>
        <w:t>federalism is not blind obedience</w:t>
      </w:r>
      <w:r w:rsidRPr="00057356">
        <w:rPr>
          <w:rStyle w:val="StyleUnderline"/>
        </w:rPr>
        <w:t xml:space="preserve"> to the national government, but, rather, it is a delegation of specific powers to one while retaining general autonomy and sovereignty for the other</w:t>
      </w:r>
      <w:r w:rsidRPr="00553B50">
        <w:rPr>
          <w:sz w:val="12"/>
        </w:rPr>
        <w:t xml:space="preserve">. This paper's purpose is to explain exactly how a proper definition of the federalism doctrine gives support to states and local municipalities by defining the federalism doctrine, examining how the federal government is attempting to defy that doctrine, and then detailing how the courts have applied the actual federalism doctrine in other areas of the law. Defining Federalism </w:t>
      </w:r>
      <w:r w:rsidRPr="00374B5A">
        <w:rPr>
          <w:rStyle w:val="StyleUnderline"/>
        </w:rPr>
        <w:t xml:space="preserve">The ultimate point to federalism was to provide a check by the state governments on the power exercised by the federal government and vice versa. </w:t>
      </w:r>
      <w:r w:rsidRPr="00553B50">
        <w:rPr>
          <w:sz w:val="12"/>
        </w:rPr>
        <w:t xml:space="preserve">Alexander Hamilton, coauthor of The Federalist, stated in Federalist No. 28 that “the general government will at all times stand ready to check the usurpation of the state governments, and these will have the same disposition towards the general government.”[v] </w:t>
      </w:r>
      <w:r w:rsidRPr="00374B5A">
        <w:rPr>
          <w:rStyle w:val="StyleUnderline"/>
        </w:rPr>
        <w:t xml:space="preserve">Because the Constitution specifies areas that the federal government has jurisdiction over, the states are powerless to act in those areas. Conversely, because those areas are specified and defined, the federal government cannot go outside those boundaries. </w:t>
      </w:r>
      <w:r w:rsidRPr="003869A5">
        <w:rPr>
          <w:rStyle w:val="Emphasis"/>
          <w:highlight w:val="yellow"/>
        </w:rPr>
        <w:t xml:space="preserve">Immigration </w:t>
      </w:r>
      <w:r w:rsidRPr="00374B5A">
        <w:rPr>
          <w:rStyle w:val="StyleUnderline"/>
        </w:rPr>
        <w:t xml:space="preserve">law falls within those boundaries in which the </w:t>
      </w:r>
      <w:r w:rsidRPr="003869A5">
        <w:rPr>
          <w:rStyle w:val="Emphasis"/>
          <w:highlight w:val="yellow"/>
        </w:rPr>
        <w:t>fed</w:t>
      </w:r>
      <w:r w:rsidRPr="00374B5A">
        <w:rPr>
          <w:rStyle w:val="StyleUnderline"/>
        </w:rPr>
        <w:t xml:space="preserve">eral government may exercise power, but that </w:t>
      </w:r>
      <w:r w:rsidRPr="003869A5">
        <w:rPr>
          <w:rStyle w:val="Emphasis"/>
          <w:highlight w:val="yellow"/>
        </w:rPr>
        <w:t>power does not include</w:t>
      </w:r>
      <w:r w:rsidRPr="00374B5A">
        <w:rPr>
          <w:rStyle w:val="StyleUnderline"/>
        </w:rPr>
        <w:t xml:space="preserve"> the </w:t>
      </w:r>
      <w:r w:rsidRPr="003869A5">
        <w:rPr>
          <w:rStyle w:val="Emphasis"/>
          <w:highlight w:val="yellow"/>
        </w:rPr>
        <w:t>commandeering</w:t>
      </w:r>
      <w:r w:rsidRPr="00374B5A">
        <w:rPr>
          <w:rStyle w:val="StyleUnderline"/>
        </w:rPr>
        <w:t xml:space="preserve"> of </w:t>
      </w:r>
      <w:r w:rsidRPr="003869A5">
        <w:rPr>
          <w:rStyle w:val="Emphasis"/>
          <w:highlight w:val="yellow"/>
        </w:rPr>
        <w:t>state entities without</w:t>
      </w:r>
      <w:r w:rsidRPr="00374B5A">
        <w:rPr>
          <w:rStyle w:val="StyleUnderline"/>
        </w:rPr>
        <w:t xml:space="preserve"> the </w:t>
      </w:r>
      <w:r w:rsidRPr="003869A5">
        <w:rPr>
          <w:rStyle w:val="Emphasis"/>
          <w:highlight w:val="yellow"/>
        </w:rPr>
        <w:t>approval</w:t>
      </w:r>
      <w:r w:rsidRPr="00374B5A">
        <w:rPr>
          <w:rStyle w:val="StyleUnderline"/>
        </w:rPr>
        <w:t xml:space="preserve"> of those states.</w:t>
      </w:r>
      <w:r>
        <w:rPr>
          <w:rStyle w:val="StyleUnderline"/>
        </w:rPr>
        <w:t xml:space="preserve"> </w:t>
      </w:r>
      <w:r w:rsidRPr="00553B50">
        <w:rPr>
          <w:sz w:val="12"/>
        </w:rPr>
        <w:t xml:space="preserve">The inability to commandeer state entities by the federal government was explained in the 1842 U.S. Supreme Court ruling of Prigg v. Commonwealth of Pennsylvania. Prigg was a majority opinion written by Associate Justice Joseph Story. The case was about the capture and relocation to Maryland of a runaway slave who found her way into Pennsylvania which had passed numerous state laws that permitted the return of runaway slaves so long as the retrieving agent went through the proper legal process to obtain custody of the slave. In February 1837, Edward Prigg was appointed by Margaret Ashmore of Maryland for the purpose of locating, detaining, and removing a runaway slave, Margaret Morgan, and her children from the state of Pennsylvania.[vi] Prigg was found guilty by a jury of violating Pennsylvania law by removing one of Morgan's children who was born in the state of Pennsylvania and who was recognized by Pennsylvania to be a free person and for which no documentation of servitude was provided.[vii] The issue, as explained by Justice Story's decision, was whether or not the Pennsylvania law was in conflict with areas delegated to the U.S. Congress, such as fugitive slave acts, and thus unconstitutional. </w:t>
      </w:r>
      <w:r w:rsidRPr="00374B5A">
        <w:rPr>
          <w:rStyle w:val="StyleUnderline"/>
        </w:rPr>
        <w:t>In writing his opinion affirming the delegated authority over fugitive slaves to the federal government, Justice Story dispensed with the notion that the federal government could interfere with the legitimate internal governance of the states and that officers of the states could become an agent of the federal government. “The court (sic) are by no means to be understood, in any manner whatever, to doubt or to interfere with the police power belonging to the states, in virtue of their general sovereignty</w:t>
      </w:r>
      <w:r w:rsidRPr="00553B50">
        <w:rPr>
          <w:sz w:val="12"/>
        </w:rPr>
        <w:t xml:space="preserve">. That police power extends over all subjects within the territorial limits of the states, and have never been conceded to the United States.”[viii] Story continues: “If no man can be an officer of this government without bearing the commission of the president, certainly, no 'magistrate of the county, city, or town corporate' can be a judicial officer of the general government.”[ix] Story's opinion provides the proper perspective to carry into any matter involving the federal government's power over state and local law enforcement. In Prigg, the line between the federal and state authorities boldly checks any attempt by the federal government to commandeer agencies of the states to act as federal agents. Without state approval, no state agency can be made to act on behalf of federal officers. Federal Usurpation </w:t>
      </w:r>
      <w:r w:rsidRPr="00374B5A">
        <w:rPr>
          <w:rStyle w:val="StyleUnderline"/>
        </w:rPr>
        <w:t>The federal government is seeking two goals through its executive and legislative maneuvers with regard to immigration law and “sanctuary” jurisdictions. First, the federal government seeks assisted enforcement of the Immigration and Naturalization Act (INA) by states and local jurisdictions. Second, any failure to adhere to enforcement requests will result in the withholding of federal funds for certain non-law enforcement related state programs. The language of both the White House and the U.S. House of Representatives echos one another with this “carrot and stick” approach to combating “sanctuary” jurisdictions.</w:t>
      </w:r>
      <w:r>
        <w:rPr>
          <w:rStyle w:val="StyleUnderline"/>
        </w:rPr>
        <w:t xml:space="preserve"> </w:t>
      </w:r>
      <w:r w:rsidRPr="00553B50">
        <w:rPr>
          <w:sz w:val="12"/>
        </w:rPr>
        <w:t xml:space="preserve">On the executive side, the Trump administration issued Executive Order (EO) 13768 on January 25, 2017 that stated, in part: Sec. 9. Sanctuary Jurisdictions. It is the policy of the executive branch to ensure, to the fullest extent of the law, that a State, or a political subdivision of a State, shall comply with 8 U.S.C. 1373. (a) In furtherance of this policy, the Attorney General and the Secretary, in their discretion and to the extent consistent with law, shall ensure that jurisdictions that willfully refuse to comply with 8 U.S.C. 1373 (sanctuary jurisdictions) are not eligible to receive Federal grants, except as deemed necessary for law enforcement purposes by the Attorney General or the Secretary. The Secretary has the authority to designate, in his discretion and to the extent consistent with law, a jurisdiction as a sanctuary jurisdiction. The Attorney General shall take appropriate enforcement action against any entity that violates 8 U.S.C. 1373, or which has in effect a statute, policy, or practice that prevents or hinders the enforcement of Federal law. (b) To better inform the public regarding the public safety threats associated with sanctuary jurisdictions, the Secretary shall utilize the Declined Detainer Outcome Report or its equivalent and, on a weekly basis, make public a comprehensive list of criminal actions committed by aliens and any jurisdiction that ignored or otherwise failed to honor any detainers with respect to such aliens. The Director of the Office of Management and Budget is directed to obtain and provide relevant and responsive information on all Federal grant money that currently is received by any sanctuary jurisdiction.[x] Federal statute 8 U.S.C. § 1337 referenced by EO 13768 forbids any state or local government from preventing the federal government from enforcing immigration law. Specifically, in § 1337 (a), it is unlawful to “restrict…sending to, or receiving from, the Immigration and Naturalization Service information regarding the citizenship or immigration status, lawful or unlawful, of any individual.” This means that non-federal agencies cannot act to prevent law enforcement entities of any type from cooperating with the Immigration and Naturalization Service (INS) in locating and apprehension of illegal immigrants. The mechanism by which cooperation between the states or local law enforcement agencies and the INS is promoted is called civil immigration detainers. Federal statute 8 C.F.R. § 287.7 defines civil immigration detainers as “request[s]” that are issued by the federal government to state and local law enforcement agencies for the purposes of “advis[ing] the Department, prior to release of the alien, in order for the Department to arrange to assume custody, in situations when gaining immediate physical custody is either impracticable or impossible.” </w:t>
      </w:r>
      <w:r w:rsidRPr="00374B5A">
        <w:rPr>
          <w:rStyle w:val="StyleUnderline"/>
        </w:rPr>
        <w:t>The Trump administration attached the threat of withholding federal grant money to the demand for INA compliance. These federal grants could pertain to anything that the states ask for “except as deemed necessary for law enforcement purposes.”[xi] As issued, EO 13768 opens up the possibility for highway funds to be withheld from states and local jurisdictions that refuse to comply, while continuing to provide federal grants for state and local enforcement of federal drug laws</w:t>
      </w:r>
      <w:r w:rsidRPr="00553B50">
        <w:rPr>
          <w:sz w:val="12"/>
        </w:rPr>
        <w:t xml:space="preserve">. EO 13768 called for the Director of the Office of Management and Budget to compile a list of all federal grants received by declared “sanctuary” jurisdictions, alluding to the possibility that funds yet to be received by these jurisdictions could be prevented from reaching them.[xii] Many jurisdictions that have declared themselves “sanctuary” could face tremendous budgetary constraints if those federal grants are withheld. On the legislative side, the House of Representatives moved to put EO 13768 into statutory language through passage of House Bill 3003, the “No Sanctuary for Criminals Act.” Sponsored by Virginia Republican, Representative Bob Goodlatte, and passed by the House of Representatives on June 29, 2017, HB 3003 amends section 642 of 8 U.S.C. 1373.[xiii] The amended language demands “…no…State, or local government entity, and no individual, may prohibit or in any way restrict, a Federal, State, or local government entity…from complying with the immigration laws…or from assisting or cooperating with Federal law enforcement…regarding the enforcement of these laws.”[xiv] (Emphasis added.) The law also amends language pertaining to what activities are covered by the above section, such as “[m]aking inquiries to any individual in order to obtain such information” regarding immigration status, “[n]otifying the Federal Government regarding the presence of individuals who are encountered by law enforcement officials or other personnel of a State or political subdivision of a State,” and “[c]omplying with requests for such information from Federal law enforcement.”[xv] This new language makes the immigrant detainer requests mandatory as opposed to voluntary as they have been treated in the past. Representative Goodlatte defended this bill via an issued statement saying that “For years, the lack of immigration enforcement and the spread of sanctuary policies have failed the American people and cost too many deaths of innocent Americans…Their deaths are especially devastating and could have been prevented if our immigration laws had been enforced.”[xvi] Based on statements like the one issued by Representative Goodlatte and those made by then-candidate Trump, it is clear that those pushing for policies seeking to remove the voluntary nature of Federal-State enforcement of immigration laws think that enforcement cannot be done without the assistance of State and local law enforcement. State Law Protecting Federalism </w:t>
      </w:r>
      <w:r w:rsidRPr="00374B5A">
        <w:rPr>
          <w:rStyle w:val="StyleUnderline"/>
        </w:rPr>
        <w:t xml:space="preserve">A few states, and many local municipalities, have made declining immigration detainer requests policy, which is how the label “sanctuary” became attached to these jurisdictions. In States like California and Connecticut, the practice of refusing to become agents of the federal government in the realm of immigration enforcement was made statutory </w:t>
      </w:r>
      <w:r w:rsidRPr="00264FFD">
        <w:rPr>
          <w:rStyle w:val="StyleUnderline"/>
        </w:rPr>
        <w:t>by California Assembly Bill No. 4 and</w:t>
      </w:r>
      <w:r w:rsidRPr="00374B5A">
        <w:rPr>
          <w:rStyle w:val="StyleUnderline"/>
        </w:rPr>
        <w:t xml:space="preserve"> Connecticut Law Public Act No. 13-155.</w:t>
      </w:r>
      <w:r w:rsidRPr="00553B50">
        <w:rPr>
          <w:sz w:val="12"/>
        </w:rPr>
        <w:t xml:space="preserve"> The language of these bills reflect the affirming language from landmark federal court rulings from the Third Circuit Court of Appeals and the Supreme Court, as well as various state supreme courts, most recently the Massachusetts Supreme Court. </w:t>
      </w:r>
      <w:r w:rsidRPr="00D03949">
        <w:rPr>
          <w:rStyle w:val="StyleUnderline"/>
        </w:rPr>
        <w:t xml:space="preserve">The </w:t>
      </w:r>
      <w:r w:rsidRPr="003869A5">
        <w:rPr>
          <w:rStyle w:val="Emphasis"/>
          <w:highlight w:val="yellow"/>
        </w:rPr>
        <w:t>bills signed into law</w:t>
      </w:r>
      <w:r w:rsidRPr="00D03949">
        <w:rPr>
          <w:rStyle w:val="StyleUnderline"/>
        </w:rPr>
        <w:t xml:space="preserve"> by the governors of California and Connecticut </w:t>
      </w:r>
      <w:r w:rsidRPr="003869A5">
        <w:rPr>
          <w:rStyle w:val="Emphasis"/>
          <w:highlight w:val="yellow"/>
        </w:rPr>
        <w:t>were explicit in affording any state</w:t>
      </w:r>
      <w:r w:rsidRPr="00D03949">
        <w:rPr>
          <w:rStyle w:val="StyleUnderline"/>
        </w:rPr>
        <w:t xml:space="preserve"> or local law enforcement agency the </w:t>
      </w:r>
      <w:r w:rsidRPr="003869A5">
        <w:rPr>
          <w:rStyle w:val="Emphasis"/>
          <w:highlight w:val="yellow"/>
        </w:rPr>
        <w:t>authority to deny any request</w:t>
      </w:r>
      <w:r w:rsidRPr="00D03949">
        <w:rPr>
          <w:rStyle w:val="StyleUnderline"/>
        </w:rPr>
        <w:t xml:space="preserve"> made by federal authorities </w:t>
      </w:r>
      <w:r w:rsidRPr="003869A5">
        <w:rPr>
          <w:rStyle w:val="Emphasis"/>
          <w:highlight w:val="yellow"/>
        </w:rPr>
        <w:t>to</w:t>
      </w:r>
      <w:r w:rsidRPr="00D03949">
        <w:rPr>
          <w:rStyle w:val="StyleUnderline"/>
        </w:rPr>
        <w:t xml:space="preserve"> </w:t>
      </w:r>
      <w:r w:rsidRPr="003869A5">
        <w:rPr>
          <w:rStyle w:val="Emphasis"/>
          <w:highlight w:val="yellow"/>
        </w:rPr>
        <w:t>assist</w:t>
      </w:r>
      <w:r w:rsidRPr="00D03949">
        <w:rPr>
          <w:rStyle w:val="StyleUnderline"/>
        </w:rPr>
        <w:t xml:space="preserve"> in anyway the </w:t>
      </w:r>
      <w:r w:rsidRPr="003869A5">
        <w:rPr>
          <w:rStyle w:val="Emphasis"/>
          <w:highlight w:val="yellow"/>
        </w:rPr>
        <w:t>enforcement of fed</w:t>
      </w:r>
      <w:r w:rsidRPr="00D03949">
        <w:rPr>
          <w:rStyle w:val="StyleUnderline"/>
        </w:rPr>
        <w:t xml:space="preserve">eral </w:t>
      </w:r>
      <w:r w:rsidRPr="003869A5">
        <w:rPr>
          <w:rStyle w:val="Emphasis"/>
          <w:highlight w:val="yellow"/>
        </w:rPr>
        <w:t>immigration law</w:t>
      </w:r>
      <w:r w:rsidRPr="00D03949">
        <w:rPr>
          <w:rStyle w:val="StyleUnderline"/>
        </w:rPr>
        <w:t>.</w:t>
      </w:r>
      <w:r w:rsidRPr="00553B50">
        <w:rPr>
          <w:sz w:val="12"/>
        </w:rPr>
        <w:t xml:space="preserve"> These state laws also carved out very specific exceptions for when state and local law enforcement should assist federal immigration agents. Under no circumstance do the state laws encourage in any way the state and local law enforcement agencies to obstruct federal law enforcement from enforcing federal immigration law. California Assembly Bill No. 4 was signed into law in 2013 and authorized state and local law enforcement agencies to refuse federal immigration detainer requests regarding civil immigration enforcement. The language of the bill specifically “prohibits a law enforcement official…from detaining an individual on the basis of a United States Immigration and Customs Enforcement hold after that individual becomes eligible for release from custody.”[xvii] </w:t>
      </w:r>
      <w:r w:rsidRPr="00264FFD">
        <w:rPr>
          <w:rStyle w:val="StyleUnderline"/>
        </w:rPr>
        <w:t>The basis for this law is explained by detailing California’s concern for its large immigrant community who may be victims of or witnesses to crimes.[xviii] The concern is that, if the immigrant residents fear that the local authorities can detain them simply on the basis of their immigrant status, they will be less likely to report violent crimes in their community.[xix] Furthermore, acquiescence to immigration detainers by state and local law enforcement puts California’s immigrant population at risk of being detained without having broken any state or local law and transferred to federal immigration authorities, which can lead to these individuals having no recourse to gain lawful status.[xx] California determined that protecting their immigrant community from violent crimes and false imprisonment outweighs the need for assistance in enforcing immigration law by federal authorities, unless certain specific exceptions are met.</w:t>
      </w:r>
      <w:r>
        <w:rPr>
          <w:rStyle w:val="StyleUnderline"/>
        </w:rPr>
        <w:t xml:space="preserve"> </w:t>
      </w:r>
      <w:r w:rsidRPr="00553B50">
        <w:rPr>
          <w:sz w:val="12"/>
        </w:rPr>
        <w:t xml:space="preserve">Connecticut’s Public Act No. 13-155 pertains to immigration detainers targeting violators of civil immigration law, unless those individuals have been “convicted of a felony, [are] subject to pending criminal charges…where bond has not been posted, have an outstanding arrest warrant in this state (Connecticut), [are] identified as known gang members in the database of the National Crime Information Center or any similar database…[are] identified as possible match[es] in the federal Terrorist Screening Database or similar database, [are] subject to final orders of deportation or removal issued by a federal immigration authority, or present an unacceptable risk to public safety.”[xxi] For those immigration detainer requests that are granted, the Connecticut law includes a timeframe for when federal immigration authorities can have individuals that are held by Connecticut law enforcement released to federal custody.[xxii] Under both state laws, state and local law enforcement can continue to act as agents on behalf of federal immigration authorities when enforcing the criminal immigration statutes. Does Compliance Necessitate Compulsion? </w:t>
      </w:r>
      <w:r w:rsidRPr="00EA6534">
        <w:rPr>
          <w:rStyle w:val="StyleUnderline"/>
        </w:rPr>
        <w:t xml:space="preserve">In both, EO 13768 and HB 3003, the implication is that jurisdictions that do not respond to civil immigration detainers are not in compliance with the Immigration and Naturalization Act. However, </w:t>
      </w:r>
      <w:r w:rsidRPr="003869A5">
        <w:rPr>
          <w:rStyle w:val="Emphasis"/>
          <w:highlight w:val="yellow"/>
        </w:rPr>
        <w:t>to be in compliance with</w:t>
      </w:r>
      <w:r w:rsidRPr="00EA6534">
        <w:rPr>
          <w:rStyle w:val="StyleUnderline"/>
        </w:rPr>
        <w:t xml:space="preserve"> the </w:t>
      </w:r>
      <w:r w:rsidRPr="003869A5">
        <w:rPr>
          <w:rStyle w:val="Emphasis"/>
          <w:highlight w:val="yellow"/>
        </w:rPr>
        <w:t>INA, a state</w:t>
      </w:r>
      <w:r w:rsidRPr="00EA6534">
        <w:rPr>
          <w:rStyle w:val="StyleUnderline"/>
        </w:rPr>
        <w:t xml:space="preserve"> or municipality merely </w:t>
      </w:r>
      <w:r w:rsidRPr="003869A5">
        <w:rPr>
          <w:rStyle w:val="Emphasis"/>
          <w:highlight w:val="yellow"/>
        </w:rPr>
        <w:t>need to not prohibit immigration agencies from enforcing the law</w:t>
      </w:r>
      <w:r w:rsidRPr="00EA6534">
        <w:rPr>
          <w:rStyle w:val="StyleUnderline"/>
        </w:rPr>
        <w:t xml:space="preserve">. Courts, from the state level to the Supreme Court, have consistently held that </w:t>
      </w:r>
      <w:r w:rsidRPr="003869A5">
        <w:rPr>
          <w:rStyle w:val="Emphasis"/>
          <w:highlight w:val="yellow"/>
        </w:rPr>
        <w:t>responding to civil</w:t>
      </w:r>
      <w:r w:rsidRPr="004733AD">
        <w:rPr>
          <w:rStyle w:val="Emphasis"/>
        </w:rPr>
        <w:t xml:space="preserve"> </w:t>
      </w:r>
      <w:r w:rsidRPr="00EA6534">
        <w:rPr>
          <w:rStyle w:val="StyleUnderline"/>
        </w:rPr>
        <w:t xml:space="preserve">immigration </w:t>
      </w:r>
      <w:r w:rsidRPr="003869A5">
        <w:rPr>
          <w:rStyle w:val="Emphasis"/>
          <w:highlight w:val="yellow"/>
        </w:rPr>
        <w:t>detainers is</w:t>
      </w:r>
      <w:r w:rsidRPr="004733AD">
        <w:rPr>
          <w:rStyle w:val="Emphasis"/>
        </w:rPr>
        <w:t xml:space="preserve"> </w:t>
      </w:r>
      <w:r w:rsidRPr="00EA6534">
        <w:rPr>
          <w:rStyle w:val="StyleUnderline"/>
        </w:rPr>
        <w:t xml:space="preserve">a </w:t>
      </w:r>
      <w:r w:rsidRPr="003869A5">
        <w:rPr>
          <w:rStyle w:val="Emphasis"/>
          <w:highlight w:val="yellow"/>
        </w:rPr>
        <w:t>voluntary</w:t>
      </w:r>
      <w:r w:rsidRPr="00EA6534">
        <w:rPr>
          <w:rStyle w:val="StyleUnderline"/>
        </w:rPr>
        <w:t xml:space="preserve"> act </w:t>
      </w:r>
      <w:r w:rsidRPr="003869A5">
        <w:rPr>
          <w:rStyle w:val="Emphasis"/>
          <w:highlight w:val="yellow"/>
        </w:rPr>
        <w:t>and not something that</w:t>
      </w:r>
      <w:r w:rsidRPr="00EA6534">
        <w:rPr>
          <w:rStyle w:val="StyleUnderline"/>
        </w:rPr>
        <w:t xml:space="preserve"> the </w:t>
      </w:r>
      <w:r w:rsidRPr="003869A5">
        <w:rPr>
          <w:rStyle w:val="Emphasis"/>
          <w:highlight w:val="yellow"/>
        </w:rPr>
        <w:t>can be mandated</w:t>
      </w:r>
      <w:r w:rsidRPr="00EA6534">
        <w:rPr>
          <w:rStyle w:val="StyleUnderline"/>
        </w:rPr>
        <w:t xml:space="preserve"> by the federal government</w:t>
      </w:r>
      <w:r w:rsidRPr="00553B50">
        <w:rPr>
          <w:sz w:val="12"/>
        </w:rPr>
        <w:t xml:space="preserve">. These holdings rest on the principle of federalism that is made clear by the Tenth Amendment to the Constitution and the threats to the Fourth Amendment’s preclusion against unlawful detention. In Lunn v. Commonwealth, the Massachusetts Supreme Court decided a case involving a civil immigration detainer issued against an individual that had been released from jail by the local authorities. The request asked that the Massachusetts state authorities hold the target 48 hours past the point when he was released upon court order. The federal government’s argument for holding the suspect past his release was that state and local law enforcement officers “have ‘inherent authority’ to carry out the detention requests made in Federal civil immigration detainers—essentially, to make arrests for Federal civil immigration matters as a form of cooperation with the Federal authorities.”[xxiii] The aspect of the government’s argument that the Massachusetts Supreme Court had to resolve was the notion that local law enforcement could make arrests for federal immigration agents. The Massachusetts Supreme Court held that acquiescing to the federal request would constitute an arrest and, as such, “the common law and statutes of this Commonwealth are what establish and limit the power of Massachusetts officers to arrest. There is no history of ‘implicit’ or ‘inherent’ arrest authority having been recognized in Massachusetts that is greater than what is recognized by our common law and the enactments of our Legislature.”[xxiv] The court equated detention solely on the basis of a civil immigration detainer with an arrest and pointed out that the federal government made similar comparisons. Because of this equation, the court held that this would compel Massachusetts to “employ their resources to administer and enforce Federal programs,” and, thus, violated the Tenth Amendment.[xxv] In Galarza v. Szalczyk, the Third Circuit decided a case out of Pennsylvania that involved a citizen of New Jersey arrested for suspicion of conspiracy to sell cocaine in Pennsylvania. During the suspect’s detention for alleged controlled substance charges, an Allentown, PA law enforcement officer contacted ICE, as is procedure in Allentown, because of suspicion that Galarza was an “alien subject to deportation.”[xxvi] The District Court allowed Galarza’s case against ICE agent Mark Szalczyk to go forward for violations to Galarza’s Fourth Amendment protections and the Equal Protection Clause.[xxvii] Galarza claimed that the civil immigration detainer issued against him by Agent Szalczyk caused Galarza to be detained by Lehigh County Prison longer than he otherwise would have, which included being held over a weekend, after being exonerated for the alleged controlled substance violations.[xxviii] The District Court dismissed the case against Lehigh County because the detention period encompassed a weekend, which was allowed by federal statute 8 C.F.R. 287.7, and was the issue the Third Circuit sought to resolve.[xxix] The Third Circuit addressed interpreting the statute in terms of whether or not the statute mandates compliance or if it is a voluntary cooperation between federal immigration officials and state and local law enforcement. Lehigh County argued that the language of the statute signified that § 287.7 was mandatory.[xxx] However, the Third Circuit took Galarza’s interpretation of the statute to be the correct interpretation. “The words ‘shall maintain custody,’ in the context of the regulation as a whole, appear next to the use of the word ‘request’ throughout the regulation. Given that the title of § 287.7(d) is ‘Temporary detention at Department request’ and that § 287.7(a) generally defines a detainer as a ‘request,’ it is hard to read the use of the word ‘shall’ in the timing section to change the nature of the entire regulation.”[xxxi] The Court relied on case law and on the intent of Congress to reach the conclusion that the language of § 287.7 was meant to mean that adherence to the statute by state and local agencies was voluntary.[xxxii] Based on the holdings of Lunn and of Galarza, the Trump administration’s and Representative Goodlatte’s assertions that failure to respond to civil immigration detainers is noncompliance with the INA is a misreading of § 287.7 because the language of the statute signifies that there is an option to participate instead of a mandate to respond. </w:t>
      </w:r>
      <w:r w:rsidRPr="003869A5">
        <w:rPr>
          <w:rStyle w:val="Emphasis"/>
          <w:highlight w:val="yellow"/>
        </w:rPr>
        <w:t>The U. S. Supreme Court has weighed in</w:t>
      </w:r>
      <w:r w:rsidRPr="004733AD">
        <w:rPr>
          <w:rStyle w:val="StyleUnderline"/>
        </w:rPr>
        <w:t xml:space="preserve"> with two key decisions related to understanding the voluntary language of federal laws as it pertains to state and local law enforcement acting as an agent of the federal government. In Printz v. United States, the question before the court was whether language in the amended section of the Gun Control Act of 1968, known as the Brady Act, could command local law enforcement to conduct background checks on behalf of the U. S. Attorney General who was charged by the Brady Act with creating a national system for conducting background checks of individuals seeking to purchase handguns.[xxxiii] </w:t>
      </w:r>
      <w:r w:rsidRPr="003869A5">
        <w:rPr>
          <w:rStyle w:val="Emphasis"/>
          <w:highlight w:val="yellow"/>
        </w:rPr>
        <w:t>In Printz</w:t>
      </w:r>
      <w:r w:rsidRPr="004733AD">
        <w:rPr>
          <w:rStyle w:val="StyleUnderline"/>
        </w:rPr>
        <w:t xml:space="preserve">, the petitioners argued against the idea that the federal government could compel states to administer federal programs and that such attempts by the federal government were relatively new; however, the U.S. government responded that there is a long history of the federal government directing state governments in just such a manner. [xxxiv] In reviewing the historic examples provided by the government, the Supreme Court stated that each instance “at most…was originally understood to permit imposition of an obligation on state judges to enforce federal prescriptions.”[xxxv] (Emphasis in the original.) However, as spelled out in the Constitution, this </w:t>
      </w:r>
      <w:r w:rsidRPr="003869A5">
        <w:rPr>
          <w:rStyle w:val="Emphasis"/>
          <w:highlight w:val="yellow"/>
        </w:rPr>
        <w:t>imposition on judges is not translated to “imply</w:t>
      </w:r>
      <w:r w:rsidRPr="004733AD">
        <w:rPr>
          <w:rStyle w:val="StyleUnderline"/>
        </w:rPr>
        <w:t xml:space="preserve"> a power of Congress to impress </w:t>
      </w:r>
      <w:r w:rsidRPr="003869A5">
        <w:rPr>
          <w:rStyle w:val="Emphasis"/>
          <w:highlight w:val="yellow"/>
        </w:rPr>
        <w:t>the state executive into its service.”</w:t>
      </w:r>
      <w:r w:rsidRPr="004733AD">
        <w:rPr>
          <w:rStyle w:val="StyleUnderline"/>
        </w:rPr>
        <w:t>[</w:t>
      </w:r>
      <w:r w:rsidRPr="00553B50">
        <w:rPr>
          <w:sz w:val="12"/>
        </w:rPr>
        <w:t xml:space="preserve">xxxvi] </w:t>
      </w:r>
      <w:r w:rsidRPr="003869A5">
        <w:rPr>
          <w:rStyle w:val="Emphasis"/>
          <w:highlight w:val="yellow"/>
        </w:rPr>
        <w:t>The</w:t>
      </w:r>
      <w:r w:rsidRPr="00F546AE">
        <w:rPr>
          <w:rStyle w:val="StyleUnderline"/>
        </w:rPr>
        <w:t xml:space="preserve"> Supreme </w:t>
      </w:r>
      <w:r w:rsidRPr="003869A5">
        <w:rPr>
          <w:rStyle w:val="Emphasis"/>
          <w:highlight w:val="yellow"/>
        </w:rPr>
        <w:t>Court went further</w:t>
      </w:r>
      <w:r w:rsidRPr="00F546AE">
        <w:rPr>
          <w:rStyle w:val="StyleUnderline"/>
        </w:rPr>
        <w:t xml:space="preserve"> by </w:t>
      </w:r>
      <w:r w:rsidRPr="003869A5">
        <w:rPr>
          <w:rStyle w:val="Emphasis"/>
          <w:highlight w:val="yellow"/>
        </w:rPr>
        <w:t>dispelling the idea that state gov</w:t>
      </w:r>
      <w:r w:rsidRPr="00F546AE">
        <w:rPr>
          <w:rStyle w:val="StyleUnderline"/>
        </w:rPr>
        <w:t xml:space="preserve">ernments </w:t>
      </w:r>
      <w:r w:rsidRPr="003869A5">
        <w:rPr>
          <w:rStyle w:val="Emphasis"/>
          <w:highlight w:val="yellow"/>
        </w:rPr>
        <w:t>were “incorporated into the operations of the national gov</w:t>
      </w:r>
      <w:r w:rsidRPr="00F546AE">
        <w:rPr>
          <w:rStyle w:val="StyleUnderline"/>
        </w:rPr>
        <w:t xml:space="preserve">ernment” </w:t>
      </w:r>
      <w:r w:rsidRPr="003869A5">
        <w:rPr>
          <w:rStyle w:val="Emphasis"/>
          <w:highlight w:val="yellow"/>
        </w:rPr>
        <w:t>by being “rendered auxiliary to the enforcement of its laws”</w:t>
      </w:r>
      <w:r w:rsidRPr="00F546AE">
        <w:rPr>
          <w:rStyle w:val="StyleUnderline"/>
        </w:rPr>
        <w:t xml:space="preserve"> by explaining that </w:t>
      </w:r>
      <w:r w:rsidRPr="003869A5">
        <w:rPr>
          <w:rStyle w:val="Emphasis"/>
          <w:highlight w:val="yellow"/>
        </w:rPr>
        <w:t>such a theory would negate the need for</w:t>
      </w:r>
      <w:r w:rsidRPr="00F546AE">
        <w:rPr>
          <w:rStyle w:val="StyleUnderline"/>
        </w:rPr>
        <w:t xml:space="preserve"> there to be </w:t>
      </w:r>
      <w:r w:rsidRPr="003869A5">
        <w:rPr>
          <w:rStyle w:val="Emphasis"/>
          <w:highlight w:val="yellow"/>
        </w:rPr>
        <w:t>language in laws directing state gov</w:t>
      </w:r>
      <w:r w:rsidRPr="00F546AE">
        <w:rPr>
          <w:rStyle w:val="StyleUnderline"/>
        </w:rPr>
        <w:t xml:space="preserve">ernments </w:t>
      </w:r>
      <w:r w:rsidRPr="003869A5">
        <w:rPr>
          <w:rStyle w:val="Emphasis"/>
          <w:highlight w:val="yellow"/>
        </w:rPr>
        <w:t>to act on behalf of the fed</w:t>
      </w:r>
      <w:r w:rsidRPr="00F546AE">
        <w:rPr>
          <w:rStyle w:val="StyleUnderline"/>
        </w:rPr>
        <w:t>eral government.[xxxvii] The Supreme Court wrapped up Printz by explaining that there has never been precedent for federal direction of state legislatures and that the only duty owed by the states to the federal government is that the states do not construct legislation that would obstruct the operations of the federal government</w:t>
      </w:r>
      <w:r w:rsidRPr="00553B50">
        <w:rPr>
          <w:sz w:val="12"/>
        </w:rPr>
        <w:t xml:space="preserve">.[xxxviii] The Court’s reasoning in Printz distinguishes the obligation placed on state judges by federal law and the ability to place similar obligations on other state agencies. In their essence, the questions in the preceding cases examine the relationship between the federal and state governments. This relationship was handed down by the Founding generation to the generations since in the form of federalism. The states and the federal government were said to be co-equals in as much as the design of the Constitution depended on “indestructible Union, composed of indestructible States.”[xxxix] </w:t>
      </w:r>
      <w:r w:rsidRPr="00CC4F0A">
        <w:rPr>
          <w:rStyle w:val="StyleUnderline"/>
        </w:rPr>
        <w:t>Finally, examination of the debates surrounding the relationship between the federal government and the states during the Founding period concludes by declaring that the Congress can regulate areas in which it is constitutionally authorized to act, but Congress cannot compel states to regulate in those same areas.[xl] Immigration law is no exception, and the states have acted correctly in determining that civil immigration detainers are voluntary in nature and subject to their discretion.</w:t>
      </w:r>
      <w:r>
        <w:rPr>
          <w:rStyle w:val="StyleUnderline"/>
        </w:rPr>
        <w:t xml:space="preserve"> </w:t>
      </w:r>
      <w:r w:rsidRPr="00553B50">
        <w:rPr>
          <w:sz w:val="12"/>
        </w:rPr>
        <w:t>Can Federal Grants be the Cudgel used Against the States? The spending power of the federal government is vested in the legislature, and it is here, not the executive, that determinations on how federal grants are issued are made. This is a fundamental tenet of the separation of powers between the various branches of the federal government, particularly between the executive and the legislature. As such, the language in EO 13768 that acts as a threat to those jurisdictions deemed to be “sanctuary” for illegal aliens and in a state of noncompliance with the executive order’s demands related to civil immigration detainers is prima facia unconstitutional because the executive branch can only dispense with revenue allocated at the direction of the legislature. Given the legislature’s possession of the spending power, HB 3003’s two sections pertaining to withholding federal grants to those states or local municipalities require examination. House Bill 3003 Sections 2(d)(1)(A) and 2(d)(1)(B) explicitly discuss denying noncompliant jurisdictions grants in specific and general terms. The first of these two sections deals with specific federal grants: “Any of the funds that would otherwise be allocated to the State or political subdivision under section 241(i) of the Immigration and Nationality Act (8 U.S.C 1231(i)), the ‘Cops on the Beat program under part Q of title I of the Omnibus Crime Control and Safe Streets Act of 1968 (42 U.S.C 379dd et seq.), or the Edward Byrne Memorial Justice Assistance Grant Program under subpart 1 of part E of title I of the Omnibus Crime Control and Safe Streets Act of 1968 (42 U.S.C. 3750 et seq.).”[xli] The next section is more open ended in its proscription of federal grants to violators: “Any other grant administered by the Department of Justice or the Department of Homeland Security that is substantially related to law enforcement, terrorism, national security, immigration, or naturalization.”[xlii] Using the spending power to compel state action, while a power of Congress, is not an absolute power granted to the federal government. Two cases from the U.S. Supreme Court explain the limitations placed on the spending power, New York v. United States and South Dakota v. Dole. The issue in New York was whether the federal government could compel the New York state legislature to take and dispose radioactive waste from the producers of that waste by a date certain or become “liable for all damages suffered by the generator or owner as a result of the State’s failure to promptly take possession.”[xliii] The relevant portion of the Court’s New York reasoning was that “Congress may attach conditions on the receipt of federal funds.”[xliv]New York further explained that “such conditions must (among other requirements) bear some relationship to the purpose of the federal spending, otherwise, of course, the spending power could render academic the Constitution’s other grants and limits of federal authority.”[xlv] The reasoning relied on by the Court in New York was put forth by the Court’s explanation of the limits on the federal government’s spending power in South Dakota v. Dole. In South Dakota, a decision about denying federal highway grants to states that did not raise the legal drinking age to 21 years, the Court expounded on the conditions placed on the federal government’s spending power:[xlvi] 1) The “spending power must be in pursuit of the ‘general welfare’.” 2) The spending must be offered in such a way so as to allow states to decide to take the funding “knowingly, cognizant of the consequences of their participation.” 3) The federal grants must be related to the federal interest served by state enforcement of the federal program in question. 4) There may be other constitutional reasons preventing such conditions from being placed on federal grants.[xlvii] The first requirement handed down by South Dakota provides a broad spectrum in which the federal government can justify any condition Congress might place on grants offered to states or municipalities. The second condition makes clear that any state receiving federal grants are subject to stipulations placed on those grants by the federal government and that those stipulations be clearly understood by the recipient state. The fourth condition is not really a condition so much as an open ended avenue for courts to make determinations on the validity of the federal government’s stipulations placed on grants. The condition by which HB 3003’s spending provisions will be measured is number three. The Court in South Dakota noted that the cases from which the third condition was based did not offer “significant elaboration,”[xlviii] but nonetheless, the court saw the validity of “condition[s] imposed by Congress” on grants “directly related to one of the main purposes” of the federal program.[xlix] Of the two provisions related to federal funds that could come into issue for the federal government is Section 2(d)(1)(B) because of its vague language and inclusion of areas that seemingly present no relation to immigration or civil immigration detainers. This section connects compliance with detainer requests with grants related to such ambiguous terms as “law enforcement,” “terrorism,” and “national security.”[l] While HB 3003 may survive court scrutiny with Section 2(d)(1)(A) naming specific programs that are related to immigration, and the second provision of this section of the bill being put at issue by the third condition developed in South Dakota, the Court’s ruling does offer language that could put the entire argument about conditions on federal grants to rest. “We think that the language in our earlier opinions stands for the unexceptionable proposition that the power may not be used to induce the States to engage in activities that would themselves be unconstitutional.”[li] Given the shaky grounds on which the detention of suspected aliens by state or local law enforcement officials rests, the use of federal funds to compel states or local law enforcement agencies to detain persons for any length of time without due process should place the legality of HB 3003 in jeopardy. Conclusion President Donald Trump and other Republicans in Congress who are determined to curtail the number of illegal aliens in the country have devised plans to use a “carrot and stick” method for enlisting the assistance of state and local law enforcement agencies. There is no doubt that the federal government has jurisdiction over the immigration laws of the United States, but this jurisdiction does not extend to the federal government the authority to compel state and local governments to use resources to assist. The federal government can increase funding to hire more personnel for immigration enforcement agencies, it can change the laws to reclassify what it means to be an illegal alien, and it can even work with states to foster cooperation with regard to immigration enforcement. However, what the federal government cannot do is direct state and local jurisdictions to act on behalf of the federal government nor can it coerce them through threat of withholding federal grants. This is the essence of federalism. One of the ideas behind federalism is the separation of powers between the federal government and the various state governments. Backed by court rulings at various levels and at various times, the notion of federalism precludes any coercion against states and local municipalities that declare themselves to be “sanctuary” for illegal aliens. More precise, these local jurisdictions have made it known that they will no longer volunteer their law enforcement agencies or expend their resources to act on behalf of the federal government regarding civil immigration detainers. In defending the voluntary nature of civil immigration detainers, these states and local municipalities have become “sanctuaries” for federalism."</w:t>
      </w:r>
    </w:p>
    <w:p w:rsidR="00867C75" w:rsidRPr="006177EA" w:rsidRDefault="00867C75" w:rsidP="00867C75">
      <w:pPr>
        <w:rPr>
          <w:sz w:val="14"/>
        </w:rPr>
      </w:pPr>
    </w:p>
    <w:p w:rsidR="00867C75" w:rsidRPr="00DF0505" w:rsidRDefault="00867C75" w:rsidP="00867C75">
      <w:pPr>
        <w:pStyle w:val="Heading4"/>
      </w:pPr>
      <w:r w:rsidRPr="00DF0505">
        <w:t>States are winning in Courts now on sanctuary cities</w:t>
      </w:r>
    </w:p>
    <w:p w:rsidR="00867C75" w:rsidRPr="00DF0505" w:rsidRDefault="00867C75" w:rsidP="00867C75">
      <w:pPr>
        <w:rPr>
          <w:rFonts w:eastAsia="Times New Roman"/>
        </w:rPr>
      </w:pPr>
      <w:r w:rsidRPr="00DF0505">
        <w:rPr>
          <w:rStyle w:val="Style13ptBold"/>
        </w:rPr>
        <w:t>Engstrom and Weinstein 18</w:t>
      </w:r>
      <w:r w:rsidRPr="00DF0505">
        <w:t xml:space="preserve"> — David Freeman Engstrom, represented clients before the U.S. Supreme Court, U.S. Courts of Appeals, and various trial courts and agencies; clerked for (now Chief) Judge Diane P. Wood of the U.S. Court of Appeals for the Seventh Circuit and was a John M. Olin Fellow at Yale Law School; holds a J.D. from Stanford Law School, an M.Sc. from Oxford University, and a Ph.D. from Yale University; and Jeremy M. Weinstein, Senior Fellow at the Freeman Spogli Institute for International Studies; Professor of Political Science; Affiliated faculty at the Center for International Security and Cooperation; received the International Studies Association’s Karl Deutsch Award in 2013; former Deputy to the U.S. Ambassador to the United Nations, former Chief of Staff at the U.S. Mission to the United Nations; former standing member of the National Security Council Deputies’; former Director for Development and Democracy on the National Security Council staff; advisor to the Obama campaign; during the transition, a member of the National Security Policy Working Group and the Foreign Assistance Agency Review Team, Spring 2018 (“What If California Had a Foreign Policy? The New Frontier of States’ Rights,” The Washington Quarterly, Spring 2018, Page 35, Available Online at </w:t>
      </w:r>
      <w:hyperlink r:id="rId11" w:history="1">
        <w:r w:rsidRPr="00DF0505">
          <w:t>https://twq.elliott.gwu.edu/sites/g/files/zaxdzs2121/f/downloads/TWQ_Spring2018_EngstromWeinstein.pdf</w:t>
        </w:r>
      </w:hyperlink>
      <w:r w:rsidRPr="00DF0505">
        <w:t>, Accessed 6-30-2018, MWM)</w:t>
      </w:r>
    </w:p>
    <w:p w:rsidR="00867C75" w:rsidRPr="00553B50" w:rsidRDefault="00867C75" w:rsidP="00867C75">
      <w:pPr>
        <w:rPr>
          <w:sz w:val="16"/>
        </w:rPr>
      </w:pPr>
      <w:r w:rsidRPr="003869A5">
        <w:rPr>
          <w:rStyle w:val="StyleUnderline"/>
          <w:highlight w:val="yellow"/>
        </w:rPr>
        <w:t xml:space="preserve">The other reason to believe California will be able to exploit available legal opportunities is </w:t>
      </w:r>
      <w:r w:rsidRPr="003869A5">
        <w:rPr>
          <w:rStyle w:val="Emphasis"/>
          <w:highlight w:val="yellow"/>
        </w:rPr>
        <w:t>logistical</w:t>
      </w:r>
      <w:r w:rsidRPr="00180240">
        <w:rPr>
          <w:rStyle w:val="StyleUnderline"/>
        </w:rPr>
        <w:t xml:space="preserve">. </w:t>
      </w:r>
      <w:r w:rsidRPr="003869A5">
        <w:rPr>
          <w:rStyle w:val="StyleUnderline"/>
          <w:highlight w:val="yellow"/>
        </w:rPr>
        <w:t>Legal revolutions</w:t>
      </w:r>
      <w:r w:rsidRPr="00180240">
        <w:rPr>
          <w:rStyle w:val="StyleUnderline"/>
        </w:rPr>
        <w:t xml:space="preserve"> are not built on ideas alone. They also </w:t>
      </w:r>
      <w:r w:rsidRPr="003869A5">
        <w:rPr>
          <w:rStyle w:val="StyleUnderline"/>
          <w:highlight w:val="yellow"/>
        </w:rPr>
        <w:t>require</w:t>
      </w:r>
      <w:r w:rsidRPr="00180240">
        <w:rPr>
          <w:rStyle w:val="StyleUnderline"/>
        </w:rPr>
        <w:t xml:space="preserve"> an </w:t>
      </w:r>
      <w:r w:rsidRPr="003869A5">
        <w:rPr>
          <w:rStyle w:val="StyleUnderline"/>
          <w:highlight w:val="yellow"/>
        </w:rPr>
        <w:t>infrastructure</w:t>
      </w:r>
      <w:r w:rsidRPr="00180240">
        <w:rPr>
          <w:rStyle w:val="StyleUnderline"/>
        </w:rPr>
        <w:t xml:space="preserve">—and a set of institutional actors with the will and capacity to advance novel legal claims and make them stick. </w:t>
      </w:r>
      <w:r w:rsidRPr="003869A5">
        <w:rPr>
          <w:rStyle w:val="StyleUnderline"/>
          <w:highlight w:val="yellow"/>
        </w:rPr>
        <w:t>The most significant development here is the dramatic rise in recent decades of state attorneys general</w:t>
      </w:r>
      <w:r w:rsidRPr="00180240">
        <w:rPr>
          <w:rStyle w:val="StyleUnderline"/>
        </w:rPr>
        <w:t xml:space="preserve"> —</w:t>
      </w:r>
      <w:r w:rsidRPr="003869A5">
        <w:rPr>
          <w:rStyle w:val="StyleUnderline"/>
          <w:highlight w:val="yellow"/>
        </w:rPr>
        <w:t xml:space="preserve">and their steady acquisition of </w:t>
      </w:r>
      <w:r w:rsidRPr="003869A5">
        <w:rPr>
          <w:rStyle w:val="Emphasis"/>
          <w:highlight w:val="yellow"/>
        </w:rPr>
        <w:t>resources</w:t>
      </w:r>
      <w:r w:rsidRPr="003869A5">
        <w:rPr>
          <w:rStyle w:val="StyleUnderline"/>
          <w:highlight w:val="yellow"/>
        </w:rPr>
        <w:t xml:space="preserve"> and </w:t>
      </w:r>
      <w:r w:rsidRPr="003869A5">
        <w:rPr>
          <w:rStyle w:val="Emphasis"/>
          <w:highlight w:val="yellow"/>
        </w:rPr>
        <w:t>topflight legal talent</w:t>
      </w:r>
      <w:r w:rsidRPr="00180240">
        <w:rPr>
          <w:rStyle w:val="StyleUnderline"/>
        </w:rPr>
        <w:t xml:space="preserve">. Notable as well is California’s recent high-profile retention of former Attorney General Eric Holder to quarterback the state’s strategizing on federalism matters.13 </w:t>
      </w:r>
      <w:r w:rsidRPr="003869A5">
        <w:rPr>
          <w:rStyle w:val="StyleUnderline"/>
          <w:highlight w:val="yellow"/>
        </w:rPr>
        <w:t>Even local governments have built impressive litigation shops</w:t>
      </w:r>
      <w:r w:rsidRPr="00180240">
        <w:rPr>
          <w:rStyle w:val="StyleUnderline"/>
        </w:rPr>
        <w:t xml:space="preserve"> and staffed them with some of the best and brightest young lawyers</w:t>
      </w:r>
      <w:r w:rsidRPr="00553B50">
        <w:rPr>
          <w:sz w:val="16"/>
        </w:rPr>
        <w:t>. During yesteryear, San Francisco might have buckled in response to Trump administration threats to cut off federal funding if the city does not assist federal immigration authorities. So might have nearby Santa Clara County.</w:t>
      </w:r>
      <w:r w:rsidRPr="000A7A7A">
        <w:rPr>
          <w:rStyle w:val="StyleUnderline"/>
        </w:rPr>
        <w:t xml:space="preserve"> </w:t>
      </w:r>
      <w:r w:rsidRPr="00180240">
        <w:rPr>
          <w:rStyle w:val="StyleUnderline"/>
        </w:rPr>
        <w:t xml:space="preserve">Today, </w:t>
      </w:r>
      <w:r w:rsidRPr="003869A5">
        <w:rPr>
          <w:rStyle w:val="StyleUnderline"/>
          <w:highlight w:val="yellow"/>
        </w:rPr>
        <w:t>both have sued</w:t>
      </w:r>
      <w:r w:rsidRPr="00180240">
        <w:rPr>
          <w:rStyle w:val="StyleUnderline"/>
        </w:rPr>
        <w:t xml:space="preserve"> the </w:t>
      </w:r>
      <w:r w:rsidRPr="003869A5">
        <w:rPr>
          <w:rStyle w:val="StyleUnderline"/>
          <w:highlight w:val="yellow"/>
        </w:rPr>
        <w:t>Trump</w:t>
      </w:r>
      <w:r w:rsidRPr="00180240">
        <w:rPr>
          <w:rStyle w:val="StyleUnderline"/>
        </w:rPr>
        <w:t xml:space="preserve"> administration on the issue and, </w:t>
      </w:r>
      <w:r w:rsidRPr="003869A5">
        <w:rPr>
          <w:rStyle w:val="StyleUnderline"/>
          <w:highlight w:val="yellow"/>
        </w:rPr>
        <w:t>so far</w:t>
      </w:r>
      <w:r w:rsidRPr="00180240">
        <w:rPr>
          <w:rStyle w:val="StyleUnderline"/>
        </w:rPr>
        <w:t xml:space="preserve"> at least, </w:t>
      </w:r>
      <w:r w:rsidRPr="003869A5">
        <w:rPr>
          <w:rStyle w:val="StyleUnderline"/>
          <w:highlight w:val="yellow"/>
        </w:rPr>
        <w:t>are winning</w:t>
      </w:r>
      <w:r w:rsidRPr="000A7A7A">
        <w:rPr>
          <w:rStyle w:val="StyleUnderline"/>
        </w:rPr>
        <w:t>.</w:t>
      </w:r>
      <w:r w:rsidRPr="00553B50">
        <w:rPr>
          <w:sz w:val="16"/>
        </w:rPr>
        <w:t>14</w:t>
      </w:r>
    </w:p>
    <w:p w:rsidR="00540D8E" w:rsidRDefault="00540D8E" w:rsidP="00540D8E">
      <w:pPr>
        <w:pStyle w:val="Heading3"/>
      </w:pPr>
      <w:r>
        <w:t>A2: Tradeoff DA</w:t>
      </w:r>
    </w:p>
    <w:p w:rsidR="00540D8E" w:rsidRPr="00A87E7F" w:rsidRDefault="00540D8E" w:rsidP="00540D8E">
      <w:pPr>
        <w:pStyle w:val="Heading4"/>
        <w:rPr>
          <w:rStyle w:val="Style13ptBold"/>
        </w:rPr>
      </w:pPr>
      <w:r>
        <w:t>Their Kopan ev flows neg — states can always challenge anything that trades off significantly in courts</w:t>
      </w:r>
    </w:p>
    <w:p w:rsidR="00540D8E" w:rsidRPr="006F0054" w:rsidRDefault="00540D8E" w:rsidP="00540D8E">
      <w:r>
        <w:rPr>
          <w:rStyle w:val="Style13ptBold"/>
        </w:rPr>
        <w:t xml:space="preserve">Their </w:t>
      </w:r>
      <w:r w:rsidRPr="006F0054">
        <w:rPr>
          <w:rStyle w:val="Style13ptBold"/>
        </w:rPr>
        <w:t>Kopan 17</w:t>
      </w:r>
      <w:r>
        <w:t xml:space="preserve"> — Tal Kopan, political reporter for CNN Politics, where she covers immigration, cybersecurity and other hot-button issues in Washington; formerly worked at Politico and Fox Chicago; BA from University of Chicago in Law, Letters and Society, 17 ("States taking more of a lead on immigration, citing federal inaction", CNN, 8-7-2017, Available Online from https://www.cnn.com/2017/08/07/politics/states-immigration-policies/index.html, Accessed on 6-26-2018)</w:t>
      </w:r>
    </w:p>
    <w:p w:rsidR="00540D8E" w:rsidRPr="00944FD9" w:rsidRDefault="00540D8E" w:rsidP="00540D8E">
      <w:r w:rsidRPr="00944FD9">
        <w:t xml:space="preserve">Garcia said that as states take diverging positions on the issues, the need for a guidepost from the federal government remains. He argues that </w:t>
      </w:r>
      <w:r w:rsidRPr="00471492">
        <w:rPr>
          <w:rStyle w:val="StyleUnderline"/>
        </w:rPr>
        <w:t>bills</w:t>
      </w:r>
      <w:r w:rsidRPr="00944FD9">
        <w:t xml:space="preserve"> like Texas' SB 4, </w:t>
      </w:r>
      <w:r w:rsidRPr="00944FD9">
        <w:rPr>
          <w:rStyle w:val="StyleUnderline"/>
        </w:rPr>
        <w:t>which would penalize local officials</w:t>
      </w:r>
      <w:r w:rsidRPr="00944FD9">
        <w:t xml:space="preserve"> and law enforcement </w:t>
      </w:r>
      <w:r w:rsidRPr="00944FD9">
        <w:rPr>
          <w:rStyle w:val="StyleUnderline"/>
        </w:rPr>
        <w:t xml:space="preserve">for not cooperating with federal immigration authorities </w:t>
      </w:r>
      <w:r w:rsidRPr="00944FD9">
        <w:t xml:space="preserve">or for preventing police officers from asking those they arrest about their immigration status, go too far into the realm of racial profiling, even if the ostensible goal was to fight sanctuary cities. </w:t>
      </w:r>
      <w:r w:rsidRPr="00944FD9">
        <w:rPr>
          <w:rStyle w:val="StyleUnderline"/>
        </w:rPr>
        <w:t>Garcia said he hopes that national lawmakers could come up with a bipartisan solution</w:t>
      </w:r>
      <w:r w:rsidRPr="00944FD9">
        <w:t xml:space="preserve">, but if not, </w:t>
      </w:r>
      <w:r w:rsidRPr="00944FD9">
        <w:rPr>
          <w:rStyle w:val="StyleUnderline"/>
        </w:rPr>
        <w:t xml:space="preserve">he said </w:t>
      </w:r>
      <w:r w:rsidRPr="00FF0BEB">
        <w:rPr>
          <w:rStyle w:val="StyleUnderline"/>
        </w:rPr>
        <w:t>some federal law is better than none</w:t>
      </w:r>
      <w:r w:rsidRPr="00FF0BEB">
        <w:t xml:space="preserve">, </w:t>
      </w:r>
      <w:r w:rsidRPr="00FF0BEB">
        <w:rPr>
          <w:rStyle w:val="Emphasis"/>
        </w:rPr>
        <w:t xml:space="preserve">and </w:t>
      </w:r>
      <w:r w:rsidRPr="00944FD9">
        <w:rPr>
          <w:rStyle w:val="Emphasis"/>
          <w:highlight w:val="green"/>
        </w:rPr>
        <w:t>states can challenge what they think goes too far in the courts</w:t>
      </w:r>
      <w:r w:rsidRPr="00944FD9">
        <w:rPr>
          <w:highlight w:val="green"/>
        </w:rPr>
        <w:t>.</w:t>
      </w:r>
    </w:p>
    <w:p w:rsidR="00540D8E" w:rsidRDefault="00540D8E" w:rsidP="00540D8E"/>
    <w:p w:rsidR="00540D8E" w:rsidRDefault="00540D8E" w:rsidP="00540D8E">
      <w:pPr>
        <w:pStyle w:val="Heading4"/>
      </w:pPr>
      <w:r>
        <w:t>Kopan does not say funding in the entire article</w:t>
      </w:r>
    </w:p>
    <w:p w:rsidR="00540D8E" w:rsidRDefault="00540D8E" w:rsidP="00540D8E"/>
    <w:p w:rsidR="00540D8E" w:rsidRDefault="00540D8E" w:rsidP="00540D8E">
      <w:pPr>
        <w:pStyle w:val="Heading4"/>
      </w:pPr>
      <w:r>
        <w:t>Their link is time trade-off 1) its non-uq</w:t>
      </w:r>
    </w:p>
    <w:p w:rsidR="00540D8E" w:rsidRDefault="00540D8E" w:rsidP="00540D8E">
      <w:r>
        <w:rPr>
          <w:rStyle w:val="Style13ptBold"/>
        </w:rPr>
        <w:t xml:space="preserve">Their </w:t>
      </w:r>
      <w:r w:rsidRPr="006F0054">
        <w:rPr>
          <w:rStyle w:val="Style13ptBold"/>
        </w:rPr>
        <w:t>Kopan 17</w:t>
      </w:r>
      <w:r>
        <w:t xml:space="preserve"> — Tal Kopan, political reporter for CNN Politics, where she covers immigration, cybersecurity and other hot-button issues in Washington; formerly worked at Politico and Fox Chicago; BA from University of Chicago in Law, Letters and Society, 17 ("States taking more of a lead on immigration, citing federal inaction", CNN, 8-7-2017, Available Online from https://www.cnn.com/2017/08/07/politics/states-immigration-policies/index.html, Accessed on 6-26-2018)</w:t>
      </w:r>
    </w:p>
    <w:p w:rsidR="00540D8E" w:rsidRPr="00030A37" w:rsidRDefault="00540D8E" w:rsidP="00540D8E">
      <w:r w:rsidRPr="00030A37">
        <w:t xml:space="preserve">Washington (CNN) — </w:t>
      </w:r>
      <w:r w:rsidRPr="00030A37">
        <w:rPr>
          <w:rStyle w:val="Emphasis"/>
          <w:highlight w:val="green"/>
        </w:rPr>
        <w:t>States are passing</w:t>
      </w:r>
      <w:r w:rsidRPr="00030A37">
        <w:rPr>
          <w:rStyle w:val="Emphasis"/>
        </w:rPr>
        <w:t xml:space="preserve"> substantially </w:t>
      </w:r>
      <w:r w:rsidRPr="00030A37">
        <w:rPr>
          <w:rStyle w:val="Emphasis"/>
          <w:highlight w:val="green"/>
        </w:rPr>
        <w:t>more immigration</w:t>
      </w:r>
      <w:r w:rsidRPr="00030A37">
        <w:rPr>
          <w:rStyle w:val="Emphasis"/>
        </w:rPr>
        <w:t xml:space="preserve">-related </w:t>
      </w:r>
      <w:r w:rsidRPr="00030A37">
        <w:rPr>
          <w:rStyle w:val="Emphasis"/>
          <w:highlight w:val="green"/>
        </w:rPr>
        <w:t>bills</w:t>
      </w:r>
      <w:r w:rsidRPr="00030A37">
        <w:t xml:space="preserve"> and resolutions </w:t>
      </w:r>
      <w:r w:rsidRPr="00030A37">
        <w:rPr>
          <w:rStyle w:val="StyleUnderline"/>
        </w:rPr>
        <w:t>than last year</w:t>
      </w:r>
      <w:r w:rsidRPr="00030A37">
        <w:t xml:space="preserve">, according to a new report, which state lawmakers say is a sign of how the lack of federal immigration reform is forcing states to act. States passed 90% more legislation related to immigration in the first half of 2017 than 2016, says the new report from the National Conference of State legislatures, a bipartisan national organization for state lawmakers. Only three states did not enact some type of immigration-related legislation in the first half of this year, the group said: Alaska, Massachusetts and North Carolina. Overall, the remaining states passed 133 bills on the issue in the first half of 2017 compared to 70 in 2016. The number of related resolutions increased to 195 from 159 the year before. Part of that, the authors of the report say, is a response to the overall increase of immigration as a talking point in national politics, in part due to President Donald Trump's campaign. But a lot of it is the continued inability of Congress to overhaul the nation's immigration system. "Since we don't have and we haven't had an immigration policy that works -- we haven't reformed the policy at a federal level -- a lot of this falls back to the states," said Florida state Sen. Rene Garcia, a Republican who co-chairs the NCSL's task force on immigration. "And so states are having to take the lead on what we do or don't do." "States can only do so much, and most of the things that we do are really work-arounds," echoed Nevada Sen. Mo Denis, a Democrat and Garcia's co-chairman on the task force. "So the real fix has to come from the federal government, because they really have that under their charge." The legislation that was enacted ran the gamut of topics and ideologies. Common themes were sanctuary policies, law enforcement, education and refugees -- although states often took different approaches to those issues. For example, </w:t>
      </w:r>
      <w:r w:rsidRPr="00FC47B5">
        <w:rPr>
          <w:rStyle w:val="StyleUnderline"/>
          <w:highlight w:val="green"/>
        </w:rPr>
        <w:t>Vermont passed a law promoting a sanctuary policy</w:t>
      </w:r>
      <w:r w:rsidRPr="00FC47B5">
        <w:rPr>
          <w:rStyle w:val="StyleUnderline"/>
        </w:rPr>
        <w:t xml:space="preserve"> statewide</w:t>
      </w:r>
      <w:r w:rsidRPr="00030A37">
        <w:t xml:space="preserve">, mandating that state and local government officials cannot share a Vermont resident's religion, nation of origin or immigration status with the federal government. </w:t>
      </w:r>
      <w:r w:rsidRPr="00FC47B5">
        <w:rPr>
          <w:rStyle w:val="StyleUnderline"/>
        </w:rPr>
        <w:t xml:space="preserve">Meanwhile, </w:t>
      </w:r>
      <w:r w:rsidRPr="00FC47B5">
        <w:rPr>
          <w:rStyle w:val="StyleUnderline"/>
          <w:highlight w:val="green"/>
        </w:rPr>
        <w:t>Texas passed a contentious bill</w:t>
      </w:r>
      <w:r w:rsidRPr="00FC47B5">
        <w:rPr>
          <w:rStyle w:val="StyleUnderline"/>
        </w:rPr>
        <w:t>,</w:t>
      </w:r>
      <w:r w:rsidRPr="00030A37">
        <w:t xml:space="preserve"> SB 4, which prohibits sanctuary policies statewide. </w:t>
      </w:r>
      <w:r w:rsidRPr="00FC47B5">
        <w:rPr>
          <w:rStyle w:val="Emphasis"/>
        </w:rPr>
        <w:t xml:space="preserve">Altogether, </w:t>
      </w:r>
      <w:r w:rsidRPr="00FC47B5">
        <w:rPr>
          <w:rStyle w:val="Emphasis"/>
          <w:highlight w:val="green"/>
        </w:rPr>
        <w:t>16 states</w:t>
      </w:r>
      <w:r w:rsidRPr="00FC47B5">
        <w:rPr>
          <w:rStyle w:val="Emphasis"/>
        </w:rPr>
        <w:t xml:space="preserve"> and DC </w:t>
      </w:r>
      <w:r w:rsidRPr="00FC47B5">
        <w:rPr>
          <w:rStyle w:val="Emphasis"/>
          <w:highlight w:val="green"/>
        </w:rPr>
        <w:t>enacted 28 laws on</w:t>
      </w:r>
      <w:r w:rsidRPr="00FC47B5">
        <w:rPr>
          <w:rStyle w:val="Emphasis"/>
        </w:rPr>
        <w:t xml:space="preserve"> law </w:t>
      </w:r>
      <w:r w:rsidRPr="00FC47B5">
        <w:rPr>
          <w:rStyle w:val="Emphasis"/>
          <w:highlight w:val="green"/>
        </w:rPr>
        <w:t>enforcement</w:t>
      </w:r>
      <w:r w:rsidRPr="00030A37">
        <w:t>, the NCSL said.</w:t>
      </w:r>
    </w:p>
    <w:p w:rsidR="00540D8E" w:rsidRDefault="00540D8E" w:rsidP="00540D8E"/>
    <w:p w:rsidR="00540D8E" w:rsidRDefault="00540D8E" w:rsidP="00540D8E">
      <w:pPr>
        <w:pStyle w:val="Heading4"/>
      </w:pPr>
      <w:r>
        <w:t>2) fiat solves the link</w:t>
      </w:r>
    </w:p>
    <w:p w:rsidR="00540D8E" w:rsidRDefault="00540D8E" w:rsidP="00540D8E"/>
    <w:p w:rsidR="00540D8E" w:rsidRDefault="00540D8E" w:rsidP="00540D8E">
      <w:pPr>
        <w:pStyle w:val="Heading4"/>
      </w:pPr>
      <w:r>
        <w:t>Increased spending doesn’t trade off with healthcare — at most it trades off with college funding, which is inevitable</w:t>
      </w:r>
    </w:p>
    <w:p w:rsidR="00540D8E" w:rsidRPr="00FB3BE2" w:rsidRDefault="00540D8E" w:rsidP="00540D8E">
      <w:pPr>
        <w:rPr>
          <w:sz w:val="20"/>
        </w:rPr>
      </w:pPr>
      <w:r w:rsidRPr="000659F1">
        <w:rPr>
          <w:rStyle w:val="Style13ptBold"/>
        </w:rPr>
        <w:t>Tandberg 7</w:t>
      </w:r>
      <w:r>
        <w:t xml:space="preserve"> </w:t>
      </w:r>
      <w:r w:rsidRPr="00FB3BE2">
        <w:rPr>
          <w:sz w:val="20"/>
        </w:rPr>
        <w:t>(David A., serves as the vice president of policy research and strategic initiatives at SHEEO. Dr. Tandberg leads SHEEO’s policy evaluation and research initiatives and SHEEO’s efforts to connect empirical research to state practice and policy. He also helps lead SHEEO’s strategic direction and partnerships. Among his current projects, Tandberg is leading a two-year capacity building and strategy development effort funded by the Bill &amp; Melina Gates Foundation. He is also leading a Lumina Foundation funded evaluation of state efforts in quality and learning assessment. Dr. Tandberg is the lead editor of a book dedicated to the investigation of the state higher education executive officer to be published July 2018 by Teachers College Press. Tandberg has interests that center on state higher education policy, finance, politics, governance and economics. He is particularly interested in evaluating state policies meant to increase student access and success in higher education. His research has appeared in The Journal of Higher Education, Research in Higher Education, Educational Evaluation and Policy Analysis, Educational Policy, Higher Education in Review, The Journal of Education Finance, and Higher Education: The Handbook of Theory and Research, among other outlets. He serves on the editorial boards of The Journal of Higher Education, Research in Higher Education, and The Journal of Education Finance. Previously, Dr. Tandberg served as an associate professor of higher education and an associate director of the Center for Postsecondary Success at Florida State University. Before that, he served as a special assistant to the secretary of education in the Pennsylvania Department of Education, focused on postsecondary policy development and implementation. Dr. Tandberg earned a B.A. in history and government and secondary education/social studies from Adams State College, and a master's in political science and a Ph.D. in higher education from Penn State University., note this is his thesis for his doctorate at Penn State, “Politics, Budgetary Trade-Offs, and State Funding of Public Higher Education”, Penn State: https://etda.libraries.psu.edu/files/final_submissions/1318)</w:t>
      </w:r>
    </w:p>
    <w:p w:rsidR="00540D8E" w:rsidRDefault="00540D8E" w:rsidP="00540D8E">
      <w:r w:rsidRPr="00FB3BE2">
        <w:t xml:space="preserve">Trade-offs between other budgetary areas In order to compare </w:t>
      </w:r>
      <w:r w:rsidRPr="008B7571">
        <w:rPr>
          <w:rStyle w:val="StyleUnderline"/>
        </w:rPr>
        <w:t>how susceptible higher education is to trade-offs compared to</w:t>
      </w:r>
      <w:r>
        <w:rPr>
          <w:rStyle w:val="StyleUnderline"/>
        </w:rPr>
        <w:t xml:space="preserve"> </w:t>
      </w:r>
      <w:r w:rsidRPr="008B7571">
        <w:rPr>
          <w:rStyle w:val="StyleUnderline"/>
        </w:rPr>
        <w:t>other expenditure areas</w:t>
      </w:r>
      <w:r w:rsidRPr="00FB3BE2">
        <w:t xml:space="preserve"> I also included each of the areas within each other. I found </w:t>
      </w:r>
      <w:r w:rsidRPr="008B7571">
        <w:rPr>
          <w:rStyle w:val="StyleUnderline"/>
        </w:rPr>
        <w:t>that</w:t>
      </w:r>
      <w:r>
        <w:rPr>
          <w:rStyle w:val="StyleUnderline"/>
        </w:rPr>
        <w:t xml:space="preserve"> </w:t>
      </w:r>
      <w:r w:rsidRPr="008B7571">
        <w:rPr>
          <w:rStyle w:val="StyleUnderline"/>
        </w:rPr>
        <w:t>they were all positively and significantly associated</w:t>
      </w:r>
      <w:r w:rsidRPr="00FB3BE2">
        <w:t xml:space="preserve"> (see Appendix D for results).</w:t>
      </w:r>
      <w:r w:rsidRPr="008B7571">
        <w:rPr>
          <w:rStyle w:val="StyleUnderline"/>
        </w:rPr>
        <w:t xml:space="preserve"> </w:t>
      </w:r>
      <w:r w:rsidRPr="00FB3BE2">
        <w:rPr>
          <w:rStyle w:val="StyleUnderline"/>
          <w:highlight w:val="green"/>
        </w:rPr>
        <w:t>When states increase spending, they do so</w:t>
      </w:r>
      <w:r w:rsidRPr="008B7571">
        <w:rPr>
          <w:rStyle w:val="StyleUnderline"/>
        </w:rPr>
        <w:t xml:space="preserve"> almost </w:t>
      </w:r>
      <w:r w:rsidRPr="00FB3BE2">
        <w:rPr>
          <w:rStyle w:val="StyleUnderline"/>
          <w:highlight w:val="green"/>
        </w:rPr>
        <w:t>universally</w:t>
      </w:r>
      <w:r w:rsidRPr="00FB3BE2">
        <w:t xml:space="preserve">. </w:t>
      </w:r>
      <w:r w:rsidRPr="00FB3BE2">
        <w:rPr>
          <w:rStyle w:val="StyleUnderline"/>
          <w:highlight w:val="green"/>
        </w:rPr>
        <w:t>Aside from higher ed</w:t>
      </w:r>
      <w:r w:rsidRPr="00FB3BE2">
        <w:rPr>
          <w:rStyle w:val="StyleUnderline"/>
        </w:rPr>
        <w:t>ucation</w:t>
      </w:r>
      <w:r w:rsidRPr="00B674CF">
        <w:rPr>
          <w:rStyle w:val="Emphasis"/>
        </w:rPr>
        <w:t xml:space="preserve">, </w:t>
      </w:r>
      <w:r w:rsidRPr="00FB3BE2">
        <w:rPr>
          <w:rStyle w:val="Emphasis"/>
          <w:highlight w:val="green"/>
        </w:rPr>
        <w:t>the major state expenditure areas do not engage in trade-off behavior</w:t>
      </w:r>
      <w:r w:rsidRPr="00FB3BE2">
        <w:t xml:space="preserve">. Therefore, the only area involved in state budgetary trade-offs is higher education (each time there is a tradeoff higher education is involved). This finding, combined with the finding that </w:t>
      </w:r>
      <w:r w:rsidRPr="00FB3BE2">
        <w:rPr>
          <w:rStyle w:val="Emphasis"/>
          <w:highlight w:val="green"/>
        </w:rPr>
        <w:t>higher ed</w:t>
      </w:r>
      <w:r w:rsidRPr="00B674CF">
        <w:rPr>
          <w:rStyle w:val="Emphasis"/>
        </w:rPr>
        <w:t xml:space="preserve">ucation </w:t>
      </w:r>
      <w:r w:rsidRPr="00FB3BE2">
        <w:rPr>
          <w:rStyle w:val="Emphasis"/>
          <w:highlight w:val="green"/>
        </w:rPr>
        <w:t>is affected by significantly more political variables</w:t>
      </w:r>
      <w:r w:rsidRPr="00FB3BE2">
        <w:t>, provides substantial evidence that state policymakers view higher education in a fundamentally different way than they view the other major state expenditure areas. This is most likely the result of several factors. First, higher education can generate its own revenue and is therefore in a better position to absorb funding cuts from the state. Second, higher education possibly provides the greatest return for each state dollar invested. Not only does it provide immediate returns (e.g., jobs and economic stimulation), but it also provides long term returns (increased salaries) and revenue (tax dollars). As indicated earlier, this suggests that states may choose to return funding and invest in higher education when they are able. The two factors taken together create the perfect scenario for both positive and negative budgetary trade-offs involving higher education.</w:t>
      </w:r>
    </w:p>
    <w:p w:rsidR="00540D8E" w:rsidRDefault="00540D8E" w:rsidP="00540D8E"/>
    <w:p w:rsidR="00540D8E" w:rsidRDefault="00540D8E" w:rsidP="00540D8E">
      <w:pPr>
        <w:pStyle w:val="Heading4"/>
      </w:pPr>
      <w:r>
        <w:t>Prefer Tandberg — all other studies were flawed in analyzing state trade-offs</w:t>
      </w:r>
    </w:p>
    <w:p w:rsidR="00540D8E" w:rsidRPr="00BE3A6C" w:rsidRDefault="00540D8E" w:rsidP="00540D8E">
      <w:pPr>
        <w:rPr>
          <w:sz w:val="20"/>
        </w:rPr>
      </w:pPr>
      <w:r w:rsidRPr="000659F1">
        <w:rPr>
          <w:rStyle w:val="Style13ptBold"/>
        </w:rPr>
        <w:t>Tandberg 7</w:t>
      </w:r>
      <w:r>
        <w:t xml:space="preserve"> </w:t>
      </w:r>
      <w:r w:rsidRPr="00FB3BE2">
        <w:rPr>
          <w:sz w:val="20"/>
        </w:rPr>
        <w:t>(David A., serves as the vice president of policy research and strategic initiatives at SHEEO. Dr. Tandberg leads SHEEO’s policy evaluation and research initiatives and SHEEO’s efforts to connect empirical research to state practice and policy. He also helps lead SHEEO’s strategic direction and partnerships. Among his current projects, Tandberg is leading a two-year capacity building and strategy development effort funded by the Bill &amp; Melina Gates Foundation. He is also leading a Lumina Foundation funded evaluation of state efforts in quality and learning assessment. Dr. Tandberg is the lead editor of a book dedicated to the investigation of the state higher education executive officer to be published July 2018 by Teachers College Press. Tandberg has interests that center on state higher education policy, finance, politics, governance and economics. He is particularly interested in evaluating state policies meant to increase student access and success in higher education. His research has appeared in The Journal of Higher Education, Research in Higher Education, Educational Evaluation and Policy Analysis, Educational Policy, Higher Education in Review, The Journal of Education Finance, and Higher Education: The Handbook of Theory and Research, among other outlets. He serves on the editorial boards of The Journal of Higher Education, Research in Higher Education, and The Journal of Education Finance. Previously, Dr. Tandberg served as an associate professor of higher education and an associate director of the Center for Postsecondary Success at Florida State University. Before that, he served as a special assistant to the secretary of education in the Pennsylvania Department of Education, focused on postsecondary policy development and implementation. Dr. Tandberg earned a B.A. in history and government and secondary education/social studies from Adams State College, and a master's in political science and a Ph.D. in higher education from Penn State University., note this is his thesis for his doctorate at Penn State, “Politics, Budgetary Trade-Offs, and State Funding of Public Higher Education”, Penn State: https://etda.libraries.psu.edu/files/final_submissions/1318)</w:t>
      </w:r>
    </w:p>
    <w:p w:rsidR="00540D8E" w:rsidRPr="00BE3A6C" w:rsidRDefault="00540D8E" w:rsidP="00540D8E">
      <w:r w:rsidRPr="00BE3A6C">
        <w:rPr>
          <w:rStyle w:val="StyleUnderline"/>
        </w:rPr>
        <w:t>While state support of public higher education has garnered considerable attention</w:t>
      </w:r>
      <w:r>
        <w:rPr>
          <w:rStyle w:val="StyleUnderline"/>
        </w:rPr>
        <w:t xml:space="preserve"> </w:t>
      </w:r>
      <w:r w:rsidRPr="00BE3A6C">
        <w:rPr>
          <w:rStyle w:val="StyleUnderline"/>
        </w:rPr>
        <w:t>in scholarly literature and the popular media</w:t>
      </w:r>
      <w:r w:rsidRPr="00BE3A6C">
        <w:t xml:space="preserve">, </w:t>
      </w:r>
      <w:r w:rsidRPr="00BE3A6C">
        <w:rPr>
          <w:rStyle w:val="Emphasis"/>
          <w:highlight w:val="green"/>
        </w:rPr>
        <w:t>no study designed to explain state support has attempted to develop a theory-driven, comprehensive conceptualization of the state political system within a larger</w:t>
      </w:r>
      <w:r w:rsidRPr="00BE3A6C">
        <w:rPr>
          <w:rStyle w:val="Emphasis"/>
        </w:rPr>
        <w:t xml:space="preserve"> theoretical fr</w:t>
      </w:r>
      <w:r w:rsidRPr="00BE3A6C">
        <w:rPr>
          <w:rStyle w:val="Emphasis"/>
          <w:highlight w:val="green"/>
        </w:rPr>
        <w:t>amework that consists of state economic and demographic factors</w:t>
      </w:r>
      <w:r w:rsidRPr="00BE3A6C">
        <w:t xml:space="preserve">, </w:t>
      </w:r>
      <w:r w:rsidRPr="00BE3A6C">
        <w:rPr>
          <w:rStyle w:val="StyleUnderline"/>
        </w:rPr>
        <w:t>and higher education system attributes</w:t>
      </w:r>
      <w:r w:rsidRPr="00BE3A6C">
        <w:t xml:space="preserve">. Furthermore, </w:t>
      </w:r>
      <w:r w:rsidRPr="00BE3A6C">
        <w:rPr>
          <w:rStyle w:val="Emphasis"/>
          <w:highlight w:val="green"/>
        </w:rPr>
        <w:t>no study has adequately addressed the issue of competing state budgetary areas, or</w:t>
      </w:r>
      <w:r w:rsidRPr="00BE3A6C">
        <w:rPr>
          <w:rStyle w:val="Emphasis"/>
        </w:rPr>
        <w:t xml:space="preserve"> how budgetary</w:t>
      </w:r>
      <w:r>
        <w:rPr>
          <w:rStyle w:val="Emphasis"/>
        </w:rPr>
        <w:t xml:space="preserve"> </w:t>
      </w:r>
      <w:r w:rsidRPr="00BE3A6C">
        <w:rPr>
          <w:rStyle w:val="Emphasis"/>
          <w:highlight w:val="green"/>
        </w:rPr>
        <w:t>trade-offs</w:t>
      </w:r>
      <w:r w:rsidRPr="00BE3A6C">
        <w:rPr>
          <w:rStyle w:val="Emphasis"/>
        </w:rPr>
        <w:t xml:space="preserve"> affect higher education funding</w:t>
      </w:r>
      <w:r w:rsidRPr="00BE3A6C">
        <w:t xml:space="preserve">. This study attempts to fill this gap in the literature. </w:t>
      </w:r>
    </w:p>
    <w:p w:rsidR="00540D8E" w:rsidRDefault="00540D8E" w:rsidP="00540D8E"/>
    <w:p w:rsidR="00540D8E" w:rsidRDefault="00540D8E" w:rsidP="00540D8E">
      <w:pPr>
        <w:pStyle w:val="Heading4"/>
      </w:pPr>
      <w:r>
        <w:t>Sanctuary cities bolster the local economy – studies prove – deporting the breadwinner sucks up welfare</w:t>
      </w:r>
    </w:p>
    <w:p w:rsidR="00540D8E" w:rsidRPr="009A15A8" w:rsidRDefault="00540D8E" w:rsidP="00540D8E">
      <w:pPr>
        <w:rPr>
          <w:rStyle w:val="Style13ptBold"/>
        </w:rPr>
      </w:pPr>
      <w:r w:rsidRPr="009A15A8">
        <w:rPr>
          <w:rStyle w:val="Style13ptBold"/>
        </w:rPr>
        <w:t>Morrissey</w:t>
      </w:r>
      <w:r w:rsidRPr="00837EF7">
        <w:t>,</w:t>
      </w:r>
      <w:r>
        <w:t xml:space="preserve"> staff writer for the San Diego Union-Tribune, </w:t>
      </w:r>
      <w:r w:rsidRPr="009A15A8">
        <w:rPr>
          <w:rStyle w:val="Style13ptBold"/>
        </w:rPr>
        <w:t>2017</w:t>
      </w:r>
    </w:p>
    <w:p w:rsidR="00540D8E" w:rsidRDefault="00540D8E" w:rsidP="00540D8E">
      <w:r>
        <w:t>(Kate, “</w:t>
      </w:r>
      <w:r w:rsidRPr="00C11B20">
        <w:t>Study: Sanctuary counties have lower crime, stronger economies</w:t>
      </w:r>
      <w:r>
        <w:t xml:space="preserve">” The San Diego Union-Tribune, January 27, </w:t>
      </w:r>
      <w:hyperlink r:id="rId12" w:history="1">
        <w:r w:rsidRPr="00FB02C6">
          <w:rPr>
            <w:rStyle w:val="Hyperlink"/>
          </w:rPr>
          <w:t>http://www.sandiegouniontribune.com/news/immigration/sd-me-sanctuary-study-20170127-story.html</w:t>
        </w:r>
      </w:hyperlink>
      <w:r>
        <w:t>, accessed 7-19-18, HSS RH)</w:t>
      </w:r>
    </w:p>
    <w:p w:rsidR="00540D8E" w:rsidRPr="00C11B20" w:rsidRDefault="00540D8E" w:rsidP="00540D8E">
      <w:pPr>
        <w:rPr>
          <w:u w:val="single"/>
        </w:rPr>
      </w:pPr>
      <w:r w:rsidRPr="00D0780D">
        <w:rPr>
          <w:rStyle w:val="StyleUnderline"/>
          <w:highlight w:val="cyan"/>
        </w:rPr>
        <w:t>A</w:t>
      </w:r>
      <w:r w:rsidRPr="009A797C">
        <w:rPr>
          <w:rStyle w:val="StyleUnderline"/>
          <w:highlight w:val="cyan"/>
        </w:rPr>
        <w:t xml:space="preserve"> </w:t>
      </w:r>
      <w:r w:rsidRPr="00D0780D">
        <w:rPr>
          <w:rStyle w:val="StyleUnderline"/>
          <w:highlight w:val="cyan"/>
        </w:rPr>
        <w:t>U</w:t>
      </w:r>
      <w:r w:rsidRPr="00C11B20">
        <w:t xml:space="preserve">niversity of </w:t>
      </w:r>
      <w:r w:rsidRPr="00D0780D">
        <w:rPr>
          <w:rStyle w:val="StyleUnderline"/>
          <w:highlight w:val="cyan"/>
        </w:rPr>
        <w:t>C</w:t>
      </w:r>
      <w:r w:rsidRPr="00C11B20">
        <w:t xml:space="preserve">alifornia </w:t>
      </w:r>
      <w:r w:rsidRPr="00D0780D">
        <w:rPr>
          <w:rStyle w:val="StyleUnderline"/>
          <w:highlight w:val="cyan"/>
        </w:rPr>
        <w:t>San Diego professor</w:t>
      </w:r>
      <w:r w:rsidRPr="00C11B20">
        <w:rPr>
          <w:rStyle w:val="StyleUnderline"/>
        </w:rPr>
        <w:t xml:space="preserve"> who served as an adviser to</w:t>
      </w:r>
      <w:r w:rsidRPr="00C11B20">
        <w:t xml:space="preserve"> former President Barack </w:t>
      </w:r>
      <w:r w:rsidRPr="00C11B20">
        <w:rPr>
          <w:rStyle w:val="StyleUnderline"/>
        </w:rPr>
        <w:t xml:space="preserve">Obama </w:t>
      </w:r>
      <w:r w:rsidRPr="00D0780D">
        <w:rPr>
          <w:rStyle w:val="StyleUnderline"/>
          <w:highlight w:val="cyan"/>
        </w:rPr>
        <w:t>released a study</w:t>
      </w:r>
      <w:r w:rsidRPr="00C11B20">
        <w:t xml:space="preserve"> Thursday </w:t>
      </w:r>
      <w:r w:rsidRPr="00D0780D">
        <w:rPr>
          <w:rStyle w:val="StyleUnderline"/>
          <w:highlight w:val="cyan"/>
        </w:rPr>
        <w:t>saying</w:t>
      </w:r>
      <w:r w:rsidRPr="00C11B20">
        <w:rPr>
          <w:rStyle w:val="StyleUnderline"/>
        </w:rPr>
        <w:t xml:space="preserve"> that “</w:t>
      </w:r>
      <w:r w:rsidRPr="00D0780D">
        <w:rPr>
          <w:rStyle w:val="StyleUnderline"/>
          <w:highlight w:val="cyan"/>
        </w:rPr>
        <w:t>sanctuary counties</w:t>
      </w:r>
      <w:r w:rsidRPr="00C11B20">
        <w:rPr>
          <w:rStyle w:val="StyleUnderline"/>
        </w:rPr>
        <w:t xml:space="preserve">” </w:t>
      </w:r>
      <w:r w:rsidRPr="00D0780D">
        <w:rPr>
          <w:rStyle w:val="StyleUnderline"/>
          <w:highlight w:val="cyan"/>
        </w:rPr>
        <w:t xml:space="preserve">have </w:t>
      </w:r>
      <w:r w:rsidRPr="00D0780D">
        <w:rPr>
          <w:rStyle w:val="Emphasis"/>
          <w:highlight w:val="cyan"/>
        </w:rPr>
        <w:t>significantly</w:t>
      </w:r>
      <w:r w:rsidRPr="00C11B20">
        <w:t xml:space="preserve"> lower crime rates and </w:t>
      </w:r>
      <w:r w:rsidRPr="00D0780D">
        <w:rPr>
          <w:rStyle w:val="Emphasis"/>
          <w:highlight w:val="cyan"/>
        </w:rPr>
        <w:t>stronger economies</w:t>
      </w:r>
      <w:r w:rsidRPr="00C11B20">
        <w:rPr>
          <w:rStyle w:val="Emphasis"/>
        </w:rPr>
        <w:t xml:space="preserve"> </w:t>
      </w:r>
      <w:r w:rsidRPr="00C11B20">
        <w:rPr>
          <w:rStyle w:val="StyleUnderline"/>
        </w:rPr>
        <w:t>than those that cooperate fully with federal i</w:t>
      </w:r>
      <w:r>
        <w:rPr>
          <w:rStyle w:val="StyleUnderline"/>
        </w:rPr>
        <w:t>mmigration enforcement efforts.</w:t>
      </w:r>
    </w:p>
    <w:p w:rsidR="00540D8E" w:rsidRPr="00C11B20" w:rsidRDefault="00540D8E" w:rsidP="00540D8E">
      <w:pPr>
        <w:rPr>
          <w:szCs w:val="16"/>
        </w:rPr>
      </w:pPr>
      <w:r w:rsidRPr="00C11B20">
        <w:rPr>
          <w:szCs w:val="16"/>
        </w:rPr>
        <w:t>Release of the study was moved up in a charged political environment in which President Donald Trump signed an executive order telling federal agencies to stop disbursing federal grant money to sanctuary cities.</w:t>
      </w:r>
    </w:p>
    <w:p w:rsidR="00540D8E" w:rsidRPr="00C11B20" w:rsidRDefault="00540D8E" w:rsidP="00540D8E">
      <w:pPr>
        <w:rPr>
          <w:u w:val="single"/>
        </w:rPr>
      </w:pPr>
      <w:r w:rsidRPr="00C11B20">
        <w:rPr>
          <w:rStyle w:val="StyleUnderline"/>
        </w:rPr>
        <w:t>The study by Professor Tom Wong compared sanctuary and non-sanctuary counties with similar populations.</w:t>
      </w:r>
      <w:r w:rsidRPr="00C11B20">
        <w:t xml:space="preserve"> Wong concluded that </w:t>
      </w:r>
      <w:r w:rsidRPr="00D0780D">
        <w:rPr>
          <w:rStyle w:val="StyleUnderline"/>
          <w:highlight w:val="cyan"/>
        </w:rPr>
        <w:t>increased deportations</w:t>
      </w:r>
      <w:r w:rsidRPr="00C11B20">
        <w:rPr>
          <w:rStyle w:val="StyleUnderline"/>
        </w:rPr>
        <w:t xml:space="preserve"> through local law enforcement can </w:t>
      </w:r>
      <w:r w:rsidRPr="00D0780D">
        <w:rPr>
          <w:rStyle w:val="StyleUnderline"/>
          <w:highlight w:val="cyan"/>
        </w:rPr>
        <w:t xml:space="preserve">affect the area's economy, </w:t>
      </w:r>
      <w:r w:rsidRPr="00D0780D">
        <w:rPr>
          <w:rStyle w:val="Emphasis"/>
          <w:highlight w:val="cyan"/>
        </w:rPr>
        <w:t>especially in rural counties with smaller populations</w:t>
      </w:r>
      <w:r w:rsidRPr="00D0780D">
        <w:rPr>
          <w:highlight w:val="cyan"/>
        </w:rPr>
        <w:t>.</w:t>
      </w:r>
      <w:r>
        <w:rPr>
          <w:rStyle w:val="StyleUnderline"/>
        </w:rPr>
        <w:t xml:space="preserve"> </w:t>
      </w:r>
    </w:p>
    <w:p w:rsidR="00540D8E" w:rsidRPr="00C11B20" w:rsidRDefault="00540D8E" w:rsidP="00540D8E">
      <w:r w:rsidRPr="00C11B20">
        <w:t>"If you imagine what might be going on in these rural counties, every deportation is going to be proportionately more impactful the smaller the population is," Wong said. "</w:t>
      </w:r>
      <w:r w:rsidRPr="00C11B20">
        <w:rPr>
          <w:rStyle w:val="StyleUnderline"/>
        </w:rPr>
        <w:t>Every deportation means a large dent in the local economy</w:t>
      </w:r>
      <w:r w:rsidRPr="00C11B20">
        <w:t>."</w:t>
      </w:r>
    </w:p>
    <w:p w:rsidR="00540D8E" w:rsidRPr="00C11B20" w:rsidRDefault="00540D8E" w:rsidP="00540D8E">
      <w:r w:rsidRPr="00C11B20">
        <w:rPr>
          <w:rStyle w:val="StyleUnderline"/>
        </w:rPr>
        <w:t xml:space="preserve">He </w:t>
      </w:r>
      <w:r w:rsidRPr="00D0780D">
        <w:rPr>
          <w:rStyle w:val="StyleUnderline"/>
          <w:highlight w:val="cyan"/>
        </w:rPr>
        <w:t>looked at</w:t>
      </w:r>
      <w:r w:rsidRPr="00C11B20">
        <w:rPr>
          <w:rStyle w:val="StyleUnderline"/>
        </w:rPr>
        <w:t xml:space="preserve"> economic </w:t>
      </w:r>
      <w:r w:rsidRPr="00D0780D">
        <w:rPr>
          <w:rStyle w:val="StyleUnderline"/>
          <w:highlight w:val="cyan"/>
        </w:rPr>
        <w:t>indicators such as</w:t>
      </w:r>
      <w:r w:rsidRPr="00C11B20">
        <w:rPr>
          <w:rStyle w:val="StyleUnderline"/>
        </w:rPr>
        <w:t xml:space="preserve"> </w:t>
      </w:r>
      <w:r w:rsidRPr="00C11B20">
        <w:rPr>
          <w:rStyle w:val="Emphasis"/>
        </w:rPr>
        <w:t xml:space="preserve">median </w:t>
      </w:r>
      <w:r w:rsidRPr="00D0780D">
        <w:rPr>
          <w:rStyle w:val="Emphasis"/>
          <w:highlight w:val="cyan"/>
        </w:rPr>
        <w:t>household income, poverty rate, use of public assistance and unemployment</w:t>
      </w:r>
      <w:r w:rsidRPr="00C11B20">
        <w:rPr>
          <w:rStyle w:val="StyleUnderline"/>
        </w:rPr>
        <w:t xml:space="preserve"> to measure economic strength</w:t>
      </w:r>
      <w:r w:rsidRPr="00C11B20">
        <w:t>.</w:t>
      </w:r>
    </w:p>
    <w:p w:rsidR="00540D8E" w:rsidRPr="00C11B20" w:rsidRDefault="00540D8E" w:rsidP="00540D8E">
      <w:r w:rsidRPr="00C11B20">
        <w:t xml:space="preserve">Wong's analysis found that </w:t>
      </w:r>
      <w:r w:rsidRPr="00C11B20">
        <w:rPr>
          <w:rStyle w:val="StyleUnderline"/>
        </w:rPr>
        <w:t>the percentage of children under 18 in households that receive public assistance was 4.9 percent lower, on average, in sanctuary counties</w:t>
      </w:r>
      <w:r w:rsidRPr="00C11B20">
        <w:t>.</w:t>
      </w:r>
    </w:p>
    <w:p w:rsidR="00540D8E" w:rsidRPr="00C11B20" w:rsidRDefault="00540D8E" w:rsidP="00540D8E">
      <w:r w:rsidRPr="00C11B20">
        <w:t xml:space="preserve">Wong said </w:t>
      </w:r>
      <w:r w:rsidRPr="00C11B20">
        <w:rPr>
          <w:rStyle w:val="StyleUnderline"/>
        </w:rPr>
        <w:t xml:space="preserve">notably </w:t>
      </w:r>
      <w:r w:rsidRPr="00D0780D">
        <w:rPr>
          <w:rStyle w:val="StyleUnderline"/>
          <w:highlight w:val="cyan"/>
        </w:rPr>
        <w:t>higher use of public benefits could reflect the struggle of mixed status families whose breadwinners have been deported</w:t>
      </w:r>
      <w:r w:rsidRPr="00C11B20">
        <w:rPr>
          <w:rStyle w:val="StyleUnderline"/>
        </w:rPr>
        <w:t xml:space="preserve"> and whose U.S. citizen children qualify for aid</w:t>
      </w:r>
      <w:r w:rsidRPr="00C11B20">
        <w:t>.</w:t>
      </w:r>
    </w:p>
    <w:p w:rsidR="00540D8E" w:rsidRPr="00C11B20" w:rsidRDefault="00540D8E" w:rsidP="00540D8E">
      <w:r w:rsidRPr="00C11B20">
        <w:t>"When you're engaged in mass deportation efforts or aggressive deportation efforts, and when those efforts are separating families and particularly the breadwinners of families, we know what the moral implication and human implication of that are," Wong said. "</w:t>
      </w:r>
      <w:r w:rsidRPr="00C11B20">
        <w:rPr>
          <w:rStyle w:val="Emphasis"/>
        </w:rPr>
        <w:t>Deporting the breadwinner</w:t>
      </w:r>
      <w:r w:rsidRPr="00C11B20">
        <w:t xml:space="preserve"> also </w:t>
      </w:r>
      <w:r w:rsidRPr="00C11B20">
        <w:rPr>
          <w:rStyle w:val="Emphasis"/>
        </w:rPr>
        <w:t>leaves the family more economically vulnerable</w:t>
      </w:r>
      <w:r w:rsidRPr="00C11B20">
        <w:t>."</w:t>
      </w:r>
    </w:p>
    <w:p w:rsidR="00540D8E" w:rsidRPr="00C11B20" w:rsidRDefault="00540D8E" w:rsidP="00540D8E">
      <w:r w:rsidRPr="00C11B20">
        <w:t xml:space="preserve">He also found that </w:t>
      </w:r>
      <w:r w:rsidRPr="00C11B20">
        <w:rPr>
          <w:rStyle w:val="StyleUnderline"/>
        </w:rPr>
        <w:t>median household income is, on average, $4,350 higher in sanctuary counties</w:t>
      </w:r>
      <w:r w:rsidRPr="00C11B20">
        <w:t>. The median household income for sanctuary counties was $46,515 and the median household income for nonsanctuary counties was $42,162.</w:t>
      </w:r>
    </w:p>
    <w:p w:rsidR="00540D8E" w:rsidRPr="00C11B20" w:rsidRDefault="00540D8E" w:rsidP="00540D8E">
      <w:pPr>
        <w:rPr>
          <w:szCs w:val="16"/>
        </w:rPr>
      </w:pPr>
      <w:r w:rsidRPr="00C11B20">
        <w:rPr>
          <w:szCs w:val="16"/>
        </w:rPr>
        <w:t>San Diego County's median household income was $64,309.</w:t>
      </w:r>
    </w:p>
    <w:p w:rsidR="00867C75" w:rsidRDefault="00867C75" w:rsidP="00867C75"/>
    <w:p w:rsidR="00F71A7D" w:rsidRDefault="00F71A7D" w:rsidP="00E17E29">
      <w:pPr>
        <w:pStyle w:val="Heading2"/>
      </w:pPr>
      <w:r>
        <w:t>Citizenship</w:t>
      </w:r>
      <w:r w:rsidR="004E28E1">
        <w:t xml:space="preserve"> Module</w:t>
      </w:r>
    </w:p>
    <w:p w:rsidR="00F71A7D" w:rsidRDefault="004E28E1" w:rsidP="00F71A7D">
      <w:pPr>
        <w:pStyle w:val="Heading3"/>
      </w:pPr>
      <w:r>
        <w:t>1NC — State Citizenship Module</w:t>
      </w:r>
    </w:p>
    <w:p w:rsidR="00E272E2" w:rsidRDefault="00F71A7D" w:rsidP="00F71A7D">
      <w:pPr>
        <w:pStyle w:val="Heading4"/>
      </w:pPr>
      <w:r>
        <w:t>The fifty states and relevant sub federal territories should establish state citizenship policies for all residents of a state regardless of federa</w:t>
      </w:r>
      <w:r w:rsidR="00E272E2">
        <w:t>l immigration status, including:</w:t>
      </w:r>
    </w:p>
    <w:p w:rsidR="00E272E2" w:rsidRDefault="00F71A7D" w:rsidP="00E272E2">
      <w:pPr>
        <w:pStyle w:val="Heading4"/>
        <w:numPr>
          <w:ilvl w:val="0"/>
          <w:numId w:val="15"/>
        </w:numPr>
      </w:pPr>
      <w:r>
        <w:t xml:space="preserve">state political rights, </w:t>
      </w:r>
    </w:p>
    <w:p w:rsidR="00E272E2" w:rsidRDefault="00F71A7D" w:rsidP="00E272E2">
      <w:pPr>
        <w:pStyle w:val="Heading4"/>
        <w:numPr>
          <w:ilvl w:val="0"/>
          <w:numId w:val="15"/>
        </w:numPr>
      </w:pPr>
      <w:r>
        <w:t xml:space="preserve">rights of access to public programs and benefits, and </w:t>
      </w:r>
    </w:p>
    <w:p w:rsidR="00F71A7D" w:rsidRDefault="00F71A7D" w:rsidP="00E272E2">
      <w:pPr>
        <w:pStyle w:val="Heading4"/>
        <w:numPr>
          <w:ilvl w:val="0"/>
          <w:numId w:val="15"/>
        </w:numPr>
      </w:pPr>
      <w:r>
        <w:t>rights to protection against mistreatment.</w:t>
      </w:r>
    </w:p>
    <w:p w:rsidR="00E272E2" w:rsidRPr="00E272E2" w:rsidRDefault="00E272E2" w:rsidP="00E272E2"/>
    <w:p w:rsidR="00F71A7D" w:rsidRPr="005C039E" w:rsidRDefault="00F71A7D" w:rsidP="00F71A7D">
      <w:pPr>
        <w:pStyle w:val="Heading4"/>
      </w:pPr>
      <w:r>
        <w:t xml:space="preserve">States solves </w:t>
      </w:r>
      <w:r>
        <w:rPr>
          <w:u w:val="single"/>
        </w:rPr>
        <w:t>the case</w:t>
      </w:r>
      <w:r>
        <w:t xml:space="preserve">---it provides a </w:t>
      </w:r>
      <w:r>
        <w:rPr>
          <w:u w:val="single"/>
        </w:rPr>
        <w:t>whole host</w:t>
      </w:r>
      <w:r>
        <w:t xml:space="preserve"> of rights resulting in aggregate increases in economic wellbeing,</w:t>
      </w:r>
      <w:r w:rsidRPr="00AA352F">
        <w:t xml:space="preserve"> isn’t </w:t>
      </w:r>
      <w:r>
        <w:t xml:space="preserve">preempted, and causes </w:t>
      </w:r>
      <w:r>
        <w:rPr>
          <w:u w:val="single"/>
        </w:rPr>
        <w:t>federal</w:t>
      </w:r>
      <w:r>
        <w:t xml:space="preserve"> follow-on</w:t>
      </w:r>
    </w:p>
    <w:p w:rsidR="00F71A7D" w:rsidRDefault="00F71A7D" w:rsidP="00F71A7D">
      <w:r w:rsidRPr="00B80DE0">
        <w:rPr>
          <w:rStyle w:val="Style13ptBold"/>
        </w:rPr>
        <w:t>Markowitz 15</w:t>
      </w:r>
      <w:r>
        <w:t xml:space="preserve"> — Peter L. Markowitz, Associate Clinical Professor of Law, Benjamin N. Cardozo School of Law, “Undocumented No More: The Power of State Citizenship” Stanford Law Review, Volume 67, Page 869, Accessed via Lexis Nexis, Access Provided by the University of Minnesota</w:t>
      </w:r>
    </w:p>
    <w:p w:rsidR="00F71A7D" w:rsidRPr="00553B50" w:rsidRDefault="00F71A7D" w:rsidP="00F71A7D">
      <w:pPr>
        <w:rPr>
          <w:sz w:val="16"/>
        </w:rPr>
      </w:pPr>
      <w:r w:rsidRPr="00AA352F">
        <w:rPr>
          <w:rStyle w:val="StyleUnderline"/>
        </w:rPr>
        <w:t xml:space="preserve">While </w:t>
      </w:r>
      <w:r w:rsidRPr="003869A5">
        <w:rPr>
          <w:rStyle w:val="StyleUnderline"/>
          <w:highlight w:val="yellow"/>
        </w:rPr>
        <w:t xml:space="preserve">an </w:t>
      </w:r>
      <w:r w:rsidRPr="003869A5">
        <w:rPr>
          <w:rStyle w:val="Emphasis"/>
          <w:highlight w:val="yellow"/>
        </w:rPr>
        <w:t>important body</w:t>
      </w:r>
      <w:r w:rsidRPr="003869A5">
        <w:rPr>
          <w:rStyle w:val="StyleUnderline"/>
          <w:highlight w:val="yellow"/>
        </w:rPr>
        <w:t xml:space="preserve"> of scholarship</w:t>
      </w:r>
      <w:r w:rsidRPr="00AA352F">
        <w:rPr>
          <w:rStyle w:val="StyleUnderline"/>
        </w:rPr>
        <w:t xml:space="preserve"> has </w:t>
      </w:r>
      <w:r w:rsidRPr="003869A5">
        <w:rPr>
          <w:rStyle w:val="StyleUnderline"/>
          <w:highlight w:val="yellow"/>
        </w:rPr>
        <w:t xml:space="preserve">chronicled the </w:t>
      </w:r>
      <w:r w:rsidRPr="003869A5">
        <w:rPr>
          <w:rStyle w:val="Emphasis"/>
          <w:highlight w:val="yellow"/>
        </w:rPr>
        <w:t>new role that states are playing</w:t>
      </w:r>
      <w:r w:rsidRPr="00AA352F">
        <w:rPr>
          <w:rStyle w:val="StyleUnderline"/>
        </w:rPr>
        <w:t xml:space="preserve"> in immigration matters</w:t>
      </w:r>
      <w:r w:rsidRPr="00553B50">
        <w:rPr>
          <w:sz w:val="16"/>
        </w:rPr>
        <w:t xml:space="preserve">,20 integrationist immigration scholars have yet to fully investigate the outer boundaries of state power to regulate in the immigration arena—in particular, </w:t>
      </w:r>
      <w:r w:rsidRPr="00AA352F">
        <w:rPr>
          <w:rStyle w:val="StyleUnderline"/>
        </w:rPr>
        <w:t xml:space="preserve">the power of states </w:t>
      </w:r>
      <w:r w:rsidRPr="003869A5">
        <w:rPr>
          <w:rStyle w:val="StyleUnderline"/>
          <w:highlight w:val="yellow"/>
        </w:rPr>
        <w:t xml:space="preserve">to </w:t>
      </w:r>
      <w:r w:rsidRPr="003869A5">
        <w:rPr>
          <w:rStyle w:val="Emphasis"/>
          <w:highlight w:val="yellow"/>
        </w:rPr>
        <w:t>define their own citizenry</w:t>
      </w:r>
      <w:r w:rsidRPr="00AA352F">
        <w:rPr>
          <w:rStyle w:val="StyleUnderline"/>
        </w:rPr>
        <w:t>.</w:t>
      </w:r>
      <w:r w:rsidRPr="00553B50">
        <w:rPr>
          <w:sz w:val="16"/>
        </w:rPr>
        <w:t xml:space="preserve">21 There is, of course, an extraordinarily robust, indeed vast, scholarship on the concept of citizenship spanning a wide variety of disciplines.22 There is a more focused literature regarding </w:t>
      </w:r>
      <w:r w:rsidRPr="00AA352F">
        <w:rPr>
          <w:rStyle w:val="StyleUnderline"/>
        </w:rPr>
        <w:t xml:space="preserve">the nature of </w:t>
      </w:r>
      <w:r w:rsidRPr="00AA352F">
        <w:rPr>
          <w:rStyle w:val="Emphasis"/>
        </w:rPr>
        <w:t>state citizenship</w:t>
      </w:r>
      <w:r w:rsidRPr="00AA352F">
        <w:rPr>
          <w:rStyle w:val="StyleUnderline"/>
        </w:rPr>
        <w:t xml:space="preserve"> and</w:t>
      </w:r>
      <w:r>
        <w:rPr>
          <w:rStyle w:val="StyleUnderline"/>
        </w:rPr>
        <w:t xml:space="preserve"> </w:t>
      </w:r>
      <w:r w:rsidRPr="00AA352F">
        <w:rPr>
          <w:rStyle w:val="StyleUnderline"/>
        </w:rPr>
        <w:t xml:space="preserve">the Fourteenth Amendment’s </w:t>
      </w:r>
      <w:r w:rsidRPr="00AA352F">
        <w:rPr>
          <w:rStyle w:val="Emphasis"/>
        </w:rPr>
        <w:t>prohibitions</w:t>
      </w:r>
      <w:r w:rsidRPr="00AA352F">
        <w:rPr>
          <w:rStyle w:val="StyleUnderline"/>
        </w:rPr>
        <w:t xml:space="preserve"> against restrictive definitions of </w:t>
      </w:r>
      <w:r w:rsidRPr="00AA352F">
        <w:rPr>
          <w:rStyle w:val="Emphasis"/>
        </w:rPr>
        <w:t>state</w:t>
      </w:r>
      <w:r>
        <w:rPr>
          <w:rStyle w:val="Emphasis"/>
        </w:rPr>
        <w:t xml:space="preserve"> </w:t>
      </w:r>
      <w:r w:rsidRPr="00AA352F">
        <w:rPr>
          <w:rStyle w:val="Emphasis"/>
        </w:rPr>
        <w:t>citizenship</w:t>
      </w:r>
      <w:r w:rsidRPr="00AA352F">
        <w:rPr>
          <w:rStyle w:val="StyleUnderline"/>
        </w:rPr>
        <w:t>.</w:t>
      </w:r>
      <w:r w:rsidRPr="00553B50">
        <w:rPr>
          <w:sz w:val="16"/>
        </w:rPr>
        <w:t xml:space="preserve">23 But </w:t>
      </w:r>
      <w:r w:rsidRPr="003869A5">
        <w:rPr>
          <w:rStyle w:val="StyleUnderline"/>
          <w:highlight w:val="yellow"/>
        </w:rPr>
        <w:t xml:space="preserve">there is virtually no modern scholarship that explores </w:t>
      </w:r>
      <w:r w:rsidRPr="003869A5">
        <w:rPr>
          <w:rStyle w:val="Emphasis"/>
          <w:highlight w:val="yellow"/>
        </w:rPr>
        <w:t>the power of states</w:t>
      </w:r>
      <w:r w:rsidRPr="003869A5">
        <w:rPr>
          <w:rStyle w:val="StyleUnderline"/>
          <w:highlight w:val="yellow"/>
        </w:rPr>
        <w:t xml:space="preserve"> to</w:t>
      </w:r>
      <w:r w:rsidRPr="00AA352F">
        <w:rPr>
          <w:rStyle w:val="StyleUnderline"/>
        </w:rPr>
        <w:t xml:space="preserve"> advance inclusive </w:t>
      </w:r>
      <w:r w:rsidRPr="00AA352F">
        <w:rPr>
          <w:rStyle w:val="Emphasis"/>
        </w:rPr>
        <w:t>constructions of state citizenship</w:t>
      </w:r>
      <w:r w:rsidRPr="00553B50">
        <w:rPr>
          <w:sz w:val="16"/>
        </w:rPr>
        <w:t>—</w:t>
      </w:r>
      <w:r w:rsidRPr="00AA352F">
        <w:rPr>
          <w:rStyle w:val="StyleUnderline"/>
        </w:rPr>
        <w:t xml:space="preserve">to </w:t>
      </w:r>
      <w:r w:rsidRPr="003869A5">
        <w:rPr>
          <w:rStyle w:val="StyleUnderline"/>
          <w:highlight w:val="yellow"/>
        </w:rPr>
        <w:t xml:space="preserve">extend state citizenship </w:t>
      </w:r>
      <w:r w:rsidRPr="003869A5">
        <w:rPr>
          <w:rStyle w:val="Emphasis"/>
          <w:highlight w:val="yellow"/>
        </w:rPr>
        <w:t>more broadly</w:t>
      </w:r>
      <w:r w:rsidRPr="003869A5">
        <w:rPr>
          <w:rStyle w:val="StyleUnderline"/>
          <w:highlight w:val="yellow"/>
        </w:rPr>
        <w:t xml:space="preserve"> than the </w:t>
      </w:r>
      <w:r w:rsidRPr="003869A5">
        <w:rPr>
          <w:rStyle w:val="Emphasis"/>
          <w:highlight w:val="yellow"/>
        </w:rPr>
        <w:t>federal government</w:t>
      </w:r>
      <w:r w:rsidRPr="003869A5">
        <w:rPr>
          <w:rStyle w:val="StyleUnderline"/>
          <w:highlight w:val="yellow"/>
        </w:rPr>
        <w:t>.</w:t>
      </w:r>
      <w:r w:rsidRPr="00553B50">
        <w:rPr>
          <w:sz w:val="16"/>
        </w:rPr>
        <w:t xml:space="preserve">24 </w:t>
      </w:r>
      <w:r w:rsidRPr="00AA352F">
        <w:rPr>
          <w:rStyle w:val="StyleUnderline"/>
        </w:rPr>
        <w:t>This Article</w:t>
      </w:r>
      <w:r>
        <w:rPr>
          <w:rStyle w:val="StyleUnderline"/>
        </w:rPr>
        <w:t xml:space="preserve"> </w:t>
      </w:r>
      <w:r w:rsidRPr="00AA352F">
        <w:rPr>
          <w:rStyle w:val="StyleUnderline"/>
        </w:rPr>
        <w:t xml:space="preserve">seeks to </w:t>
      </w:r>
      <w:r w:rsidRPr="00AA352F">
        <w:rPr>
          <w:rStyle w:val="Emphasis"/>
        </w:rPr>
        <w:t>begin filling that void</w:t>
      </w:r>
      <w:r w:rsidRPr="00AA352F">
        <w:rPr>
          <w:rStyle w:val="StyleUnderline"/>
        </w:rPr>
        <w:t>.</w:t>
      </w:r>
      <w:r>
        <w:rPr>
          <w:rStyle w:val="StyleUnderline"/>
        </w:rPr>
        <w:t xml:space="preserve"> </w:t>
      </w:r>
      <w:r w:rsidRPr="00553B50">
        <w:rPr>
          <w:sz w:val="16"/>
        </w:rPr>
        <w:t xml:space="preserve">The first effort to enact an inclusive citizenship scheme of the type discussed in this Article is currently underway in the State of New York.25 This author has played a primary role in shaping a bill that would grant New York state citizenship to certain undocumented immigrants. </w:t>
      </w:r>
      <w:r w:rsidRPr="00AA352F">
        <w:rPr>
          <w:rStyle w:val="StyleUnderline"/>
        </w:rPr>
        <w:t xml:space="preserve">If </w:t>
      </w:r>
      <w:r w:rsidRPr="00AA352F">
        <w:rPr>
          <w:rStyle w:val="Emphasis"/>
        </w:rPr>
        <w:t>enacted into law</w:t>
      </w:r>
      <w:r w:rsidRPr="00AA352F">
        <w:rPr>
          <w:rStyle w:val="StyleUnderline"/>
        </w:rPr>
        <w:t>, the</w:t>
      </w:r>
      <w:r>
        <w:rPr>
          <w:rStyle w:val="StyleUnderline"/>
        </w:rPr>
        <w:t xml:space="preserve"> </w:t>
      </w:r>
      <w:r w:rsidRPr="003869A5">
        <w:rPr>
          <w:rStyle w:val="StyleUnderline"/>
          <w:highlight w:val="yellow"/>
        </w:rPr>
        <w:t xml:space="preserve">rights that accompany </w:t>
      </w:r>
      <w:r w:rsidRPr="003869A5">
        <w:rPr>
          <w:rStyle w:val="Emphasis"/>
          <w:highlight w:val="yellow"/>
        </w:rPr>
        <w:t>state citizenship</w:t>
      </w:r>
      <w:r w:rsidRPr="00AA352F">
        <w:rPr>
          <w:rStyle w:val="StyleUnderline"/>
        </w:rPr>
        <w:t xml:space="preserve"> would </w:t>
      </w:r>
      <w:r w:rsidRPr="003869A5">
        <w:rPr>
          <w:rStyle w:val="StyleUnderline"/>
          <w:highlight w:val="yellow"/>
        </w:rPr>
        <w:t xml:space="preserve">fall into three categories: </w:t>
      </w:r>
      <w:r w:rsidRPr="003869A5">
        <w:rPr>
          <w:rStyle w:val="Emphasis"/>
          <w:highlight w:val="yellow"/>
        </w:rPr>
        <w:t>state political rights</w:t>
      </w:r>
      <w:r w:rsidRPr="00553B50">
        <w:rPr>
          <w:sz w:val="16"/>
        </w:rPr>
        <w:t xml:space="preserve"> (for example, voting); </w:t>
      </w:r>
      <w:r w:rsidRPr="00AA352F">
        <w:rPr>
          <w:rStyle w:val="StyleUnderline"/>
        </w:rPr>
        <w:t xml:space="preserve">rights of </w:t>
      </w:r>
      <w:r w:rsidRPr="003869A5">
        <w:rPr>
          <w:rStyle w:val="StyleUnderline"/>
          <w:highlight w:val="yellow"/>
        </w:rPr>
        <w:t>access to</w:t>
      </w:r>
      <w:r w:rsidRPr="00AA352F">
        <w:rPr>
          <w:rStyle w:val="StyleUnderline"/>
        </w:rPr>
        <w:t xml:space="preserve"> state </w:t>
      </w:r>
      <w:r w:rsidRPr="003869A5">
        <w:rPr>
          <w:rStyle w:val="Emphasis"/>
          <w:highlight w:val="yellow"/>
        </w:rPr>
        <w:t>public programs and benefits</w:t>
      </w:r>
      <w:r w:rsidRPr="00553B50">
        <w:rPr>
          <w:sz w:val="16"/>
        </w:rPr>
        <w:t xml:space="preserve"> (for example, public health care programs, in-state tuition, and driver’s licenses); </w:t>
      </w:r>
      <w:r w:rsidRPr="003869A5">
        <w:rPr>
          <w:rStyle w:val="StyleUnderline"/>
          <w:highlight w:val="yellow"/>
        </w:rPr>
        <w:t xml:space="preserve">and rights to </w:t>
      </w:r>
      <w:r w:rsidRPr="003869A5">
        <w:rPr>
          <w:rStyle w:val="Emphasis"/>
          <w:highlight w:val="yellow"/>
        </w:rPr>
        <w:t>protection against mistreatment</w:t>
      </w:r>
      <w:r w:rsidRPr="00553B50">
        <w:rPr>
          <w:sz w:val="16"/>
        </w:rPr>
        <w:t xml:space="preserve"> (for example, protection under antidiscrimination statutes). The contemplated state citizenship scheme would not purport to confer national American citizenship, nor would it necessarily insulate state citizens from deportation. Although other states have yet to follow suit, the nascent New York effort provides a useful example through which to explore the boundaries and utility of state power in the immigration realm. This Article argues not only that </w:t>
      </w:r>
      <w:r w:rsidRPr="003869A5">
        <w:rPr>
          <w:rStyle w:val="StyleUnderline"/>
          <w:highlight w:val="yellow"/>
        </w:rPr>
        <w:t xml:space="preserve">states have the power to </w:t>
      </w:r>
      <w:r w:rsidRPr="003869A5">
        <w:rPr>
          <w:rStyle w:val="Emphasis"/>
          <w:highlight w:val="yellow"/>
        </w:rPr>
        <w:t>grant citizenship</w:t>
      </w:r>
      <w:r w:rsidRPr="003869A5">
        <w:rPr>
          <w:rStyle w:val="StyleUnderline"/>
          <w:highlight w:val="yellow"/>
        </w:rPr>
        <w:t xml:space="preserve"> to </w:t>
      </w:r>
      <w:r w:rsidRPr="003869A5">
        <w:rPr>
          <w:rStyle w:val="Emphasis"/>
          <w:highlight w:val="yellow"/>
        </w:rPr>
        <w:t>undocumented immigrants</w:t>
      </w:r>
      <w:r w:rsidRPr="00AA352F">
        <w:rPr>
          <w:rStyle w:val="StyleUnderline"/>
        </w:rPr>
        <w:t xml:space="preserve">, but also that </w:t>
      </w:r>
      <w:r w:rsidRPr="003869A5">
        <w:rPr>
          <w:rStyle w:val="StyleUnderline"/>
          <w:highlight w:val="yellow"/>
        </w:rPr>
        <w:t>a movement</w:t>
      </w:r>
      <w:r w:rsidRPr="00AA352F">
        <w:rPr>
          <w:rStyle w:val="StyleUnderline"/>
        </w:rPr>
        <w:t xml:space="preserve"> among </w:t>
      </w:r>
      <w:r w:rsidRPr="00AA352F">
        <w:rPr>
          <w:rStyle w:val="Emphasis"/>
        </w:rPr>
        <w:t>integrationist</w:t>
      </w:r>
      <w:r>
        <w:rPr>
          <w:rStyle w:val="Emphasis"/>
        </w:rPr>
        <w:t xml:space="preserve"> </w:t>
      </w:r>
      <w:r w:rsidRPr="00AA352F">
        <w:rPr>
          <w:rStyle w:val="Emphasis"/>
        </w:rPr>
        <w:t>states</w:t>
      </w:r>
      <w:r w:rsidRPr="00AA352F">
        <w:rPr>
          <w:rStyle w:val="StyleUnderline"/>
        </w:rPr>
        <w:t xml:space="preserve"> </w:t>
      </w:r>
      <w:r w:rsidRPr="003869A5">
        <w:rPr>
          <w:rStyle w:val="StyleUnderline"/>
          <w:highlight w:val="yellow"/>
        </w:rPr>
        <w:t xml:space="preserve">to exercise this power is </w:t>
      </w:r>
      <w:r w:rsidRPr="003869A5">
        <w:rPr>
          <w:rStyle w:val="Emphasis"/>
          <w:highlight w:val="yellow"/>
        </w:rPr>
        <w:t>normatively desirable</w:t>
      </w:r>
      <w:r w:rsidRPr="00AA352F">
        <w:rPr>
          <w:rStyle w:val="StyleUnderline"/>
        </w:rPr>
        <w:t xml:space="preserve">. The contemplated </w:t>
      </w:r>
      <w:r w:rsidRPr="003869A5">
        <w:rPr>
          <w:rStyle w:val="StyleUnderline"/>
          <w:highlight w:val="yellow"/>
        </w:rPr>
        <w:t>state citizenship</w:t>
      </w:r>
      <w:r w:rsidRPr="00AA352F">
        <w:rPr>
          <w:rStyle w:val="StyleUnderline"/>
        </w:rPr>
        <w:t xml:space="preserve"> schemes </w:t>
      </w:r>
      <w:r w:rsidRPr="003869A5">
        <w:rPr>
          <w:rStyle w:val="StyleUnderline"/>
          <w:highlight w:val="yellow"/>
        </w:rPr>
        <w:t>would assist with</w:t>
      </w:r>
      <w:r w:rsidRPr="00AA352F">
        <w:rPr>
          <w:rStyle w:val="StyleUnderline"/>
        </w:rPr>
        <w:t xml:space="preserve"> the </w:t>
      </w:r>
      <w:r w:rsidRPr="003869A5">
        <w:rPr>
          <w:rStyle w:val="StyleUnderline"/>
          <w:highlight w:val="yellow"/>
        </w:rPr>
        <w:t xml:space="preserve">integration of </w:t>
      </w:r>
      <w:r w:rsidRPr="003869A5">
        <w:rPr>
          <w:rStyle w:val="Emphasis"/>
          <w:highlight w:val="yellow"/>
        </w:rPr>
        <w:t>undocumented immigrants</w:t>
      </w:r>
      <w:r w:rsidRPr="00AA352F">
        <w:rPr>
          <w:rStyle w:val="StyleUnderline"/>
        </w:rPr>
        <w:t>,</w:t>
      </w:r>
      <w:r>
        <w:rPr>
          <w:rStyle w:val="StyleUnderline"/>
        </w:rPr>
        <w:t xml:space="preserve"> </w:t>
      </w:r>
      <w:r w:rsidRPr="00AA352F">
        <w:rPr>
          <w:rStyle w:val="StyleUnderline"/>
        </w:rPr>
        <w:t xml:space="preserve">thereby </w:t>
      </w:r>
      <w:r w:rsidRPr="003869A5">
        <w:rPr>
          <w:rStyle w:val="StyleUnderline"/>
          <w:highlight w:val="yellow"/>
        </w:rPr>
        <w:t xml:space="preserve">helping to </w:t>
      </w:r>
      <w:r w:rsidRPr="003869A5">
        <w:rPr>
          <w:rStyle w:val="Emphasis"/>
          <w:highlight w:val="yellow"/>
        </w:rPr>
        <w:t>stabilize families</w:t>
      </w:r>
      <w:r w:rsidRPr="003869A5">
        <w:rPr>
          <w:rStyle w:val="StyleUnderline"/>
          <w:highlight w:val="yellow"/>
        </w:rPr>
        <w:t xml:space="preserve"> and encourage</w:t>
      </w:r>
      <w:r w:rsidRPr="00AA352F">
        <w:rPr>
          <w:rStyle w:val="StyleUnderline"/>
        </w:rPr>
        <w:t xml:space="preserve"> </w:t>
      </w:r>
      <w:r w:rsidRPr="00AA352F">
        <w:rPr>
          <w:rStyle w:val="Emphasis"/>
        </w:rPr>
        <w:t xml:space="preserve">healthy </w:t>
      </w:r>
      <w:r w:rsidRPr="003869A5">
        <w:rPr>
          <w:rStyle w:val="Emphasis"/>
          <w:highlight w:val="yellow"/>
        </w:rPr>
        <w:t>economic activity</w:t>
      </w:r>
      <w:r w:rsidRPr="00AA352F">
        <w:rPr>
          <w:rStyle w:val="StyleUnderline"/>
        </w:rPr>
        <w:t>.</w:t>
      </w:r>
      <w:r w:rsidRPr="00553B50">
        <w:rPr>
          <w:sz w:val="16"/>
        </w:rPr>
        <w:t xml:space="preserve"> Perhaps more importantly, </w:t>
      </w:r>
      <w:r w:rsidRPr="003869A5">
        <w:rPr>
          <w:rStyle w:val="StyleUnderline"/>
          <w:highlight w:val="yellow"/>
        </w:rPr>
        <w:t xml:space="preserve">such a movement could </w:t>
      </w:r>
      <w:r w:rsidRPr="003869A5">
        <w:rPr>
          <w:rStyle w:val="Emphasis"/>
          <w:highlight w:val="yellow"/>
        </w:rPr>
        <w:t>powerfully reorient</w:t>
      </w:r>
      <w:r w:rsidRPr="003869A5">
        <w:rPr>
          <w:rStyle w:val="StyleUnderline"/>
          <w:highlight w:val="yellow"/>
        </w:rPr>
        <w:t xml:space="preserve"> our </w:t>
      </w:r>
      <w:r w:rsidRPr="003869A5">
        <w:rPr>
          <w:rStyle w:val="Emphasis"/>
          <w:highlight w:val="yellow"/>
        </w:rPr>
        <w:t>national immigration</w:t>
      </w:r>
      <w:r w:rsidRPr="003869A5">
        <w:rPr>
          <w:rStyle w:val="StyleUnderline"/>
          <w:highlight w:val="yellow"/>
        </w:rPr>
        <w:t xml:space="preserve"> discourse around more</w:t>
      </w:r>
      <w:r w:rsidRPr="00AA352F">
        <w:rPr>
          <w:rStyle w:val="StyleUnderline"/>
        </w:rPr>
        <w:t xml:space="preserve"> </w:t>
      </w:r>
      <w:r w:rsidRPr="00AA352F">
        <w:rPr>
          <w:rStyle w:val="Emphasis"/>
        </w:rPr>
        <w:t xml:space="preserve">accurate and </w:t>
      </w:r>
      <w:r w:rsidRPr="003869A5">
        <w:rPr>
          <w:rStyle w:val="Emphasis"/>
          <w:highlight w:val="yellow"/>
        </w:rPr>
        <w:t>productive themes</w:t>
      </w:r>
      <w:r w:rsidRPr="00553B50">
        <w:rPr>
          <w:sz w:val="16"/>
        </w:rPr>
        <w:t xml:space="preserve">—such as democracy, family, and economic vitality. This reorientation could, in turn, move us closer to eventual federal reform. With the increasingly intransigent gridlock that characterizes the federal legislative system, states are assuming a new role in national policymaking. In the movements for marriage equality and legalization of medical marijuana, for example, states have moved policy where Congress could not.26 By developing innovative solutions to national problems—acting as policymaking laboratories27 in the best sense—states are increasingly the engines that drive progressive national political changes. </w:t>
      </w:r>
      <w:r w:rsidRPr="00B80DE0">
        <w:rPr>
          <w:rStyle w:val="StyleUnderline"/>
        </w:rPr>
        <w:t xml:space="preserve">The effort to enact </w:t>
      </w:r>
      <w:r w:rsidRPr="003869A5">
        <w:rPr>
          <w:rStyle w:val="Emphasis"/>
          <w:highlight w:val="yellow"/>
        </w:rPr>
        <w:t>inclusive state citizenship</w:t>
      </w:r>
      <w:r>
        <w:rPr>
          <w:rStyle w:val="Emphasis"/>
        </w:rPr>
        <w:t xml:space="preserve"> </w:t>
      </w:r>
      <w:r w:rsidRPr="00B80DE0">
        <w:rPr>
          <w:rStyle w:val="Emphasis"/>
        </w:rPr>
        <w:t>schemes</w:t>
      </w:r>
      <w:r w:rsidRPr="00553B50">
        <w:rPr>
          <w:sz w:val="16"/>
        </w:rPr>
        <w:t xml:space="preserve">, should it gain political traction, </w:t>
      </w:r>
      <w:r w:rsidRPr="003869A5">
        <w:rPr>
          <w:rStyle w:val="StyleUnderline"/>
          <w:highlight w:val="yellow"/>
        </w:rPr>
        <w:t xml:space="preserve">has similar potential to drive </w:t>
      </w:r>
      <w:r w:rsidRPr="003869A5">
        <w:rPr>
          <w:rStyle w:val="Emphasis"/>
          <w:highlight w:val="yellow"/>
        </w:rPr>
        <w:t>progressive national policy</w:t>
      </w:r>
      <w:r w:rsidRPr="00553B50">
        <w:rPr>
          <w:sz w:val="16"/>
        </w:rPr>
        <w:t xml:space="preserve">. Indeed, </w:t>
      </w:r>
      <w:r w:rsidRPr="003869A5">
        <w:rPr>
          <w:rStyle w:val="StyleUnderline"/>
          <w:highlight w:val="yellow"/>
        </w:rPr>
        <w:t>if integrationists aim to</w:t>
      </w:r>
      <w:r w:rsidRPr="00B80DE0">
        <w:rPr>
          <w:rStyle w:val="StyleUnderline"/>
        </w:rPr>
        <w:t xml:space="preserve"> leverage </w:t>
      </w:r>
      <w:r w:rsidRPr="00B80DE0">
        <w:rPr>
          <w:rStyle w:val="Emphasis"/>
        </w:rPr>
        <w:t>state power to reorient</w:t>
      </w:r>
      <w:r>
        <w:rPr>
          <w:rStyle w:val="Emphasis"/>
        </w:rPr>
        <w:t xml:space="preserve"> </w:t>
      </w:r>
      <w:r w:rsidRPr="00B80DE0">
        <w:rPr>
          <w:rStyle w:val="Emphasis"/>
        </w:rPr>
        <w:t>our national discourse</w:t>
      </w:r>
      <w:r w:rsidRPr="00553B50">
        <w:rPr>
          <w:sz w:val="16"/>
        </w:rPr>
        <w:t xml:space="preserve"> on immigration, </w:t>
      </w:r>
      <w:r w:rsidRPr="003869A5">
        <w:rPr>
          <w:rStyle w:val="StyleUnderline"/>
          <w:highlight w:val="yellow"/>
        </w:rPr>
        <w:t>express</w:t>
      </w:r>
      <w:r w:rsidRPr="00B80DE0">
        <w:rPr>
          <w:rStyle w:val="StyleUnderline"/>
        </w:rPr>
        <w:t xml:space="preserve"> in the most powerful</w:t>
      </w:r>
      <w:r>
        <w:rPr>
          <w:rStyle w:val="StyleUnderline"/>
        </w:rPr>
        <w:t xml:space="preserve"> </w:t>
      </w:r>
      <w:r w:rsidRPr="00B80DE0">
        <w:rPr>
          <w:rStyle w:val="StyleUnderline"/>
        </w:rPr>
        <w:t xml:space="preserve">terms possible their judgment </w:t>
      </w:r>
      <w:r w:rsidRPr="003869A5">
        <w:rPr>
          <w:rStyle w:val="StyleUnderline"/>
          <w:highlight w:val="yellow"/>
        </w:rPr>
        <w:t xml:space="preserve">that </w:t>
      </w:r>
      <w:r w:rsidRPr="003869A5">
        <w:rPr>
          <w:rStyle w:val="Emphasis"/>
          <w:highlight w:val="yellow"/>
        </w:rPr>
        <w:t>undocumented immigrants</w:t>
      </w:r>
      <w:r w:rsidRPr="003869A5">
        <w:rPr>
          <w:rStyle w:val="StyleUnderline"/>
          <w:highlight w:val="yellow"/>
        </w:rPr>
        <w:t xml:space="preserve"> are members of our </w:t>
      </w:r>
      <w:r w:rsidRPr="003869A5">
        <w:rPr>
          <w:rStyle w:val="Emphasis"/>
          <w:highlight w:val="yellow"/>
        </w:rPr>
        <w:t>political community</w:t>
      </w:r>
      <w:r w:rsidRPr="00553B50">
        <w:rPr>
          <w:sz w:val="16"/>
        </w:rPr>
        <w:t xml:space="preserve">, and integrate those immigrants as fully as possible into civil society, </w:t>
      </w:r>
      <w:r w:rsidRPr="003869A5">
        <w:rPr>
          <w:rStyle w:val="StyleUnderline"/>
          <w:highlight w:val="yellow"/>
        </w:rPr>
        <w:t>no better tool exists</w:t>
      </w:r>
      <w:r w:rsidRPr="00B80DE0">
        <w:rPr>
          <w:rStyle w:val="StyleUnderline"/>
        </w:rPr>
        <w:t xml:space="preserve"> in </w:t>
      </w:r>
      <w:r w:rsidRPr="00B80DE0">
        <w:rPr>
          <w:rStyle w:val="Emphasis"/>
        </w:rPr>
        <w:t>the state arsenal</w:t>
      </w:r>
      <w:r w:rsidRPr="00B80DE0">
        <w:rPr>
          <w:rStyle w:val="StyleUnderline"/>
        </w:rPr>
        <w:t xml:space="preserve"> </w:t>
      </w:r>
      <w:r w:rsidRPr="003869A5">
        <w:rPr>
          <w:rStyle w:val="StyleUnderline"/>
          <w:highlight w:val="yellow"/>
        </w:rPr>
        <w:t xml:space="preserve">than </w:t>
      </w:r>
      <w:r w:rsidRPr="003869A5">
        <w:rPr>
          <w:rStyle w:val="Emphasis"/>
          <w:highlight w:val="yellow"/>
        </w:rPr>
        <w:t>state citizenship</w:t>
      </w:r>
      <w:r w:rsidRPr="00B80DE0">
        <w:rPr>
          <w:rStyle w:val="StyleUnderline"/>
        </w:rPr>
        <w:t>.</w:t>
      </w:r>
      <w:r w:rsidRPr="00553B50">
        <w:rPr>
          <w:sz w:val="16"/>
        </w:rPr>
        <w:t xml:space="preserve">28 This Article proceeds in three Parts. In Part I, I explore the constitutional status of state citizenship and conclude that </w:t>
      </w:r>
      <w:r w:rsidRPr="003869A5">
        <w:rPr>
          <w:rStyle w:val="StyleUnderline"/>
          <w:highlight w:val="yellow"/>
        </w:rPr>
        <w:t xml:space="preserve">longstanding Supreme Court </w:t>
      </w:r>
      <w:r w:rsidRPr="003869A5">
        <w:rPr>
          <w:rStyle w:val="Emphasis"/>
          <w:highlight w:val="yellow"/>
        </w:rPr>
        <w:t>precedent</w:t>
      </w:r>
      <w:r w:rsidRPr="00553B50">
        <w:rPr>
          <w:sz w:val="16"/>
          <w:highlight w:val="yellow"/>
        </w:rPr>
        <w:t xml:space="preserve">, </w:t>
      </w:r>
      <w:r w:rsidRPr="003869A5">
        <w:rPr>
          <w:rStyle w:val="StyleUnderline"/>
          <w:highlight w:val="yellow"/>
        </w:rPr>
        <w:t xml:space="preserve">the </w:t>
      </w:r>
      <w:r w:rsidRPr="003869A5">
        <w:rPr>
          <w:rStyle w:val="Emphasis"/>
          <w:highlight w:val="yellow"/>
        </w:rPr>
        <w:t>federalist structure</w:t>
      </w:r>
      <w:r w:rsidRPr="00553B50">
        <w:rPr>
          <w:sz w:val="16"/>
        </w:rPr>
        <w:t xml:space="preserve"> of the Union, </w:t>
      </w:r>
      <w:r w:rsidRPr="003869A5">
        <w:rPr>
          <w:rStyle w:val="StyleUnderline"/>
          <w:highlight w:val="yellow"/>
        </w:rPr>
        <w:t xml:space="preserve">the </w:t>
      </w:r>
      <w:r w:rsidRPr="003869A5">
        <w:rPr>
          <w:rStyle w:val="Emphasis"/>
          <w:highlight w:val="yellow"/>
        </w:rPr>
        <w:t>Fourteenth Amendment</w:t>
      </w:r>
      <w:r w:rsidRPr="003869A5">
        <w:rPr>
          <w:rStyle w:val="StyleUnderline"/>
          <w:highlight w:val="yellow"/>
        </w:rPr>
        <w:t>, and</w:t>
      </w:r>
      <w:r w:rsidRPr="00553B50">
        <w:rPr>
          <w:sz w:val="16"/>
        </w:rPr>
        <w:t xml:space="preserve"> the </w:t>
      </w:r>
      <w:r w:rsidRPr="003869A5">
        <w:rPr>
          <w:rStyle w:val="StyleUnderline"/>
          <w:highlight w:val="yellow"/>
        </w:rPr>
        <w:t>history</w:t>
      </w:r>
      <w:r w:rsidRPr="00553B50">
        <w:rPr>
          <w:sz w:val="16"/>
        </w:rPr>
        <w:t xml:space="preserve"> of our national practices related to state citizenship all </w:t>
      </w:r>
      <w:r w:rsidRPr="003869A5">
        <w:rPr>
          <w:rStyle w:val="StyleUnderline"/>
          <w:highlight w:val="yellow"/>
        </w:rPr>
        <w:t xml:space="preserve">preserve </w:t>
      </w:r>
      <w:r w:rsidRPr="003869A5">
        <w:rPr>
          <w:rStyle w:val="Emphasis"/>
          <w:highlight w:val="yellow"/>
        </w:rPr>
        <w:t>a robust role</w:t>
      </w:r>
      <w:r w:rsidRPr="003869A5">
        <w:rPr>
          <w:rStyle w:val="StyleUnderline"/>
          <w:highlight w:val="yellow"/>
        </w:rPr>
        <w:t xml:space="preserve"> for the states in controlling</w:t>
      </w:r>
      <w:r w:rsidRPr="00B80DE0">
        <w:rPr>
          <w:rStyle w:val="StyleUnderline"/>
        </w:rPr>
        <w:t xml:space="preserve"> the parameters </w:t>
      </w:r>
      <w:r w:rsidRPr="00B80DE0">
        <w:rPr>
          <w:rStyle w:val="Emphasis"/>
        </w:rPr>
        <w:t xml:space="preserve">of </w:t>
      </w:r>
      <w:r w:rsidRPr="003869A5">
        <w:rPr>
          <w:rStyle w:val="Emphasis"/>
          <w:highlight w:val="yellow"/>
        </w:rPr>
        <w:t>their own citizenry</w:t>
      </w:r>
      <w:r w:rsidRPr="00B80DE0">
        <w:rPr>
          <w:rStyle w:val="StyleUnderline"/>
        </w:rPr>
        <w:t>.</w:t>
      </w:r>
      <w:r w:rsidRPr="00553B50">
        <w:rPr>
          <w:sz w:val="16"/>
        </w:rPr>
        <w:t xml:space="preserve"> In Part II, I assess the interaction between the constitutional power of states to define their own citizenry and the preemptive power of the federal government to determine national immigration policy, and </w:t>
      </w:r>
      <w:r w:rsidRPr="00AA352F">
        <w:rPr>
          <w:rStyle w:val="StyleUnderline"/>
        </w:rPr>
        <w:t xml:space="preserve">I conclude that </w:t>
      </w:r>
      <w:r w:rsidRPr="003869A5">
        <w:rPr>
          <w:rStyle w:val="Emphasis"/>
          <w:highlight w:val="yellow"/>
        </w:rPr>
        <w:t>the core aspects</w:t>
      </w:r>
      <w:r w:rsidRPr="003869A5">
        <w:rPr>
          <w:rStyle w:val="StyleUnderline"/>
          <w:highlight w:val="yellow"/>
        </w:rPr>
        <w:t xml:space="preserve"> of</w:t>
      </w:r>
      <w:r w:rsidRPr="00AA352F">
        <w:rPr>
          <w:rStyle w:val="StyleUnderline"/>
        </w:rPr>
        <w:t xml:space="preserve"> the</w:t>
      </w:r>
      <w:r>
        <w:rPr>
          <w:rStyle w:val="StyleUnderline"/>
        </w:rPr>
        <w:t xml:space="preserve"> </w:t>
      </w:r>
      <w:r w:rsidRPr="00AA352F">
        <w:rPr>
          <w:rStyle w:val="StyleUnderline"/>
        </w:rPr>
        <w:t xml:space="preserve">contemplated inclusive </w:t>
      </w:r>
      <w:r w:rsidRPr="003869A5">
        <w:rPr>
          <w:rStyle w:val="Emphasis"/>
          <w:highlight w:val="yellow"/>
        </w:rPr>
        <w:t>state citizenship</w:t>
      </w:r>
      <w:r w:rsidRPr="00AA352F">
        <w:rPr>
          <w:rStyle w:val="Emphasis"/>
        </w:rPr>
        <w:t xml:space="preserve"> scheme</w:t>
      </w:r>
      <w:r w:rsidRPr="00AA352F">
        <w:rPr>
          <w:rStyle w:val="StyleUnderline"/>
        </w:rPr>
        <w:t xml:space="preserve"> </w:t>
      </w:r>
      <w:r w:rsidRPr="003869A5">
        <w:rPr>
          <w:rStyle w:val="Emphasis"/>
          <w:highlight w:val="yellow"/>
        </w:rPr>
        <w:t>cannot</w:t>
      </w:r>
      <w:r w:rsidRPr="003C4F9A">
        <w:rPr>
          <w:rStyle w:val="StyleUnderline"/>
        </w:rPr>
        <w:t xml:space="preserve"> and </w:t>
      </w:r>
      <w:r w:rsidRPr="003C4F9A">
        <w:rPr>
          <w:rStyle w:val="Emphasis"/>
        </w:rPr>
        <w:t xml:space="preserve">have not </w:t>
      </w:r>
      <w:r w:rsidRPr="003869A5">
        <w:rPr>
          <w:rStyle w:val="Emphasis"/>
          <w:highlight w:val="yellow"/>
        </w:rPr>
        <w:t>be</w:t>
      </w:r>
      <w:r w:rsidRPr="003C4F9A">
        <w:rPr>
          <w:rStyle w:val="Emphasis"/>
        </w:rPr>
        <w:t>en</w:t>
      </w:r>
      <w:r w:rsidRPr="003869A5">
        <w:rPr>
          <w:rStyle w:val="Emphasis"/>
          <w:highlight w:val="yellow"/>
        </w:rPr>
        <w:t xml:space="preserve"> preempted</w:t>
      </w:r>
      <w:r w:rsidRPr="00AA352F">
        <w:rPr>
          <w:rStyle w:val="StyleUnderline"/>
        </w:rPr>
        <w:t>.</w:t>
      </w:r>
      <w:r w:rsidRPr="00553B50">
        <w:rPr>
          <w:sz w:val="16"/>
        </w:rPr>
        <w:t xml:space="preserve"> Finally, in Part III, I evaluate the potential impact inclusive state citizenship schemes could have on local immigrant communities and on our national conversation on immigration.</w:t>
      </w:r>
    </w:p>
    <w:p w:rsidR="00BE3FC0" w:rsidRPr="00726417" w:rsidRDefault="00726417" w:rsidP="00BE3FC0">
      <w:pPr>
        <w:pStyle w:val="Heading3"/>
      </w:pPr>
      <w:r>
        <w:rPr>
          <w:rStyle w:val="Style13ptBold"/>
          <w:b/>
          <w:bCs w:val="0"/>
          <w:sz w:val="32"/>
        </w:rPr>
        <w:t>Solvency Extensions —</w:t>
      </w:r>
      <w:r>
        <w:t xml:space="preserve"> General</w:t>
      </w:r>
    </w:p>
    <w:p w:rsidR="00BE3FC0" w:rsidRPr="007B4B07" w:rsidRDefault="00BE3FC0" w:rsidP="00BE3FC0">
      <w:pPr>
        <w:pStyle w:val="Heading4"/>
        <w:rPr>
          <w:rStyle w:val="Style13ptBold"/>
          <w:b/>
        </w:rPr>
      </w:pPr>
      <w:r w:rsidRPr="007B4B07">
        <w:rPr>
          <w:rStyle w:val="Style13ptBold"/>
          <w:b/>
        </w:rPr>
        <w:t>States can offer state citizenship to non-citizens – affords immigrants certain rights and privileges</w:t>
      </w:r>
    </w:p>
    <w:p w:rsidR="00BE3FC0" w:rsidRDefault="00BE3FC0" w:rsidP="00BE3FC0">
      <w:r w:rsidRPr="007B4B07">
        <w:rPr>
          <w:rStyle w:val="Style13ptBold"/>
        </w:rPr>
        <w:t>Villazor 14</w:t>
      </w:r>
      <w:r>
        <w:t xml:space="preserve"> — Rose Cuison Villazor, Professor of law at the University of California, Davis, School of Law and Co-editor of "Legislating a New America: The Immigration and Nationality Act of 1965 and its Contributions to American Law and Society, 2014 ("State Citizenship Strengthens What It Means to Be a Citizen", No Publication, 11-17-2014, Available Online from https://www.nytimes.com/roomfordebate/2014/06/24/is-state-citizenship-the-answer-to-immigration-reform/state-citizenship-strengthens-what-it-means-to-be-a-citizen, Accessed on 6-21-2018)</w:t>
      </w:r>
    </w:p>
    <w:p w:rsidR="00BE3FC0" w:rsidRPr="00553B50" w:rsidRDefault="00BE3FC0" w:rsidP="00BE3FC0">
      <w:pPr>
        <w:rPr>
          <w:sz w:val="14"/>
        </w:rPr>
      </w:pPr>
      <w:r w:rsidRPr="003869A5">
        <w:rPr>
          <w:rStyle w:val="StyleUnderline"/>
          <w:highlight w:val="yellow"/>
        </w:rPr>
        <w:t>New York’s state citizenship bill is a model for what states</w:t>
      </w:r>
      <w:r w:rsidRPr="00553B50">
        <w:rPr>
          <w:sz w:val="14"/>
        </w:rPr>
        <w:t xml:space="preserve"> (and local governments) </w:t>
      </w:r>
      <w:r w:rsidRPr="003869A5">
        <w:rPr>
          <w:rStyle w:val="StyleUnderline"/>
          <w:highlight w:val="yellow"/>
        </w:rPr>
        <w:t>could do to</w:t>
      </w:r>
      <w:r w:rsidRPr="00553B50">
        <w:rPr>
          <w:sz w:val="14"/>
        </w:rPr>
        <w:t xml:space="preserve"> more meaningfully </w:t>
      </w:r>
      <w:r w:rsidRPr="003869A5">
        <w:rPr>
          <w:rStyle w:val="StyleUnderline"/>
          <w:highlight w:val="yellow"/>
        </w:rPr>
        <w:t>integrate noncitizens, whether documented or undocumented, to</w:t>
      </w:r>
      <w:r w:rsidRPr="00553B50">
        <w:rPr>
          <w:rStyle w:val="StyleUnderline"/>
          <w:sz w:val="14"/>
          <w:highlight w:val="yellow"/>
          <w:u w:val="none"/>
        </w:rPr>
        <w:t xml:space="preserve"> </w:t>
      </w:r>
      <w:r w:rsidRPr="00553B50">
        <w:rPr>
          <w:rStyle w:val="StyleUnderline"/>
          <w:sz w:val="14"/>
          <w:u w:val="none"/>
        </w:rPr>
        <w:t>the</w:t>
      </w:r>
      <w:r w:rsidRPr="00977AF2">
        <w:rPr>
          <w:rStyle w:val="StyleUnderline"/>
        </w:rPr>
        <w:t xml:space="preserve"> </w:t>
      </w:r>
      <w:r w:rsidRPr="003869A5">
        <w:rPr>
          <w:rStyle w:val="StyleUnderline"/>
          <w:highlight w:val="yellow"/>
        </w:rPr>
        <w:t>America</w:t>
      </w:r>
      <w:r w:rsidRPr="00553B50">
        <w:rPr>
          <w:sz w:val="14"/>
        </w:rPr>
        <w:t xml:space="preserve">n polity. </w:t>
      </w:r>
      <w:r w:rsidRPr="007B4B07">
        <w:rPr>
          <w:rStyle w:val="StyleUnderline"/>
        </w:rPr>
        <w:t>Greater participation in the political</w:t>
      </w:r>
      <w:r w:rsidRPr="00553B50">
        <w:rPr>
          <w:sz w:val="14"/>
        </w:rPr>
        <w:t xml:space="preserve"> and legal </w:t>
      </w:r>
      <w:r w:rsidRPr="007B4B07">
        <w:rPr>
          <w:rStyle w:val="StyleUnderline"/>
        </w:rPr>
        <w:t>process would help integrate undocumented residents</w:t>
      </w:r>
      <w:r w:rsidRPr="00553B50">
        <w:rPr>
          <w:sz w:val="14"/>
        </w:rPr>
        <w:t xml:space="preserve"> into the larger American polity. At the outset, it should be noted that </w:t>
      </w:r>
      <w:r w:rsidRPr="003869A5">
        <w:rPr>
          <w:rStyle w:val="StyleUnderline"/>
          <w:highlight w:val="yellow"/>
        </w:rPr>
        <w:t>there are no legal bars to New York’s authority to create state citizenship</w:t>
      </w:r>
      <w:r w:rsidRPr="00553B50">
        <w:rPr>
          <w:sz w:val="14"/>
        </w:rPr>
        <w:t xml:space="preserve">. Although </w:t>
      </w:r>
      <w:r w:rsidRPr="003869A5">
        <w:rPr>
          <w:rStyle w:val="StyleUnderline"/>
          <w:highlight w:val="yellow"/>
        </w:rPr>
        <w:t>the 14th Amendment</w:t>
      </w:r>
      <w:r w:rsidRPr="00553B50">
        <w:rPr>
          <w:sz w:val="14"/>
        </w:rPr>
        <w:t xml:space="preserve"> proscribes states from unlawfully discriminating against noncitizens, it </w:t>
      </w:r>
      <w:r w:rsidRPr="003869A5">
        <w:rPr>
          <w:rStyle w:val="StyleUnderline"/>
          <w:highlight w:val="yellow"/>
        </w:rPr>
        <w:t>does not prohibit them from according rights and privileges so long as they are only for state purposes</w:t>
      </w:r>
      <w:r w:rsidRPr="00553B50">
        <w:rPr>
          <w:sz w:val="14"/>
        </w:rPr>
        <w:t xml:space="preserve">. Indeed, </w:t>
      </w:r>
      <w:r w:rsidRPr="003869A5">
        <w:rPr>
          <w:rStyle w:val="StyleUnderline"/>
          <w:highlight w:val="yellow"/>
        </w:rPr>
        <w:t>two of the rights that would be available</w:t>
      </w:r>
      <w:r w:rsidRPr="00553B50">
        <w:rPr>
          <w:sz w:val="14"/>
        </w:rPr>
        <w:t xml:space="preserve"> under state citizenship — </w:t>
      </w:r>
      <w:r w:rsidRPr="003869A5">
        <w:rPr>
          <w:rStyle w:val="StyleUnderline"/>
          <w:highlight w:val="yellow"/>
        </w:rPr>
        <w:t>the right to serve on a jury and the right to vote</w:t>
      </w:r>
      <w:r w:rsidRPr="00553B50">
        <w:rPr>
          <w:sz w:val="14"/>
          <w:highlight w:val="yellow"/>
        </w:rPr>
        <w:t xml:space="preserve"> — </w:t>
      </w:r>
      <w:r w:rsidRPr="003869A5">
        <w:rPr>
          <w:rStyle w:val="StyleUnderline"/>
          <w:highlight w:val="yellow"/>
        </w:rPr>
        <w:t>used to be available to noncitizens</w:t>
      </w:r>
      <w:r w:rsidRPr="00553B50">
        <w:rPr>
          <w:sz w:val="14"/>
        </w:rPr>
        <w:t xml:space="preserve">. Traditionally, noncitizens served on the jury under English common law during the 13th and 14th centuries and they continued to do so when English settlers established their colonies. The right to vote in state or local elections was available in several states and cities during the 18th and 19th centuries. These states included Alabama, Georgia, Mississippi and Texas. Thus, the conferral of the right to vote to noncitizens has strong historical roots. The </w:t>
      </w:r>
      <w:r w:rsidRPr="003869A5">
        <w:rPr>
          <w:rStyle w:val="StyleUnderline"/>
          <w:highlight w:val="yellow"/>
        </w:rPr>
        <w:t>other rights</w:t>
      </w:r>
      <w:r w:rsidRPr="00553B50">
        <w:rPr>
          <w:sz w:val="14"/>
        </w:rPr>
        <w:t xml:space="preserve"> that would be </w:t>
      </w:r>
      <w:r w:rsidRPr="003869A5">
        <w:rPr>
          <w:rStyle w:val="StyleUnderline"/>
          <w:highlight w:val="yellow"/>
        </w:rPr>
        <w:t>available</w:t>
      </w:r>
      <w:r w:rsidRPr="00553B50">
        <w:rPr>
          <w:sz w:val="14"/>
        </w:rPr>
        <w:t xml:space="preserve"> to people based on state citizenship — </w:t>
      </w:r>
      <w:r w:rsidRPr="003869A5">
        <w:rPr>
          <w:rStyle w:val="StyleUnderline"/>
          <w:highlight w:val="yellow"/>
        </w:rPr>
        <w:t>driver’s license, in-state tuition and professional licenses</w:t>
      </w:r>
      <w:r w:rsidRPr="00553B50">
        <w:rPr>
          <w:sz w:val="14"/>
          <w:highlight w:val="yellow"/>
        </w:rPr>
        <w:t xml:space="preserve"> — </w:t>
      </w:r>
      <w:r w:rsidRPr="003869A5">
        <w:rPr>
          <w:rStyle w:val="StyleUnderline"/>
          <w:highlight w:val="yellow"/>
        </w:rPr>
        <w:t>have already been recognized and court approved in other states</w:t>
      </w:r>
      <w:r w:rsidRPr="00553B50">
        <w:rPr>
          <w:sz w:val="14"/>
        </w:rPr>
        <w:t xml:space="preserve"> today. Similarly, for years</w:t>
      </w:r>
      <w:r w:rsidRPr="003869A5">
        <w:rPr>
          <w:rStyle w:val="StyleUnderline"/>
          <w:highlight w:val="yellow"/>
        </w:rPr>
        <w:t>, a number of cities</w:t>
      </w:r>
      <w:r w:rsidRPr="00553B50">
        <w:rPr>
          <w:sz w:val="14"/>
        </w:rPr>
        <w:t xml:space="preserve">, including Takoma Park, Md., </w:t>
      </w:r>
      <w:r w:rsidRPr="003869A5">
        <w:rPr>
          <w:rStyle w:val="StyleUnderline"/>
          <w:highlight w:val="yellow"/>
        </w:rPr>
        <w:t>have allowed noncitizens to vote in</w:t>
      </w:r>
      <w:r w:rsidRPr="00553B50">
        <w:rPr>
          <w:sz w:val="14"/>
        </w:rPr>
        <w:t xml:space="preserve"> local </w:t>
      </w:r>
      <w:r w:rsidRPr="003869A5">
        <w:rPr>
          <w:rStyle w:val="StyleUnderline"/>
          <w:highlight w:val="yellow"/>
        </w:rPr>
        <w:t>elections</w:t>
      </w:r>
      <w:r w:rsidRPr="00553B50">
        <w:rPr>
          <w:sz w:val="14"/>
        </w:rPr>
        <w:t>. Thus, all of these rights need not flow from United States citizenship. Importantly, because these rights deal with processes that are part of the state’s legal and political processes, it makes sense that they are attached to formal membership to a state.</w:t>
      </w:r>
    </w:p>
    <w:p w:rsidR="00BE3FC0" w:rsidRDefault="00BE3FC0" w:rsidP="00BE3FC0">
      <w:pPr>
        <w:rPr>
          <w:sz w:val="16"/>
        </w:rPr>
      </w:pPr>
    </w:p>
    <w:p w:rsidR="0067401B" w:rsidRDefault="0067401B" w:rsidP="0067401B">
      <w:pPr>
        <w:pStyle w:val="Heading4"/>
      </w:pPr>
      <w:r>
        <w:t>State citizenship good: it’s constitutional and immigrants are part of the community</w:t>
      </w:r>
    </w:p>
    <w:p w:rsidR="0067401B" w:rsidRPr="006B7930" w:rsidRDefault="0067401B" w:rsidP="0067401B">
      <w:pPr>
        <w:rPr>
          <w:rStyle w:val="Style13ptBold"/>
          <w:b w:val="0"/>
          <w:sz w:val="24"/>
        </w:rPr>
      </w:pPr>
      <w:r>
        <w:rPr>
          <w:rStyle w:val="Style13ptBold"/>
        </w:rPr>
        <w:t xml:space="preserve">Spiro ’17 </w:t>
      </w:r>
      <w:r>
        <w:rPr>
          <w:rStyle w:val="Style13ptBold"/>
          <w:b w:val="0"/>
          <w:sz w:val="24"/>
        </w:rPr>
        <w:t xml:space="preserve">Peter Spiro, </w:t>
      </w:r>
      <w:r w:rsidRPr="006B7930">
        <w:rPr>
          <w:rStyle w:val="Style13ptBold"/>
          <w:b w:val="0"/>
          <w:sz w:val="24"/>
        </w:rPr>
        <w:t xml:space="preserve">Charles R. Weiner professor of law at Temple University, </w:t>
      </w:r>
      <w:r>
        <w:rPr>
          <w:rStyle w:val="Style13ptBold"/>
          <w:b w:val="0"/>
          <w:sz w:val="24"/>
        </w:rPr>
        <w:t>A</w:t>
      </w:r>
      <w:r w:rsidRPr="006B7930">
        <w:rPr>
          <w:rStyle w:val="Style13ptBold"/>
          <w:b w:val="0"/>
          <w:sz w:val="24"/>
        </w:rPr>
        <w:t>uthor of "Beyond Citizenship: Americ</w:t>
      </w:r>
      <w:r>
        <w:rPr>
          <w:rStyle w:val="Style13ptBold"/>
          <w:b w:val="0"/>
          <w:sz w:val="24"/>
        </w:rPr>
        <w:t>an Identity After Globalization,</w:t>
      </w:r>
      <w:r w:rsidRPr="006B7930">
        <w:rPr>
          <w:rStyle w:val="Style13ptBold"/>
          <w:b w:val="0"/>
          <w:sz w:val="24"/>
        </w:rPr>
        <w:t>"</w:t>
      </w:r>
      <w:r>
        <w:rPr>
          <w:rStyle w:val="Style13ptBold"/>
          <w:b w:val="0"/>
          <w:sz w:val="24"/>
        </w:rPr>
        <w:t xml:space="preserve"> 2017 (“</w:t>
      </w:r>
      <w:r w:rsidRPr="006B7930">
        <w:rPr>
          <w:rStyle w:val="Style13ptBold"/>
          <w:b w:val="0"/>
          <w:sz w:val="24"/>
        </w:rPr>
        <w:t>State Citizenship Has Roots in American History</w:t>
      </w:r>
      <w:r>
        <w:rPr>
          <w:rStyle w:val="Style13ptBold"/>
          <w:b w:val="0"/>
          <w:sz w:val="24"/>
        </w:rPr>
        <w:t xml:space="preserve">,” New York Times, January 30, Available Online at </w:t>
      </w:r>
      <w:hyperlink r:id="rId13" w:history="1">
        <w:r w:rsidRPr="004333BA">
          <w:rPr>
            <w:rStyle w:val="Hyperlink"/>
            <w:sz w:val="24"/>
          </w:rPr>
          <w:t>https://www.nytimes.com/roomfordebate/2014/06/24/is-state-citizenship-the-answer-to-immigration-reform/state-citizenship-has-roots-in-american-history</w:t>
        </w:r>
      </w:hyperlink>
      <w:r>
        <w:rPr>
          <w:rStyle w:val="Style13ptBold"/>
          <w:b w:val="0"/>
          <w:sz w:val="24"/>
        </w:rPr>
        <w:t xml:space="preserve">, Accessed 6/19/18, SK) </w:t>
      </w:r>
    </w:p>
    <w:p w:rsidR="0067401B" w:rsidRPr="00553B50" w:rsidRDefault="0067401B" w:rsidP="0067401B">
      <w:pPr>
        <w:rPr>
          <w:sz w:val="16"/>
        </w:rPr>
      </w:pPr>
      <w:r w:rsidRPr="005A0B99">
        <w:rPr>
          <w:rStyle w:val="StyleUnderline"/>
        </w:rPr>
        <w:t>The New York Is Home Act supplies a new way of framing immigrant rights</w:t>
      </w:r>
      <w:r w:rsidRPr="00553B50">
        <w:rPr>
          <w:sz w:val="16"/>
        </w:rPr>
        <w:t xml:space="preserve">. </w:t>
      </w:r>
      <w:r w:rsidRPr="003869A5">
        <w:rPr>
          <w:rStyle w:val="Emphasis"/>
          <w:highlight w:val="yellow"/>
        </w:rPr>
        <w:t>If immigrants are members of the local community, why shouldn’t they enjoy equality within that community, even if they are uninterested or ineligible for membership in the national one</w:t>
      </w:r>
      <w:r w:rsidRPr="00553B50">
        <w:rPr>
          <w:sz w:val="16"/>
        </w:rPr>
        <w:t xml:space="preserve">? </w:t>
      </w:r>
      <w:r w:rsidRPr="005A0B99">
        <w:rPr>
          <w:rStyle w:val="StyleUnderline"/>
        </w:rPr>
        <w:t>The bill</w:t>
      </w:r>
      <w:r w:rsidRPr="00553B50">
        <w:rPr>
          <w:sz w:val="16"/>
        </w:rPr>
        <w:t xml:space="preserve"> may never be enacted, but it </w:t>
      </w:r>
      <w:r w:rsidRPr="005A0B99">
        <w:rPr>
          <w:rStyle w:val="StyleUnderline"/>
        </w:rPr>
        <w:t>has already succeeded in making us rethink how individuals fit into different levels of authority</w:t>
      </w:r>
      <w:r w:rsidRPr="00553B50">
        <w:rPr>
          <w:sz w:val="16"/>
        </w:rPr>
        <w:t xml:space="preserve">.  There’s </w:t>
      </w:r>
      <w:r w:rsidRPr="005A0B99">
        <w:rPr>
          <w:rStyle w:val="Emphasis"/>
        </w:rPr>
        <w:t>nothing in the Constitution to stop states from defining their own citizenship more generously</w:t>
      </w:r>
      <w:r w:rsidRPr="00553B50">
        <w:rPr>
          <w:sz w:val="16"/>
        </w:rPr>
        <w:t xml:space="preserve">. As novel as it may seem, state citizenship has roots going back to the beginning of the republic. The Constitution was largely mute on the question of citizenship. </w:t>
      </w:r>
      <w:r w:rsidRPr="005A0B99">
        <w:rPr>
          <w:rStyle w:val="StyleUnderline"/>
        </w:rPr>
        <w:t>The Constitution gave Congress the power to “establish an uniform rule of naturalization,” but that applied only to national citizenship</w:t>
      </w:r>
      <w:r w:rsidRPr="00553B50">
        <w:rPr>
          <w:sz w:val="16"/>
        </w:rPr>
        <w:t xml:space="preserve">. </w:t>
      </w:r>
      <w:r w:rsidRPr="005A0B99">
        <w:rPr>
          <w:rStyle w:val="StyleUnderline"/>
        </w:rPr>
        <w:t xml:space="preserve">Before the Civil War, some states extended state citizenship to free blacks. In its infamous ruling in </w:t>
      </w:r>
      <w:r w:rsidRPr="003869A5">
        <w:rPr>
          <w:rStyle w:val="StyleUnderline"/>
          <w:highlight w:val="yellow"/>
        </w:rPr>
        <w:t>the Dred Scott case</w:t>
      </w:r>
      <w:r w:rsidRPr="005A0B99">
        <w:rPr>
          <w:rStyle w:val="StyleUnderline"/>
        </w:rPr>
        <w:t>, the Supreme Court rejected the capacity of free blacks to hold national citizenship</w:t>
      </w:r>
      <w:r w:rsidRPr="00E426CA">
        <w:rPr>
          <w:rStyle w:val="StyleUnderline"/>
        </w:rPr>
        <w:t>. At the same time, it confirmed state power to extend state citizenship to free blacks</w:t>
      </w:r>
      <w:r w:rsidRPr="00553B50">
        <w:rPr>
          <w:sz w:val="16"/>
        </w:rPr>
        <w:t xml:space="preserve">. </w:t>
      </w:r>
      <w:r w:rsidRPr="00E426CA">
        <w:rPr>
          <w:rStyle w:val="StyleUnderline"/>
        </w:rPr>
        <w:t xml:space="preserve">In other words, it </w:t>
      </w:r>
      <w:r w:rsidRPr="003869A5">
        <w:rPr>
          <w:rStyle w:val="StyleUnderline"/>
          <w:highlight w:val="yellow"/>
        </w:rPr>
        <w:t xml:space="preserve">confirmed a state power to extend state citizenship to persons </w:t>
      </w:r>
      <w:r w:rsidRPr="003869A5">
        <w:rPr>
          <w:rStyle w:val="Emphasis"/>
          <w:highlight w:val="yellow"/>
        </w:rPr>
        <w:t>not holding national citizenship</w:t>
      </w:r>
      <w:r w:rsidRPr="00553B50">
        <w:rPr>
          <w:sz w:val="16"/>
        </w:rPr>
        <w:t xml:space="preserve">.  That history may seem (thankfully) antiquated. The racial aspects of the Scott ruling were erased by adoption of the 14th amendment. But the antebellum practice of </w:t>
      </w:r>
      <w:r w:rsidRPr="003869A5">
        <w:rPr>
          <w:rStyle w:val="StyleUnderline"/>
          <w:highlight w:val="yellow"/>
        </w:rPr>
        <w:t>state citizenship beyond national citizenship resonates today in the context of undocumented immigrants</w:t>
      </w:r>
      <w:r w:rsidRPr="00553B50">
        <w:rPr>
          <w:sz w:val="16"/>
        </w:rPr>
        <w:t xml:space="preserve">, whose path remains legally blocked in Washington. </w:t>
      </w:r>
      <w:r w:rsidRPr="005A0B99">
        <w:rPr>
          <w:rStyle w:val="StyleUnderline"/>
        </w:rPr>
        <w:t>States can never exclude from their citizenries those who hold national citizenship</w:t>
      </w:r>
      <w:r w:rsidRPr="00553B50">
        <w:rPr>
          <w:sz w:val="16"/>
        </w:rPr>
        <w:t xml:space="preserve">. The 14th Amendment provides that “all persons born and naturalized in the United States ... are citizens of the United States and of the state wherein they reside.” </w:t>
      </w:r>
      <w:r w:rsidRPr="005A0B99">
        <w:rPr>
          <w:rStyle w:val="StyleUnderline"/>
        </w:rPr>
        <w:t xml:space="preserve">But </w:t>
      </w:r>
      <w:r w:rsidRPr="003869A5">
        <w:rPr>
          <w:rStyle w:val="StyleUnderline"/>
          <w:highlight w:val="yellow"/>
        </w:rPr>
        <w:t>there’s nothing to stop states from defining their own citizenship more generously to recognize the membership of those they already count as their own</w:t>
      </w:r>
      <w:r w:rsidRPr="00553B50">
        <w:rPr>
          <w:sz w:val="16"/>
        </w:rPr>
        <w:t xml:space="preserve">. </w:t>
      </w:r>
    </w:p>
    <w:p w:rsidR="0067401B" w:rsidRDefault="0067401B" w:rsidP="00BE3FC0">
      <w:pPr>
        <w:rPr>
          <w:sz w:val="16"/>
        </w:rPr>
      </w:pPr>
    </w:p>
    <w:p w:rsidR="00BE3FC0" w:rsidRDefault="00726417" w:rsidP="00BE3FC0">
      <w:pPr>
        <w:pStyle w:val="Heading3"/>
      </w:pPr>
      <w:r>
        <w:t>Solvency Extensions — DACA</w:t>
      </w:r>
    </w:p>
    <w:p w:rsidR="00BE3FC0" w:rsidRDefault="00BE3FC0" w:rsidP="00BE3FC0">
      <w:pPr>
        <w:pStyle w:val="Heading4"/>
      </w:pPr>
      <w:r>
        <w:t>States support DACA recipients best via off</w:t>
      </w:r>
      <w:r w:rsidR="00726417">
        <w:t>ering local government issued ID</w:t>
      </w:r>
      <w:r>
        <w:t>, naturalization and interpretation support and non-citizen voting rights</w:t>
      </w:r>
    </w:p>
    <w:p w:rsidR="00BE3FC0" w:rsidRPr="00146D17" w:rsidRDefault="00BE3FC0" w:rsidP="00BE3FC0">
      <w:pPr>
        <w:rPr>
          <w:szCs w:val="24"/>
        </w:rPr>
      </w:pPr>
      <w:r w:rsidRPr="00146D17">
        <w:rPr>
          <w:rStyle w:val="Style13ptBold"/>
        </w:rPr>
        <w:t>Tucker ‘17</w:t>
      </w:r>
      <w:r>
        <w:t xml:space="preserve"> </w:t>
      </w:r>
      <w:r w:rsidRPr="00146D17">
        <w:rPr>
          <w:szCs w:val="24"/>
        </w:rPr>
        <w:t>(Emily</w:t>
      </w:r>
      <w:r>
        <w:rPr>
          <w:szCs w:val="24"/>
        </w:rPr>
        <w:t xml:space="preserve"> Tucker</w:t>
      </w:r>
      <w:r w:rsidRPr="00146D17">
        <w:rPr>
          <w:szCs w:val="24"/>
        </w:rPr>
        <w:t xml:space="preserve">, senior staff attorney for immigrant rights the Center for Popular Democracy. Her work focuses on state and local campaigns to create law and policy that protects and empowers immigrant communities, 2017, “PROTECTING IMMIGRANT COMMUNITIES: Municipal Policy to Confront Mass Deportation and Criminalization,” 3/17, </w:t>
      </w:r>
      <w:hyperlink r:id="rId14" w:history="1">
        <w:r w:rsidRPr="00146D17">
          <w:rPr>
            <w:rStyle w:val="Hyperlink"/>
            <w:szCs w:val="24"/>
          </w:rPr>
          <w:t>https://populardemocracy.org/sites/default/files/Sanctuary-Cities-Toolkit_web_051117%20%281%29.pdf</w:t>
        </w:r>
      </w:hyperlink>
      <w:r w:rsidRPr="00146D17">
        <w:rPr>
          <w:szCs w:val="24"/>
        </w:rPr>
        <w:t xml:space="preserve"> accessed 6/21/18)ssk</w:t>
      </w:r>
    </w:p>
    <w:p w:rsidR="00BE3FC0" w:rsidRDefault="00BE3FC0" w:rsidP="00BE3FC0">
      <w:pPr>
        <w:rPr>
          <w:rStyle w:val="StyleUnderline"/>
        </w:rPr>
      </w:pPr>
      <w:r w:rsidRPr="00553B50">
        <w:rPr>
          <w:sz w:val="14"/>
        </w:rPr>
        <w:t xml:space="preserve">Municipal ID: </w:t>
      </w:r>
      <w:r w:rsidRPr="003869A5">
        <w:rPr>
          <w:rStyle w:val="StyleUnderline"/>
          <w:highlight w:val="yellow"/>
        </w:rPr>
        <w:t>Government issued ID is</w:t>
      </w:r>
      <w:r w:rsidRPr="00553B50">
        <w:rPr>
          <w:sz w:val="14"/>
        </w:rPr>
        <w:t xml:space="preserve"> increasingly necessary for many aspects of daily life. ID </w:t>
      </w:r>
      <w:r w:rsidRPr="00A30D2F">
        <w:rPr>
          <w:rStyle w:val="StyleUnderline"/>
        </w:rPr>
        <w:t xml:space="preserve">may be </w:t>
      </w:r>
      <w:r w:rsidRPr="003869A5">
        <w:rPr>
          <w:rStyle w:val="StyleUnderline"/>
          <w:highlight w:val="yellow"/>
        </w:rPr>
        <w:t>required to</w:t>
      </w:r>
      <w:r w:rsidRPr="00A30D2F">
        <w:rPr>
          <w:rStyle w:val="StyleUnderline"/>
        </w:rPr>
        <w:t xml:space="preserve"> open a bank account or cash a check, </w:t>
      </w:r>
      <w:r w:rsidRPr="003869A5">
        <w:rPr>
          <w:rStyle w:val="StyleUnderline"/>
          <w:highlight w:val="yellow"/>
        </w:rPr>
        <w:t>see a doctor</w:t>
      </w:r>
      <w:r w:rsidRPr="00A30D2F">
        <w:rPr>
          <w:rStyle w:val="StyleUnderline"/>
        </w:rPr>
        <w:t xml:space="preserve"> at a hospital, </w:t>
      </w:r>
      <w:r w:rsidRPr="003869A5">
        <w:rPr>
          <w:rStyle w:val="StyleUnderline"/>
          <w:highlight w:val="yellow"/>
        </w:rPr>
        <w:t>register a child for school</w:t>
      </w:r>
      <w:r w:rsidRPr="00A30D2F">
        <w:rPr>
          <w:rStyle w:val="StyleUnderline"/>
        </w:rPr>
        <w:t xml:space="preserve">, </w:t>
      </w:r>
      <w:r w:rsidRPr="003869A5">
        <w:rPr>
          <w:rStyle w:val="StyleUnderline"/>
          <w:highlight w:val="yellow"/>
        </w:rPr>
        <w:t>apply for public benefits</w:t>
      </w:r>
      <w:r w:rsidRPr="00A30D2F">
        <w:rPr>
          <w:rStyle w:val="StyleUnderline"/>
        </w:rPr>
        <w:t xml:space="preserve">, file a complaint with the police department, borrow a book from a library, vote in an election, or even collect a package from the post office. Official </w:t>
      </w:r>
      <w:r w:rsidRPr="003869A5">
        <w:rPr>
          <w:rStyle w:val="StyleUnderline"/>
          <w:highlight w:val="yellow"/>
        </w:rPr>
        <w:t>ID can be</w:t>
      </w:r>
      <w:r w:rsidRPr="00A30D2F">
        <w:rPr>
          <w:rStyle w:val="StyleUnderline"/>
        </w:rPr>
        <w:t xml:space="preserve"> </w:t>
      </w:r>
      <w:r w:rsidRPr="00553B50">
        <w:rPr>
          <w:sz w:val="14"/>
        </w:rPr>
        <w:t xml:space="preserve">very </w:t>
      </w:r>
      <w:r w:rsidRPr="003869A5">
        <w:rPr>
          <w:rStyle w:val="StyleUnderline"/>
          <w:highlight w:val="yellow"/>
        </w:rPr>
        <w:t>difficult to obtain for</w:t>
      </w:r>
      <w:r w:rsidRPr="00A30D2F">
        <w:rPr>
          <w:rStyle w:val="StyleUnderline"/>
        </w:rPr>
        <w:t xml:space="preserve"> some </w:t>
      </w:r>
      <w:r w:rsidRPr="003869A5">
        <w:rPr>
          <w:rStyle w:val="StyleUnderline"/>
          <w:highlight w:val="yellow"/>
        </w:rPr>
        <w:t>immigrants</w:t>
      </w:r>
      <w:r w:rsidRPr="00A30D2F">
        <w:rPr>
          <w:rStyle w:val="StyleUnderline"/>
        </w:rPr>
        <w:t xml:space="preserve">. Over a dozen </w:t>
      </w:r>
      <w:r w:rsidRPr="003869A5">
        <w:rPr>
          <w:rStyle w:val="StyleUnderline"/>
          <w:highlight w:val="yellow"/>
        </w:rPr>
        <w:t xml:space="preserve">cities </w:t>
      </w:r>
      <w:r w:rsidRPr="00017474">
        <w:rPr>
          <w:rStyle w:val="StyleUnderline"/>
        </w:rPr>
        <w:t>across the country</w:t>
      </w:r>
      <w:r w:rsidRPr="00A30D2F">
        <w:rPr>
          <w:rStyle w:val="StyleUnderline"/>
        </w:rPr>
        <w:t xml:space="preserve"> </w:t>
      </w:r>
      <w:r w:rsidRPr="00017474">
        <w:rPr>
          <w:rStyle w:val="StyleUnderline"/>
        </w:rPr>
        <w:t xml:space="preserve">now </w:t>
      </w:r>
      <w:r w:rsidRPr="003869A5">
        <w:rPr>
          <w:rStyle w:val="StyleUnderline"/>
          <w:highlight w:val="yellow"/>
        </w:rPr>
        <w:t xml:space="preserve">offer local government issued </w:t>
      </w:r>
      <w:r w:rsidRPr="00957370">
        <w:rPr>
          <w:rStyle w:val="StyleUnderline"/>
        </w:rPr>
        <w:t xml:space="preserve">Municipal Policy to Confront Mass Deportation and Criminalization 35 </w:t>
      </w:r>
      <w:r w:rsidRPr="003869A5">
        <w:rPr>
          <w:rStyle w:val="StyleUnderline"/>
          <w:highlight w:val="yellow"/>
        </w:rPr>
        <w:t>ID cards</w:t>
      </w:r>
      <w:r w:rsidRPr="00017474">
        <w:rPr>
          <w:rStyle w:val="StyleUnderline"/>
        </w:rPr>
        <w:t>, regardless of immigration status</w:t>
      </w:r>
      <w:r w:rsidRPr="00553B50">
        <w:rPr>
          <w:sz w:val="14"/>
        </w:rPr>
        <w:t xml:space="preserve">. Municipal ID card programs can also reach the many other communities—the homeless, the elderly, those returning from a period of incarceration—which face obstacles in obtaining ID. Naturalization support: </w:t>
      </w:r>
      <w:r w:rsidRPr="00A30D2F">
        <w:rPr>
          <w:rStyle w:val="StyleUnderline"/>
        </w:rPr>
        <w:t xml:space="preserve">There are over 8.8 million </w:t>
      </w:r>
      <w:r w:rsidRPr="003869A5">
        <w:rPr>
          <w:rStyle w:val="StyleUnderline"/>
          <w:highlight w:val="yellow"/>
        </w:rPr>
        <w:t>immigrants</w:t>
      </w:r>
      <w:r w:rsidRPr="00A30D2F">
        <w:rPr>
          <w:rStyle w:val="StyleUnderline"/>
        </w:rPr>
        <w:t xml:space="preserve"> in the United States who are currently eligible to become citizens—52 percent of whom are low-income. </w:t>
      </w:r>
      <w:r w:rsidRPr="003869A5">
        <w:rPr>
          <w:rStyle w:val="StyleUnderline"/>
          <w:highlight w:val="yellow"/>
        </w:rPr>
        <w:t>Faced with high naturalization fees</w:t>
      </w:r>
      <w:r w:rsidRPr="00A30D2F">
        <w:rPr>
          <w:rStyle w:val="StyleUnderline"/>
        </w:rPr>
        <w:t xml:space="preserve"> and a complicated application process, many </w:t>
      </w:r>
      <w:r w:rsidRPr="003869A5">
        <w:rPr>
          <w:rStyle w:val="StyleUnderline"/>
          <w:highlight w:val="yellow"/>
        </w:rPr>
        <w:t>choose to put off citizenship in favor of the</w:t>
      </w:r>
      <w:r w:rsidRPr="00A30D2F">
        <w:rPr>
          <w:rStyle w:val="StyleUnderline"/>
        </w:rPr>
        <w:t xml:space="preserve"> simpler and </w:t>
      </w:r>
      <w:r w:rsidRPr="003869A5">
        <w:rPr>
          <w:rStyle w:val="StyleUnderline"/>
          <w:highlight w:val="yellow"/>
        </w:rPr>
        <w:t>cheaper option of renewing L</w:t>
      </w:r>
      <w:r w:rsidRPr="00A30D2F">
        <w:rPr>
          <w:rStyle w:val="StyleUnderline"/>
        </w:rPr>
        <w:t xml:space="preserve">egal </w:t>
      </w:r>
      <w:r w:rsidRPr="003869A5">
        <w:rPr>
          <w:rStyle w:val="StyleUnderline"/>
          <w:highlight w:val="yellow"/>
        </w:rPr>
        <w:t>P</w:t>
      </w:r>
      <w:r w:rsidRPr="00A30D2F">
        <w:rPr>
          <w:rStyle w:val="StyleUnderline"/>
        </w:rPr>
        <w:t xml:space="preserve">ermanent </w:t>
      </w:r>
      <w:r w:rsidRPr="003869A5">
        <w:rPr>
          <w:rStyle w:val="StyleUnderline"/>
          <w:highlight w:val="yellow"/>
        </w:rPr>
        <w:t>R</w:t>
      </w:r>
      <w:r w:rsidRPr="00A30D2F">
        <w:rPr>
          <w:rStyle w:val="StyleUnderline"/>
        </w:rPr>
        <w:t>esident status.</w:t>
      </w:r>
      <w:r w:rsidRPr="00553B50">
        <w:rPr>
          <w:sz w:val="14"/>
        </w:rPr>
        <w:t xml:space="preserve"> This hurts both immigrants and the cities where they live. Although naturalization policy is developed at the federal level, </w:t>
      </w:r>
      <w:r w:rsidRPr="00A30D2F">
        <w:rPr>
          <w:rStyle w:val="StyleUnderline"/>
        </w:rPr>
        <w:t xml:space="preserve">cities and </w:t>
      </w:r>
      <w:r w:rsidRPr="003869A5">
        <w:rPr>
          <w:rStyle w:val="StyleUnderline"/>
          <w:highlight w:val="yellow"/>
        </w:rPr>
        <w:t>states can promote citizenship locally</w:t>
      </w:r>
      <w:r w:rsidRPr="00553B50">
        <w:rPr>
          <w:sz w:val="14"/>
        </w:rPr>
        <w:t xml:space="preserve">. </w:t>
      </w:r>
      <w:r w:rsidRPr="00A30D2F">
        <w:rPr>
          <w:rStyle w:val="StyleUnderline"/>
        </w:rPr>
        <w:t xml:space="preserve">In recent years, there has also been exciting movement in citizenship support at the municipal level. In September of 2014, </w:t>
      </w:r>
      <w:r w:rsidRPr="003869A5">
        <w:rPr>
          <w:rStyle w:val="StyleUnderline"/>
          <w:highlight w:val="yellow"/>
        </w:rPr>
        <w:t>Mayor</w:t>
      </w:r>
      <w:r w:rsidRPr="00017474">
        <w:rPr>
          <w:rStyle w:val="StyleUnderline"/>
        </w:rPr>
        <w:t xml:space="preserve"> Rahm Emanuel </w:t>
      </w:r>
      <w:r w:rsidRPr="003869A5">
        <w:rPr>
          <w:rStyle w:val="StyleUnderline"/>
          <w:highlight w:val="yellow"/>
        </w:rPr>
        <w:t>of Chicago</w:t>
      </w:r>
      <w:r w:rsidRPr="00017474">
        <w:rPr>
          <w:rStyle w:val="StyleUnderline"/>
        </w:rPr>
        <w:t xml:space="preserve">, Mayor Eric Garcetti of </w:t>
      </w:r>
      <w:r w:rsidRPr="003869A5">
        <w:rPr>
          <w:rStyle w:val="StyleUnderline"/>
          <w:highlight w:val="yellow"/>
        </w:rPr>
        <w:t>L</w:t>
      </w:r>
      <w:r w:rsidRPr="00017474">
        <w:rPr>
          <w:rStyle w:val="StyleUnderline"/>
        </w:rPr>
        <w:t xml:space="preserve">os </w:t>
      </w:r>
      <w:r w:rsidRPr="003869A5">
        <w:rPr>
          <w:rStyle w:val="StyleUnderline"/>
          <w:highlight w:val="yellow"/>
        </w:rPr>
        <w:t>A</w:t>
      </w:r>
      <w:r w:rsidRPr="00017474">
        <w:rPr>
          <w:rStyle w:val="StyleUnderline"/>
        </w:rPr>
        <w:t xml:space="preserve">ngeles, </w:t>
      </w:r>
      <w:r w:rsidRPr="003869A5">
        <w:rPr>
          <w:rStyle w:val="StyleUnderline"/>
          <w:highlight w:val="yellow"/>
        </w:rPr>
        <w:t>and</w:t>
      </w:r>
      <w:r w:rsidRPr="00017474">
        <w:rPr>
          <w:rStyle w:val="StyleUnderline"/>
        </w:rPr>
        <w:t xml:space="preserve"> Mayor Bill de Blasio of </w:t>
      </w:r>
      <w:r w:rsidRPr="003869A5">
        <w:rPr>
          <w:rStyle w:val="StyleUnderline"/>
          <w:highlight w:val="yellow"/>
        </w:rPr>
        <w:t>New York</w:t>
      </w:r>
      <w:r w:rsidRPr="00017474">
        <w:rPr>
          <w:rStyle w:val="StyleUnderline"/>
        </w:rPr>
        <w:t xml:space="preserve">, </w:t>
      </w:r>
      <w:r w:rsidRPr="003869A5">
        <w:rPr>
          <w:rStyle w:val="StyleUnderline"/>
          <w:highlight w:val="yellow"/>
        </w:rPr>
        <w:t>with support provided by the N</w:t>
      </w:r>
      <w:r w:rsidRPr="00A30D2F">
        <w:rPr>
          <w:rStyle w:val="StyleUnderline"/>
        </w:rPr>
        <w:t xml:space="preserve">ational </w:t>
      </w:r>
      <w:r w:rsidRPr="003869A5">
        <w:rPr>
          <w:rStyle w:val="StyleUnderline"/>
          <w:highlight w:val="yellow"/>
        </w:rPr>
        <w:t>P</w:t>
      </w:r>
      <w:r w:rsidRPr="00A30D2F">
        <w:rPr>
          <w:rStyle w:val="StyleUnderline"/>
        </w:rPr>
        <w:t xml:space="preserve">artnership for </w:t>
      </w:r>
      <w:r w:rsidRPr="003869A5">
        <w:rPr>
          <w:rStyle w:val="StyleUnderline"/>
          <w:highlight w:val="yellow"/>
        </w:rPr>
        <w:t>N</w:t>
      </w:r>
      <w:r w:rsidRPr="00A30D2F">
        <w:rPr>
          <w:rStyle w:val="StyleUnderline"/>
        </w:rPr>
        <w:t xml:space="preserve">ew Americans and the </w:t>
      </w:r>
      <w:r w:rsidRPr="003869A5">
        <w:rPr>
          <w:rStyle w:val="StyleUnderline"/>
          <w:highlight w:val="yellow"/>
        </w:rPr>
        <w:t>C</w:t>
      </w:r>
      <w:r w:rsidRPr="00A30D2F">
        <w:rPr>
          <w:rStyle w:val="StyleUnderline"/>
        </w:rPr>
        <w:t xml:space="preserve">enter for </w:t>
      </w:r>
      <w:r w:rsidRPr="003869A5">
        <w:rPr>
          <w:rStyle w:val="StyleUnderline"/>
          <w:highlight w:val="yellow"/>
        </w:rPr>
        <w:t>P</w:t>
      </w:r>
      <w:r w:rsidRPr="00A30D2F">
        <w:rPr>
          <w:rStyle w:val="StyleUnderline"/>
        </w:rPr>
        <w:t xml:space="preserve">opular </w:t>
      </w:r>
      <w:r w:rsidRPr="003869A5">
        <w:rPr>
          <w:rStyle w:val="StyleUnderline"/>
          <w:highlight w:val="yellow"/>
        </w:rPr>
        <w:t>D</w:t>
      </w:r>
      <w:r w:rsidRPr="00A30D2F">
        <w:rPr>
          <w:rStyle w:val="StyleUnderline"/>
        </w:rPr>
        <w:t xml:space="preserve">emocracy, </w:t>
      </w:r>
      <w:r w:rsidRPr="003869A5">
        <w:rPr>
          <w:rStyle w:val="StyleUnderline"/>
          <w:highlight w:val="yellow"/>
        </w:rPr>
        <w:t>launched the</w:t>
      </w:r>
      <w:r w:rsidRPr="00A30D2F">
        <w:rPr>
          <w:rStyle w:val="StyleUnderline"/>
        </w:rPr>
        <w:t xml:space="preserve"> Cities for Citizenship Initiative (</w:t>
      </w:r>
      <w:r w:rsidRPr="003869A5">
        <w:rPr>
          <w:rStyle w:val="StyleUnderline"/>
          <w:highlight w:val="yellow"/>
        </w:rPr>
        <w:t>C4C</w:t>
      </w:r>
      <w:r w:rsidRPr="00A30D2F">
        <w:rPr>
          <w:rStyle w:val="StyleUnderline"/>
        </w:rPr>
        <w:t>).</w:t>
      </w:r>
      <w:r w:rsidRPr="00553B50">
        <w:rPr>
          <w:sz w:val="14"/>
        </w:rPr>
        <w:t xml:space="preserve"> </w:t>
      </w:r>
      <w:r w:rsidRPr="00A30D2F">
        <w:rPr>
          <w:rStyle w:val="StyleUnderline"/>
        </w:rPr>
        <w:t xml:space="preserve">C4C </w:t>
      </w:r>
      <w:r w:rsidRPr="003869A5">
        <w:rPr>
          <w:rStyle w:val="StyleUnderline"/>
          <w:highlight w:val="yellow"/>
        </w:rPr>
        <w:t>promotes a large-scale naturalization campaign over the next 5 years, with the goal of using local political power to assist L</w:t>
      </w:r>
      <w:r w:rsidRPr="00017474">
        <w:rPr>
          <w:rStyle w:val="StyleUnderline"/>
        </w:rPr>
        <w:t xml:space="preserve">egal </w:t>
      </w:r>
      <w:r w:rsidRPr="003869A5">
        <w:rPr>
          <w:rStyle w:val="StyleUnderline"/>
          <w:highlight w:val="yellow"/>
        </w:rPr>
        <w:t>P</w:t>
      </w:r>
      <w:r w:rsidRPr="00017474">
        <w:rPr>
          <w:rStyle w:val="StyleUnderline"/>
        </w:rPr>
        <w:t>ermanent</w:t>
      </w:r>
      <w:r w:rsidRPr="003869A5">
        <w:rPr>
          <w:rStyle w:val="StyleUnderline"/>
          <w:highlight w:val="yellow"/>
        </w:rPr>
        <w:t xml:space="preserve"> R</w:t>
      </w:r>
      <w:r w:rsidRPr="00017474">
        <w:rPr>
          <w:rStyle w:val="StyleUnderline"/>
        </w:rPr>
        <w:t xml:space="preserve">esidents </w:t>
      </w:r>
      <w:r w:rsidRPr="003869A5">
        <w:rPr>
          <w:rStyle w:val="StyleUnderline"/>
          <w:highlight w:val="yellow"/>
        </w:rPr>
        <w:t>through the process of becoming U.S. citizens</w:t>
      </w:r>
      <w:r w:rsidRPr="00553B50">
        <w:rPr>
          <w:sz w:val="14"/>
        </w:rPr>
        <w:t xml:space="preserve">. Language Access: </w:t>
      </w:r>
      <w:r w:rsidRPr="00A30D2F">
        <w:rPr>
          <w:rStyle w:val="StyleUnderline"/>
        </w:rPr>
        <w:t>While the majority of immigrants in the United States are proficient in English, for those who are not, the lack of adequate translation and interpretation services at government agencies is a major obstacle</w:t>
      </w:r>
      <w:r w:rsidRPr="00553B50">
        <w:rPr>
          <w:sz w:val="14"/>
        </w:rPr>
        <w:t xml:space="preserve">. The Census Bureau estimates that 25 million people, or 9 percent of the population, are Limited English Proficient (LEP), meaning they do not speak English as their primary language and have a limited ability to read, speak, write, or understand English. </w:t>
      </w:r>
      <w:r w:rsidRPr="003869A5">
        <w:rPr>
          <w:rStyle w:val="StyleUnderline"/>
          <w:highlight w:val="yellow"/>
        </w:rPr>
        <w:t xml:space="preserve">Without </w:t>
      </w:r>
      <w:r w:rsidRPr="00017474">
        <w:rPr>
          <w:rStyle w:val="StyleUnderline"/>
        </w:rPr>
        <w:t xml:space="preserve">strong translation and </w:t>
      </w:r>
      <w:r w:rsidRPr="003869A5">
        <w:rPr>
          <w:rStyle w:val="StyleUnderline"/>
          <w:highlight w:val="yellow"/>
        </w:rPr>
        <w:t xml:space="preserve">interpretation support, the language barrier prevents governments from communicating </w:t>
      </w:r>
      <w:r w:rsidRPr="00017474">
        <w:rPr>
          <w:rStyle w:val="StyleUnderline"/>
        </w:rPr>
        <w:t xml:space="preserve">effectively </w:t>
      </w:r>
      <w:r w:rsidRPr="003869A5">
        <w:rPr>
          <w:rStyle w:val="StyleUnderline"/>
          <w:highlight w:val="yellow"/>
        </w:rPr>
        <w:t xml:space="preserve">with </w:t>
      </w:r>
      <w:r w:rsidRPr="00957370">
        <w:rPr>
          <w:rStyle w:val="StyleUnderline"/>
        </w:rPr>
        <w:t xml:space="preserve">a significant portion of </w:t>
      </w:r>
      <w:r w:rsidRPr="003869A5">
        <w:rPr>
          <w:rStyle w:val="StyleUnderline"/>
          <w:highlight w:val="yellow"/>
        </w:rPr>
        <w:t xml:space="preserve">the population </w:t>
      </w:r>
      <w:r w:rsidRPr="00017474">
        <w:rPr>
          <w:rStyle w:val="StyleUnderline"/>
        </w:rPr>
        <w:t>they are supposed to be serving</w:t>
      </w:r>
      <w:r w:rsidRPr="00A30D2F">
        <w:rPr>
          <w:rStyle w:val="StyleUnderline"/>
        </w:rPr>
        <w:t xml:space="preserve">. </w:t>
      </w:r>
      <w:r w:rsidRPr="00957370">
        <w:rPr>
          <w:rStyle w:val="StyleUnderline"/>
        </w:rPr>
        <w:t xml:space="preserve">Many </w:t>
      </w:r>
      <w:r w:rsidRPr="003869A5">
        <w:rPr>
          <w:rStyle w:val="StyleUnderline"/>
          <w:highlight w:val="yellow"/>
        </w:rPr>
        <w:t>local governments</w:t>
      </w:r>
      <w:r w:rsidRPr="00A30D2F">
        <w:rPr>
          <w:rStyle w:val="StyleUnderline"/>
        </w:rPr>
        <w:t xml:space="preserve"> have </w:t>
      </w:r>
      <w:r w:rsidRPr="003869A5">
        <w:rPr>
          <w:rStyle w:val="StyleUnderline"/>
          <w:highlight w:val="yellow"/>
        </w:rPr>
        <w:t>passed language access policies</w:t>
      </w:r>
      <w:r w:rsidRPr="00A30D2F">
        <w:rPr>
          <w:rStyle w:val="StyleUnderline"/>
        </w:rPr>
        <w:t xml:space="preserve">—either </w:t>
      </w:r>
      <w:r w:rsidRPr="003869A5">
        <w:rPr>
          <w:rStyle w:val="StyleUnderline"/>
          <w:highlight w:val="yellow"/>
        </w:rPr>
        <w:t xml:space="preserve">through local law or </w:t>
      </w:r>
      <w:r w:rsidRPr="00017474">
        <w:rPr>
          <w:rStyle w:val="StyleUnderline"/>
        </w:rPr>
        <w:t>via</w:t>
      </w:r>
      <w:r w:rsidRPr="003869A5">
        <w:rPr>
          <w:rStyle w:val="StyleUnderline"/>
          <w:highlight w:val="yellow"/>
        </w:rPr>
        <w:t xml:space="preserve"> Executive Orders</w:t>
      </w:r>
      <w:r w:rsidRPr="00A30D2F">
        <w:rPr>
          <w:rStyle w:val="StyleUnderline"/>
        </w:rPr>
        <w:t xml:space="preserve"> – </w:t>
      </w:r>
      <w:r w:rsidRPr="003869A5">
        <w:rPr>
          <w:rStyle w:val="StyleUnderline"/>
          <w:highlight w:val="yellow"/>
        </w:rPr>
        <w:t>to improve the quality of translation</w:t>
      </w:r>
      <w:r w:rsidRPr="00A30D2F">
        <w:rPr>
          <w:rStyle w:val="StyleUnderline"/>
        </w:rPr>
        <w:t xml:space="preserve"> and interpretation </w:t>
      </w:r>
      <w:r w:rsidRPr="003869A5">
        <w:rPr>
          <w:rStyle w:val="StyleUnderline"/>
          <w:highlight w:val="yellow"/>
        </w:rPr>
        <w:t>offered to LEP community members by agencies</w:t>
      </w:r>
      <w:r w:rsidRPr="00A30D2F">
        <w:rPr>
          <w:rStyle w:val="StyleUnderline"/>
        </w:rPr>
        <w:t xml:space="preserve"> and offices with significant public contact</w:t>
      </w:r>
      <w:r w:rsidRPr="00553B50">
        <w:rPr>
          <w:sz w:val="14"/>
        </w:rPr>
        <w:t xml:space="preserve">. For example </w:t>
      </w:r>
      <w:r w:rsidRPr="00A30D2F">
        <w:rPr>
          <w:rStyle w:val="StyleUnderline"/>
        </w:rPr>
        <w:t xml:space="preserve">cities of </w:t>
      </w:r>
      <w:r w:rsidRPr="003869A5">
        <w:rPr>
          <w:rStyle w:val="StyleUnderline"/>
          <w:highlight w:val="yellow"/>
        </w:rPr>
        <w:t>San Francisco, Oakland, and Washington, D.C</w:t>
      </w:r>
      <w:r w:rsidRPr="00A30D2F">
        <w:rPr>
          <w:rStyle w:val="StyleUnderline"/>
        </w:rPr>
        <w:t xml:space="preserve">., all </w:t>
      </w:r>
      <w:r w:rsidRPr="003869A5">
        <w:rPr>
          <w:rStyle w:val="StyleUnderline"/>
          <w:highlight w:val="yellow"/>
        </w:rPr>
        <w:t xml:space="preserve">have statutes requiring city agencies to provide </w:t>
      </w:r>
      <w:r w:rsidRPr="00017474">
        <w:rPr>
          <w:rStyle w:val="StyleUnderline"/>
        </w:rPr>
        <w:t xml:space="preserve">comprehensive language </w:t>
      </w:r>
      <w:r w:rsidRPr="003869A5">
        <w:rPr>
          <w:rStyle w:val="StyleUnderline"/>
          <w:highlight w:val="yellow"/>
        </w:rPr>
        <w:t xml:space="preserve">assistance </w:t>
      </w:r>
      <w:r w:rsidRPr="00017474">
        <w:rPr>
          <w:rStyle w:val="StyleUnderline"/>
        </w:rPr>
        <w:t xml:space="preserve">services </w:t>
      </w:r>
      <w:r w:rsidRPr="003869A5">
        <w:rPr>
          <w:rStyle w:val="StyleUnderline"/>
          <w:highlight w:val="yellow"/>
        </w:rPr>
        <w:t>to LEP residents</w:t>
      </w:r>
      <w:r w:rsidRPr="00A30D2F">
        <w:rPr>
          <w:rStyle w:val="StyleUnderline"/>
        </w:rPr>
        <w:t xml:space="preserve"> at no cost. New York City enacted a language access ordinance covering human services in 2003 and a mayoral Executive Order covering other city agencies in 2008</w:t>
      </w:r>
      <w:r w:rsidRPr="00553B50">
        <w:rPr>
          <w:sz w:val="14"/>
        </w:rPr>
        <w:t xml:space="preserve">. Non-citizen Voting: There is no more essential feature of representative democracy than the right of those governed to vote for those who govern them. And yet, in the United States today, </w:t>
      </w:r>
      <w:r w:rsidRPr="00A30D2F">
        <w:rPr>
          <w:rStyle w:val="StyleUnderline"/>
        </w:rPr>
        <w:t>the millions of non-citizens who live and work and raise families here are not deciding who will represent them on school boards, city councils, state legislatures, or in Congress</w:t>
      </w:r>
      <w:r w:rsidRPr="00553B50">
        <w:rPr>
          <w:sz w:val="14"/>
        </w:rPr>
        <w:t xml:space="preserve">. To address this lapse in representative government, </w:t>
      </w:r>
      <w:r w:rsidRPr="00017474">
        <w:rPr>
          <w:rStyle w:val="StyleUnderline"/>
        </w:rPr>
        <w:t>organizers</w:t>
      </w:r>
      <w:r w:rsidRPr="00A30D2F">
        <w:rPr>
          <w:rStyle w:val="StyleUnderline"/>
        </w:rPr>
        <w:t xml:space="preserve"> </w:t>
      </w:r>
      <w:r w:rsidRPr="00017474">
        <w:rPr>
          <w:rStyle w:val="StyleUnderline"/>
        </w:rPr>
        <w:t>and</w:t>
      </w:r>
      <w:r w:rsidRPr="00A30D2F">
        <w:rPr>
          <w:rStyle w:val="StyleUnderline"/>
        </w:rPr>
        <w:t xml:space="preserve"> </w:t>
      </w:r>
      <w:r w:rsidRPr="003869A5">
        <w:rPr>
          <w:rStyle w:val="StyleUnderline"/>
          <w:highlight w:val="yellow"/>
        </w:rPr>
        <w:t>community</w:t>
      </w:r>
      <w:r w:rsidRPr="00A30D2F">
        <w:rPr>
          <w:rStyle w:val="StyleUnderline"/>
        </w:rPr>
        <w:t xml:space="preserve"> </w:t>
      </w:r>
      <w:r w:rsidRPr="003869A5">
        <w:rPr>
          <w:rStyle w:val="StyleUnderline"/>
          <w:highlight w:val="yellow"/>
        </w:rPr>
        <w:t>based</w:t>
      </w:r>
      <w:r w:rsidRPr="00A30D2F">
        <w:rPr>
          <w:rStyle w:val="StyleUnderline"/>
        </w:rPr>
        <w:t xml:space="preserve"> </w:t>
      </w:r>
      <w:r w:rsidRPr="003869A5">
        <w:rPr>
          <w:rStyle w:val="StyleUnderline"/>
          <w:highlight w:val="yellow"/>
        </w:rPr>
        <w:t>organizations</w:t>
      </w:r>
      <w:r w:rsidRPr="00A30D2F">
        <w:rPr>
          <w:rStyle w:val="StyleUnderline"/>
        </w:rPr>
        <w:t xml:space="preserve"> </w:t>
      </w:r>
      <w:r w:rsidRPr="003869A5">
        <w:rPr>
          <w:rStyle w:val="StyleUnderline"/>
          <w:highlight w:val="yellow"/>
        </w:rPr>
        <w:t>in</w:t>
      </w:r>
      <w:r w:rsidRPr="00A30D2F">
        <w:rPr>
          <w:rStyle w:val="StyleUnderline"/>
        </w:rPr>
        <w:t xml:space="preserve"> </w:t>
      </w:r>
      <w:r w:rsidRPr="00957370">
        <w:rPr>
          <w:rStyle w:val="StyleUnderline"/>
        </w:rPr>
        <w:t xml:space="preserve">several </w:t>
      </w:r>
      <w:r w:rsidRPr="003869A5">
        <w:rPr>
          <w:rStyle w:val="StyleUnderline"/>
          <w:highlight w:val="yellow"/>
        </w:rPr>
        <w:t xml:space="preserve">cities are launching campaigns to expand the right to vote in </w:t>
      </w:r>
      <w:r w:rsidRPr="00E95584">
        <w:rPr>
          <w:rStyle w:val="StyleUnderline"/>
        </w:rPr>
        <w:t xml:space="preserve">local </w:t>
      </w:r>
      <w:r w:rsidRPr="003869A5">
        <w:rPr>
          <w:rStyle w:val="StyleUnderline"/>
          <w:highlight w:val="yellow"/>
        </w:rPr>
        <w:t>elections to include</w:t>
      </w:r>
      <w:r w:rsidRPr="00E95584">
        <w:rPr>
          <w:rStyle w:val="StyleUnderline"/>
        </w:rPr>
        <w:t xml:space="preserve"> all </w:t>
      </w:r>
      <w:r w:rsidRPr="003869A5">
        <w:rPr>
          <w:rStyle w:val="StyleUnderline"/>
          <w:highlight w:val="yellow"/>
        </w:rPr>
        <w:t>residents</w:t>
      </w:r>
      <w:r w:rsidRPr="00A30D2F">
        <w:rPr>
          <w:rStyle w:val="StyleUnderline"/>
        </w:rPr>
        <w:t>, regardless of immigration status</w:t>
      </w:r>
      <w:r w:rsidRPr="00553B50">
        <w:rPr>
          <w:sz w:val="14"/>
        </w:rPr>
        <w:t xml:space="preserve">. Currently </w:t>
      </w:r>
      <w:r w:rsidRPr="00E95584">
        <w:rPr>
          <w:rStyle w:val="StyleUnderline"/>
        </w:rPr>
        <w:t xml:space="preserve">there are nine municipalities </w:t>
      </w:r>
      <w:r w:rsidRPr="003869A5">
        <w:rPr>
          <w:rStyle w:val="StyleUnderline"/>
          <w:highlight w:val="yellow"/>
        </w:rPr>
        <w:t xml:space="preserve">in Maryland </w:t>
      </w:r>
      <w:r w:rsidRPr="00E95584">
        <w:rPr>
          <w:rStyle w:val="StyleUnderline"/>
        </w:rPr>
        <w:t>that</w:t>
      </w:r>
      <w:r w:rsidRPr="003869A5">
        <w:rPr>
          <w:rStyle w:val="StyleUnderline"/>
          <w:highlight w:val="yellow"/>
        </w:rPr>
        <w:t xml:space="preserve"> </w:t>
      </w:r>
      <w:r w:rsidRPr="00E95584">
        <w:rPr>
          <w:rStyle w:val="StyleUnderline"/>
        </w:rPr>
        <w:t xml:space="preserve">allow </w:t>
      </w:r>
      <w:r w:rsidRPr="003869A5">
        <w:rPr>
          <w:rStyle w:val="StyleUnderline"/>
          <w:highlight w:val="yellow"/>
        </w:rPr>
        <w:t xml:space="preserve">noncitizens </w:t>
      </w:r>
      <w:r w:rsidRPr="00E95584">
        <w:rPr>
          <w:rStyle w:val="StyleUnderline"/>
        </w:rPr>
        <w:t>to</w:t>
      </w:r>
      <w:r w:rsidRPr="003869A5">
        <w:rPr>
          <w:rStyle w:val="StyleUnderline"/>
          <w:highlight w:val="yellow"/>
        </w:rPr>
        <w:t xml:space="preserve"> vote in local elections.</w:t>
      </w:r>
      <w:r w:rsidRPr="00A30D2F">
        <w:rPr>
          <w:rStyle w:val="StyleUnderline"/>
        </w:rPr>
        <w:t xml:space="preserve"> </w:t>
      </w:r>
      <w:r w:rsidRPr="00017474">
        <w:rPr>
          <w:rStyle w:val="StyleUnderline"/>
        </w:rPr>
        <w:t>In 2016</w:t>
      </w:r>
      <w:r w:rsidRPr="003869A5">
        <w:rPr>
          <w:rStyle w:val="StyleUnderline"/>
          <w:highlight w:val="yellow"/>
        </w:rPr>
        <w:t xml:space="preserve">, San Francisco voted to allow non-citizen parents to vote in school board elections. </w:t>
      </w:r>
      <w:r w:rsidRPr="00017474">
        <w:rPr>
          <w:rStyle w:val="StyleUnderline"/>
        </w:rPr>
        <w:t xml:space="preserve">Another dozen </w:t>
      </w:r>
      <w:r w:rsidRPr="003869A5">
        <w:rPr>
          <w:rStyle w:val="StyleUnderline"/>
          <w:highlight w:val="yellow"/>
        </w:rPr>
        <w:t xml:space="preserve">jurisdictions have considered restoring immigrant voting rights </w:t>
      </w:r>
      <w:r w:rsidRPr="00017474">
        <w:rPr>
          <w:rStyle w:val="StyleUnderline"/>
        </w:rPr>
        <w:t>to one degree or another over the last 25 years, and Protecting Immigrant Communities there are campaigns currently under way in several municipalities, including New York City.</w:t>
      </w:r>
    </w:p>
    <w:p w:rsidR="00BE3FC0" w:rsidRDefault="00BE3FC0" w:rsidP="00BE3FC0">
      <w:pPr>
        <w:rPr>
          <w:sz w:val="16"/>
        </w:rPr>
      </w:pPr>
    </w:p>
    <w:p w:rsidR="00867C75" w:rsidRDefault="00867C75" w:rsidP="00867C75">
      <w:pPr>
        <w:pStyle w:val="Heading3"/>
      </w:pPr>
      <w:r>
        <w:t>Federal Follow On</w:t>
      </w:r>
    </w:p>
    <w:p w:rsidR="00867C75" w:rsidRDefault="00867C75" w:rsidP="00867C75">
      <w:pPr>
        <w:pStyle w:val="Heading4"/>
      </w:pPr>
      <w:r>
        <w:t xml:space="preserve">CP spurs </w:t>
      </w:r>
      <w:r>
        <w:rPr>
          <w:u w:val="single"/>
        </w:rPr>
        <w:t>federal follow-on</w:t>
      </w:r>
      <w:r>
        <w:t xml:space="preserve"> which solves any </w:t>
      </w:r>
      <w:r>
        <w:rPr>
          <w:u w:val="single"/>
        </w:rPr>
        <w:t>intrinsic federal</w:t>
      </w:r>
      <w:r>
        <w:t xml:space="preserve"> rights---multi-state action garners </w:t>
      </w:r>
      <w:r w:rsidRPr="00F66182">
        <w:rPr>
          <w:u w:val="single"/>
        </w:rPr>
        <w:t>federal support</w:t>
      </w:r>
      <w:r>
        <w:t xml:space="preserve"> and alters the </w:t>
      </w:r>
      <w:r w:rsidRPr="00F66182">
        <w:rPr>
          <w:u w:val="single"/>
        </w:rPr>
        <w:t>national dialogue</w:t>
      </w:r>
      <w:r>
        <w:t xml:space="preserve"> on immigration---empirically proven by medical </w:t>
      </w:r>
      <w:r>
        <w:rPr>
          <w:u w:val="single"/>
        </w:rPr>
        <w:t>marijuana</w:t>
      </w:r>
      <w:r>
        <w:t xml:space="preserve"> and </w:t>
      </w:r>
      <w:r w:rsidRPr="003671D2">
        <w:rPr>
          <w:u w:val="single"/>
        </w:rPr>
        <w:t>marriage equality</w:t>
      </w:r>
      <w:r>
        <w:t xml:space="preserve"> </w:t>
      </w:r>
    </w:p>
    <w:p w:rsidR="00867C75" w:rsidRDefault="00867C75" w:rsidP="00867C75">
      <w:r w:rsidRPr="00B80DE0">
        <w:rPr>
          <w:rStyle w:val="Style13ptBold"/>
        </w:rPr>
        <w:t>Markowitz 15</w:t>
      </w:r>
      <w:r>
        <w:t xml:space="preserve"> — Peter L. Markowitz, Associate Clinical Professor of Law, Benjamin N. Cardozo School of Law, “Undocumented No More: The Power of State Citizenship” Stanford Law Review, Volume 67, Page 869, Accessed via Lexis Nexis, Access Provided by the University of Minnesota</w:t>
      </w:r>
    </w:p>
    <w:p w:rsidR="00867C75" w:rsidRPr="00553B50" w:rsidRDefault="00867C75" w:rsidP="00867C75">
      <w:pPr>
        <w:rPr>
          <w:sz w:val="16"/>
        </w:rPr>
      </w:pPr>
      <w:r w:rsidRPr="00553B50">
        <w:rPr>
          <w:sz w:val="16"/>
        </w:rPr>
        <w:t xml:space="preserve">Finally, and perhaps most importantly, </w:t>
      </w:r>
      <w:r w:rsidRPr="003869A5">
        <w:rPr>
          <w:rStyle w:val="StyleUnderline"/>
          <w:highlight w:val="yellow"/>
        </w:rPr>
        <w:t xml:space="preserve">extending </w:t>
      </w:r>
      <w:r w:rsidRPr="003869A5">
        <w:rPr>
          <w:rStyle w:val="Emphasis"/>
          <w:highlight w:val="yellow"/>
        </w:rPr>
        <w:t>state citizenship</w:t>
      </w:r>
      <w:r w:rsidRPr="003869A5">
        <w:rPr>
          <w:rStyle w:val="StyleUnderline"/>
          <w:highlight w:val="yellow"/>
        </w:rPr>
        <w:t xml:space="preserve"> to </w:t>
      </w:r>
      <w:r w:rsidRPr="003869A5">
        <w:rPr>
          <w:rStyle w:val="Emphasis"/>
          <w:highlight w:val="yellow"/>
        </w:rPr>
        <w:t>undocumented immigrants</w:t>
      </w:r>
      <w:r w:rsidRPr="00B80DE0">
        <w:rPr>
          <w:rStyle w:val="StyleUnderline"/>
        </w:rPr>
        <w:t xml:space="preserve"> who have become </w:t>
      </w:r>
      <w:r w:rsidRPr="00B80DE0">
        <w:rPr>
          <w:rStyle w:val="Emphasis"/>
        </w:rPr>
        <w:t>integral members</w:t>
      </w:r>
      <w:r w:rsidRPr="00B80DE0">
        <w:rPr>
          <w:rStyle w:val="StyleUnderline"/>
        </w:rPr>
        <w:t xml:space="preserve"> of our communities</w:t>
      </w:r>
      <w:r>
        <w:rPr>
          <w:rStyle w:val="StyleUnderline"/>
        </w:rPr>
        <w:t xml:space="preserve"> </w:t>
      </w:r>
      <w:r w:rsidRPr="003869A5">
        <w:rPr>
          <w:rStyle w:val="StyleUnderline"/>
          <w:highlight w:val="yellow"/>
        </w:rPr>
        <w:t xml:space="preserve">could be “a </w:t>
      </w:r>
      <w:r w:rsidRPr="003869A5">
        <w:rPr>
          <w:rStyle w:val="Emphasis"/>
          <w:highlight w:val="yellow"/>
        </w:rPr>
        <w:t>powerful</w:t>
      </w:r>
      <w:r w:rsidRPr="00B80DE0">
        <w:rPr>
          <w:rStyle w:val="Emphasis"/>
        </w:rPr>
        <w:t xml:space="preserve"> discursive </w:t>
      </w:r>
      <w:r w:rsidRPr="003869A5">
        <w:rPr>
          <w:rStyle w:val="Emphasis"/>
          <w:highlight w:val="yellow"/>
        </w:rPr>
        <w:t>tool</w:t>
      </w:r>
      <w:r w:rsidRPr="003869A5">
        <w:rPr>
          <w:rStyle w:val="StyleUnderline"/>
          <w:highlight w:val="yellow"/>
        </w:rPr>
        <w:t xml:space="preserve"> in securing rights</w:t>
      </w:r>
      <w:r w:rsidRPr="00B80DE0">
        <w:rPr>
          <w:rStyle w:val="StyleUnderline"/>
        </w:rPr>
        <w:t xml:space="preserve"> for a </w:t>
      </w:r>
      <w:r w:rsidRPr="00B80DE0">
        <w:rPr>
          <w:rStyle w:val="Emphasis"/>
        </w:rPr>
        <w:t>group historically</w:t>
      </w:r>
      <w:r>
        <w:rPr>
          <w:rStyle w:val="Emphasis"/>
        </w:rPr>
        <w:t xml:space="preserve"> </w:t>
      </w:r>
      <w:r w:rsidRPr="00B80DE0">
        <w:rPr>
          <w:rStyle w:val="Emphasis"/>
        </w:rPr>
        <w:t>subordinated</w:t>
      </w:r>
      <w:r w:rsidRPr="00B80DE0">
        <w:rPr>
          <w:rStyle w:val="StyleUnderline"/>
        </w:rPr>
        <w:t>.”</w:t>
      </w:r>
      <w:r w:rsidRPr="00553B50">
        <w:rPr>
          <w:sz w:val="16"/>
        </w:rPr>
        <w:t xml:space="preserve">214 </w:t>
      </w:r>
      <w:r w:rsidRPr="003869A5">
        <w:rPr>
          <w:rStyle w:val="StyleUnderline"/>
          <w:highlight w:val="yellow"/>
        </w:rPr>
        <w:t>Just as with</w:t>
      </w:r>
      <w:r w:rsidRPr="00B80DE0">
        <w:rPr>
          <w:rStyle w:val="StyleUnderline"/>
        </w:rPr>
        <w:t xml:space="preserve"> the </w:t>
      </w:r>
      <w:r w:rsidRPr="003869A5">
        <w:rPr>
          <w:rStyle w:val="Emphasis"/>
          <w:highlight w:val="yellow"/>
        </w:rPr>
        <w:t>marriage equality</w:t>
      </w:r>
      <w:r w:rsidRPr="00553B50">
        <w:rPr>
          <w:sz w:val="16"/>
        </w:rPr>
        <w:t xml:space="preserve"> movement </w:t>
      </w:r>
      <w:r w:rsidRPr="003869A5">
        <w:rPr>
          <w:rStyle w:val="StyleUnderline"/>
          <w:highlight w:val="yellow"/>
        </w:rPr>
        <w:t>and</w:t>
      </w:r>
      <w:r w:rsidRPr="00B80DE0">
        <w:rPr>
          <w:rStyle w:val="StyleUnderline"/>
        </w:rPr>
        <w:t xml:space="preserve"> the</w:t>
      </w:r>
      <w:r>
        <w:rPr>
          <w:rStyle w:val="StyleUnderline"/>
        </w:rPr>
        <w:t xml:space="preserve"> </w:t>
      </w:r>
      <w:r w:rsidRPr="00B80DE0">
        <w:rPr>
          <w:rStyle w:val="StyleUnderline"/>
        </w:rPr>
        <w:t xml:space="preserve">movement for the </w:t>
      </w:r>
      <w:r w:rsidRPr="00B80DE0">
        <w:rPr>
          <w:rStyle w:val="Emphasis"/>
        </w:rPr>
        <w:t xml:space="preserve">legalization of medical </w:t>
      </w:r>
      <w:r w:rsidRPr="003869A5">
        <w:rPr>
          <w:rStyle w:val="Emphasis"/>
          <w:highlight w:val="yellow"/>
        </w:rPr>
        <w:t>marijuana</w:t>
      </w:r>
      <w:r w:rsidRPr="00553B50">
        <w:rPr>
          <w:sz w:val="16"/>
        </w:rPr>
        <w:t>—where states have moved policy when Congress could not act215—</w:t>
      </w:r>
      <w:r w:rsidRPr="003869A5">
        <w:rPr>
          <w:rStyle w:val="Emphasis"/>
          <w:highlight w:val="yellow"/>
        </w:rPr>
        <w:t>state citizenship schemes</w:t>
      </w:r>
      <w:r w:rsidRPr="003869A5">
        <w:rPr>
          <w:rStyle w:val="StyleUnderline"/>
          <w:highlight w:val="yellow"/>
        </w:rPr>
        <w:t xml:space="preserve"> have</w:t>
      </w:r>
      <w:r w:rsidRPr="00B80DE0">
        <w:rPr>
          <w:rStyle w:val="StyleUnderline"/>
        </w:rPr>
        <w:t xml:space="preserve"> a similar</w:t>
      </w:r>
      <w:r>
        <w:rPr>
          <w:rStyle w:val="StyleUnderline"/>
        </w:rPr>
        <w:t xml:space="preserve"> </w:t>
      </w:r>
      <w:r w:rsidRPr="003869A5">
        <w:rPr>
          <w:rStyle w:val="StyleUnderline"/>
          <w:highlight w:val="yellow"/>
        </w:rPr>
        <w:t xml:space="preserve">potential to drive </w:t>
      </w:r>
      <w:r w:rsidRPr="003869A5">
        <w:rPr>
          <w:rStyle w:val="Emphasis"/>
          <w:highlight w:val="yellow"/>
        </w:rPr>
        <w:t>national policy evolution</w:t>
      </w:r>
      <w:r w:rsidRPr="00B80DE0">
        <w:rPr>
          <w:rStyle w:val="StyleUnderline"/>
        </w:rPr>
        <w:t>.</w:t>
      </w:r>
      <w:r w:rsidRPr="00553B50">
        <w:rPr>
          <w:sz w:val="16"/>
        </w:rPr>
        <w:t xml:space="preserve"> A primary benefit of our federal system is that we, as a nation, can benefit from the political experimentation of the several states.216 Inclusive state citizenship schemes, once enacted, could demonstrate the utility of such schemes and move our dialogue past tired rhetorical arguments and toward an evidence-based evaluation of more inclusive immigration policies. </w:t>
      </w:r>
      <w:r w:rsidRPr="00094543">
        <w:rPr>
          <w:rStyle w:val="StyleUnderline"/>
        </w:rPr>
        <w:t xml:space="preserve">By declaring </w:t>
      </w:r>
      <w:r w:rsidRPr="00094543">
        <w:rPr>
          <w:rStyle w:val="Emphasis"/>
        </w:rPr>
        <w:t>undocumented members</w:t>
      </w:r>
      <w:r w:rsidRPr="00553B50">
        <w:rPr>
          <w:sz w:val="16"/>
        </w:rPr>
        <w:t xml:space="preserve"> of society </w:t>
      </w:r>
      <w:r w:rsidRPr="00094543">
        <w:rPr>
          <w:rStyle w:val="StyleUnderline"/>
        </w:rPr>
        <w:t xml:space="preserve">to be citizens, </w:t>
      </w:r>
      <w:r w:rsidRPr="003869A5">
        <w:rPr>
          <w:rStyle w:val="StyleUnderline"/>
          <w:highlight w:val="yellow"/>
        </w:rPr>
        <w:t xml:space="preserve">states can express, in the </w:t>
      </w:r>
      <w:r w:rsidRPr="003869A5">
        <w:rPr>
          <w:rStyle w:val="Emphasis"/>
          <w:highlight w:val="yellow"/>
        </w:rPr>
        <w:t>most powerful political terms</w:t>
      </w:r>
      <w:r w:rsidRPr="003869A5">
        <w:rPr>
          <w:rStyle w:val="StyleUnderline"/>
          <w:highlight w:val="yellow"/>
        </w:rPr>
        <w:t>, their judgment that these individuals</w:t>
      </w:r>
      <w:r w:rsidRPr="00AD19C5">
        <w:rPr>
          <w:rStyle w:val="StyleUnderline"/>
        </w:rPr>
        <w:t xml:space="preserve"> have become </w:t>
      </w:r>
      <w:r w:rsidRPr="00AD19C5">
        <w:rPr>
          <w:rStyle w:val="Emphasis"/>
        </w:rPr>
        <w:t>so integrated</w:t>
      </w:r>
      <w:r w:rsidRPr="00094543">
        <w:rPr>
          <w:rStyle w:val="Emphasis"/>
        </w:rPr>
        <w:t xml:space="preserve"> in</w:t>
      </w:r>
      <w:r w:rsidRPr="00094543">
        <w:rPr>
          <w:rStyle w:val="StyleUnderline"/>
        </w:rPr>
        <w:t xml:space="preserve">, and so valuable to, our communities </w:t>
      </w:r>
      <w:r w:rsidRPr="00AD19C5">
        <w:rPr>
          <w:rStyle w:val="StyleUnderline"/>
        </w:rPr>
        <w:t xml:space="preserve">so as to </w:t>
      </w:r>
      <w:r w:rsidRPr="003869A5">
        <w:rPr>
          <w:rStyle w:val="StyleUnderline"/>
          <w:highlight w:val="yellow"/>
        </w:rPr>
        <w:t xml:space="preserve">warrant </w:t>
      </w:r>
      <w:r w:rsidRPr="003869A5">
        <w:rPr>
          <w:rStyle w:val="Emphasis"/>
          <w:highlight w:val="yellow"/>
        </w:rPr>
        <w:t>full political inclusion</w:t>
      </w:r>
      <w:r w:rsidRPr="00094543">
        <w:rPr>
          <w:rStyle w:val="StyleUnderline"/>
        </w:rPr>
        <w:t xml:space="preserve">. </w:t>
      </w:r>
      <w:r w:rsidRPr="003869A5">
        <w:rPr>
          <w:rStyle w:val="StyleUnderline"/>
          <w:highlight w:val="yellow"/>
        </w:rPr>
        <w:t xml:space="preserve">If </w:t>
      </w:r>
      <w:r w:rsidRPr="003869A5">
        <w:rPr>
          <w:rStyle w:val="Emphasis"/>
          <w:highlight w:val="yellow"/>
        </w:rPr>
        <w:t>multiple states</w:t>
      </w:r>
      <w:r w:rsidRPr="003869A5">
        <w:rPr>
          <w:rStyle w:val="StyleUnderline"/>
          <w:highlight w:val="yellow"/>
        </w:rPr>
        <w:t xml:space="preserve"> were to adopt</w:t>
      </w:r>
      <w:r w:rsidRPr="00094543">
        <w:rPr>
          <w:rStyle w:val="StyleUnderline"/>
        </w:rPr>
        <w:t xml:space="preserve"> such </w:t>
      </w:r>
      <w:r w:rsidRPr="003869A5">
        <w:rPr>
          <w:rStyle w:val="Emphasis"/>
          <w:highlight w:val="yellow"/>
        </w:rPr>
        <w:t>citizenship</w:t>
      </w:r>
      <w:r>
        <w:rPr>
          <w:rStyle w:val="Emphasis"/>
        </w:rPr>
        <w:t xml:space="preserve"> </w:t>
      </w:r>
      <w:r w:rsidRPr="00094543">
        <w:rPr>
          <w:rStyle w:val="Emphasis"/>
        </w:rPr>
        <w:t>schemes</w:t>
      </w:r>
      <w:r w:rsidRPr="00094543">
        <w:rPr>
          <w:rStyle w:val="StyleUnderline"/>
        </w:rPr>
        <w:t xml:space="preserve">, the power of </w:t>
      </w:r>
      <w:r w:rsidRPr="003869A5">
        <w:rPr>
          <w:rStyle w:val="StyleUnderline"/>
          <w:highlight w:val="yellow"/>
        </w:rPr>
        <w:t xml:space="preserve">such declarations could move our </w:t>
      </w:r>
      <w:r w:rsidRPr="003869A5">
        <w:rPr>
          <w:rStyle w:val="Emphasis"/>
          <w:highlight w:val="yellow"/>
        </w:rPr>
        <w:t>national conversation</w:t>
      </w:r>
      <w:r w:rsidRPr="00F66182">
        <w:rPr>
          <w:rStyle w:val="Emphasis"/>
        </w:rPr>
        <w:t xml:space="preserve"> on immigration</w:t>
      </w:r>
      <w:r w:rsidRPr="00094543">
        <w:rPr>
          <w:rStyle w:val="StyleUnderline"/>
        </w:rPr>
        <w:t>.</w:t>
      </w:r>
      <w:r w:rsidRPr="00553B50">
        <w:rPr>
          <w:sz w:val="16"/>
        </w:rPr>
        <w:t xml:space="preserve">217 </w:t>
      </w:r>
      <w:r w:rsidRPr="003869A5">
        <w:rPr>
          <w:rStyle w:val="StyleUnderline"/>
          <w:highlight w:val="yellow"/>
        </w:rPr>
        <w:t>Restrictionists</w:t>
      </w:r>
      <w:r w:rsidRPr="00094543">
        <w:rPr>
          <w:rStyle w:val="StyleUnderline"/>
        </w:rPr>
        <w:t xml:space="preserve"> have </w:t>
      </w:r>
      <w:r w:rsidRPr="003869A5">
        <w:rPr>
          <w:rStyle w:val="StyleUnderline"/>
          <w:highlight w:val="yellow"/>
        </w:rPr>
        <w:t xml:space="preserve">demonstrated </w:t>
      </w:r>
      <w:r w:rsidRPr="003869A5">
        <w:rPr>
          <w:rStyle w:val="Emphasis"/>
          <w:highlight w:val="yellow"/>
        </w:rPr>
        <w:t>the power of state laws to control</w:t>
      </w:r>
      <w:r w:rsidRPr="003869A5">
        <w:rPr>
          <w:rStyle w:val="StyleUnderline"/>
          <w:highlight w:val="yellow"/>
        </w:rPr>
        <w:t xml:space="preserve"> our </w:t>
      </w:r>
      <w:r w:rsidRPr="003869A5">
        <w:rPr>
          <w:rStyle w:val="Emphasis"/>
          <w:highlight w:val="yellow"/>
        </w:rPr>
        <w:t>national dialogue</w:t>
      </w:r>
      <w:r w:rsidRPr="003869A5">
        <w:rPr>
          <w:rStyle w:val="StyleUnderline"/>
          <w:highlight w:val="yellow"/>
        </w:rPr>
        <w:t xml:space="preserve"> on immigration</w:t>
      </w:r>
      <w:r w:rsidRPr="00094543">
        <w:rPr>
          <w:rStyle w:val="StyleUnderline"/>
        </w:rPr>
        <w:t xml:space="preserve">. </w:t>
      </w:r>
      <w:r w:rsidRPr="003869A5">
        <w:rPr>
          <w:rStyle w:val="StyleUnderline"/>
          <w:highlight w:val="yellow"/>
        </w:rPr>
        <w:t>Inclusive state citizenship scheme</w:t>
      </w:r>
      <w:r w:rsidRPr="00094543">
        <w:rPr>
          <w:rStyle w:val="StyleUnderline"/>
        </w:rPr>
        <w:t xml:space="preserve">s could </w:t>
      </w:r>
      <w:r w:rsidRPr="003869A5">
        <w:rPr>
          <w:rStyle w:val="StyleUnderline"/>
          <w:highlight w:val="yellow"/>
        </w:rPr>
        <w:t xml:space="preserve">have </w:t>
      </w:r>
      <w:r w:rsidRPr="003869A5">
        <w:rPr>
          <w:rStyle w:val="Emphasis"/>
          <w:highlight w:val="yellow"/>
        </w:rPr>
        <w:t>a similar potential</w:t>
      </w:r>
      <w:r w:rsidRPr="003869A5">
        <w:rPr>
          <w:rStyle w:val="StyleUnderline"/>
          <w:highlight w:val="yellow"/>
        </w:rPr>
        <w:t xml:space="preserve"> to set</w:t>
      </w:r>
      <w:r w:rsidRPr="00AD19C5">
        <w:rPr>
          <w:rStyle w:val="StyleUnderline"/>
        </w:rPr>
        <w:t xml:space="preserve"> our national</w:t>
      </w:r>
      <w:r w:rsidRPr="00094543">
        <w:rPr>
          <w:rStyle w:val="StyleUnderline"/>
        </w:rPr>
        <w:t xml:space="preserve"> discourse, and </w:t>
      </w:r>
      <w:r w:rsidRPr="00F66182">
        <w:rPr>
          <w:rStyle w:val="Emphasis"/>
        </w:rPr>
        <w:t xml:space="preserve">ultimately our </w:t>
      </w:r>
      <w:r w:rsidRPr="003869A5">
        <w:rPr>
          <w:rStyle w:val="Emphasis"/>
          <w:highlight w:val="yellow"/>
        </w:rPr>
        <w:t>national policy</w:t>
      </w:r>
      <w:r w:rsidRPr="00553B50">
        <w:rPr>
          <w:sz w:val="16"/>
        </w:rPr>
        <w:t xml:space="preserve">, </w:t>
      </w:r>
      <w:r w:rsidRPr="003869A5">
        <w:rPr>
          <w:rStyle w:val="StyleUnderline"/>
          <w:highlight w:val="yellow"/>
        </w:rPr>
        <w:t xml:space="preserve">on a path toward the </w:t>
      </w:r>
      <w:r w:rsidRPr="003869A5">
        <w:rPr>
          <w:rStyle w:val="Emphasis"/>
          <w:highlight w:val="yellow"/>
        </w:rPr>
        <w:t>fuller inclusion of immigrants</w:t>
      </w:r>
      <w:r w:rsidRPr="00F66182">
        <w:rPr>
          <w:rStyle w:val="StyleUnderline"/>
        </w:rPr>
        <w:t xml:space="preserve"> in American society.</w:t>
      </w:r>
      <w:r w:rsidRPr="00553B50">
        <w:rPr>
          <w:sz w:val="16"/>
        </w:rPr>
        <w:t xml:space="preserve"> Indeed, even the proposal of this model of state citizenship in New York has garnered significant public attention and prompted a productive public debate,218 providing advocates with a platform to highlight the positive role undocumented immigrants play in our families and in our economy.</w:t>
      </w:r>
    </w:p>
    <w:p w:rsidR="00867C75" w:rsidRDefault="00867C75" w:rsidP="00867C75"/>
    <w:p w:rsidR="00867C75" w:rsidRDefault="00867C75" w:rsidP="00867C75">
      <w:pPr>
        <w:pStyle w:val="Heading4"/>
      </w:pPr>
      <w:r>
        <w:t>The New York is Home Act is an example of state citizenship which could trigger federal and state follow on</w:t>
      </w:r>
    </w:p>
    <w:p w:rsidR="00867C75" w:rsidRPr="00D70F19" w:rsidRDefault="00867C75" w:rsidP="00867C75">
      <w:pPr>
        <w:rPr>
          <w:rStyle w:val="Style13ptBold"/>
          <w:b w:val="0"/>
          <w:sz w:val="24"/>
        </w:rPr>
      </w:pPr>
      <w:r w:rsidRPr="002537DD">
        <w:rPr>
          <w:rStyle w:val="Style13ptBold"/>
        </w:rPr>
        <w:t>Markowitz</w:t>
      </w:r>
      <w:r>
        <w:rPr>
          <w:rStyle w:val="Style13ptBold"/>
        </w:rPr>
        <w:t xml:space="preserve"> ’15 </w:t>
      </w:r>
      <w:r>
        <w:rPr>
          <w:rStyle w:val="Style13ptBold"/>
          <w:b w:val="0"/>
          <w:sz w:val="24"/>
        </w:rPr>
        <w:t>Peter Markowitz, Law Professor at Cardozo School of Law, One of the primary authors of the New York is Home Act, 2015 (“S</w:t>
      </w:r>
      <w:r w:rsidRPr="008232F5">
        <w:rPr>
          <w:rStyle w:val="Style13ptBold"/>
          <w:b w:val="0"/>
          <w:sz w:val="24"/>
        </w:rPr>
        <w:t>tate Citizenship Is a National Solution to Immigration Reform</w:t>
      </w:r>
      <w:r>
        <w:rPr>
          <w:rStyle w:val="Style13ptBold"/>
          <w:b w:val="0"/>
          <w:sz w:val="24"/>
        </w:rPr>
        <w:t xml:space="preserve">,” New York Times, August 18, Available Online at </w:t>
      </w:r>
      <w:hyperlink r:id="rId15" w:history="1">
        <w:r w:rsidRPr="004333BA">
          <w:rPr>
            <w:rStyle w:val="Hyperlink"/>
            <w:sz w:val="24"/>
          </w:rPr>
          <w:t>https://www.nytimes.com/roomfordebate/2014/06/24/is-state-citizenship-the-answer-to-immigration-reform/state-citizenship-is-a-national-solutin-to-immigration-reform</w:t>
        </w:r>
      </w:hyperlink>
      <w:r>
        <w:rPr>
          <w:rStyle w:val="Style13ptBold"/>
          <w:b w:val="0"/>
          <w:sz w:val="24"/>
        </w:rPr>
        <w:t xml:space="preserve">, Accessed 6/19/18, SK) </w:t>
      </w:r>
    </w:p>
    <w:p w:rsidR="00867C75" w:rsidRPr="00553B50" w:rsidRDefault="00867C75" w:rsidP="00867C75">
      <w:pPr>
        <w:rPr>
          <w:sz w:val="16"/>
        </w:rPr>
      </w:pPr>
      <w:r w:rsidRPr="00553B50">
        <w:rPr>
          <w:sz w:val="16"/>
        </w:rPr>
        <w:t xml:space="preserve">For too many years our nation’s discourse around immigration has been distorted by anti-immigrant activists who have advanced bold but regressive state immigration policies. State laws in Arizona and elsewhere have powerfully, but inaccurately, framed the immigration issue through the lenses of criminality and terrorism. While these laws have not generally fared well in court, their impact on our national perception of immigration has impeded federal immigration reform. </w:t>
      </w:r>
      <w:r w:rsidRPr="00D70F19">
        <w:rPr>
          <w:rStyle w:val="StyleUnderline"/>
        </w:rPr>
        <w:t xml:space="preserve">Meanwhile, states like </w:t>
      </w:r>
      <w:r w:rsidRPr="003869A5">
        <w:rPr>
          <w:rStyle w:val="StyleUnderline"/>
          <w:highlight w:val="yellow"/>
        </w:rPr>
        <w:t>New York continue to suffer the consequences of our broken immigration laws</w:t>
      </w:r>
      <w:r w:rsidRPr="00D70F19">
        <w:rPr>
          <w:rStyle w:val="StyleUnderline"/>
        </w:rPr>
        <w:t>. Our families continue to be fractured by a torrent of deportations. Our economic growth continues to be impeded by the barriers our immigrant labor force faces. And our democracy continues to be undermined by the exclusion of a broad class of New York residents</w:t>
      </w:r>
      <w:r w:rsidRPr="00553B50">
        <w:rPr>
          <w:sz w:val="16"/>
        </w:rPr>
        <w:t xml:space="preserve">. </w:t>
      </w:r>
      <w:r w:rsidRPr="003869A5">
        <w:rPr>
          <w:rStyle w:val="Emphasis"/>
          <w:highlight w:val="yellow"/>
        </w:rPr>
        <w:t>The New York Is Home Act charts a path forward on immigration that like-minded states and the federal government could follow.</w:t>
      </w:r>
      <w:r w:rsidRPr="00553B50">
        <w:rPr>
          <w:sz w:val="16"/>
        </w:rPr>
        <w:t xml:space="preserve"> The New York Is Home Act, recently introduced by New York State Senator Gustavo Rivera and Assembly Member Karim Camara, with support from the Center for Popular Democracy and Make the Road New York, charts a path forward on immigration — a path that like-minded states and ultimately the federal government could follow. </w:t>
      </w:r>
      <w:r w:rsidRPr="003869A5">
        <w:rPr>
          <w:rStyle w:val="StyleUnderline"/>
          <w:highlight w:val="yellow"/>
        </w:rPr>
        <w:t>The legislation would grant state citizenship to noncitizens who can prove three years of residency</w:t>
      </w:r>
      <w:r w:rsidRPr="00D70F19">
        <w:rPr>
          <w:rStyle w:val="StyleUnderline"/>
        </w:rPr>
        <w:t xml:space="preserve"> and </w:t>
      </w:r>
      <w:r w:rsidRPr="003869A5">
        <w:rPr>
          <w:rStyle w:val="StyleUnderline"/>
          <w:highlight w:val="yellow"/>
        </w:rPr>
        <w:t xml:space="preserve">tax payment and who demonstrate a commitment to </w:t>
      </w:r>
      <w:r w:rsidRPr="00D70F19">
        <w:rPr>
          <w:rStyle w:val="StyleUnderline"/>
        </w:rPr>
        <w:t xml:space="preserve">abiding by </w:t>
      </w:r>
      <w:r w:rsidRPr="003869A5">
        <w:rPr>
          <w:rStyle w:val="StyleUnderline"/>
          <w:highlight w:val="yellow"/>
        </w:rPr>
        <w:t>state laws and the state constitution</w:t>
      </w:r>
      <w:r w:rsidRPr="00553B50">
        <w:rPr>
          <w:sz w:val="16"/>
        </w:rPr>
        <w:t xml:space="preserve">.  The bill is an ambitious but sensible assertion of a state’s well-established power to define the bounds of its own political community. Unlike the Arizona law, this legislation is carefully crafted to respect the unique province of the federal government. As misguided and brutal as the federal immigration regime is, New York cannot alter federal deportation policy. However, </w:t>
      </w:r>
      <w:r w:rsidRPr="003869A5">
        <w:rPr>
          <w:rStyle w:val="StyleUnderline"/>
          <w:highlight w:val="yellow"/>
        </w:rPr>
        <w:t>it is absolutely within New York’s power to facilitate the full inclusion of immigrants in our state</w:t>
      </w:r>
      <w:r w:rsidRPr="00553B50">
        <w:rPr>
          <w:sz w:val="16"/>
        </w:rPr>
        <w:t xml:space="preserve">. By granting state citizenship, </w:t>
      </w:r>
      <w:r w:rsidRPr="00D70F19">
        <w:rPr>
          <w:rStyle w:val="StyleUnderline"/>
        </w:rPr>
        <w:t>we would extend the full bundle of rights a state can deliver</w:t>
      </w:r>
      <w:r w:rsidRPr="00553B50">
        <w:rPr>
          <w:sz w:val="16"/>
        </w:rPr>
        <w:t xml:space="preserve"> — </w:t>
      </w:r>
      <w:r w:rsidRPr="00D70F19">
        <w:rPr>
          <w:rStyle w:val="StyleUnderline"/>
        </w:rPr>
        <w:t>the right to vote in state elections, to drive, to access higher education,</w:t>
      </w:r>
      <w:r w:rsidRPr="00553B50">
        <w:rPr>
          <w:sz w:val="16"/>
        </w:rPr>
        <w:t xml:space="preserve"> among others — and we would define the full range of responsibilities that come along with citizenship, including tax payment, jury service and respect for state law.   By reorienting our national conversation on immigration around the more accurate and productive themes of family, economic vitality and political inclusion, this legislation will move us toward a real solution to our nation’s immigration quagmire. </w:t>
      </w:r>
    </w:p>
    <w:p w:rsidR="00867C75" w:rsidRDefault="00867C75" w:rsidP="00867C75"/>
    <w:p w:rsidR="00726417" w:rsidRDefault="00726417" w:rsidP="00726417">
      <w:pPr>
        <w:pStyle w:val="Heading3"/>
      </w:pPr>
      <w:r>
        <w:t>A2 “Doesn’t Solve Economy Advantage”</w:t>
      </w:r>
    </w:p>
    <w:p w:rsidR="00726417" w:rsidRDefault="00726417" w:rsidP="00726417">
      <w:pPr>
        <w:pStyle w:val="Heading4"/>
      </w:pPr>
      <w:r>
        <w:t>The I-9 form can be faked and employers might not test authenticity</w:t>
      </w:r>
    </w:p>
    <w:p w:rsidR="00726417" w:rsidRPr="008A4ED3" w:rsidRDefault="00726417" w:rsidP="00726417">
      <w:r w:rsidRPr="008A4ED3">
        <w:rPr>
          <w:rStyle w:val="Style13ptBold"/>
        </w:rPr>
        <w:t xml:space="preserve">United States Court </w:t>
      </w:r>
      <w:r>
        <w:rPr>
          <w:rStyle w:val="Style13ptBold"/>
        </w:rPr>
        <w:t>o</w:t>
      </w:r>
      <w:r w:rsidRPr="008A4ED3">
        <w:rPr>
          <w:rStyle w:val="Style13ptBold"/>
        </w:rPr>
        <w:t>f Appeals For The Third Circuit 10</w:t>
      </w:r>
      <w:r>
        <w:t xml:space="preserve"> – 2010 (Lozano v. City of Hazleton, UNITED STATES COURT OF APPEALS FOR THE THIRD CIRCUIT, 09-09-2010, Available Online from </w:t>
      </w:r>
      <w:hyperlink r:id="rId16" w:history="1">
        <w:r w:rsidRPr="00483FCD">
          <w:rPr>
            <w:rStyle w:val="Hyperlink"/>
          </w:rPr>
          <w:t>http://www.lexisnexis.com/hottopics/lnacademic/?verb=sf&amp;sfi=AC02NBGovPolSrch</w:t>
        </w:r>
      </w:hyperlink>
      <w:r>
        <w:t>, Accessed 07-03-2018, AVP)</w:t>
      </w:r>
    </w:p>
    <w:p w:rsidR="00726417" w:rsidRPr="00553B50" w:rsidRDefault="00726417" w:rsidP="00726417">
      <w:pPr>
        <w:rPr>
          <w:sz w:val="14"/>
        </w:rPr>
      </w:pPr>
      <w:r w:rsidRPr="00553B50">
        <w:rPr>
          <w:sz w:val="14"/>
        </w:rPr>
        <w:t>Congress heeded these concerns in crafting IRCA's prosecution and adjudication scheme. For example, it limited investigation of complaints to those with a "substantial probability of validity" in order to minimize the possibility of "harassment" of "innocent employers." 8 U.S.C. § 1324a(e)(1)(B); S. Rep. No. 99-132, at 35 (1985). Similarly, Congress "intended to minimize the burden and the risk placed on the employer in the verification process." Collins Foods Int'l, Inc. v. INS, 948 F.2d 549, 554 (9th Cir. 1991). Accordingly,  [**114] HN56Go to this Headnote in the case.</w:t>
      </w:r>
      <w:r w:rsidRPr="003869A5">
        <w:rPr>
          <w:rStyle w:val="StyleUnderline"/>
          <w:highlight w:val="yellow"/>
        </w:rPr>
        <w:t>the I-9 process only requires employers to ascertain whether employees' documents appear "on [their] face to be genuine</w:t>
      </w:r>
      <w:r w:rsidRPr="00553B50">
        <w:rPr>
          <w:sz w:val="14"/>
        </w:rPr>
        <w:t xml:space="preserve">." 8 U.S.C. § 1324a(b)(1)(A)(ii); H.R. Rep. No. 99-682(I), at 16. </w:t>
      </w:r>
      <w:r w:rsidRPr="003869A5">
        <w:rPr>
          <w:rStyle w:val="StyleUnderline"/>
          <w:highlight w:val="yellow"/>
        </w:rPr>
        <w:t>Congress could have required employers to ascertain the actual legitimacy of such documents; it did not</w:t>
      </w:r>
      <w:r w:rsidRPr="00553B50">
        <w:rPr>
          <w:sz w:val="14"/>
        </w:rPr>
        <w:t>.</w:t>
      </w:r>
    </w:p>
    <w:p w:rsidR="00726417" w:rsidRPr="00275154" w:rsidRDefault="00726417" w:rsidP="00726417">
      <w:pPr>
        <w:rPr>
          <w:sz w:val="16"/>
        </w:rPr>
      </w:pPr>
    </w:p>
    <w:p w:rsidR="00726417" w:rsidRDefault="00726417" w:rsidP="00726417">
      <w:pPr>
        <w:pStyle w:val="Heading4"/>
      </w:pPr>
      <w:r>
        <w:t>Even if employers are found guilty of letting unauthorized immigrants work they can say they weren’t able to recognize fake I-9 forms – lets them off the hook</w:t>
      </w:r>
    </w:p>
    <w:p w:rsidR="00726417" w:rsidRPr="008A4ED3" w:rsidRDefault="00726417" w:rsidP="00726417">
      <w:r w:rsidRPr="008A4ED3">
        <w:rPr>
          <w:rStyle w:val="Style13ptBold"/>
        </w:rPr>
        <w:t xml:space="preserve">United States Court </w:t>
      </w:r>
      <w:r>
        <w:rPr>
          <w:rStyle w:val="Style13ptBold"/>
        </w:rPr>
        <w:t>o</w:t>
      </w:r>
      <w:r w:rsidRPr="008A4ED3">
        <w:rPr>
          <w:rStyle w:val="Style13ptBold"/>
        </w:rPr>
        <w:t>f Appeals For The Third Circuit 10</w:t>
      </w:r>
      <w:r>
        <w:t xml:space="preserve"> – 2010 (Lozano v. City of Hazleton, UNITED STATES COURT OF APPEALS FOR THE THIRD CIRCUIT, 09-09-2010, Available Online from </w:t>
      </w:r>
      <w:hyperlink r:id="rId17" w:history="1">
        <w:r w:rsidRPr="00483FCD">
          <w:rPr>
            <w:rStyle w:val="Hyperlink"/>
          </w:rPr>
          <w:t>http://www.lexisnexis.com/hottopics/lnacademic/?verb=sf&amp;sfi=AC02NBGovPolSrch</w:t>
        </w:r>
      </w:hyperlink>
      <w:r>
        <w:t>, Accessed 07-03-2018, AVP)</w:t>
      </w:r>
    </w:p>
    <w:p w:rsidR="00726417" w:rsidRPr="00553B50" w:rsidRDefault="00726417" w:rsidP="00726417">
      <w:pPr>
        <w:rPr>
          <w:sz w:val="14"/>
        </w:rPr>
      </w:pPr>
      <w:r w:rsidRPr="00553B50">
        <w:rPr>
          <w:sz w:val="14"/>
        </w:rPr>
        <w:t xml:space="preserve">IRCA regulates the employment of "unauthorized aliens," a term of art defined by the statute as those aliens neither "lawfully admitted for permanent residence" nor "authorized to be . . . employed by this chapter or by the Attorney General." 8 U.S.C. § 1324a(h)(3). IRCA makes it unlawful to knowingly hire or continue to employ an unauthorized alien, or to hire anyone for employment without complying with the work authorization verification system created by the statute. 8 U.S.C. § 1324a(a)(1)-(2). This verification system, often referred to as the "I-9 process," requires that an employer examine certain documents that establish both identity and employment authorization for new employees. See 8 U.S.C. § 1324a(b). [**74] </w:t>
      </w:r>
      <w:r w:rsidRPr="003869A5">
        <w:rPr>
          <w:rStyle w:val="StyleUnderline"/>
          <w:highlight w:val="yellow"/>
        </w:rPr>
        <w:t>The employer must then fill out an I-9 form attesting that s/he reviewed these documents, that they reasonably appear to be genuine, and that to the best of the employer's knowledge, the employee is authorized to work in the United States</w:t>
      </w:r>
      <w:r w:rsidRPr="00553B50">
        <w:rPr>
          <w:sz w:val="14"/>
        </w:rPr>
        <w:t xml:space="preserve">. See id. Although employers are required to verify the work authorization of all employees, Congress did not extend this requirement to independent contractors. HN34Go to this Headnote in the case.See 8 U.S.C. § 1324a(a)(1) (making unlawful the knowing "employment" of an unauthorized alien, and the hiring of an employee for "employment" without verifying the employee's work authorization); 8 C.F.R. § 274a.1(f) [*199] (specifically excluding "independent contractors" from the definition of "employee"); 8 C.F.R. § 274a.1(g) (specifically excluding a "person or entity using . . . contract labor" from the definition of "employer"). The I-9 "verification system is critical to the IRCA regime." Hoffman Plastic Compounds, 535 U.S. at 147-48. Not only is failure to use the system illegal, but </w:t>
      </w:r>
      <w:r w:rsidRPr="003869A5">
        <w:rPr>
          <w:rStyle w:val="StyleUnderline"/>
          <w:highlight w:val="yellow"/>
        </w:rPr>
        <w:t>use of the system provides an affirmative defense to a charge of knowingly employing an unauthorized alien</w:t>
      </w:r>
      <w:r w:rsidRPr="00553B50">
        <w:rPr>
          <w:sz w:val="14"/>
        </w:rPr>
        <w:t xml:space="preserve">. See 8 U.S.C. § 1324a(a)(3). Thus, </w:t>
      </w:r>
      <w:r w:rsidRPr="003869A5">
        <w:rPr>
          <w:rStyle w:val="StyleUnderline"/>
          <w:highlight w:val="yellow"/>
        </w:rPr>
        <w:t>employers who use the I-9 process in good faith to verify the work</w:t>
      </w:r>
      <w:r>
        <w:rPr>
          <w:rStyle w:val="StyleUnderline"/>
        </w:rPr>
        <w:t xml:space="preserve"> </w:t>
      </w:r>
      <w:r w:rsidRPr="00553B50">
        <w:rPr>
          <w:sz w:val="14"/>
        </w:rPr>
        <w:t xml:space="preserve">[**75] </w:t>
      </w:r>
      <w:r w:rsidRPr="003869A5">
        <w:rPr>
          <w:rStyle w:val="StyleUnderline"/>
          <w:highlight w:val="yellow"/>
        </w:rPr>
        <w:t>authorization of employees are presumed not to have knowingly employed someone unauthorized to work in this country</w:t>
      </w:r>
      <w:r w:rsidRPr="00553B50">
        <w:rPr>
          <w:sz w:val="14"/>
        </w:rPr>
        <w:t>. In enacting IRCA, Congress required the President to monitor the security and efficacy of this verification system. See 8 U.S.C. § 1324a(d). Congress also imposed limits on the President's ability to change it. Id.</w:t>
      </w:r>
    </w:p>
    <w:p w:rsidR="00726417" w:rsidRPr="00C16DF7" w:rsidRDefault="00726417" w:rsidP="00726417"/>
    <w:p w:rsidR="00726417" w:rsidRDefault="00726417" w:rsidP="00726417">
      <w:pPr>
        <w:pStyle w:val="Heading3"/>
      </w:pPr>
      <w:r>
        <w:t>A2 “Doesn’t Solve Deportations”</w:t>
      </w:r>
    </w:p>
    <w:p w:rsidR="00726417" w:rsidRPr="0066513B" w:rsidRDefault="00726417" w:rsidP="00726417">
      <w:pPr>
        <w:pStyle w:val="Heading4"/>
        <w:rPr>
          <w:u w:val="single"/>
        </w:rPr>
      </w:pPr>
      <w:r>
        <w:t xml:space="preserve">The CP </w:t>
      </w:r>
      <w:r w:rsidRPr="0066513B">
        <w:rPr>
          <w:u w:val="single"/>
        </w:rPr>
        <w:t>reduces the ability</w:t>
      </w:r>
      <w:r>
        <w:t xml:space="preserve"> of the U.S. to deport immigrants---Citizenship prevents discrimination in </w:t>
      </w:r>
      <w:r w:rsidRPr="0066513B">
        <w:rPr>
          <w:u w:val="single"/>
        </w:rPr>
        <w:t>deportation</w:t>
      </w:r>
      <w:r>
        <w:t xml:space="preserve"> based on alienage and creates a </w:t>
      </w:r>
      <w:r>
        <w:rPr>
          <w:u w:val="single"/>
        </w:rPr>
        <w:t>massive disincentive</w:t>
      </w:r>
      <w:r>
        <w:t xml:space="preserve"> for other actors to deports </w:t>
      </w:r>
      <w:r>
        <w:rPr>
          <w:u w:val="single"/>
        </w:rPr>
        <w:t>a state’s citizen</w:t>
      </w:r>
    </w:p>
    <w:p w:rsidR="00726417" w:rsidRDefault="00726417" w:rsidP="00726417">
      <w:r w:rsidRPr="00B80DE0">
        <w:rPr>
          <w:rStyle w:val="Style13ptBold"/>
        </w:rPr>
        <w:t>Markowitz 15</w:t>
      </w:r>
      <w:r>
        <w:t xml:space="preserve"> — Peter L. Markowitz, Associate Clinical Professor of Law, Benjamin N. Cardozo School of Law, “Undocumented No More: The Power of State Citizenship” Stanford Law Review, Volume 67, Page 869, Accessed via Lexis Nexis, Access Provided by the University of Minnesota</w:t>
      </w:r>
    </w:p>
    <w:p w:rsidR="00726417" w:rsidRPr="0066513B" w:rsidRDefault="00726417" w:rsidP="00726417">
      <w:pPr>
        <w:rPr>
          <w:rStyle w:val="StyleUnderline"/>
        </w:rPr>
      </w:pPr>
      <w:r w:rsidRPr="00553B50">
        <w:rPr>
          <w:sz w:val="16"/>
        </w:rPr>
        <w:t xml:space="preserve">Finally, while </w:t>
      </w:r>
      <w:r w:rsidRPr="003869A5">
        <w:rPr>
          <w:rStyle w:val="StyleUnderline"/>
          <w:highlight w:val="yellow"/>
        </w:rPr>
        <w:t>New York</w:t>
      </w:r>
      <w:r w:rsidRPr="003B3F3F">
        <w:rPr>
          <w:rStyle w:val="StyleUnderline"/>
        </w:rPr>
        <w:t xml:space="preserve"> cannot </w:t>
      </w:r>
      <w:r w:rsidRPr="003B3F3F">
        <w:rPr>
          <w:rStyle w:val="Emphasis"/>
        </w:rPr>
        <w:t>legally prevent</w:t>
      </w:r>
      <w:r w:rsidRPr="00553B50">
        <w:rPr>
          <w:sz w:val="16"/>
        </w:rPr>
        <w:t xml:space="preserve"> or actively interfere </w:t>
      </w:r>
      <w:r w:rsidRPr="003B3F3F">
        <w:rPr>
          <w:rStyle w:val="StyleUnderline"/>
        </w:rPr>
        <w:t>with</w:t>
      </w:r>
      <w:r>
        <w:rPr>
          <w:rStyle w:val="StyleUnderline"/>
        </w:rPr>
        <w:t xml:space="preserve"> </w:t>
      </w:r>
      <w:r w:rsidRPr="003B3F3F">
        <w:rPr>
          <w:rStyle w:val="StyleUnderline"/>
        </w:rPr>
        <w:t xml:space="preserve">the federal government’s efforts to </w:t>
      </w:r>
      <w:r w:rsidRPr="003B3F3F">
        <w:rPr>
          <w:rStyle w:val="Emphasis"/>
        </w:rPr>
        <w:t>deport individuals</w:t>
      </w:r>
      <w:r w:rsidRPr="00553B50">
        <w:rPr>
          <w:sz w:val="16"/>
        </w:rPr>
        <w:t>192—even if they are state citizens—</w:t>
      </w:r>
      <w:r w:rsidRPr="003B3F3F">
        <w:rPr>
          <w:rStyle w:val="StyleUnderline"/>
        </w:rPr>
        <w:t xml:space="preserve">it </w:t>
      </w:r>
      <w:r w:rsidRPr="003869A5">
        <w:rPr>
          <w:rStyle w:val="StyleUnderline"/>
          <w:highlight w:val="yellow"/>
        </w:rPr>
        <w:t xml:space="preserve">can choose </w:t>
      </w:r>
      <w:r w:rsidRPr="003869A5">
        <w:rPr>
          <w:rStyle w:val="Emphasis"/>
          <w:highlight w:val="yellow"/>
        </w:rPr>
        <w:t>not to voluntarily participate</w:t>
      </w:r>
      <w:r w:rsidRPr="003869A5">
        <w:rPr>
          <w:rStyle w:val="StyleUnderline"/>
          <w:highlight w:val="yellow"/>
        </w:rPr>
        <w:t xml:space="preserve"> in any programs that </w:t>
      </w:r>
      <w:r w:rsidRPr="003869A5">
        <w:rPr>
          <w:rStyle w:val="Emphasis"/>
          <w:highlight w:val="yellow"/>
        </w:rPr>
        <w:t>lead to the deportation</w:t>
      </w:r>
      <w:r w:rsidRPr="00553B50">
        <w:rPr>
          <w:sz w:val="16"/>
        </w:rPr>
        <w:t xml:space="preserve"> of such citizens. </w:t>
      </w:r>
      <w:r w:rsidRPr="003869A5">
        <w:rPr>
          <w:rStyle w:val="StyleUnderline"/>
          <w:highlight w:val="yellow"/>
        </w:rPr>
        <w:t xml:space="preserve">The most </w:t>
      </w:r>
      <w:r w:rsidRPr="003869A5">
        <w:rPr>
          <w:rStyle w:val="Emphasis"/>
          <w:highlight w:val="yellow"/>
        </w:rPr>
        <w:t>significant example</w:t>
      </w:r>
      <w:r w:rsidRPr="003B3F3F">
        <w:rPr>
          <w:rStyle w:val="StyleUnderline"/>
        </w:rPr>
        <w:t xml:space="preserve"> of such a program</w:t>
      </w:r>
      <w:r>
        <w:rPr>
          <w:rStyle w:val="StyleUnderline"/>
        </w:rPr>
        <w:t xml:space="preserve"> </w:t>
      </w:r>
      <w:r w:rsidRPr="003869A5">
        <w:rPr>
          <w:rStyle w:val="StyleUnderline"/>
          <w:highlight w:val="yellow"/>
        </w:rPr>
        <w:t xml:space="preserve">is the </w:t>
      </w:r>
      <w:r w:rsidRPr="003869A5">
        <w:rPr>
          <w:rStyle w:val="Emphasis"/>
          <w:highlight w:val="yellow"/>
        </w:rPr>
        <w:t>federal</w:t>
      </w:r>
      <w:r w:rsidRPr="003B3F3F">
        <w:rPr>
          <w:rStyle w:val="Emphasis"/>
        </w:rPr>
        <w:t xml:space="preserve"> government’s</w:t>
      </w:r>
      <w:r w:rsidRPr="003B3F3F">
        <w:rPr>
          <w:rStyle w:val="StyleUnderline"/>
        </w:rPr>
        <w:t xml:space="preserve"> </w:t>
      </w:r>
      <w:r w:rsidRPr="003869A5">
        <w:rPr>
          <w:rStyle w:val="StyleUnderline"/>
          <w:highlight w:val="yellow"/>
        </w:rPr>
        <w:t xml:space="preserve">use of </w:t>
      </w:r>
      <w:r w:rsidRPr="003869A5">
        <w:rPr>
          <w:rStyle w:val="Emphasis"/>
          <w:highlight w:val="yellow"/>
        </w:rPr>
        <w:t>state criminal justice</w:t>
      </w:r>
      <w:r w:rsidRPr="003869A5">
        <w:rPr>
          <w:rStyle w:val="StyleUnderline"/>
          <w:highlight w:val="yellow"/>
        </w:rPr>
        <w:t xml:space="preserve"> systems to </w:t>
      </w:r>
      <w:r w:rsidRPr="003869A5">
        <w:rPr>
          <w:rStyle w:val="Emphasis"/>
          <w:highlight w:val="yellow"/>
        </w:rPr>
        <w:t>funnel noncitizens</w:t>
      </w:r>
      <w:r w:rsidRPr="003869A5">
        <w:rPr>
          <w:rStyle w:val="StyleUnderline"/>
          <w:highlight w:val="yellow"/>
        </w:rPr>
        <w:t xml:space="preserve"> into the</w:t>
      </w:r>
      <w:r w:rsidRPr="003B3F3F">
        <w:rPr>
          <w:rStyle w:val="StyleUnderline"/>
        </w:rPr>
        <w:t xml:space="preserve"> federal </w:t>
      </w:r>
      <w:r w:rsidRPr="003869A5">
        <w:rPr>
          <w:rStyle w:val="Emphasis"/>
          <w:highlight w:val="yellow"/>
        </w:rPr>
        <w:t>immigration detention system</w:t>
      </w:r>
      <w:r w:rsidRPr="00553B50">
        <w:rPr>
          <w:sz w:val="16"/>
        </w:rPr>
        <w:t xml:space="preserve">, in many instances regardless of whether or not they are ever convicted of a crime. 193 The primary mechanism employed by the federal immigration authorities to effectuate this purpose is the use of “immigration detainers.”194 </w:t>
      </w:r>
      <w:r w:rsidRPr="003869A5">
        <w:rPr>
          <w:rStyle w:val="StyleUnderline"/>
          <w:highlight w:val="yellow"/>
        </w:rPr>
        <w:t xml:space="preserve">Detainers are </w:t>
      </w:r>
      <w:r w:rsidRPr="003869A5">
        <w:rPr>
          <w:rStyle w:val="Emphasis"/>
          <w:highlight w:val="yellow"/>
        </w:rPr>
        <w:t>now</w:t>
      </w:r>
      <w:r w:rsidRPr="0066513B">
        <w:rPr>
          <w:rStyle w:val="Emphasis"/>
        </w:rPr>
        <w:t xml:space="preserve"> widely</w:t>
      </w:r>
      <w:r>
        <w:rPr>
          <w:rStyle w:val="Emphasis"/>
        </w:rPr>
        <w:t xml:space="preserve"> </w:t>
      </w:r>
      <w:r w:rsidRPr="003869A5">
        <w:rPr>
          <w:rStyle w:val="Emphasis"/>
          <w:highlight w:val="yellow"/>
        </w:rPr>
        <w:t>recognized</w:t>
      </w:r>
      <w:r w:rsidRPr="003869A5">
        <w:rPr>
          <w:rStyle w:val="StyleUnderline"/>
          <w:highlight w:val="yellow"/>
        </w:rPr>
        <w:t xml:space="preserve"> as</w:t>
      </w:r>
      <w:r w:rsidRPr="0066513B">
        <w:rPr>
          <w:rStyle w:val="StyleUnderline"/>
        </w:rPr>
        <w:t xml:space="preserve">, at best, </w:t>
      </w:r>
      <w:r w:rsidRPr="003869A5">
        <w:rPr>
          <w:rStyle w:val="Emphasis"/>
          <w:highlight w:val="yellow"/>
        </w:rPr>
        <w:t>voluntary requests</w:t>
      </w:r>
      <w:r w:rsidRPr="0066513B">
        <w:rPr>
          <w:rStyle w:val="StyleUnderline"/>
        </w:rPr>
        <w:t xml:space="preserve"> </w:t>
      </w:r>
      <w:r w:rsidRPr="0066513B">
        <w:rPr>
          <w:rStyle w:val="Emphasis"/>
        </w:rPr>
        <w:t>that a state</w:t>
      </w:r>
      <w:r w:rsidRPr="00553B50">
        <w:rPr>
          <w:sz w:val="16"/>
        </w:rPr>
        <w:t xml:space="preserve"> or locality </w:t>
      </w:r>
      <w:r w:rsidRPr="0066513B">
        <w:rPr>
          <w:rStyle w:val="StyleUnderline"/>
        </w:rPr>
        <w:t>hold an individual</w:t>
      </w:r>
      <w:r>
        <w:rPr>
          <w:rStyle w:val="StyleUnderline"/>
        </w:rPr>
        <w:t xml:space="preserve"> </w:t>
      </w:r>
      <w:r w:rsidRPr="0066513B">
        <w:rPr>
          <w:rStyle w:val="StyleUnderline"/>
        </w:rPr>
        <w:t xml:space="preserve">for transfer to </w:t>
      </w:r>
      <w:r w:rsidRPr="0066513B">
        <w:rPr>
          <w:rStyle w:val="Emphasis"/>
        </w:rPr>
        <w:t>immigration detention</w:t>
      </w:r>
      <w:r w:rsidRPr="0066513B">
        <w:rPr>
          <w:rStyle w:val="StyleUnderline"/>
        </w:rPr>
        <w:t>.</w:t>
      </w:r>
      <w:r w:rsidRPr="00553B50">
        <w:rPr>
          <w:sz w:val="16"/>
        </w:rPr>
        <w:t xml:space="preserve">195 </w:t>
      </w:r>
      <w:r w:rsidRPr="003869A5">
        <w:rPr>
          <w:rStyle w:val="StyleUnderline"/>
          <w:highlight w:val="yellow"/>
        </w:rPr>
        <w:t>Many jurisdictions</w:t>
      </w:r>
      <w:r w:rsidRPr="00553B50">
        <w:rPr>
          <w:sz w:val="16"/>
          <w:highlight w:val="yellow"/>
        </w:rPr>
        <w:t>,</w:t>
      </w:r>
      <w:r w:rsidRPr="00553B50">
        <w:rPr>
          <w:sz w:val="16"/>
        </w:rPr>
        <w:t xml:space="preserve"> including California and Connecticut, the cities of Chicago, Miami, New York City, Philadelphia, San Francisco, and Washington, D.C., and over 250 other counties and localities now </w:t>
      </w:r>
      <w:r w:rsidRPr="003869A5">
        <w:rPr>
          <w:rStyle w:val="StyleUnderline"/>
          <w:highlight w:val="yellow"/>
        </w:rPr>
        <w:t xml:space="preserve">have </w:t>
      </w:r>
      <w:r w:rsidRPr="003869A5">
        <w:rPr>
          <w:rStyle w:val="Emphasis"/>
          <w:highlight w:val="yellow"/>
        </w:rPr>
        <w:t>policies</w:t>
      </w:r>
      <w:r w:rsidRPr="0066513B">
        <w:rPr>
          <w:rStyle w:val="Emphasis"/>
        </w:rPr>
        <w:t xml:space="preserve"> or laws</w:t>
      </w:r>
      <w:r w:rsidRPr="0066513B">
        <w:rPr>
          <w:rStyle w:val="StyleUnderline"/>
        </w:rPr>
        <w:t xml:space="preserve"> prohibiting or </w:t>
      </w:r>
      <w:r w:rsidRPr="003869A5">
        <w:rPr>
          <w:rStyle w:val="StyleUnderline"/>
          <w:highlight w:val="yellow"/>
        </w:rPr>
        <w:t xml:space="preserve">limiting the circumstances under which </w:t>
      </w:r>
      <w:r w:rsidRPr="003869A5">
        <w:rPr>
          <w:rStyle w:val="Emphasis"/>
          <w:highlight w:val="yellow"/>
        </w:rPr>
        <w:t>such jurisdictions</w:t>
      </w:r>
      <w:r w:rsidRPr="003869A5">
        <w:rPr>
          <w:rStyle w:val="StyleUnderline"/>
          <w:highlight w:val="yellow"/>
        </w:rPr>
        <w:t xml:space="preserve"> will</w:t>
      </w:r>
      <w:r w:rsidRPr="0066513B">
        <w:rPr>
          <w:rStyle w:val="StyleUnderline"/>
        </w:rPr>
        <w:t xml:space="preserve"> hold an individual for </w:t>
      </w:r>
      <w:r w:rsidRPr="003869A5">
        <w:rPr>
          <w:rStyle w:val="Emphasis"/>
          <w:highlight w:val="yellow"/>
        </w:rPr>
        <w:t>transfer to immigration detention</w:t>
      </w:r>
      <w:r w:rsidRPr="0066513B">
        <w:rPr>
          <w:rStyle w:val="StyleUnderline"/>
        </w:rPr>
        <w:t>.</w:t>
      </w:r>
      <w:r w:rsidRPr="00553B50">
        <w:rPr>
          <w:sz w:val="16"/>
        </w:rPr>
        <w:t xml:space="preserve">196 The New York Is Home Act contains a similar provision.197 </w:t>
      </w:r>
      <w:r w:rsidRPr="0066513B">
        <w:rPr>
          <w:rStyle w:val="StyleUnderline"/>
        </w:rPr>
        <w:t>T</w:t>
      </w:r>
      <w:r w:rsidRPr="003869A5">
        <w:rPr>
          <w:rStyle w:val="StyleUnderline"/>
          <w:highlight w:val="yellow"/>
        </w:rPr>
        <w:t xml:space="preserve">he </w:t>
      </w:r>
      <w:r w:rsidRPr="003869A5">
        <w:rPr>
          <w:rStyle w:val="Emphasis"/>
          <w:highlight w:val="yellow"/>
        </w:rPr>
        <w:t>Tenth Amendment</w:t>
      </w:r>
      <w:r w:rsidRPr="003869A5">
        <w:rPr>
          <w:rStyle w:val="StyleUnderline"/>
          <w:highlight w:val="yellow"/>
        </w:rPr>
        <w:t xml:space="preserve"> ensures that the federal government </w:t>
      </w:r>
      <w:r w:rsidRPr="003869A5">
        <w:rPr>
          <w:rStyle w:val="Emphasis"/>
          <w:highlight w:val="yellow"/>
        </w:rPr>
        <w:t>cannot commandeer</w:t>
      </w:r>
      <w:r w:rsidRPr="003869A5">
        <w:rPr>
          <w:rStyle w:val="StyleUnderline"/>
          <w:highlight w:val="yellow"/>
        </w:rPr>
        <w:t xml:space="preserve"> state</w:t>
      </w:r>
      <w:r w:rsidRPr="0066513B">
        <w:rPr>
          <w:rStyle w:val="StyleUnderline"/>
        </w:rPr>
        <w:t xml:space="preserve"> or local </w:t>
      </w:r>
      <w:r w:rsidRPr="003869A5">
        <w:rPr>
          <w:rStyle w:val="StyleUnderline"/>
          <w:highlight w:val="yellow"/>
        </w:rPr>
        <w:t xml:space="preserve">resources to effectuate a </w:t>
      </w:r>
      <w:r w:rsidRPr="003869A5">
        <w:rPr>
          <w:rStyle w:val="Emphasis"/>
          <w:highlight w:val="yellow"/>
        </w:rPr>
        <w:t>federal regulatory program</w:t>
      </w:r>
      <w:r>
        <w:rPr>
          <w:rStyle w:val="StyleUnderline"/>
        </w:rPr>
        <w:t xml:space="preserve"> </w:t>
      </w:r>
      <w:r w:rsidRPr="003869A5">
        <w:rPr>
          <w:rStyle w:val="StyleUnderline"/>
          <w:highlight w:val="yellow"/>
        </w:rPr>
        <w:t>and</w:t>
      </w:r>
      <w:r w:rsidRPr="00553B50">
        <w:rPr>
          <w:sz w:val="16"/>
        </w:rPr>
        <w:t xml:space="preserve">, thus, </w:t>
      </w:r>
      <w:r w:rsidRPr="003869A5">
        <w:rPr>
          <w:rStyle w:val="StyleUnderline"/>
          <w:highlight w:val="yellow"/>
        </w:rPr>
        <w:t xml:space="preserve">empowers any </w:t>
      </w:r>
      <w:r w:rsidRPr="003869A5">
        <w:rPr>
          <w:rStyle w:val="Emphasis"/>
          <w:highlight w:val="yellow"/>
        </w:rPr>
        <w:t>subfederal jurisdiction</w:t>
      </w:r>
      <w:r w:rsidRPr="00553B50">
        <w:rPr>
          <w:sz w:val="16"/>
        </w:rPr>
        <w:t xml:space="preserve"> to advance a state citizenship law and </w:t>
      </w:r>
      <w:r w:rsidRPr="003869A5">
        <w:rPr>
          <w:rStyle w:val="StyleUnderline"/>
          <w:highlight w:val="yellow"/>
        </w:rPr>
        <w:t>to opt out of participating in</w:t>
      </w:r>
      <w:r w:rsidRPr="0066513B">
        <w:rPr>
          <w:rStyle w:val="StyleUnderline"/>
        </w:rPr>
        <w:t xml:space="preserve"> </w:t>
      </w:r>
      <w:r w:rsidRPr="0066513B">
        <w:rPr>
          <w:rStyle w:val="Emphasis"/>
        </w:rPr>
        <w:t xml:space="preserve">the </w:t>
      </w:r>
      <w:r w:rsidRPr="003869A5">
        <w:rPr>
          <w:rStyle w:val="Emphasis"/>
          <w:highlight w:val="yellow"/>
        </w:rPr>
        <w:t>mass deportation</w:t>
      </w:r>
      <w:r w:rsidRPr="00553B50">
        <w:rPr>
          <w:sz w:val="16"/>
        </w:rPr>
        <w:t xml:space="preserve"> of its citizens.198 Taken together, the political, individual, and protective rights that a state could convey through state citizenship are substantial. The guiding principle of such efforts is to place all state citizens on equal footing regarding the obligations and benefits of such citizenship to the fullest extent possible under state and federal law. The contemplated citizenship scheme could help stabilize im migrant communities in very tangible ways and thereby significantly improve the health, safety, and economy of a state.199 There are also some less tangible, but still substantial, benefits that individual immigrants would realize from state citizenship. </w:t>
      </w:r>
      <w:r w:rsidRPr="0066513B">
        <w:rPr>
          <w:rStyle w:val="StyleUnderline"/>
        </w:rPr>
        <w:t xml:space="preserve">Once an individual is a </w:t>
      </w:r>
      <w:r w:rsidRPr="0066513B">
        <w:rPr>
          <w:rStyle w:val="Emphasis"/>
        </w:rPr>
        <w:t>citizen of a state</w:t>
      </w:r>
      <w:r w:rsidRPr="0066513B">
        <w:rPr>
          <w:rStyle w:val="StyleUnderline"/>
        </w:rPr>
        <w:t xml:space="preserve">, </w:t>
      </w:r>
      <w:r w:rsidRPr="003869A5">
        <w:rPr>
          <w:rStyle w:val="StyleUnderline"/>
          <w:highlight w:val="yellow"/>
        </w:rPr>
        <w:t xml:space="preserve">the state government has an </w:t>
      </w:r>
      <w:r w:rsidRPr="003869A5">
        <w:rPr>
          <w:rStyle w:val="Emphasis"/>
          <w:highlight w:val="yellow"/>
        </w:rPr>
        <w:t>obligation to work</w:t>
      </w:r>
      <w:r w:rsidRPr="003869A5">
        <w:rPr>
          <w:rStyle w:val="StyleUnderline"/>
          <w:highlight w:val="yellow"/>
        </w:rPr>
        <w:t xml:space="preserve"> with </w:t>
      </w:r>
      <w:r w:rsidRPr="003869A5">
        <w:rPr>
          <w:rStyle w:val="Emphasis"/>
          <w:highlight w:val="yellow"/>
        </w:rPr>
        <w:t>other jurisdictions</w:t>
      </w:r>
      <w:r w:rsidRPr="00553B50">
        <w:rPr>
          <w:sz w:val="16"/>
        </w:rPr>
        <w:t>—</w:t>
      </w:r>
      <w:r w:rsidRPr="0066513B">
        <w:rPr>
          <w:rStyle w:val="StyleUnderline"/>
        </w:rPr>
        <w:t>either</w:t>
      </w:r>
      <w:r>
        <w:rPr>
          <w:rStyle w:val="StyleUnderline"/>
        </w:rPr>
        <w:t xml:space="preserve"> </w:t>
      </w:r>
      <w:r w:rsidRPr="0066513B">
        <w:rPr>
          <w:rStyle w:val="StyleUnderline"/>
        </w:rPr>
        <w:t xml:space="preserve">the </w:t>
      </w:r>
      <w:r w:rsidRPr="0066513B">
        <w:rPr>
          <w:rStyle w:val="Emphasis"/>
        </w:rPr>
        <w:t>federal government</w:t>
      </w:r>
      <w:r w:rsidRPr="0066513B">
        <w:rPr>
          <w:rStyle w:val="StyleUnderline"/>
        </w:rPr>
        <w:t xml:space="preserve"> or </w:t>
      </w:r>
      <w:r w:rsidRPr="0066513B">
        <w:rPr>
          <w:rStyle w:val="Emphasis"/>
        </w:rPr>
        <w:t>other states</w:t>
      </w:r>
      <w:r w:rsidRPr="00553B50">
        <w:rPr>
          <w:sz w:val="16"/>
        </w:rPr>
        <w:t>—</w:t>
      </w:r>
      <w:r w:rsidRPr="003869A5">
        <w:rPr>
          <w:rStyle w:val="StyleUnderline"/>
          <w:highlight w:val="yellow"/>
        </w:rPr>
        <w:t xml:space="preserve">to ensure the fair and humane treatment of </w:t>
      </w:r>
      <w:r w:rsidRPr="003869A5">
        <w:rPr>
          <w:rStyle w:val="Emphasis"/>
          <w:highlight w:val="yellow"/>
        </w:rPr>
        <w:t>its citizens</w:t>
      </w:r>
      <w:r w:rsidRPr="0066513B">
        <w:rPr>
          <w:rStyle w:val="StyleUnderline"/>
        </w:rPr>
        <w:t>.</w:t>
      </w:r>
      <w:r w:rsidRPr="00553B50">
        <w:rPr>
          <w:sz w:val="16"/>
        </w:rPr>
        <w:t xml:space="preserve"> So often, </w:t>
      </w:r>
      <w:r w:rsidRPr="003869A5">
        <w:rPr>
          <w:rStyle w:val="StyleUnderline"/>
          <w:highlight w:val="yellow"/>
        </w:rPr>
        <w:t>the</w:t>
      </w:r>
      <w:r w:rsidRPr="0066513B">
        <w:rPr>
          <w:rStyle w:val="StyleUnderline"/>
        </w:rPr>
        <w:t xml:space="preserve"> </w:t>
      </w:r>
      <w:r w:rsidRPr="003869A5">
        <w:rPr>
          <w:rStyle w:val="StyleUnderline"/>
          <w:highlight w:val="yellow"/>
        </w:rPr>
        <w:t>harsh</w:t>
      </w:r>
      <w:r w:rsidRPr="0066513B">
        <w:rPr>
          <w:rStyle w:val="StyleUnderline"/>
        </w:rPr>
        <w:t xml:space="preserve">est </w:t>
      </w:r>
      <w:r w:rsidRPr="003869A5">
        <w:rPr>
          <w:rStyle w:val="StyleUnderline"/>
          <w:highlight w:val="yellow"/>
        </w:rPr>
        <w:t xml:space="preserve">treatment of </w:t>
      </w:r>
      <w:r w:rsidRPr="003869A5">
        <w:rPr>
          <w:rStyle w:val="Emphasis"/>
          <w:highlight w:val="yellow"/>
        </w:rPr>
        <w:t>immigrants</w:t>
      </w:r>
      <w:r>
        <w:rPr>
          <w:rStyle w:val="Emphasis"/>
        </w:rPr>
        <w:t xml:space="preserve"> </w:t>
      </w:r>
      <w:r w:rsidRPr="0066513B">
        <w:rPr>
          <w:rStyle w:val="Emphasis"/>
        </w:rPr>
        <w:t>in the United States</w:t>
      </w:r>
      <w:r w:rsidRPr="0066513B">
        <w:rPr>
          <w:rStyle w:val="StyleUnderline"/>
        </w:rPr>
        <w:t xml:space="preserve"> </w:t>
      </w:r>
      <w:r w:rsidRPr="003869A5">
        <w:rPr>
          <w:rStyle w:val="StyleUnderline"/>
          <w:highlight w:val="yellow"/>
        </w:rPr>
        <w:t>is</w:t>
      </w:r>
      <w:r w:rsidRPr="0066513B">
        <w:rPr>
          <w:rStyle w:val="StyleUnderline"/>
        </w:rPr>
        <w:t xml:space="preserve"> enabled by the presumption that the jurisdictions</w:t>
      </w:r>
      <w:r>
        <w:rPr>
          <w:rStyle w:val="StyleUnderline"/>
        </w:rPr>
        <w:t xml:space="preserve"> </w:t>
      </w:r>
      <w:r w:rsidRPr="0066513B">
        <w:rPr>
          <w:rStyle w:val="StyleUnderline"/>
        </w:rPr>
        <w:t xml:space="preserve">responsible for such </w:t>
      </w:r>
      <w:r w:rsidRPr="0066513B">
        <w:rPr>
          <w:rStyle w:val="Emphasis"/>
        </w:rPr>
        <w:t>mistreatment can act with impunity</w:t>
      </w:r>
      <w:r w:rsidRPr="0066513B">
        <w:rPr>
          <w:rStyle w:val="StyleUnderline"/>
        </w:rPr>
        <w:t xml:space="preserve"> </w:t>
      </w:r>
      <w:r w:rsidRPr="003869A5">
        <w:rPr>
          <w:rStyle w:val="StyleUnderline"/>
          <w:highlight w:val="yellow"/>
        </w:rPr>
        <w:t xml:space="preserve">because the immigrants they target are </w:t>
      </w:r>
      <w:r w:rsidRPr="003869A5">
        <w:rPr>
          <w:rStyle w:val="Emphasis"/>
          <w:highlight w:val="yellow"/>
        </w:rPr>
        <w:t>not empowered</w:t>
      </w:r>
      <w:r w:rsidRPr="003869A5">
        <w:rPr>
          <w:rStyle w:val="StyleUnderline"/>
          <w:highlight w:val="yellow"/>
        </w:rPr>
        <w:t xml:space="preserve"> to hold such </w:t>
      </w:r>
      <w:r w:rsidRPr="003869A5">
        <w:rPr>
          <w:rStyle w:val="Emphasis"/>
          <w:highlight w:val="yellow"/>
        </w:rPr>
        <w:t>jurisdictions accountable</w:t>
      </w:r>
      <w:r w:rsidRPr="0066513B">
        <w:rPr>
          <w:rStyle w:val="StyleUnderline"/>
        </w:rPr>
        <w:t>.</w:t>
      </w:r>
      <w:r>
        <w:rPr>
          <w:rStyle w:val="StyleUnderline"/>
        </w:rPr>
        <w:t xml:space="preserve"> </w:t>
      </w:r>
      <w:r w:rsidRPr="003869A5">
        <w:rPr>
          <w:rStyle w:val="StyleUnderline"/>
          <w:highlight w:val="yellow"/>
        </w:rPr>
        <w:t>But once</w:t>
      </w:r>
      <w:r w:rsidRPr="0066513B">
        <w:rPr>
          <w:rStyle w:val="StyleUnderline"/>
        </w:rPr>
        <w:t xml:space="preserve"> </w:t>
      </w:r>
      <w:r w:rsidRPr="0066513B">
        <w:rPr>
          <w:rStyle w:val="Emphasis"/>
        </w:rPr>
        <w:t>Alabama, Arizona</w:t>
      </w:r>
      <w:r w:rsidRPr="0066513B">
        <w:rPr>
          <w:rStyle w:val="StyleUnderline"/>
        </w:rPr>
        <w:t xml:space="preserve">, or even </w:t>
      </w:r>
      <w:r w:rsidRPr="003869A5">
        <w:rPr>
          <w:rStyle w:val="StyleUnderline"/>
          <w:highlight w:val="yellow"/>
        </w:rPr>
        <w:t xml:space="preserve">the </w:t>
      </w:r>
      <w:r w:rsidRPr="003869A5">
        <w:rPr>
          <w:rStyle w:val="Emphasis"/>
          <w:highlight w:val="yellow"/>
        </w:rPr>
        <w:t>federal government</w:t>
      </w:r>
      <w:r w:rsidRPr="003869A5">
        <w:rPr>
          <w:rStyle w:val="StyleUnderline"/>
          <w:highlight w:val="yellow"/>
        </w:rPr>
        <w:t xml:space="preserve"> has to answer to a state that considers an </w:t>
      </w:r>
      <w:r w:rsidRPr="003869A5">
        <w:rPr>
          <w:rStyle w:val="Emphasis"/>
          <w:highlight w:val="yellow"/>
        </w:rPr>
        <w:t>immigrant its citizen</w:t>
      </w:r>
      <w:r w:rsidRPr="003869A5">
        <w:rPr>
          <w:rStyle w:val="StyleUnderline"/>
          <w:highlight w:val="yellow"/>
        </w:rPr>
        <w:t>, the dynamics</w:t>
      </w:r>
      <w:r w:rsidRPr="0066513B">
        <w:rPr>
          <w:rStyle w:val="StyleUnderline"/>
        </w:rPr>
        <w:t xml:space="preserve"> around such mistreatment</w:t>
      </w:r>
      <w:r>
        <w:rPr>
          <w:rStyle w:val="StyleUnderline"/>
        </w:rPr>
        <w:t xml:space="preserve"> </w:t>
      </w:r>
      <w:r w:rsidRPr="003869A5">
        <w:rPr>
          <w:rStyle w:val="StyleUnderline"/>
          <w:highlight w:val="yellow"/>
        </w:rPr>
        <w:t xml:space="preserve">could </w:t>
      </w:r>
      <w:r w:rsidRPr="003869A5">
        <w:rPr>
          <w:rStyle w:val="Emphasis"/>
          <w:highlight w:val="yellow"/>
        </w:rPr>
        <w:t>change dramatically</w:t>
      </w:r>
      <w:r w:rsidRPr="0066513B">
        <w:rPr>
          <w:rStyle w:val="StyleUnderline"/>
        </w:rPr>
        <w:t>.</w:t>
      </w:r>
      <w:r w:rsidRPr="00553B50">
        <w:rPr>
          <w:sz w:val="16"/>
        </w:rPr>
        <w:t xml:space="preserve"> In the most extreme case, </w:t>
      </w:r>
      <w:r w:rsidRPr="003869A5">
        <w:rPr>
          <w:rStyle w:val="Emphasis"/>
          <w:highlight w:val="yellow"/>
        </w:rPr>
        <w:t>quasidiplomatic protection</w:t>
      </w:r>
      <w:r w:rsidRPr="0066513B">
        <w:rPr>
          <w:rStyle w:val="StyleUnderline"/>
        </w:rPr>
        <w:t xml:space="preserve"> applied </w:t>
      </w:r>
      <w:r w:rsidRPr="003869A5">
        <w:rPr>
          <w:rStyle w:val="StyleUnderline"/>
          <w:highlight w:val="yellow"/>
        </w:rPr>
        <w:t xml:space="preserve">by </w:t>
      </w:r>
      <w:r w:rsidRPr="003869A5">
        <w:rPr>
          <w:rStyle w:val="Emphasis"/>
          <w:highlight w:val="yellow"/>
        </w:rPr>
        <w:t>governors</w:t>
      </w:r>
      <w:r w:rsidRPr="0066513B">
        <w:rPr>
          <w:rStyle w:val="Emphasis"/>
        </w:rPr>
        <w:t xml:space="preserve"> and other officials</w:t>
      </w:r>
      <w:r w:rsidRPr="0066513B">
        <w:rPr>
          <w:rStyle w:val="StyleUnderline"/>
        </w:rPr>
        <w:t xml:space="preserve"> </w:t>
      </w:r>
      <w:r w:rsidRPr="003869A5">
        <w:rPr>
          <w:rStyle w:val="StyleUnderline"/>
          <w:highlight w:val="yellow"/>
        </w:rPr>
        <w:t>could</w:t>
      </w:r>
      <w:r w:rsidRPr="0066513B">
        <w:rPr>
          <w:rStyle w:val="StyleUnderline"/>
        </w:rPr>
        <w:t xml:space="preserve"> potentially</w:t>
      </w:r>
      <w:r>
        <w:rPr>
          <w:rStyle w:val="StyleUnderline"/>
        </w:rPr>
        <w:t xml:space="preserve"> </w:t>
      </w:r>
      <w:r w:rsidRPr="0066513B">
        <w:rPr>
          <w:rStyle w:val="StyleUnderline"/>
        </w:rPr>
        <w:t xml:space="preserve">be brought to bear to </w:t>
      </w:r>
      <w:r w:rsidRPr="003869A5">
        <w:rPr>
          <w:rStyle w:val="StyleUnderline"/>
          <w:highlight w:val="yellow"/>
        </w:rPr>
        <w:t xml:space="preserve">persuade the federal government to </w:t>
      </w:r>
      <w:r w:rsidRPr="003869A5">
        <w:rPr>
          <w:rStyle w:val="Emphasis"/>
          <w:highlight w:val="yellow"/>
        </w:rPr>
        <w:t>forgo</w:t>
      </w:r>
      <w:r w:rsidRPr="0066513B">
        <w:rPr>
          <w:rStyle w:val="Emphasis"/>
        </w:rPr>
        <w:t xml:space="preserve"> the </w:t>
      </w:r>
      <w:r w:rsidRPr="003869A5">
        <w:rPr>
          <w:rStyle w:val="Emphasis"/>
          <w:highlight w:val="yellow"/>
        </w:rPr>
        <w:t>deportation</w:t>
      </w:r>
      <w:r w:rsidRPr="0066513B">
        <w:rPr>
          <w:rStyle w:val="Emphasis"/>
        </w:rPr>
        <w:t xml:space="preserve"> of state citizens</w:t>
      </w:r>
      <w:r w:rsidRPr="0066513B">
        <w:rPr>
          <w:rStyle w:val="StyleUnderline"/>
        </w:rPr>
        <w:t>.</w:t>
      </w:r>
      <w:r w:rsidRPr="00553B50">
        <w:rPr>
          <w:sz w:val="16"/>
        </w:rPr>
        <w:t xml:space="preserve"> As Spiro explains, such citizenship “could make . . . a powerful discursive tool in defeating federal interference with local community structures. It is one thing to deport a mere resident of New York City, another to deport someone who has been formally designated as a member of the local community—one of its own.”200 </w:t>
      </w:r>
      <w:r w:rsidRPr="0066513B">
        <w:rPr>
          <w:rStyle w:val="StyleUnderline"/>
        </w:rPr>
        <w:t xml:space="preserve">The power of the states to </w:t>
      </w:r>
      <w:r w:rsidRPr="0066513B">
        <w:rPr>
          <w:rStyle w:val="Emphasis"/>
        </w:rPr>
        <w:t>combat the deportation</w:t>
      </w:r>
      <w:r>
        <w:rPr>
          <w:rStyle w:val="Emphasis"/>
        </w:rPr>
        <w:t xml:space="preserve"> </w:t>
      </w:r>
      <w:r w:rsidRPr="0066513B">
        <w:rPr>
          <w:rStyle w:val="Emphasis"/>
        </w:rPr>
        <w:t>of a state citizen</w:t>
      </w:r>
      <w:r w:rsidRPr="0066513B">
        <w:rPr>
          <w:rStyle w:val="StyleUnderline"/>
        </w:rPr>
        <w:t xml:space="preserve"> would be</w:t>
      </w:r>
      <w:r w:rsidRPr="00553B50">
        <w:rPr>
          <w:sz w:val="16"/>
        </w:rPr>
        <w:t xml:space="preserve"> limited to the state’s power </w:t>
      </w:r>
      <w:r w:rsidRPr="0066513B">
        <w:rPr>
          <w:rStyle w:val="StyleUnderline"/>
        </w:rPr>
        <w:t xml:space="preserve">to persuade, but </w:t>
      </w:r>
      <w:r w:rsidRPr="0066513B">
        <w:rPr>
          <w:rStyle w:val="Emphasis"/>
        </w:rPr>
        <w:t>the</w:t>
      </w:r>
      <w:r>
        <w:rPr>
          <w:rStyle w:val="Emphasis"/>
        </w:rPr>
        <w:t xml:space="preserve"> </w:t>
      </w:r>
      <w:r w:rsidRPr="0066513B">
        <w:rPr>
          <w:rStyle w:val="Emphasis"/>
        </w:rPr>
        <w:t>quasi-diplomatic</w:t>
      </w:r>
      <w:r w:rsidRPr="0066513B">
        <w:rPr>
          <w:rStyle w:val="StyleUnderline"/>
        </w:rPr>
        <w:t xml:space="preserve"> protections could</w:t>
      </w:r>
      <w:r w:rsidRPr="00553B50">
        <w:rPr>
          <w:sz w:val="16"/>
        </w:rPr>
        <w:t xml:space="preserve">, nonetheless, </w:t>
      </w:r>
      <w:r w:rsidRPr="0066513B">
        <w:rPr>
          <w:rStyle w:val="StyleUnderline"/>
        </w:rPr>
        <w:t xml:space="preserve">be </w:t>
      </w:r>
      <w:r w:rsidRPr="0066513B">
        <w:rPr>
          <w:rStyle w:val="Emphasis"/>
        </w:rPr>
        <w:t>substantial</w:t>
      </w:r>
      <w:r w:rsidRPr="0066513B">
        <w:rPr>
          <w:rStyle w:val="StyleUnderline"/>
        </w:rPr>
        <w:t>.</w:t>
      </w:r>
    </w:p>
    <w:p w:rsidR="00726417" w:rsidRPr="0066513B" w:rsidRDefault="00726417" w:rsidP="00726417"/>
    <w:p w:rsidR="00F71A7D" w:rsidRDefault="00726417" w:rsidP="00F71A7D">
      <w:pPr>
        <w:pStyle w:val="Heading3"/>
      </w:pPr>
      <w:r>
        <w:t>A2 “Doesn’t Solve Rights/Benefits”</w:t>
      </w:r>
    </w:p>
    <w:p w:rsidR="00F71A7D" w:rsidRDefault="00F71A7D" w:rsidP="00F71A7D">
      <w:pPr>
        <w:pStyle w:val="Heading4"/>
      </w:pPr>
      <w:r>
        <w:t xml:space="preserve">The CP solves all the </w:t>
      </w:r>
      <w:r>
        <w:rPr>
          <w:u w:val="single"/>
        </w:rPr>
        <w:t>advantages</w:t>
      </w:r>
      <w:r>
        <w:t xml:space="preserve"> based on political rights, access to public benefits like healthcare, education, etc., and protection against mistreatment</w:t>
      </w:r>
    </w:p>
    <w:p w:rsidR="00F71A7D" w:rsidRDefault="00F71A7D" w:rsidP="00F71A7D">
      <w:r w:rsidRPr="00B80DE0">
        <w:rPr>
          <w:rStyle w:val="Style13ptBold"/>
        </w:rPr>
        <w:t>Markowitz 15</w:t>
      </w:r>
      <w:r>
        <w:t xml:space="preserve"> — Peter L. Markowitz, Associate Clinical Professor of Law, Benjamin N. Cardozo School of Law, “Undocumented No More: The Power of State Citizenship” Stanford Law Review, Volume 67, Page 869, Accessed via Lexis Nexis, Access Provided by the University of Minnesota</w:t>
      </w:r>
    </w:p>
    <w:p w:rsidR="00F71A7D" w:rsidRPr="00553B50" w:rsidRDefault="00F71A7D" w:rsidP="00F71A7D">
      <w:pPr>
        <w:rPr>
          <w:sz w:val="16"/>
        </w:rPr>
      </w:pPr>
      <w:r w:rsidRPr="003869A5">
        <w:rPr>
          <w:rStyle w:val="StyleUnderline"/>
          <w:highlight w:val="yellow"/>
        </w:rPr>
        <w:t xml:space="preserve">The rights that accompany </w:t>
      </w:r>
      <w:r w:rsidRPr="003869A5">
        <w:rPr>
          <w:rStyle w:val="Emphasis"/>
          <w:highlight w:val="yellow"/>
        </w:rPr>
        <w:t>state citizenship</w:t>
      </w:r>
      <w:r w:rsidRPr="00553B50">
        <w:rPr>
          <w:sz w:val="16"/>
        </w:rPr>
        <w:t xml:space="preserve"> generally </w:t>
      </w:r>
      <w:r w:rsidRPr="003869A5">
        <w:rPr>
          <w:rStyle w:val="StyleUnderline"/>
          <w:highlight w:val="yellow"/>
        </w:rPr>
        <w:t>fall into</w:t>
      </w:r>
      <w:r w:rsidRPr="00553B50">
        <w:rPr>
          <w:sz w:val="16"/>
        </w:rPr>
        <w:t xml:space="preserve"> three categories, which I call </w:t>
      </w:r>
      <w:r w:rsidRPr="003869A5">
        <w:rPr>
          <w:rStyle w:val="Emphasis"/>
          <w:highlight w:val="yellow"/>
        </w:rPr>
        <w:t>political rights</w:t>
      </w:r>
      <w:r w:rsidRPr="00B80DE0">
        <w:rPr>
          <w:rStyle w:val="StyleUnderline"/>
        </w:rPr>
        <w:t xml:space="preserve">, rights of </w:t>
      </w:r>
      <w:r w:rsidRPr="003869A5">
        <w:rPr>
          <w:rStyle w:val="StyleUnderline"/>
          <w:highlight w:val="yellow"/>
        </w:rPr>
        <w:t>access to</w:t>
      </w:r>
      <w:r w:rsidRPr="00B80DE0">
        <w:rPr>
          <w:rStyle w:val="StyleUnderline"/>
        </w:rPr>
        <w:t xml:space="preserve"> </w:t>
      </w:r>
      <w:r w:rsidRPr="00B80DE0">
        <w:rPr>
          <w:rStyle w:val="Emphasis"/>
        </w:rPr>
        <w:t xml:space="preserve">public </w:t>
      </w:r>
      <w:r w:rsidRPr="003869A5">
        <w:rPr>
          <w:rStyle w:val="Emphasis"/>
          <w:highlight w:val="yellow"/>
        </w:rPr>
        <w:t>programs and benefits</w:t>
      </w:r>
      <w:r w:rsidRPr="003869A5">
        <w:rPr>
          <w:rStyle w:val="StyleUnderline"/>
          <w:highlight w:val="yellow"/>
        </w:rPr>
        <w:t>, and</w:t>
      </w:r>
      <w:r w:rsidRPr="00B80DE0">
        <w:rPr>
          <w:rStyle w:val="StyleUnderline"/>
        </w:rPr>
        <w:t xml:space="preserve"> rights to </w:t>
      </w:r>
      <w:r w:rsidRPr="003869A5">
        <w:rPr>
          <w:rStyle w:val="Emphasis"/>
          <w:highlight w:val="yellow"/>
        </w:rPr>
        <w:t>protection against mistreatment</w:t>
      </w:r>
      <w:r w:rsidRPr="00B80DE0">
        <w:rPr>
          <w:rStyle w:val="StyleUnderline"/>
        </w:rPr>
        <w:t>.</w:t>
      </w:r>
      <w:r w:rsidRPr="00553B50">
        <w:rPr>
          <w:sz w:val="16"/>
        </w:rPr>
        <w:t xml:space="preserve"> In many ways </w:t>
      </w:r>
      <w:r w:rsidRPr="00B80DE0">
        <w:rPr>
          <w:rStyle w:val="StyleUnderline"/>
        </w:rPr>
        <w:t xml:space="preserve">the </w:t>
      </w:r>
      <w:r w:rsidRPr="003869A5">
        <w:rPr>
          <w:rStyle w:val="StyleUnderline"/>
          <w:highlight w:val="yellow"/>
        </w:rPr>
        <w:t>political rights</w:t>
      </w:r>
      <w:r w:rsidRPr="00553B50">
        <w:rPr>
          <w:sz w:val="16"/>
        </w:rPr>
        <w:t>—the ability to vote in elections and run for public office—</w:t>
      </w:r>
      <w:r w:rsidRPr="003869A5">
        <w:rPr>
          <w:rStyle w:val="StyleUnderline"/>
          <w:highlight w:val="yellow"/>
        </w:rPr>
        <w:t xml:space="preserve">are the </w:t>
      </w:r>
      <w:r w:rsidRPr="003869A5">
        <w:rPr>
          <w:rStyle w:val="Emphasis"/>
          <w:highlight w:val="yellow"/>
        </w:rPr>
        <w:t>core characteristics</w:t>
      </w:r>
      <w:r w:rsidRPr="003869A5">
        <w:rPr>
          <w:rStyle w:val="StyleUnderline"/>
          <w:highlight w:val="yellow"/>
        </w:rPr>
        <w:t xml:space="preserve"> of </w:t>
      </w:r>
      <w:r w:rsidRPr="003869A5">
        <w:rPr>
          <w:rStyle w:val="Emphasis"/>
          <w:highlight w:val="yellow"/>
        </w:rPr>
        <w:t>citizenship</w:t>
      </w:r>
      <w:r w:rsidRPr="00553B50">
        <w:rPr>
          <w:sz w:val="16"/>
        </w:rPr>
        <w:t xml:space="preserve"> in a democracy.170 Nothing is more central to a democracy than the ability of its citizens to shape the political institutions of government.171 </w:t>
      </w:r>
      <w:r w:rsidRPr="00B80DE0">
        <w:rPr>
          <w:rStyle w:val="StyleUnderline"/>
        </w:rPr>
        <w:t>The</w:t>
      </w:r>
      <w:r w:rsidRPr="00553B50">
        <w:rPr>
          <w:sz w:val="16"/>
        </w:rPr>
        <w:t xml:space="preserve"> New York Is Home </w:t>
      </w:r>
      <w:r w:rsidRPr="003869A5">
        <w:rPr>
          <w:rStyle w:val="StyleUnderline"/>
          <w:highlight w:val="yellow"/>
        </w:rPr>
        <w:t xml:space="preserve">Act would empower all </w:t>
      </w:r>
      <w:r w:rsidRPr="003869A5">
        <w:rPr>
          <w:rStyle w:val="Emphasis"/>
          <w:highlight w:val="yellow"/>
        </w:rPr>
        <w:t>state citizens to vote in state</w:t>
      </w:r>
      <w:r w:rsidRPr="003869A5">
        <w:rPr>
          <w:rStyle w:val="StyleUnderline"/>
          <w:highlight w:val="yellow"/>
        </w:rPr>
        <w:t xml:space="preserve"> and </w:t>
      </w:r>
      <w:r w:rsidRPr="003869A5">
        <w:rPr>
          <w:rStyle w:val="Emphasis"/>
          <w:highlight w:val="yellow"/>
        </w:rPr>
        <w:t>local elections</w:t>
      </w:r>
      <w:r w:rsidRPr="00553B50">
        <w:rPr>
          <w:sz w:val="16"/>
        </w:rPr>
        <w:t xml:space="preserve">.172 The proposed legislation does not, however, purport to give nonfederal citizens any right to vote in federal elections.173 </w:t>
      </w:r>
      <w:r w:rsidRPr="00B80DE0">
        <w:rPr>
          <w:rStyle w:val="StyleUnderline"/>
        </w:rPr>
        <w:t xml:space="preserve">The bill does empower all </w:t>
      </w:r>
      <w:r w:rsidRPr="00B80DE0">
        <w:rPr>
          <w:rStyle w:val="Emphasis"/>
        </w:rPr>
        <w:t>state citizens</w:t>
      </w:r>
      <w:r w:rsidRPr="00553B50">
        <w:rPr>
          <w:sz w:val="16"/>
        </w:rPr>
        <w:t xml:space="preserve">, regardless of federal immi gration status, </w:t>
      </w:r>
      <w:r w:rsidRPr="00B80DE0">
        <w:rPr>
          <w:rStyle w:val="StyleUnderline"/>
        </w:rPr>
        <w:t xml:space="preserve">to run for and hold </w:t>
      </w:r>
      <w:r w:rsidRPr="00B80DE0">
        <w:rPr>
          <w:rStyle w:val="Emphasis"/>
        </w:rPr>
        <w:t>public office</w:t>
      </w:r>
      <w:r w:rsidRPr="00553B50">
        <w:rPr>
          <w:sz w:val="16"/>
        </w:rPr>
        <w:t xml:space="preserve"> in local and state government.174 For many immigrants, however, </w:t>
      </w:r>
      <w:r w:rsidRPr="003869A5">
        <w:rPr>
          <w:rStyle w:val="StyleUnderline"/>
          <w:highlight w:val="yellow"/>
        </w:rPr>
        <w:t xml:space="preserve">the core </w:t>
      </w:r>
      <w:r w:rsidRPr="003869A5">
        <w:rPr>
          <w:rStyle w:val="Emphasis"/>
          <w:highlight w:val="yellow"/>
        </w:rPr>
        <w:t>benefits of state citizenship</w:t>
      </w:r>
      <w:r w:rsidRPr="003869A5">
        <w:rPr>
          <w:rStyle w:val="StyleUnderline"/>
          <w:highlight w:val="yellow"/>
        </w:rPr>
        <w:t xml:space="preserve"> will be</w:t>
      </w:r>
      <w:r w:rsidRPr="00B80DE0">
        <w:rPr>
          <w:rStyle w:val="StyleUnderline"/>
        </w:rPr>
        <w:t xml:space="preserve"> the tangible </w:t>
      </w:r>
      <w:r w:rsidRPr="003869A5">
        <w:rPr>
          <w:rStyle w:val="StyleUnderline"/>
          <w:highlight w:val="yellow"/>
        </w:rPr>
        <w:t xml:space="preserve">rights of access to </w:t>
      </w:r>
      <w:r w:rsidRPr="003869A5">
        <w:rPr>
          <w:rStyle w:val="Emphasis"/>
          <w:highlight w:val="yellow"/>
        </w:rPr>
        <w:t>public programs</w:t>
      </w:r>
      <w:r w:rsidRPr="003869A5">
        <w:rPr>
          <w:rStyle w:val="StyleUnderline"/>
          <w:highlight w:val="yellow"/>
        </w:rPr>
        <w:t xml:space="preserve"> and </w:t>
      </w:r>
      <w:r w:rsidRPr="003869A5">
        <w:rPr>
          <w:rStyle w:val="Emphasis"/>
          <w:highlight w:val="yellow"/>
        </w:rPr>
        <w:t>benefits</w:t>
      </w:r>
      <w:r w:rsidRPr="00B80DE0">
        <w:rPr>
          <w:rStyle w:val="StyleUnderline"/>
        </w:rPr>
        <w:t xml:space="preserve">. </w:t>
      </w:r>
      <w:r w:rsidRPr="003869A5">
        <w:rPr>
          <w:rStyle w:val="StyleUnderline"/>
          <w:highlight w:val="yellow"/>
        </w:rPr>
        <w:t xml:space="preserve">For example, lack of official </w:t>
      </w:r>
      <w:r w:rsidRPr="003869A5">
        <w:rPr>
          <w:rStyle w:val="Emphasis"/>
          <w:highlight w:val="yellow"/>
        </w:rPr>
        <w:t>identification</w:t>
      </w:r>
      <w:r w:rsidRPr="003869A5">
        <w:rPr>
          <w:rStyle w:val="StyleUnderline"/>
          <w:highlight w:val="yellow"/>
        </w:rPr>
        <w:t xml:space="preserve"> and</w:t>
      </w:r>
      <w:r w:rsidRPr="00B80DE0">
        <w:rPr>
          <w:rStyle w:val="StyleUnderline"/>
        </w:rPr>
        <w:t xml:space="preserve"> lack of </w:t>
      </w:r>
      <w:r w:rsidRPr="003869A5">
        <w:rPr>
          <w:rStyle w:val="StyleUnderline"/>
          <w:highlight w:val="yellow"/>
        </w:rPr>
        <w:t xml:space="preserve">a </w:t>
      </w:r>
      <w:r w:rsidRPr="003869A5">
        <w:rPr>
          <w:rStyle w:val="Emphasis"/>
          <w:highlight w:val="yellow"/>
        </w:rPr>
        <w:t>Social Security number</w:t>
      </w:r>
      <w:r w:rsidRPr="003869A5">
        <w:rPr>
          <w:rStyle w:val="StyleUnderline"/>
          <w:highlight w:val="yellow"/>
        </w:rPr>
        <w:t xml:space="preserve"> are </w:t>
      </w:r>
      <w:r w:rsidRPr="003869A5">
        <w:rPr>
          <w:rStyle w:val="Emphasis"/>
          <w:highlight w:val="yellow"/>
        </w:rPr>
        <w:t>major impediments</w:t>
      </w:r>
      <w:r w:rsidRPr="003869A5">
        <w:rPr>
          <w:rStyle w:val="StyleUnderline"/>
          <w:highlight w:val="yellow"/>
        </w:rPr>
        <w:t xml:space="preserve"> in</w:t>
      </w:r>
      <w:r w:rsidRPr="00B80DE0">
        <w:rPr>
          <w:rStyle w:val="StyleUnderline"/>
        </w:rPr>
        <w:t xml:space="preserve"> </w:t>
      </w:r>
      <w:r w:rsidRPr="003869A5">
        <w:rPr>
          <w:rStyle w:val="StyleUnderline"/>
          <w:highlight w:val="yellow"/>
        </w:rPr>
        <w:t>the</w:t>
      </w:r>
      <w:r w:rsidRPr="00553B50">
        <w:rPr>
          <w:sz w:val="16"/>
        </w:rPr>
        <w:t xml:space="preserve"> daily </w:t>
      </w:r>
      <w:r w:rsidRPr="003869A5">
        <w:rPr>
          <w:rStyle w:val="StyleUnderline"/>
          <w:highlight w:val="yellow"/>
        </w:rPr>
        <w:t xml:space="preserve">lives of many </w:t>
      </w:r>
      <w:r w:rsidRPr="003869A5">
        <w:rPr>
          <w:rStyle w:val="Emphasis"/>
          <w:highlight w:val="yellow"/>
        </w:rPr>
        <w:t>undocumented immigrants</w:t>
      </w:r>
      <w:r w:rsidRPr="00B80DE0">
        <w:rPr>
          <w:rStyle w:val="StyleUnderline"/>
        </w:rPr>
        <w:t>.</w:t>
      </w:r>
      <w:r w:rsidRPr="00553B50">
        <w:rPr>
          <w:sz w:val="16"/>
        </w:rPr>
        <w:t xml:space="preserve">175 </w:t>
      </w:r>
      <w:r w:rsidRPr="003869A5">
        <w:rPr>
          <w:rStyle w:val="StyleUnderline"/>
          <w:highlight w:val="yellow"/>
        </w:rPr>
        <w:t>Renting an apartment</w:t>
      </w:r>
      <w:r w:rsidRPr="00B80DE0">
        <w:rPr>
          <w:rStyle w:val="StyleUnderline"/>
        </w:rPr>
        <w:t xml:space="preserve">, entering </w:t>
      </w:r>
      <w:r w:rsidRPr="00B80DE0">
        <w:rPr>
          <w:rStyle w:val="Emphasis"/>
        </w:rPr>
        <w:t>a child’s school</w:t>
      </w:r>
      <w:r w:rsidRPr="00B80DE0">
        <w:rPr>
          <w:rStyle w:val="StyleUnderline"/>
        </w:rPr>
        <w:t xml:space="preserve">, </w:t>
      </w:r>
      <w:r w:rsidRPr="003869A5">
        <w:rPr>
          <w:rStyle w:val="StyleUnderline"/>
          <w:highlight w:val="yellow"/>
        </w:rPr>
        <w:t xml:space="preserve">opening a </w:t>
      </w:r>
      <w:r w:rsidRPr="003869A5">
        <w:rPr>
          <w:rStyle w:val="Emphasis"/>
          <w:highlight w:val="yellow"/>
        </w:rPr>
        <w:t>bank account</w:t>
      </w:r>
      <w:r w:rsidRPr="003869A5">
        <w:rPr>
          <w:rStyle w:val="StyleUnderline"/>
          <w:highlight w:val="yellow"/>
        </w:rPr>
        <w:t>, and</w:t>
      </w:r>
      <w:r w:rsidRPr="00B80DE0">
        <w:rPr>
          <w:rStyle w:val="StyleUnderline"/>
        </w:rPr>
        <w:t xml:space="preserve"> many</w:t>
      </w:r>
      <w:r>
        <w:rPr>
          <w:rStyle w:val="StyleUnderline"/>
        </w:rPr>
        <w:t xml:space="preserve"> </w:t>
      </w:r>
      <w:r w:rsidRPr="00B80DE0">
        <w:rPr>
          <w:rStyle w:val="StyleUnderline"/>
        </w:rPr>
        <w:t xml:space="preserve">more </w:t>
      </w:r>
      <w:r w:rsidRPr="003869A5">
        <w:rPr>
          <w:rStyle w:val="Emphasis"/>
          <w:highlight w:val="yellow"/>
        </w:rPr>
        <w:t>basic life necessities</w:t>
      </w:r>
      <w:r w:rsidRPr="00B80DE0">
        <w:rPr>
          <w:rStyle w:val="StyleUnderline"/>
        </w:rPr>
        <w:t xml:space="preserve"> in modern society </w:t>
      </w:r>
      <w:r w:rsidRPr="003869A5">
        <w:rPr>
          <w:rStyle w:val="StyleUnderline"/>
          <w:highlight w:val="yellow"/>
        </w:rPr>
        <w:t xml:space="preserve">require access to </w:t>
      </w:r>
      <w:r w:rsidRPr="003869A5">
        <w:rPr>
          <w:rStyle w:val="Emphasis"/>
          <w:highlight w:val="yellow"/>
        </w:rPr>
        <w:t>government issued identification</w:t>
      </w:r>
      <w:r w:rsidRPr="00B80DE0">
        <w:rPr>
          <w:rStyle w:val="StyleUnderline"/>
        </w:rPr>
        <w:t xml:space="preserve"> that many </w:t>
      </w:r>
      <w:r w:rsidRPr="00B80DE0">
        <w:rPr>
          <w:rStyle w:val="Emphasis"/>
        </w:rPr>
        <w:t>undocumented individuals lack</w:t>
      </w:r>
      <w:r w:rsidRPr="00B80DE0">
        <w:rPr>
          <w:rStyle w:val="StyleUnderline"/>
        </w:rPr>
        <w:t>.</w:t>
      </w:r>
      <w:r w:rsidRPr="00553B50">
        <w:rPr>
          <w:sz w:val="16"/>
        </w:rPr>
        <w:t xml:space="preserve">176 The New York bill makes all state citizens eligible for state-issued identification and provides them with a state identification number that can be used in lieu of a Social Security number for all purposes not prohibited by federal law.177 Likewise, the inability to obtain a driver’s license is a crippling hurdle for immigrants in many parts of the country. It often becomes the indirect trigger for deportation as many people without licenses are stopped by local police and referred to the Department of Homeland Security for deportation.178 </w:t>
      </w:r>
      <w:r w:rsidRPr="003869A5">
        <w:rPr>
          <w:rStyle w:val="StyleUnderline"/>
          <w:highlight w:val="yellow"/>
        </w:rPr>
        <w:t>The</w:t>
      </w:r>
      <w:r w:rsidRPr="00553B50">
        <w:rPr>
          <w:sz w:val="16"/>
        </w:rPr>
        <w:t xml:space="preserve"> New York </w:t>
      </w:r>
      <w:r w:rsidRPr="003869A5">
        <w:rPr>
          <w:rStyle w:val="StyleUnderline"/>
          <w:highlight w:val="yellow"/>
        </w:rPr>
        <w:t xml:space="preserve">bill makes </w:t>
      </w:r>
      <w:r w:rsidRPr="003869A5">
        <w:rPr>
          <w:rStyle w:val="Emphasis"/>
          <w:highlight w:val="yellow"/>
        </w:rPr>
        <w:t>all state citizens</w:t>
      </w:r>
      <w:r w:rsidRPr="003869A5">
        <w:rPr>
          <w:rStyle w:val="StyleUnderline"/>
          <w:highlight w:val="yellow"/>
        </w:rPr>
        <w:t xml:space="preserve"> eligible for </w:t>
      </w:r>
      <w:r w:rsidRPr="003869A5">
        <w:rPr>
          <w:rStyle w:val="Emphasis"/>
          <w:highlight w:val="yellow"/>
        </w:rPr>
        <w:t>driver’s licenses</w:t>
      </w:r>
      <w:r w:rsidRPr="00553B50">
        <w:rPr>
          <w:sz w:val="16"/>
        </w:rPr>
        <w:t xml:space="preserve">.179 Moreover, </w:t>
      </w:r>
      <w:r w:rsidRPr="003869A5">
        <w:rPr>
          <w:rStyle w:val="StyleUnderline"/>
          <w:highlight w:val="yellow"/>
        </w:rPr>
        <w:t xml:space="preserve">lack of </w:t>
      </w:r>
      <w:r w:rsidRPr="003869A5">
        <w:rPr>
          <w:rStyle w:val="Emphasis"/>
          <w:highlight w:val="yellow"/>
        </w:rPr>
        <w:t>educational opportunities</w:t>
      </w:r>
      <w:r w:rsidRPr="003869A5">
        <w:rPr>
          <w:rStyle w:val="StyleUnderline"/>
          <w:highlight w:val="yellow"/>
        </w:rPr>
        <w:t xml:space="preserve"> and</w:t>
      </w:r>
      <w:r w:rsidRPr="00461D61">
        <w:rPr>
          <w:rStyle w:val="StyleUnderline"/>
        </w:rPr>
        <w:t xml:space="preserve"> lack of </w:t>
      </w:r>
      <w:r w:rsidRPr="003869A5">
        <w:rPr>
          <w:rStyle w:val="Emphasis"/>
          <w:highlight w:val="yellow"/>
        </w:rPr>
        <w:t>access to medical care</w:t>
      </w:r>
      <w:r w:rsidRPr="003869A5">
        <w:rPr>
          <w:rStyle w:val="StyleUnderline"/>
          <w:highlight w:val="yellow"/>
        </w:rPr>
        <w:t xml:space="preserve"> is two of the key factors that keep undocumented communities </w:t>
      </w:r>
      <w:r w:rsidRPr="003869A5">
        <w:rPr>
          <w:rStyle w:val="Emphasis"/>
          <w:highlight w:val="yellow"/>
        </w:rPr>
        <w:t>locked in poverty</w:t>
      </w:r>
      <w:r w:rsidRPr="00461D61">
        <w:rPr>
          <w:rStyle w:val="StyleUnderline"/>
        </w:rPr>
        <w:t>. The</w:t>
      </w:r>
      <w:r w:rsidRPr="00553B50">
        <w:rPr>
          <w:sz w:val="16"/>
        </w:rPr>
        <w:t xml:space="preserve"> New York </w:t>
      </w:r>
      <w:r w:rsidRPr="00461D61">
        <w:rPr>
          <w:rStyle w:val="StyleUnderline"/>
        </w:rPr>
        <w:t xml:space="preserve">bill makes all state citizens, regardless of </w:t>
      </w:r>
      <w:r w:rsidRPr="00461D61">
        <w:rPr>
          <w:rStyle w:val="Emphasis"/>
        </w:rPr>
        <w:t>immigration</w:t>
      </w:r>
      <w:r>
        <w:rPr>
          <w:rStyle w:val="Emphasis"/>
        </w:rPr>
        <w:t xml:space="preserve"> </w:t>
      </w:r>
      <w:r w:rsidRPr="00461D61">
        <w:rPr>
          <w:rStyle w:val="Emphasis"/>
        </w:rPr>
        <w:t>status</w:t>
      </w:r>
      <w:r w:rsidRPr="00461D61">
        <w:rPr>
          <w:rStyle w:val="StyleUnderline"/>
        </w:rPr>
        <w:t xml:space="preserve">, eligible for </w:t>
      </w:r>
      <w:r w:rsidRPr="00461D61">
        <w:rPr>
          <w:rStyle w:val="Emphasis"/>
        </w:rPr>
        <w:t>in-state tuition</w:t>
      </w:r>
      <w:r w:rsidRPr="00553B50">
        <w:rPr>
          <w:sz w:val="16"/>
        </w:rPr>
        <w:t xml:space="preserve">180 </w:t>
      </w:r>
      <w:r w:rsidRPr="00461D61">
        <w:rPr>
          <w:rStyle w:val="StyleUnderline"/>
        </w:rPr>
        <w:t xml:space="preserve">and extends </w:t>
      </w:r>
      <w:r w:rsidRPr="00461D61">
        <w:rPr>
          <w:rStyle w:val="Emphasis"/>
        </w:rPr>
        <w:t>safety net assistance</w:t>
      </w:r>
      <w:r w:rsidRPr="00461D61">
        <w:rPr>
          <w:rStyle w:val="StyleUnderline"/>
        </w:rPr>
        <w:t xml:space="preserve"> and </w:t>
      </w:r>
      <w:r w:rsidRPr="00461D61">
        <w:rPr>
          <w:rStyle w:val="Emphasis"/>
        </w:rPr>
        <w:t>medical</w:t>
      </w:r>
      <w:r>
        <w:rPr>
          <w:rStyle w:val="Emphasis"/>
        </w:rPr>
        <w:t xml:space="preserve"> </w:t>
      </w:r>
      <w:r w:rsidRPr="00461D61">
        <w:rPr>
          <w:rStyle w:val="Emphasis"/>
        </w:rPr>
        <w:t>assistance</w:t>
      </w:r>
      <w:r w:rsidRPr="00461D61">
        <w:rPr>
          <w:rStyle w:val="StyleUnderline"/>
        </w:rPr>
        <w:t xml:space="preserve"> to all eligible state citizens.</w:t>
      </w:r>
      <w:r w:rsidRPr="00553B50">
        <w:rPr>
          <w:sz w:val="16"/>
        </w:rPr>
        <w:t xml:space="preserve">181 In addition, </w:t>
      </w:r>
      <w:r w:rsidRPr="003869A5">
        <w:rPr>
          <w:rStyle w:val="StyleUnderline"/>
          <w:highlight w:val="yellow"/>
        </w:rPr>
        <w:t xml:space="preserve">while the federal government controls </w:t>
      </w:r>
      <w:r w:rsidRPr="003869A5">
        <w:rPr>
          <w:rStyle w:val="Emphasis"/>
          <w:highlight w:val="yellow"/>
        </w:rPr>
        <w:t>work authorization</w:t>
      </w:r>
      <w:r w:rsidRPr="00553B50">
        <w:rPr>
          <w:sz w:val="16"/>
          <w:highlight w:val="yellow"/>
        </w:rPr>
        <w:t xml:space="preserve">, </w:t>
      </w:r>
      <w:r w:rsidRPr="003869A5">
        <w:rPr>
          <w:rStyle w:val="StyleUnderline"/>
          <w:highlight w:val="yellow"/>
        </w:rPr>
        <w:t xml:space="preserve">professional licensing is </w:t>
      </w:r>
      <w:r w:rsidRPr="003869A5">
        <w:rPr>
          <w:rStyle w:val="Emphasis"/>
          <w:highlight w:val="yellow"/>
        </w:rPr>
        <w:t>largely controlled by the states</w:t>
      </w:r>
      <w:r w:rsidRPr="00461D61">
        <w:rPr>
          <w:rStyle w:val="Emphasis"/>
        </w:rPr>
        <w:t>.</w:t>
      </w:r>
      <w:r w:rsidRPr="00553B50">
        <w:rPr>
          <w:sz w:val="16"/>
        </w:rPr>
        <w:t xml:space="preserve">182 Because of a provision of the Personal Responsibility and Work Opportunity Reconciliation Act of 1996 (PRWORA), even some immigrants with work authorization cannot obtain professional licenses—such as licenses to practice law—without specific approval from the state legislature.183 The New York bill ensures that </w:t>
      </w:r>
      <w:r w:rsidRPr="00461D61">
        <w:rPr>
          <w:rStyle w:val="Emphasis"/>
        </w:rPr>
        <w:t>no state citizen</w:t>
      </w:r>
      <w:r w:rsidRPr="00461D61">
        <w:rPr>
          <w:rStyle w:val="StyleUnderline"/>
        </w:rPr>
        <w:t xml:space="preserve"> is deprived of a </w:t>
      </w:r>
      <w:r w:rsidRPr="00461D61">
        <w:rPr>
          <w:rStyle w:val="Emphasis"/>
        </w:rPr>
        <w:t>professional</w:t>
      </w:r>
      <w:r>
        <w:rPr>
          <w:rStyle w:val="Emphasis"/>
        </w:rPr>
        <w:t xml:space="preserve"> </w:t>
      </w:r>
      <w:r w:rsidRPr="00461D61">
        <w:rPr>
          <w:rStyle w:val="Emphasis"/>
        </w:rPr>
        <w:t>license</w:t>
      </w:r>
      <w:r w:rsidRPr="00461D61">
        <w:rPr>
          <w:rStyle w:val="StyleUnderline"/>
        </w:rPr>
        <w:t xml:space="preserve"> because of his or her </w:t>
      </w:r>
      <w:r w:rsidRPr="00461D61">
        <w:rPr>
          <w:rStyle w:val="Emphasis"/>
        </w:rPr>
        <w:t>federal immigration status</w:t>
      </w:r>
      <w:r w:rsidRPr="00461D61">
        <w:rPr>
          <w:rStyle w:val="StyleUnderline"/>
        </w:rPr>
        <w:t>.</w:t>
      </w:r>
      <w:r w:rsidRPr="00553B50">
        <w:rPr>
          <w:sz w:val="16"/>
        </w:rPr>
        <w:t xml:space="preserve">184 </w:t>
      </w:r>
      <w:r w:rsidRPr="00461D61">
        <w:rPr>
          <w:rStyle w:val="StyleUnderline"/>
        </w:rPr>
        <w:t xml:space="preserve">This </w:t>
      </w:r>
      <w:r w:rsidRPr="00461D61">
        <w:rPr>
          <w:rStyle w:val="Emphasis"/>
        </w:rPr>
        <w:t>list of</w:t>
      </w:r>
      <w:r>
        <w:rPr>
          <w:rStyle w:val="Emphasis"/>
        </w:rPr>
        <w:t xml:space="preserve"> </w:t>
      </w:r>
      <w:r w:rsidRPr="00461D61">
        <w:rPr>
          <w:rStyle w:val="Emphasis"/>
        </w:rPr>
        <w:t>programs</w:t>
      </w:r>
      <w:r w:rsidRPr="00461D61">
        <w:rPr>
          <w:rStyle w:val="StyleUnderline"/>
        </w:rPr>
        <w:t xml:space="preserve"> and benefits is by </w:t>
      </w:r>
      <w:r w:rsidRPr="00461D61">
        <w:rPr>
          <w:rStyle w:val="Emphasis"/>
        </w:rPr>
        <w:t>no means exhaustive</w:t>
      </w:r>
      <w:r w:rsidRPr="00461D61">
        <w:rPr>
          <w:rStyle w:val="StyleUnderline"/>
        </w:rPr>
        <w:t>.</w:t>
      </w:r>
      <w:r w:rsidRPr="00553B50">
        <w:rPr>
          <w:sz w:val="16"/>
        </w:rPr>
        <w:t xml:space="preserve"> However, these changes would collectively improve the health and safety of the immigrant community and would enable immigrants to contribute more fully to the economic and community life of the state.185 </w:t>
      </w:r>
      <w:r w:rsidRPr="003869A5">
        <w:rPr>
          <w:rStyle w:val="StyleUnderline"/>
          <w:highlight w:val="yellow"/>
        </w:rPr>
        <w:t>The third category</w:t>
      </w:r>
      <w:r w:rsidRPr="00461D61">
        <w:rPr>
          <w:rStyle w:val="StyleUnderline"/>
        </w:rPr>
        <w:t xml:space="preserve"> of rights attendant to </w:t>
      </w:r>
      <w:r w:rsidRPr="00461D61">
        <w:rPr>
          <w:rStyle w:val="Emphasis"/>
        </w:rPr>
        <w:t>state citizenship</w:t>
      </w:r>
      <w:r w:rsidRPr="00461D61">
        <w:rPr>
          <w:rStyle w:val="StyleUnderline"/>
        </w:rPr>
        <w:t xml:space="preserve"> </w:t>
      </w:r>
      <w:r w:rsidRPr="003869A5">
        <w:rPr>
          <w:rStyle w:val="StyleUnderline"/>
          <w:highlight w:val="yellow"/>
        </w:rPr>
        <w:t xml:space="preserve">would be </w:t>
      </w:r>
      <w:r w:rsidRPr="003869A5">
        <w:rPr>
          <w:rStyle w:val="Emphasis"/>
          <w:highlight w:val="yellow"/>
        </w:rPr>
        <w:t>rights to protection</w:t>
      </w:r>
      <w:r w:rsidRPr="003869A5">
        <w:rPr>
          <w:rStyle w:val="StyleUnderline"/>
          <w:highlight w:val="yellow"/>
        </w:rPr>
        <w:t xml:space="preserve"> against </w:t>
      </w:r>
      <w:r w:rsidRPr="003869A5">
        <w:rPr>
          <w:rStyle w:val="Emphasis"/>
          <w:highlight w:val="yellow"/>
        </w:rPr>
        <w:t>mistreatment</w:t>
      </w:r>
      <w:r w:rsidRPr="00461D61">
        <w:rPr>
          <w:rStyle w:val="StyleUnderline"/>
        </w:rPr>
        <w:t xml:space="preserve">. </w:t>
      </w:r>
      <w:r w:rsidRPr="003869A5">
        <w:rPr>
          <w:rStyle w:val="StyleUnderline"/>
          <w:highlight w:val="yellow"/>
        </w:rPr>
        <w:t>The</w:t>
      </w:r>
      <w:r w:rsidRPr="00553B50">
        <w:rPr>
          <w:sz w:val="16"/>
        </w:rPr>
        <w:t xml:space="preserve"> New York Is Home </w:t>
      </w:r>
      <w:r w:rsidRPr="003869A5">
        <w:rPr>
          <w:rStyle w:val="StyleUnderline"/>
          <w:highlight w:val="yellow"/>
        </w:rPr>
        <w:t>Act includes protections regarding</w:t>
      </w:r>
      <w:r w:rsidRPr="00C07F75">
        <w:rPr>
          <w:rStyle w:val="StyleUnderline"/>
        </w:rPr>
        <w:t xml:space="preserve"> confidential information</w:t>
      </w:r>
      <w:r w:rsidRPr="00553B50">
        <w:rPr>
          <w:sz w:val="16"/>
        </w:rPr>
        <w:t xml:space="preserve">,186 </w:t>
      </w:r>
      <w:r w:rsidRPr="00461D61">
        <w:rPr>
          <w:rStyle w:val="StyleUnderline"/>
        </w:rPr>
        <w:t xml:space="preserve">protection against </w:t>
      </w:r>
      <w:r w:rsidRPr="003869A5">
        <w:rPr>
          <w:rStyle w:val="Emphasis"/>
          <w:highlight w:val="yellow"/>
        </w:rPr>
        <w:t>discrim</w:t>
      </w:r>
      <w:r w:rsidR="00C07F75" w:rsidRPr="003869A5">
        <w:rPr>
          <w:rStyle w:val="Emphasis"/>
          <w:highlight w:val="yellow"/>
        </w:rPr>
        <w:t>ina</w:t>
      </w:r>
      <w:r w:rsidRPr="003869A5">
        <w:rPr>
          <w:rStyle w:val="Emphasis"/>
          <w:highlight w:val="yellow"/>
        </w:rPr>
        <w:t>tion</w:t>
      </w:r>
      <w:r w:rsidRPr="00553B50">
        <w:rPr>
          <w:sz w:val="16"/>
        </w:rPr>
        <w:t xml:space="preserve">,187 </w:t>
      </w:r>
      <w:r w:rsidRPr="003869A5">
        <w:rPr>
          <w:rStyle w:val="StyleUnderline"/>
          <w:highlight w:val="yellow"/>
        </w:rPr>
        <w:t>and a commitment</w:t>
      </w:r>
      <w:r w:rsidRPr="00461D61">
        <w:rPr>
          <w:rStyle w:val="StyleUnderline"/>
        </w:rPr>
        <w:t xml:space="preserve"> of the state to </w:t>
      </w:r>
      <w:r w:rsidRPr="003869A5">
        <w:rPr>
          <w:rStyle w:val="StyleUnderline"/>
          <w:highlight w:val="yellow"/>
        </w:rPr>
        <w:t xml:space="preserve">refuse to </w:t>
      </w:r>
      <w:r w:rsidRPr="003869A5">
        <w:rPr>
          <w:rStyle w:val="Emphasis"/>
          <w:highlight w:val="yellow"/>
        </w:rPr>
        <w:t>voluntarily participate in federal deportation</w:t>
      </w:r>
      <w:r w:rsidRPr="003869A5">
        <w:rPr>
          <w:rStyle w:val="StyleUnderline"/>
          <w:highlight w:val="yellow"/>
        </w:rPr>
        <w:t xml:space="preserve"> programs</w:t>
      </w:r>
      <w:r w:rsidRPr="00461D61">
        <w:rPr>
          <w:rStyle w:val="StyleUnderline"/>
        </w:rPr>
        <w:t xml:space="preserve"> that </w:t>
      </w:r>
      <w:r w:rsidRPr="00461D61">
        <w:rPr>
          <w:rStyle w:val="Emphasis"/>
        </w:rPr>
        <w:t>target state citizens</w:t>
      </w:r>
      <w:r w:rsidRPr="00461D61">
        <w:rPr>
          <w:rStyle w:val="StyleUnderline"/>
        </w:rPr>
        <w:t>.</w:t>
      </w:r>
      <w:r w:rsidRPr="00553B50">
        <w:rPr>
          <w:sz w:val="16"/>
        </w:rPr>
        <w:t>188 In the past, immigrant fears about providing information to the government presented a significant obstacle when new public benefits became available to undocumented populations.189 Accordingly, in order to ensure full participation, the New York Is Home Act includes robust privacy protections to ensure that sensitive information about applicants collected for the purposes of state citizenship is not retained and applicants are provided the most robust privacy protections available under state law.190 The bill also expands New York’s human rights law to protect against discrimination based on an individual’s real or perceived status as a noncitizen of the state.191</w:t>
      </w:r>
    </w:p>
    <w:p w:rsidR="00F71A7D" w:rsidRDefault="00F71A7D" w:rsidP="00F71A7D"/>
    <w:p w:rsidR="00F71A7D" w:rsidRDefault="00726417" w:rsidP="00F71A7D">
      <w:pPr>
        <w:pStyle w:val="Heading3"/>
      </w:pPr>
      <w:r>
        <w:t>A2 “Judicial Preemption/Strike Down”</w:t>
      </w:r>
    </w:p>
    <w:p w:rsidR="00F71A7D" w:rsidRDefault="00F71A7D" w:rsidP="00F71A7D">
      <w:pPr>
        <w:pStyle w:val="Heading4"/>
      </w:pPr>
      <w:r>
        <w:t>The Judicial Preemption Debate---</w:t>
      </w:r>
    </w:p>
    <w:p w:rsidR="00F71A7D" w:rsidRDefault="00F71A7D" w:rsidP="00F71A7D">
      <w:pPr>
        <w:pStyle w:val="Heading4"/>
        <w:rPr>
          <w:u w:val="single"/>
        </w:rPr>
      </w:pPr>
      <w:r>
        <w:t xml:space="preserve">For preemption to apply---they have one of three conditions would have to be meet---explicit congressional prohibition, interference in a constitutional or statutory reserved field, or conflict with federal law---the counterplan violates </w:t>
      </w:r>
      <w:r>
        <w:rPr>
          <w:u w:val="single"/>
        </w:rPr>
        <w:t>none of those</w:t>
      </w:r>
    </w:p>
    <w:p w:rsidR="00F71A7D" w:rsidRDefault="00F71A7D" w:rsidP="00F71A7D">
      <w:r w:rsidRPr="00B80DE0">
        <w:rPr>
          <w:rStyle w:val="Style13ptBold"/>
        </w:rPr>
        <w:t>Markowitz 15</w:t>
      </w:r>
      <w:r>
        <w:t xml:space="preserve"> — Peter L. Markowitz, Associate Clinical Professor of Law, Benjamin N. Cardozo School of Law, “Undocumented No More: The Power of State Citizenship” Stanford Law Review, Volume 67, Page 869, Accessed via Lexis Nexis, Access Provided by the University of Minnesota</w:t>
      </w:r>
    </w:p>
    <w:p w:rsidR="00F71A7D" w:rsidRDefault="00F71A7D" w:rsidP="00F71A7D">
      <w:pPr>
        <w:rPr>
          <w:rStyle w:val="StyleUnderline"/>
        </w:rPr>
      </w:pPr>
      <w:r w:rsidRPr="00553B50">
        <w:rPr>
          <w:sz w:val="16"/>
        </w:rPr>
        <w:t xml:space="preserve">B. Traditional Preemption Analysis: Properly Drafted </w:t>
      </w:r>
      <w:r w:rsidRPr="003869A5">
        <w:rPr>
          <w:rStyle w:val="Emphasis"/>
          <w:highlight w:val="yellow"/>
        </w:rPr>
        <w:t>Inclusive State Citizenship Laws</w:t>
      </w:r>
      <w:r w:rsidRPr="003869A5">
        <w:rPr>
          <w:rStyle w:val="StyleUnderline"/>
          <w:highlight w:val="yellow"/>
        </w:rPr>
        <w:t xml:space="preserve"> Would Not Conflict or Interfere with </w:t>
      </w:r>
      <w:r w:rsidRPr="003869A5">
        <w:rPr>
          <w:rStyle w:val="Emphasis"/>
          <w:highlight w:val="yellow"/>
        </w:rPr>
        <w:t>Federal Immigration Law</w:t>
      </w:r>
      <w:r w:rsidRPr="00F93E9D">
        <w:rPr>
          <w:rStyle w:val="Emphasis"/>
        </w:rPr>
        <w:t>.</w:t>
      </w:r>
      <w:r>
        <w:rPr>
          <w:rStyle w:val="Emphasis"/>
        </w:rPr>
        <w:t xml:space="preserve"> </w:t>
      </w:r>
      <w:r w:rsidRPr="00553B50">
        <w:rPr>
          <w:sz w:val="16"/>
        </w:rPr>
        <w:t xml:space="preserve">To the extent Congress has the power to limit the rights a state can grant its citizens, </w:t>
      </w:r>
      <w:r w:rsidRPr="003869A5">
        <w:rPr>
          <w:rStyle w:val="StyleUnderline"/>
          <w:highlight w:val="yellow"/>
        </w:rPr>
        <w:t xml:space="preserve">state citizenship laws would be federally </w:t>
      </w:r>
      <w:r w:rsidRPr="003869A5">
        <w:rPr>
          <w:rStyle w:val="Emphasis"/>
          <w:highlight w:val="yellow"/>
        </w:rPr>
        <w:t>preempted only if</w:t>
      </w:r>
      <w:r w:rsidRPr="00F93E9D">
        <w:rPr>
          <w:rStyle w:val="StyleUnderline"/>
        </w:rPr>
        <w:t xml:space="preserve"> (1) </w:t>
      </w:r>
      <w:r w:rsidRPr="003869A5">
        <w:rPr>
          <w:rStyle w:val="StyleUnderline"/>
          <w:highlight w:val="yellow"/>
        </w:rPr>
        <w:t xml:space="preserve">Congress has expressly </w:t>
      </w:r>
      <w:r w:rsidRPr="003869A5">
        <w:rPr>
          <w:rStyle w:val="Emphasis"/>
          <w:highlight w:val="yellow"/>
        </w:rPr>
        <w:t>prohibited states</w:t>
      </w:r>
      <w:r w:rsidRPr="003869A5">
        <w:rPr>
          <w:rStyle w:val="StyleUnderline"/>
          <w:highlight w:val="yellow"/>
        </w:rPr>
        <w:t xml:space="preserve"> from conferring such rights</w:t>
      </w:r>
      <w:r w:rsidRPr="00F93E9D">
        <w:rPr>
          <w:rStyle w:val="StyleUnderline"/>
        </w:rPr>
        <w:t xml:space="preserve">, (2) </w:t>
      </w:r>
      <w:r w:rsidRPr="003869A5">
        <w:rPr>
          <w:rStyle w:val="StyleUnderline"/>
          <w:highlight w:val="yellow"/>
        </w:rPr>
        <w:t xml:space="preserve">the Constitution or Congress has reserved </w:t>
      </w:r>
      <w:r w:rsidRPr="003869A5">
        <w:rPr>
          <w:rStyle w:val="Emphasis"/>
          <w:highlight w:val="yellow"/>
        </w:rPr>
        <w:t>the entire field of law</w:t>
      </w:r>
      <w:r w:rsidRPr="00F93E9D">
        <w:rPr>
          <w:rStyle w:val="StyleUnderline"/>
        </w:rPr>
        <w:t xml:space="preserve"> related to such rights,</w:t>
      </w:r>
      <w:r>
        <w:rPr>
          <w:rStyle w:val="StyleUnderline"/>
        </w:rPr>
        <w:t xml:space="preserve"> </w:t>
      </w:r>
      <w:r w:rsidRPr="003869A5">
        <w:rPr>
          <w:rStyle w:val="StyleUnderline"/>
          <w:highlight w:val="yellow"/>
        </w:rPr>
        <w:t>or</w:t>
      </w:r>
      <w:r w:rsidRPr="00F93E9D">
        <w:rPr>
          <w:rStyle w:val="StyleUnderline"/>
        </w:rPr>
        <w:t xml:space="preserve"> (3) </w:t>
      </w:r>
      <w:r w:rsidRPr="003869A5">
        <w:rPr>
          <w:rStyle w:val="StyleUnderline"/>
          <w:highlight w:val="yellow"/>
        </w:rPr>
        <w:t xml:space="preserve">the proposed state laws </w:t>
      </w:r>
      <w:r w:rsidRPr="003869A5">
        <w:rPr>
          <w:rStyle w:val="Emphasis"/>
          <w:highlight w:val="yellow"/>
        </w:rPr>
        <w:t>conflict or interfere</w:t>
      </w:r>
      <w:r w:rsidRPr="003869A5">
        <w:rPr>
          <w:rStyle w:val="StyleUnderline"/>
          <w:highlight w:val="yellow"/>
        </w:rPr>
        <w:t xml:space="preserve"> with federal law</w:t>
      </w:r>
      <w:r w:rsidRPr="00F93E9D">
        <w:rPr>
          <w:rStyle w:val="StyleUnderline"/>
        </w:rPr>
        <w:t>.</w:t>
      </w:r>
      <w:r w:rsidRPr="00553B50">
        <w:rPr>
          <w:sz w:val="16"/>
        </w:rPr>
        <w:t xml:space="preserve">118 </w:t>
      </w:r>
      <w:r w:rsidRPr="00F93E9D">
        <w:rPr>
          <w:rStyle w:val="StyleUnderline"/>
        </w:rPr>
        <w:t>At present,</w:t>
      </w:r>
      <w:r>
        <w:rPr>
          <w:rStyle w:val="StyleUnderline"/>
        </w:rPr>
        <w:t xml:space="preserve"> </w:t>
      </w:r>
      <w:r w:rsidRPr="003869A5">
        <w:rPr>
          <w:rStyle w:val="StyleUnderline"/>
          <w:highlight w:val="yellow"/>
        </w:rPr>
        <w:t xml:space="preserve">there exists </w:t>
      </w:r>
      <w:r w:rsidRPr="003869A5">
        <w:rPr>
          <w:rStyle w:val="Emphasis"/>
          <w:highlight w:val="yellow"/>
        </w:rPr>
        <w:t>no federal law</w:t>
      </w:r>
      <w:r w:rsidRPr="003869A5">
        <w:rPr>
          <w:rStyle w:val="StyleUnderline"/>
          <w:highlight w:val="yellow"/>
        </w:rPr>
        <w:t xml:space="preserve"> that</w:t>
      </w:r>
      <w:r w:rsidRPr="00F93E9D">
        <w:rPr>
          <w:rStyle w:val="StyleUnderline"/>
        </w:rPr>
        <w:t xml:space="preserve"> explicitly </w:t>
      </w:r>
      <w:r w:rsidRPr="003869A5">
        <w:rPr>
          <w:rStyle w:val="StyleUnderline"/>
          <w:highlight w:val="yellow"/>
        </w:rPr>
        <w:t xml:space="preserve">purports to </w:t>
      </w:r>
      <w:r w:rsidRPr="003869A5">
        <w:rPr>
          <w:rStyle w:val="Emphasis"/>
          <w:highlight w:val="yellow"/>
        </w:rPr>
        <w:t>limit the power of states</w:t>
      </w:r>
      <w:r w:rsidRPr="003869A5">
        <w:rPr>
          <w:rStyle w:val="StyleUnderline"/>
          <w:highlight w:val="yellow"/>
        </w:rPr>
        <w:t xml:space="preserve"> to confer </w:t>
      </w:r>
      <w:r w:rsidRPr="003869A5">
        <w:rPr>
          <w:rStyle w:val="Emphasis"/>
          <w:highlight w:val="yellow"/>
        </w:rPr>
        <w:t>state citizenship</w:t>
      </w:r>
      <w:r w:rsidRPr="003869A5">
        <w:rPr>
          <w:rStyle w:val="StyleUnderline"/>
          <w:highlight w:val="yellow"/>
        </w:rPr>
        <w:t xml:space="preserve"> on nonfederal citizens</w:t>
      </w:r>
      <w:r w:rsidRPr="00F93E9D">
        <w:rPr>
          <w:rStyle w:val="StyleUnderline"/>
        </w:rPr>
        <w:t xml:space="preserve"> or to deliver onto them</w:t>
      </w:r>
      <w:r>
        <w:rPr>
          <w:rStyle w:val="StyleUnderline"/>
        </w:rPr>
        <w:t xml:space="preserve"> </w:t>
      </w:r>
      <w:r w:rsidRPr="00F93E9D">
        <w:rPr>
          <w:rStyle w:val="StyleUnderline"/>
        </w:rPr>
        <w:t xml:space="preserve">the </w:t>
      </w:r>
      <w:r w:rsidRPr="00F93E9D">
        <w:rPr>
          <w:rStyle w:val="Emphasis"/>
        </w:rPr>
        <w:t>contemplated bundle of rights</w:t>
      </w:r>
      <w:r w:rsidRPr="00F93E9D">
        <w:rPr>
          <w:rStyle w:val="StyleUnderline"/>
        </w:rPr>
        <w:t>.</w:t>
      </w:r>
      <w:r w:rsidRPr="00553B50">
        <w:rPr>
          <w:sz w:val="16"/>
        </w:rPr>
        <w:t xml:space="preserve"> Thus, </w:t>
      </w:r>
      <w:r w:rsidRPr="003869A5">
        <w:rPr>
          <w:rStyle w:val="StyleUnderline"/>
          <w:highlight w:val="yellow"/>
        </w:rPr>
        <w:t xml:space="preserve">Congress has not </w:t>
      </w:r>
      <w:r w:rsidRPr="003869A5">
        <w:rPr>
          <w:rStyle w:val="Emphasis"/>
          <w:highlight w:val="yellow"/>
        </w:rPr>
        <w:t>expressly preempted</w:t>
      </w:r>
      <w:r>
        <w:rPr>
          <w:rStyle w:val="StyleUnderline"/>
        </w:rPr>
        <w:t xml:space="preserve"> </w:t>
      </w:r>
      <w:r w:rsidRPr="00F93E9D">
        <w:rPr>
          <w:rStyle w:val="StyleUnderline"/>
        </w:rPr>
        <w:t xml:space="preserve">the contemplated </w:t>
      </w:r>
      <w:r w:rsidRPr="003869A5">
        <w:rPr>
          <w:rStyle w:val="Emphasis"/>
          <w:highlight w:val="yellow"/>
        </w:rPr>
        <w:t>state citizenship laws</w:t>
      </w:r>
      <w:r w:rsidRPr="00F93E9D">
        <w:rPr>
          <w:rStyle w:val="StyleUnderline"/>
        </w:rPr>
        <w:t>.</w:t>
      </w:r>
      <w:r w:rsidRPr="00553B50">
        <w:rPr>
          <w:sz w:val="16"/>
        </w:rPr>
        <w:t xml:space="preserve"> Furthermore, as discussed below, </w:t>
      </w:r>
      <w:r w:rsidRPr="003869A5">
        <w:rPr>
          <w:rStyle w:val="StyleUnderline"/>
          <w:highlight w:val="yellow"/>
        </w:rPr>
        <w:t xml:space="preserve">since the federal government has not occupied </w:t>
      </w:r>
      <w:r w:rsidRPr="003869A5">
        <w:rPr>
          <w:rStyle w:val="Emphasis"/>
          <w:highlight w:val="yellow"/>
        </w:rPr>
        <w:t>the field of state citizenship</w:t>
      </w:r>
      <w:r w:rsidRPr="00F93E9D">
        <w:rPr>
          <w:rStyle w:val="StyleUnderline"/>
        </w:rPr>
        <w:t>, or of any</w:t>
      </w:r>
      <w:r>
        <w:rPr>
          <w:rStyle w:val="StyleUnderline"/>
        </w:rPr>
        <w:t xml:space="preserve"> </w:t>
      </w:r>
      <w:r w:rsidRPr="00F93E9D">
        <w:rPr>
          <w:rStyle w:val="StyleUnderline"/>
        </w:rPr>
        <w:t xml:space="preserve">of the </w:t>
      </w:r>
      <w:r w:rsidRPr="00F93E9D">
        <w:rPr>
          <w:rStyle w:val="Emphasis"/>
        </w:rPr>
        <w:t>rights contemplated</w:t>
      </w:r>
      <w:r w:rsidRPr="00F93E9D">
        <w:rPr>
          <w:rStyle w:val="StyleUnderline"/>
        </w:rPr>
        <w:t xml:space="preserve"> by an inclusive state citizenship regime, </w:t>
      </w:r>
      <w:r w:rsidRPr="003869A5">
        <w:rPr>
          <w:rStyle w:val="StyleUnderline"/>
          <w:highlight w:val="yellow"/>
        </w:rPr>
        <w:t>and</w:t>
      </w:r>
      <w:r w:rsidRPr="00F93E9D">
        <w:rPr>
          <w:rStyle w:val="StyleUnderline"/>
        </w:rPr>
        <w:t xml:space="preserve"> since</w:t>
      </w:r>
      <w:r>
        <w:rPr>
          <w:rStyle w:val="StyleUnderline"/>
        </w:rPr>
        <w:t xml:space="preserve"> </w:t>
      </w:r>
      <w:r w:rsidRPr="003869A5">
        <w:rPr>
          <w:rStyle w:val="StyleUnderline"/>
          <w:highlight w:val="yellow"/>
        </w:rPr>
        <w:t>the</w:t>
      </w:r>
      <w:r w:rsidRPr="00F93E9D">
        <w:rPr>
          <w:rStyle w:val="StyleUnderline"/>
        </w:rPr>
        <w:t xml:space="preserve"> contemplated laws </w:t>
      </w:r>
      <w:r w:rsidRPr="003869A5">
        <w:rPr>
          <w:rStyle w:val="Emphasis"/>
          <w:highlight w:val="yellow"/>
        </w:rPr>
        <w:t>meticulously avoid interference</w:t>
      </w:r>
      <w:r w:rsidRPr="003869A5">
        <w:rPr>
          <w:rStyle w:val="StyleUnderline"/>
          <w:highlight w:val="yellow"/>
        </w:rPr>
        <w:t xml:space="preserve"> with the </w:t>
      </w:r>
      <w:r w:rsidRPr="003869A5">
        <w:rPr>
          <w:rStyle w:val="Emphasis"/>
          <w:highlight w:val="yellow"/>
        </w:rPr>
        <w:t>federal regulation of immigration</w:t>
      </w:r>
      <w:r w:rsidRPr="003869A5">
        <w:rPr>
          <w:rStyle w:val="StyleUnderline"/>
          <w:highlight w:val="yellow"/>
        </w:rPr>
        <w:t>, the</w:t>
      </w:r>
      <w:r w:rsidRPr="00553B50">
        <w:rPr>
          <w:sz w:val="16"/>
        </w:rPr>
        <w:t xml:space="preserve"> proposed </w:t>
      </w:r>
      <w:r w:rsidRPr="003869A5">
        <w:rPr>
          <w:rStyle w:val="StyleUnderline"/>
          <w:highlight w:val="yellow"/>
        </w:rPr>
        <w:t>laws would not be “field” or “conflict” preempted</w:t>
      </w:r>
      <w:r w:rsidR="0034550B">
        <w:rPr>
          <w:rStyle w:val="StyleUnderline"/>
        </w:rPr>
        <w:t>.</w:t>
      </w:r>
    </w:p>
    <w:p w:rsidR="0034550B" w:rsidRPr="00F93E9D" w:rsidRDefault="0034550B" w:rsidP="00F71A7D">
      <w:pPr>
        <w:rPr>
          <w:rStyle w:val="StyleUnderline"/>
        </w:rPr>
      </w:pPr>
    </w:p>
    <w:p w:rsidR="00F71A7D" w:rsidRDefault="00F71A7D" w:rsidP="00F71A7D">
      <w:pPr>
        <w:pStyle w:val="Heading4"/>
      </w:pPr>
      <w:r>
        <w:t xml:space="preserve">Doctrine of field preemption doesn’t apply---foreign affairs means the federal government is the regulator of </w:t>
      </w:r>
      <w:r>
        <w:rPr>
          <w:u w:val="single"/>
        </w:rPr>
        <w:t>immigration</w:t>
      </w:r>
      <w:r>
        <w:t xml:space="preserve"> not </w:t>
      </w:r>
      <w:r>
        <w:rPr>
          <w:u w:val="single"/>
        </w:rPr>
        <w:t>immigrants</w:t>
      </w:r>
      <w:r>
        <w:t xml:space="preserve">---err neg because the </w:t>
      </w:r>
      <w:r w:rsidRPr="008A323B">
        <w:rPr>
          <w:u w:val="single"/>
        </w:rPr>
        <w:t>counterplans policies</w:t>
      </w:r>
      <w:r>
        <w:t xml:space="preserve"> were empirically </w:t>
      </w:r>
      <w:r>
        <w:rPr>
          <w:u w:val="single"/>
        </w:rPr>
        <w:t>upheld constitutional</w:t>
      </w:r>
      <w:r>
        <w:t xml:space="preserve"> </w:t>
      </w:r>
    </w:p>
    <w:p w:rsidR="00F71A7D" w:rsidRDefault="00F71A7D" w:rsidP="00F71A7D">
      <w:r w:rsidRPr="00B80DE0">
        <w:rPr>
          <w:rStyle w:val="Style13ptBold"/>
        </w:rPr>
        <w:t>Markowitz 15</w:t>
      </w:r>
      <w:r>
        <w:t xml:space="preserve"> — Peter L. Markowitz, Associate Clinical Professor of Law, Benjamin N. Cardozo School of Law, “Undocumented No More: The Power of State Citizenship” Stanford Law Review, Volume 67, Page 869, Accessed via Lexis Nexis, Access Provided by the University of Minnesota</w:t>
      </w:r>
    </w:p>
    <w:p w:rsidR="00F71A7D" w:rsidRPr="00553B50" w:rsidRDefault="00F71A7D" w:rsidP="00F71A7D">
      <w:pPr>
        <w:rPr>
          <w:sz w:val="16"/>
        </w:rPr>
      </w:pPr>
      <w:r w:rsidRPr="00553B50">
        <w:rPr>
          <w:sz w:val="16"/>
        </w:rPr>
        <w:t xml:space="preserve">1. </w:t>
      </w:r>
      <w:r w:rsidRPr="003869A5">
        <w:rPr>
          <w:rStyle w:val="StyleUnderline"/>
          <w:highlight w:val="yellow"/>
        </w:rPr>
        <w:t xml:space="preserve">State </w:t>
      </w:r>
      <w:r w:rsidRPr="003869A5">
        <w:rPr>
          <w:rStyle w:val="Emphasis"/>
          <w:highlight w:val="yellow"/>
        </w:rPr>
        <w:t>citizenship laws</w:t>
      </w:r>
      <w:r w:rsidRPr="003869A5">
        <w:rPr>
          <w:rStyle w:val="StyleUnderline"/>
          <w:highlight w:val="yellow"/>
        </w:rPr>
        <w:t xml:space="preserve"> are not preempted under</w:t>
      </w:r>
      <w:r w:rsidRPr="00A52866">
        <w:rPr>
          <w:rStyle w:val="StyleUnderline"/>
        </w:rPr>
        <w:t xml:space="preserve"> the </w:t>
      </w:r>
      <w:r w:rsidRPr="00A52866">
        <w:rPr>
          <w:rStyle w:val="Emphasis"/>
        </w:rPr>
        <w:t>doctrine of</w:t>
      </w:r>
      <w:r>
        <w:rPr>
          <w:rStyle w:val="Emphasis"/>
        </w:rPr>
        <w:t xml:space="preserve"> </w:t>
      </w:r>
      <w:r w:rsidRPr="003869A5">
        <w:rPr>
          <w:rStyle w:val="Emphasis"/>
          <w:highlight w:val="yellow"/>
        </w:rPr>
        <w:t>field preemption</w:t>
      </w:r>
      <w:r w:rsidRPr="00A52866">
        <w:rPr>
          <w:rStyle w:val="StyleUnderline"/>
        </w:rPr>
        <w:t>.</w:t>
      </w:r>
      <w:r>
        <w:rPr>
          <w:rStyle w:val="StyleUnderline"/>
        </w:rPr>
        <w:t xml:space="preserve"> </w:t>
      </w:r>
      <w:r w:rsidRPr="003869A5">
        <w:rPr>
          <w:rStyle w:val="StyleUnderline"/>
          <w:highlight w:val="yellow"/>
        </w:rPr>
        <w:t xml:space="preserve">The federal government’s </w:t>
      </w:r>
      <w:r w:rsidRPr="003869A5">
        <w:rPr>
          <w:rStyle w:val="Emphasis"/>
          <w:highlight w:val="yellow"/>
        </w:rPr>
        <w:t>exclusive power</w:t>
      </w:r>
      <w:r w:rsidRPr="003869A5">
        <w:rPr>
          <w:rStyle w:val="StyleUnderline"/>
          <w:highlight w:val="yellow"/>
        </w:rPr>
        <w:t xml:space="preserve"> over</w:t>
      </w:r>
      <w:r w:rsidRPr="00A52866">
        <w:rPr>
          <w:rStyle w:val="StyleUnderline"/>
        </w:rPr>
        <w:t xml:space="preserve"> our nation’s foreign affairs</w:t>
      </w:r>
      <w:r>
        <w:rPr>
          <w:rStyle w:val="StyleUnderline"/>
        </w:rPr>
        <w:t xml:space="preserve"> </w:t>
      </w:r>
      <w:r w:rsidRPr="00A52866">
        <w:rPr>
          <w:rStyle w:val="StyleUnderline"/>
        </w:rPr>
        <w:t xml:space="preserve">and the </w:t>
      </w:r>
      <w:r w:rsidRPr="003869A5">
        <w:rPr>
          <w:rStyle w:val="Emphasis"/>
          <w:highlight w:val="yellow"/>
        </w:rPr>
        <w:t>naturalization of federal citizens</w:t>
      </w:r>
      <w:r w:rsidRPr="003869A5">
        <w:rPr>
          <w:rStyle w:val="StyleUnderline"/>
          <w:highlight w:val="yellow"/>
        </w:rPr>
        <w:t xml:space="preserve"> enables Congress to exclusively</w:t>
      </w:r>
      <w:r w:rsidRPr="00A52866">
        <w:rPr>
          <w:rStyle w:val="StyleUnderline"/>
        </w:rPr>
        <w:t xml:space="preserve"> occupy</w:t>
      </w:r>
      <w:r>
        <w:rPr>
          <w:rStyle w:val="StyleUnderline"/>
        </w:rPr>
        <w:t xml:space="preserve"> </w:t>
      </w:r>
      <w:r w:rsidRPr="00A52866">
        <w:rPr>
          <w:rStyle w:val="StyleUnderline"/>
        </w:rPr>
        <w:t xml:space="preserve">the </w:t>
      </w:r>
      <w:r w:rsidRPr="00A52866">
        <w:rPr>
          <w:rStyle w:val="Emphasis"/>
        </w:rPr>
        <w:t>field of law</w:t>
      </w:r>
      <w:r w:rsidRPr="00A52866">
        <w:rPr>
          <w:rStyle w:val="StyleUnderline"/>
        </w:rPr>
        <w:t xml:space="preserve"> </w:t>
      </w:r>
      <w:r w:rsidRPr="003869A5">
        <w:rPr>
          <w:rStyle w:val="StyleUnderline"/>
          <w:highlight w:val="yellow"/>
        </w:rPr>
        <w:t>regulat</w:t>
      </w:r>
      <w:r w:rsidRPr="00A52866">
        <w:rPr>
          <w:rStyle w:val="StyleUnderline"/>
        </w:rPr>
        <w:t xml:space="preserve">ing the </w:t>
      </w:r>
      <w:r w:rsidRPr="003869A5">
        <w:rPr>
          <w:rStyle w:val="StyleUnderline"/>
          <w:highlight w:val="yellow"/>
        </w:rPr>
        <w:t>admission, deportation, and naturalization</w:t>
      </w:r>
      <w:r w:rsidRPr="00553B50">
        <w:rPr>
          <w:sz w:val="16"/>
        </w:rPr>
        <w:t xml:space="preserve"> (granting of federal citizenship) </w:t>
      </w:r>
      <w:r w:rsidRPr="003869A5">
        <w:rPr>
          <w:rStyle w:val="StyleUnderline"/>
          <w:highlight w:val="yellow"/>
        </w:rPr>
        <w:t xml:space="preserve">of </w:t>
      </w:r>
      <w:r w:rsidRPr="003869A5">
        <w:rPr>
          <w:rStyle w:val="Emphasis"/>
          <w:highlight w:val="yellow"/>
        </w:rPr>
        <w:t>noncitizens</w:t>
      </w:r>
      <w:r w:rsidRPr="00A52866">
        <w:rPr>
          <w:rStyle w:val="StyleUnderline"/>
        </w:rPr>
        <w:t>.</w:t>
      </w:r>
      <w:r w:rsidRPr="00553B50">
        <w:rPr>
          <w:sz w:val="16"/>
        </w:rPr>
        <w:t xml:space="preserve">119 As the Supreme Court has explained, the “Federal Government has broad constitutional powers in determining what aliens shall be admitted to the United States, the period they may remain, regulation of their conduct before naturalization, and the terms and conditions of their naturalization.”120 Pursuant to this power, Congress has passed myriad federal immigration laws to regulate, specifically, the admission, deportation, and naturalization of noncitizens.121 </w:t>
      </w:r>
      <w:r w:rsidRPr="003869A5">
        <w:rPr>
          <w:rStyle w:val="StyleUnderline"/>
          <w:highlight w:val="yellow"/>
        </w:rPr>
        <w:t>However</w:t>
      </w:r>
      <w:r w:rsidRPr="00A52866">
        <w:rPr>
          <w:rStyle w:val="StyleUnderline"/>
        </w:rPr>
        <w:t xml:space="preserve">, it has </w:t>
      </w:r>
      <w:r w:rsidRPr="00A52866">
        <w:rPr>
          <w:rStyle w:val="Emphasis"/>
        </w:rPr>
        <w:t>long been settled</w:t>
      </w:r>
      <w:r w:rsidRPr="00A52866">
        <w:rPr>
          <w:rStyle w:val="StyleUnderline"/>
        </w:rPr>
        <w:t xml:space="preserve"> that </w:t>
      </w:r>
      <w:r w:rsidRPr="003869A5">
        <w:rPr>
          <w:rStyle w:val="StyleUnderline"/>
          <w:highlight w:val="yellow"/>
        </w:rPr>
        <w:t>this</w:t>
      </w:r>
      <w:r w:rsidRPr="00A52866">
        <w:rPr>
          <w:rStyle w:val="StyleUnderline"/>
        </w:rPr>
        <w:t xml:space="preserve"> exclusive federal power </w:t>
      </w:r>
      <w:r w:rsidRPr="003869A5">
        <w:rPr>
          <w:rStyle w:val="Emphasis"/>
          <w:highlight w:val="yellow"/>
        </w:rPr>
        <w:t>does not mean that all state regulation</w:t>
      </w:r>
      <w:r w:rsidRPr="00A52866">
        <w:rPr>
          <w:rStyle w:val="StyleUnderline"/>
        </w:rPr>
        <w:t xml:space="preserve"> that touches </w:t>
      </w:r>
      <w:r w:rsidRPr="003869A5">
        <w:rPr>
          <w:rStyle w:val="StyleUnderline"/>
          <w:highlight w:val="yellow"/>
        </w:rPr>
        <w:t xml:space="preserve">upon noncitizens is </w:t>
      </w:r>
      <w:r w:rsidRPr="003869A5">
        <w:rPr>
          <w:rStyle w:val="Emphasis"/>
          <w:highlight w:val="yellow"/>
        </w:rPr>
        <w:t>necessarily preempted</w:t>
      </w:r>
      <w:r w:rsidRPr="00A52866">
        <w:rPr>
          <w:rStyle w:val="StyleUnderline"/>
        </w:rPr>
        <w:t>.</w:t>
      </w:r>
      <w:r w:rsidRPr="00553B50">
        <w:rPr>
          <w:sz w:val="16"/>
        </w:rPr>
        <w:t xml:space="preserve">122 Indeed, </w:t>
      </w:r>
      <w:r w:rsidRPr="003869A5">
        <w:rPr>
          <w:rStyle w:val="StyleUnderline"/>
          <w:highlight w:val="yellow"/>
        </w:rPr>
        <w:t xml:space="preserve">only state laws that are “essentially a determination of who </w:t>
      </w:r>
      <w:r w:rsidRPr="003869A5">
        <w:rPr>
          <w:rStyle w:val="Emphasis"/>
          <w:highlight w:val="yellow"/>
        </w:rPr>
        <w:t>should or should not</w:t>
      </w:r>
      <w:r w:rsidRPr="003869A5">
        <w:rPr>
          <w:rStyle w:val="StyleUnderline"/>
          <w:highlight w:val="yellow"/>
        </w:rPr>
        <w:t xml:space="preserve"> be admitted</w:t>
      </w:r>
      <w:r w:rsidRPr="00A52866">
        <w:rPr>
          <w:rStyle w:val="StyleUnderline"/>
        </w:rPr>
        <w:t xml:space="preserve"> </w:t>
      </w:r>
      <w:r w:rsidRPr="00553B50">
        <w:rPr>
          <w:sz w:val="16"/>
        </w:rPr>
        <w:t xml:space="preserve">into the country, and the conditions under which a legal entrant may remain,” </w:t>
      </w:r>
      <w:r w:rsidRPr="00A52866">
        <w:rPr>
          <w:rStyle w:val="StyleUnderline"/>
        </w:rPr>
        <w:t>i</w:t>
      </w:r>
      <w:r w:rsidRPr="003869A5">
        <w:rPr>
          <w:rStyle w:val="StyleUnderline"/>
          <w:highlight w:val="yellow"/>
        </w:rPr>
        <w:t>nfringe upon</w:t>
      </w:r>
      <w:r w:rsidRPr="00A52866">
        <w:rPr>
          <w:rStyle w:val="StyleUnderline"/>
        </w:rPr>
        <w:t xml:space="preserve"> the exclusive </w:t>
      </w:r>
      <w:r w:rsidRPr="003869A5">
        <w:rPr>
          <w:rStyle w:val="Emphasis"/>
          <w:highlight w:val="yellow"/>
        </w:rPr>
        <w:t>federal immigration power</w:t>
      </w:r>
      <w:r w:rsidRPr="003869A5">
        <w:rPr>
          <w:rStyle w:val="StyleUnderline"/>
          <w:highlight w:val="yellow"/>
        </w:rPr>
        <w:t>.</w:t>
      </w:r>
      <w:r w:rsidRPr="00553B50">
        <w:rPr>
          <w:sz w:val="16"/>
        </w:rPr>
        <w:t xml:space="preserve">123 Thus, </w:t>
      </w:r>
      <w:r w:rsidRPr="003869A5">
        <w:rPr>
          <w:rStyle w:val="StyleUnderline"/>
          <w:highlight w:val="yellow"/>
        </w:rPr>
        <w:t xml:space="preserve">a state law that regulates immigrants is </w:t>
      </w:r>
      <w:r w:rsidRPr="003869A5">
        <w:rPr>
          <w:rStyle w:val="Emphasis"/>
          <w:highlight w:val="yellow"/>
        </w:rPr>
        <w:t>not</w:t>
      </w:r>
      <w:r w:rsidRPr="00A52866">
        <w:rPr>
          <w:rStyle w:val="Emphasis"/>
        </w:rPr>
        <w:t xml:space="preserve"> necessarily</w:t>
      </w:r>
      <w:r>
        <w:rPr>
          <w:rStyle w:val="Emphasis"/>
        </w:rPr>
        <w:t xml:space="preserve"> </w:t>
      </w:r>
      <w:r w:rsidRPr="003869A5">
        <w:rPr>
          <w:rStyle w:val="Emphasis"/>
          <w:highlight w:val="yellow"/>
        </w:rPr>
        <w:t>one</w:t>
      </w:r>
      <w:r w:rsidRPr="00553B50">
        <w:rPr>
          <w:sz w:val="16"/>
          <w:highlight w:val="yellow"/>
        </w:rPr>
        <w:t xml:space="preserve"> </w:t>
      </w:r>
      <w:r w:rsidRPr="003869A5">
        <w:rPr>
          <w:rStyle w:val="StyleUnderline"/>
          <w:highlight w:val="yellow"/>
        </w:rPr>
        <w:t xml:space="preserve">that regulates </w:t>
      </w:r>
      <w:r w:rsidRPr="003869A5">
        <w:rPr>
          <w:rStyle w:val="Emphasis"/>
          <w:highlight w:val="yellow"/>
        </w:rPr>
        <w:t>immigration</w:t>
      </w:r>
      <w:r w:rsidRPr="00553B50">
        <w:rPr>
          <w:sz w:val="16"/>
        </w:rPr>
        <w:t xml:space="preserve">—the exclusive realm of the federal government. Laws regulating immigrants, rather than immigration, are referred to as alienage, rather than immigration, laws.124 </w:t>
      </w:r>
      <w:r w:rsidRPr="00A52866">
        <w:rPr>
          <w:rStyle w:val="Emphasis"/>
        </w:rPr>
        <w:t>Alienage laws</w:t>
      </w:r>
      <w:r w:rsidRPr="00A52866">
        <w:rPr>
          <w:rStyle w:val="StyleUnderline"/>
        </w:rPr>
        <w:t>, including</w:t>
      </w:r>
      <w:r w:rsidRPr="00553B50">
        <w:rPr>
          <w:sz w:val="16"/>
        </w:rPr>
        <w:t xml:space="preserve"> existing </w:t>
      </w:r>
      <w:r w:rsidRPr="003869A5">
        <w:rPr>
          <w:rStyle w:val="StyleUnderline"/>
          <w:highlight w:val="yellow"/>
        </w:rPr>
        <w:t xml:space="preserve">state laws that regulate </w:t>
      </w:r>
      <w:r w:rsidRPr="003869A5">
        <w:rPr>
          <w:rStyle w:val="Emphasis"/>
          <w:highlight w:val="yellow"/>
        </w:rPr>
        <w:t>immigrant access</w:t>
      </w:r>
      <w:r w:rsidRPr="003869A5">
        <w:rPr>
          <w:rStyle w:val="StyleUnderline"/>
          <w:highlight w:val="yellow"/>
        </w:rPr>
        <w:t xml:space="preserve"> to higher education</w:t>
      </w:r>
      <w:r w:rsidRPr="00553B50">
        <w:rPr>
          <w:sz w:val="16"/>
        </w:rPr>
        <w:t xml:space="preserve">,125 </w:t>
      </w:r>
      <w:r w:rsidRPr="00A52866">
        <w:rPr>
          <w:rStyle w:val="Emphasis"/>
        </w:rPr>
        <w:t>public</w:t>
      </w:r>
      <w:r>
        <w:rPr>
          <w:rStyle w:val="Emphasis"/>
        </w:rPr>
        <w:t xml:space="preserve"> </w:t>
      </w:r>
      <w:r w:rsidRPr="003869A5">
        <w:rPr>
          <w:rStyle w:val="Emphasis"/>
          <w:highlight w:val="yellow"/>
        </w:rPr>
        <w:t>benefits</w:t>
      </w:r>
      <w:r w:rsidRPr="00553B50">
        <w:rPr>
          <w:sz w:val="16"/>
        </w:rPr>
        <w:t xml:space="preserve">,126 </w:t>
      </w:r>
      <w:r w:rsidRPr="003869A5">
        <w:rPr>
          <w:rStyle w:val="Emphasis"/>
          <w:highlight w:val="yellow"/>
        </w:rPr>
        <w:t>driver’s licenses</w:t>
      </w:r>
      <w:r w:rsidRPr="00A52866">
        <w:rPr>
          <w:rStyle w:val="StyleUnderline"/>
        </w:rPr>
        <w:t xml:space="preserve">, </w:t>
      </w:r>
      <w:r w:rsidRPr="003869A5">
        <w:rPr>
          <w:rStyle w:val="StyleUnderline"/>
          <w:highlight w:val="yellow"/>
        </w:rPr>
        <w:t xml:space="preserve">and licenses to </w:t>
      </w:r>
      <w:r w:rsidRPr="003869A5">
        <w:rPr>
          <w:rStyle w:val="Emphasis"/>
          <w:highlight w:val="yellow"/>
        </w:rPr>
        <w:t>practice law</w:t>
      </w:r>
      <w:r w:rsidRPr="00553B50">
        <w:rPr>
          <w:sz w:val="16"/>
          <w:highlight w:val="yellow"/>
        </w:rPr>
        <w:t>127</w:t>
      </w:r>
      <w:r w:rsidRPr="00553B50">
        <w:rPr>
          <w:sz w:val="16"/>
        </w:rPr>
        <w:t xml:space="preserve"> </w:t>
      </w:r>
      <w:r w:rsidRPr="003869A5">
        <w:rPr>
          <w:rStyle w:val="StyleUnderline"/>
          <w:highlight w:val="yellow"/>
        </w:rPr>
        <w:t xml:space="preserve">have repeatedly been upheld as </w:t>
      </w:r>
      <w:r w:rsidRPr="003869A5">
        <w:rPr>
          <w:rStyle w:val="Emphasis"/>
          <w:highlight w:val="yellow"/>
        </w:rPr>
        <w:t>not infringing</w:t>
      </w:r>
      <w:r w:rsidRPr="003869A5">
        <w:rPr>
          <w:rStyle w:val="StyleUnderline"/>
          <w:highlight w:val="yellow"/>
        </w:rPr>
        <w:t xml:space="preserve"> upon</w:t>
      </w:r>
      <w:r w:rsidRPr="00A52866">
        <w:rPr>
          <w:rStyle w:val="StyleUnderline"/>
        </w:rPr>
        <w:t xml:space="preserve"> the exclusive immigration power of </w:t>
      </w:r>
      <w:r w:rsidRPr="003869A5">
        <w:rPr>
          <w:rStyle w:val="Emphasis"/>
          <w:highlight w:val="yellow"/>
        </w:rPr>
        <w:t>the federal government</w:t>
      </w:r>
      <w:r w:rsidRPr="00A52866">
        <w:rPr>
          <w:rStyle w:val="StyleUnderline"/>
        </w:rPr>
        <w:t>.</w:t>
      </w:r>
      <w:r w:rsidRPr="00553B50">
        <w:rPr>
          <w:sz w:val="16"/>
        </w:rPr>
        <w:t xml:space="preserve"> To be sure, the line between alienage and immigration laws can, at times, be somewhat “elusive.”128 </w:t>
      </w:r>
      <w:r w:rsidRPr="00A52866">
        <w:rPr>
          <w:rStyle w:val="StyleUnderline"/>
        </w:rPr>
        <w:t xml:space="preserve">But </w:t>
      </w:r>
      <w:r w:rsidRPr="003869A5">
        <w:rPr>
          <w:rStyle w:val="StyleUnderline"/>
          <w:highlight w:val="yellow"/>
        </w:rPr>
        <w:t xml:space="preserve">insofar as the </w:t>
      </w:r>
      <w:r w:rsidRPr="003869A5">
        <w:rPr>
          <w:rStyle w:val="Emphasis"/>
          <w:highlight w:val="yellow"/>
        </w:rPr>
        <w:t>contemplated state citizenship laws</w:t>
      </w:r>
      <w:r w:rsidRPr="003869A5">
        <w:rPr>
          <w:rStyle w:val="StyleUnderline"/>
          <w:highlight w:val="yellow"/>
        </w:rPr>
        <w:t xml:space="preserve"> do not</w:t>
      </w:r>
      <w:r w:rsidRPr="00A52866">
        <w:rPr>
          <w:rStyle w:val="StyleUnderline"/>
        </w:rPr>
        <w:t xml:space="preserve"> purport </w:t>
      </w:r>
      <w:r w:rsidRPr="003869A5">
        <w:rPr>
          <w:rStyle w:val="StyleUnderline"/>
          <w:highlight w:val="yellow"/>
        </w:rPr>
        <w:t xml:space="preserve">to authorize state citizens to </w:t>
      </w:r>
      <w:r w:rsidRPr="003869A5">
        <w:rPr>
          <w:rStyle w:val="Emphasis"/>
          <w:highlight w:val="yellow"/>
        </w:rPr>
        <w:t>enter or remain in the</w:t>
      </w:r>
      <w:r w:rsidRPr="00A52866">
        <w:rPr>
          <w:rStyle w:val="Emphasis"/>
        </w:rPr>
        <w:t xml:space="preserve"> </w:t>
      </w:r>
      <w:r w:rsidRPr="003869A5">
        <w:rPr>
          <w:rStyle w:val="Emphasis"/>
          <w:highlight w:val="yellow"/>
        </w:rPr>
        <w:t>U</w:t>
      </w:r>
      <w:r w:rsidRPr="00A52866">
        <w:rPr>
          <w:rStyle w:val="Emphasis"/>
        </w:rPr>
        <w:t xml:space="preserve">nited </w:t>
      </w:r>
      <w:r w:rsidRPr="003869A5">
        <w:rPr>
          <w:rStyle w:val="Emphasis"/>
          <w:highlight w:val="yellow"/>
        </w:rPr>
        <w:t>S</w:t>
      </w:r>
      <w:r w:rsidRPr="00A52866">
        <w:rPr>
          <w:rStyle w:val="Emphasis"/>
        </w:rPr>
        <w:t>tates</w:t>
      </w:r>
      <w:r w:rsidRPr="00A52866">
        <w:rPr>
          <w:rStyle w:val="StyleUnderline"/>
        </w:rPr>
        <w:t xml:space="preserve">, </w:t>
      </w:r>
      <w:r w:rsidRPr="003869A5">
        <w:rPr>
          <w:rStyle w:val="StyleUnderline"/>
          <w:highlight w:val="yellow"/>
        </w:rPr>
        <w:t>they</w:t>
      </w:r>
      <w:r w:rsidRPr="00202BC5">
        <w:rPr>
          <w:rStyle w:val="StyleUnderline"/>
        </w:rPr>
        <w:t xml:space="preserve"> should fall safely on </w:t>
      </w:r>
      <w:r w:rsidRPr="00202BC5">
        <w:rPr>
          <w:rStyle w:val="Emphasis"/>
        </w:rPr>
        <w:t>the alienage side</w:t>
      </w:r>
      <w:r w:rsidRPr="00A52866">
        <w:rPr>
          <w:rStyle w:val="StyleUnderline"/>
        </w:rPr>
        <w:t xml:space="preserve"> of that distinction</w:t>
      </w:r>
      <w:r>
        <w:rPr>
          <w:rStyle w:val="StyleUnderline"/>
        </w:rPr>
        <w:t xml:space="preserve"> </w:t>
      </w:r>
      <w:r w:rsidRPr="00A52866">
        <w:rPr>
          <w:rStyle w:val="StyleUnderline"/>
        </w:rPr>
        <w:t xml:space="preserve">and </w:t>
      </w:r>
      <w:r w:rsidRPr="003869A5">
        <w:rPr>
          <w:rStyle w:val="StyleUnderline"/>
          <w:highlight w:val="yellow"/>
        </w:rPr>
        <w:t>will not impermissibly intrude upon</w:t>
      </w:r>
      <w:r w:rsidRPr="00A52866">
        <w:rPr>
          <w:rStyle w:val="StyleUnderline"/>
        </w:rPr>
        <w:t xml:space="preserve"> the </w:t>
      </w:r>
      <w:r w:rsidRPr="003869A5">
        <w:rPr>
          <w:rStyle w:val="Emphasis"/>
          <w:highlight w:val="yellow"/>
        </w:rPr>
        <w:t>exclusive power</w:t>
      </w:r>
      <w:r w:rsidRPr="003869A5">
        <w:rPr>
          <w:rStyle w:val="StyleUnderline"/>
          <w:highlight w:val="yellow"/>
        </w:rPr>
        <w:t xml:space="preserve"> of the </w:t>
      </w:r>
      <w:r w:rsidRPr="003869A5">
        <w:rPr>
          <w:rStyle w:val="Emphasis"/>
          <w:highlight w:val="yellow"/>
        </w:rPr>
        <w:t>federal government</w:t>
      </w:r>
      <w:r w:rsidRPr="00553B50">
        <w:rPr>
          <w:sz w:val="16"/>
        </w:rPr>
        <w:t xml:space="preserve"> to regulate immigration. Thus, because </w:t>
      </w:r>
      <w:r w:rsidRPr="00A52866">
        <w:rPr>
          <w:rStyle w:val="StyleUnderline"/>
        </w:rPr>
        <w:t xml:space="preserve">the federal government </w:t>
      </w:r>
      <w:r w:rsidRPr="00A52866">
        <w:rPr>
          <w:rStyle w:val="Emphasis"/>
        </w:rPr>
        <w:t>occupies</w:t>
      </w:r>
      <w:r>
        <w:rPr>
          <w:rStyle w:val="Emphasis"/>
        </w:rPr>
        <w:t xml:space="preserve"> </w:t>
      </w:r>
      <w:r w:rsidRPr="00A52866">
        <w:rPr>
          <w:rStyle w:val="Emphasis"/>
        </w:rPr>
        <w:t>only the field</w:t>
      </w:r>
      <w:r w:rsidRPr="00A52866">
        <w:rPr>
          <w:rStyle w:val="StyleUnderline"/>
        </w:rPr>
        <w:t xml:space="preserve"> of immigration, but not alienage laws, and because </w:t>
      </w:r>
      <w:r w:rsidRPr="00A52866">
        <w:rPr>
          <w:rStyle w:val="Emphasis"/>
        </w:rPr>
        <w:t>state</w:t>
      </w:r>
      <w:r>
        <w:rPr>
          <w:rStyle w:val="Emphasis"/>
        </w:rPr>
        <w:t xml:space="preserve"> </w:t>
      </w:r>
      <w:r w:rsidRPr="00A52866">
        <w:rPr>
          <w:rStyle w:val="Emphasis"/>
        </w:rPr>
        <w:t>citizenship laws</w:t>
      </w:r>
      <w:r w:rsidRPr="00A52866">
        <w:rPr>
          <w:rStyle w:val="StyleUnderline"/>
        </w:rPr>
        <w:t xml:space="preserve"> do not </w:t>
      </w:r>
      <w:r w:rsidRPr="00A52866">
        <w:rPr>
          <w:rStyle w:val="Emphasis"/>
        </w:rPr>
        <w:t>purport to regulate immigration</w:t>
      </w:r>
      <w:r w:rsidRPr="00A52866">
        <w:rPr>
          <w:rStyle w:val="StyleUnderline"/>
        </w:rPr>
        <w:t xml:space="preserve">, such laws would </w:t>
      </w:r>
      <w:r w:rsidRPr="00A52866">
        <w:rPr>
          <w:rStyle w:val="Emphasis"/>
        </w:rPr>
        <w:t>not be</w:t>
      </w:r>
      <w:r>
        <w:rPr>
          <w:rStyle w:val="Emphasis"/>
        </w:rPr>
        <w:t xml:space="preserve"> </w:t>
      </w:r>
      <w:r w:rsidRPr="00A52866">
        <w:rPr>
          <w:rStyle w:val="Emphasis"/>
        </w:rPr>
        <w:t>field preempted</w:t>
      </w:r>
      <w:r w:rsidRPr="00A52866">
        <w:rPr>
          <w:rStyle w:val="StyleUnderline"/>
        </w:rPr>
        <w:t>.</w:t>
      </w:r>
      <w:r>
        <w:rPr>
          <w:rStyle w:val="StyleUnderline"/>
        </w:rPr>
        <w:t xml:space="preserve"> </w:t>
      </w:r>
      <w:r w:rsidRPr="00553B50">
        <w:rPr>
          <w:sz w:val="16"/>
        </w:rPr>
        <w:t>It is possible to conceive of the contemplated state citizenship laws as an expression of a state’s disagreement with the federal government’s immigration policy. Indeed, a primary motivating factor for such laws is the sentiment that the federal government has wrongfully excluded a broad class of individuals from civil society</w:t>
      </w:r>
      <w:r w:rsidRPr="008A323B">
        <w:rPr>
          <w:rStyle w:val="StyleUnderline"/>
        </w:rPr>
        <w:t>,</w:t>
      </w:r>
      <w:r w:rsidRPr="00553B50">
        <w:rPr>
          <w:sz w:val="16"/>
        </w:rPr>
        <w:t xml:space="preserve"> to the detriment of individuals, communities, and society as a whole. </w:t>
      </w:r>
      <w:r w:rsidRPr="008A323B">
        <w:rPr>
          <w:rStyle w:val="StyleUnderline"/>
        </w:rPr>
        <w:t xml:space="preserve">However, state </w:t>
      </w:r>
      <w:r w:rsidRPr="008A323B">
        <w:rPr>
          <w:rStyle w:val="Emphasis"/>
        </w:rPr>
        <w:t>expressions of disagreement</w:t>
      </w:r>
      <w:r w:rsidRPr="008A323B">
        <w:rPr>
          <w:rStyle w:val="StyleUnderline"/>
        </w:rPr>
        <w:t xml:space="preserve"> with federal policy</w:t>
      </w:r>
      <w:r w:rsidRPr="00553B50">
        <w:rPr>
          <w:sz w:val="16"/>
        </w:rPr>
        <w:t xml:space="preserve">, even in exclusively federal realms, </w:t>
      </w:r>
      <w:r w:rsidRPr="008A323B">
        <w:rPr>
          <w:rStyle w:val="StyleUnderline"/>
        </w:rPr>
        <w:t xml:space="preserve">will not be </w:t>
      </w:r>
      <w:r w:rsidRPr="008A323B">
        <w:rPr>
          <w:rStyle w:val="Emphasis"/>
        </w:rPr>
        <w:t>sufficient to trigger preemption</w:t>
      </w:r>
      <w:r w:rsidRPr="008A323B">
        <w:rPr>
          <w:rStyle w:val="StyleUnderline"/>
        </w:rPr>
        <w:t xml:space="preserve"> absent</w:t>
      </w:r>
      <w:r>
        <w:rPr>
          <w:rStyle w:val="StyleUnderline"/>
        </w:rPr>
        <w:t xml:space="preserve"> </w:t>
      </w:r>
      <w:r w:rsidRPr="008A323B">
        <w:rPr>
          <w:rStyle w:val="Emphasis"/>
        </w:rPr>
        <w:t>actual intrusion</w:t>
      </w:r>
      <w:r w:rsidRPr="008A323B">
        <w:rPr>
          <w:rStyle w:val="StyleUnderline"/>
        </w:rPr>
        <w:t xml:space="preserve"> into the federal arena.</w:t>
      </w:r>
      <w:r>
        <w:rPr>
          <w:rStyle w:val="StyleUnderline"/>
        </w:rPr>
        <w:t xml:space="preserve"> </w:t>
      </w:r>
      <w:r w:rsidRPr="008A323B">
        <w:rPr>
          <w:rStyle w:val="StyleUnderline"/>
        </w:rPr>
        <w:t xml:space="preserve">An example from the nation’s </w:t>
      </w:r>
      <w:r w:rsidRPr="008A323B">
        <w:rPr>
          <w:rStyle w:val="Emphasis"/>
        </w:rPr>
        <w:t>early history</w:t>
      </w:r>
      <w:r w:rsidRPr="008A323B">
        <w:rPr>
          <w:rStyle w:val="StyleUnderline"/>
        </w:rPr>
        <w:t xml:space="preserve"> establishes this principle. In </w:t>
      </w:r>
      <w:r w:rsidRPr="008A323B">
        <w:rPr>
          <w:rStyle w:val="Emphasis"/>
        </w:rPr>
        <w:t>the</w:t>
      </w:r>
      <w:r>
        <w:rPr>
          <w:rStyle w:val="Emphasis"/>
        </w:rPr>
        <w:t xml:space="preserve"> </w:t>
      </w:r>
      <w:r w:rsidRPr="008A323B">
        <w:rPr>
          <w:rStyle w:val="Emphasis"/>
        </w:rPr>
        <w:t>antebellum period</w:t>
      </w:r>
      <w:r w:rsidRPr="008A323B">
        <w:rPr>
          <w:rStyle w:val="StyleUnderline"/>
        </w:rPr>
        <w:t>, Northern states</w:t>
      </w:r>
      <w:r w:rsidRPr="00553B50">
        <w:rPr>
          <w:sz w:val="16"/>
        </w:rPr>
        <w:t xml:space="preserve">, frustrated with the federal government’s complicity with the institution of slavery, and specifically with the operation of the Fugitive Slave Act of 1793, passed “personal liberty laws” seeking to ex press their disagreement with federal policy.129 The original wave of these laws encumbered the process established by Congress for the return of enslaved individuals who had fled to Northern states. In Prigg v. Pennsylvania, the Supreme Court struck down Pennsylvania’s personal liberty law, finding that it actively interfered with the federal scheme.130 In doing so, however, </w:t>
      </w:r>
      <w:r w:rsidRPr="008A323B">
        <w:rPr>
          <w:rStyle w:val="StyleUnderline"/>
        </w:rPr>
        <w:t>the Court</w:t>
      </w:r>
      <w:r>
        <w:rPr>
          <w:rStyle w:val="StyleUnderline"/>
        </w:rPr>
        <w:t xml:space="preserve"> </w:t>
      </w:r>
      <w:r w:rsidRPr="008A323B">
        <w:rPr>
          <w:rStyle w:val="StyleUnderline"/>
        </w:rPr>
        <w:t xml:space="preserve">noted that </w:t>
      </w:r>
      <w:r w:rsidRPr="003869A5">
        <w:rPr>
          <w:rStyle w:val="StyleUnderline"/>
          <w:highlight w:val="yellow"/>
        </w:rPr>
        <w:t xml:space="preserve">while states could not interfere with </w:t>
      </w:r>
      <w:r w:rsidRPr="003869A5">
        <w:rPr>
          <w:rStyle w:val="Emphasis"/>
          <w:highlight w:val="yellow"/>
        </w:rPr>
        <w:t>the federal scheme</w:t>
      </w:r>
      <w:r w:rsidRPr="003869A5">
        <w:rPr>
          <w:rStyle w:val="StyleUnderline"/>
          <w:highlight w:val="yellow"/>
        </w:rPr>
        <w:t xml:space="preserve">, neither could </w:t>
      </w:r>
      <w:r w:rsidRPr="003869A5">
        <w:rPr>
          <w:rStyle w:val="Emphasis"/>
          <w:highlight w:val="yellow"/>
        </w:rPr>
        <w:t>they be forced to participate</w:t>
      </w:r>
      <w:r w:rsidRPr="003869A5">
        <w:rPr>
          <w:rStyle w:val="StyleUnderline"/>
          <w:highlight w:val="yellow"/>
        </w:rPr>
        <w:t xml:space="preserve"> in the federal scheme with </w:t>
      </w:r>
      <w:r w:rsidRPr="003869A5">
        <w:rPr>
          <w:rStyle w:val="Emphasis"/>
          <w:highlight w:val="yellow"/>
        </w:rPr>
        <w:t>which they disagreed</w:t>
      </w:r>
      <w:r w:rsidRPr="003869A5">
        <w:rPr>
          <w:rStyle w:val="StyleUnderline"/>
          <w:highlight w:val="yellow"/>
        </w:rPr>
        <w:t>.</w:t>
      </w:r>
      <w:r w:rsidRPr="00553B50">
        <w:rPr>
          <w:sz w:val="16"/>
        </w:rPr>
        <w:t xml:space="preserve">131 In response, states </w:t>
      </w:r>
      <w:r w:rsidRPr="008A323B">
        <w:rPr>
          <w:rStyle w:val="StyleUnderline"/>
        </w:rPr>
        <w:t xml:space="preserve">passed </w:t>
      </w:r>
      <w:r w:rsidRPr="008A323B">
        <w:rPr>
          <w:rStyle w:val="Emphasis"/>
        </w:rPr>
        <w:t>personal liberty laws</w:t>
      </w:r>
      <w:r w:rsidRPr="008A323B">
        <w:rPr>
          <w:rStyle w:val="StyleUnderline"/>
        </w:rPr>
        <w:t xml:space="preserve"> that avoided active</w:t>
      </w:r>
      <w:r>
        <w:rPr>
          <w:rStyle w:val="StyleUnderline"/>
        </w:rPr>
        <w:t xml:space="preserve"> </w:t>
      </w:r>
      <w:r w:rsidRPr="008A323B">
        <w:rPr>
          <w:rStyle w:val="StyleUnderline"/>
        </w:rPr>
        <w:t xml:space="preserve">interference and instead </w:t>
      </w:r>
      <w:r w:rsidRPr="008A323B">
        <w:rPr>
          <w:rStyle w:val="Emphasis"/>
        </w:rPr>
        <w:t>simply prohibited public participation</w:t>
      </w:r>
      <w:r w:rsidRPr="008A323B">
        <w:rPr>
          <w:rStyle w:val="StyleUnderline"/>
        </w:rPr>
        <w:t xml:space="preserve"> in any effort to</w:t>
      </w:r>
      <w:r>
        <w:rPr>
          <w:rStyle w:val="StyleUnderline"/>
        </w:rPr>
        <w:t xml:space="preserve"> </w:t>
      </w:r>
      <w:r w:rsidRPr="008A323B">
        <w:rPr>
          <w:rStyle w:val="StyleUnderline"/>
        </w:rPr>
        <w:t xml:space="preserve">capture a person </w:t>
      </w:r>
      <w:r w:rsidRPr="008A323B">
        <w:rPr>
          <w:rStyle w:val="Emphasis"/>
        </w:rPr>
        <w:t>who had escaped</w:t>
      </w:r>
      <w:r w:rsidRPr="00553B50">
        <w:rPr>
          <w:sz w:val="16"/>
        </w:rPr>
        <w:t xml:space="preserve"> from slavery.132 This second wave of laws was not subject to successful legal challenge, thus establishing the principle that vocal disagreement with exclusive federal policy, absent actual interference or intrusion, should not trigger preemption.133</w:t>
      </w:r>
    </w:p>
    <w:p w:rsidR="00202BC5" w:rsidRDefault="00202BC5" w:rsidP="00F71A7D"/>
    <w:p w:rsidR="00F71A7D" w:rsidRDefault="00F71A7D" w:rsidP="00F71A7D">
      <w:pPr>
        <w:pStyle w:val="Heading4"/>
      </w:pPr>
      <w:r>
        <w:t xml:space="preserve">Doctrine of conflict preemption in </w:t>
      </w:r>
      <w:r>
        <w:rPr>
          <w:u w:val="single"/>
        </w:rPr>
        <w:t>immigration</w:t>
      </w:r>
      <w:r>
        <w:t xml:space="preserve"> applies to </w:t>
      </w:r>
      <w:r>
        <w:rPr>
          <w:u w:val="single"/>
        </w:rPr>
        <w:t>direct</w:t>
      </w:r>
      <w:r>
        <w:t xml:space="preserve"> assistance or hinderance of federal statues---even if the counterplan </w:t>
      </w:r>
      <w:r>
        <w:rPr>
          <w:u w:val="single"/>
        </w:rPr>
        <w:t>indirectly</w:t>
      </w:r>
      <w:r>
        <w:t xml:space="preserve"> affects </w:t>
      </w:r>
      <w:r w:rsidRPr="00A52866">
        <w:t xml:space="preserve">immigration </w:t>
      </w:r>
      <w:r>
        <w:rPr>
          <w:u w:val="single"/>
        </w:rPr>
        <w:t>flows</w:t>
      </w:r>
      <w:r w:rsidRPr="00A52866">
        <w:t xml:space="preserve"> or</w:t>
      </w:r>
      <w:r>
        <w:t xml:space="preserve"> </w:t>
      </w:r>
      <w:r>
        <w:rPr>
          <w:u w:val="single"/>
        </w:rPr>
        <w:t>statutes</w:t>
      </w:r>
      <w:r w:rsidRPr="003D02EB">
        <w:t>---it isn’t preempted</w:t>
      </w:r>
    </w:p>
    <w:p w:rsidR="00F71A7D" w:rsidRDefault="00F71A7D" w:rsidP="00F71A7D">
      <w:r w:rsidRPr="00A93557">
        <w:rPr>
          <w:rStyle w:val="Style13ptBold"/>
        </w:rPr>
        <w:t>Markowitz 15</w:t>
      </w:r>
      <w:r>
        <w:t xml:space="preserve"> — Peter L. Markowitz, Associate Clinical Professor of Law, Benjamin N. Cardozo School of Law, “Undocumented No More: The Power of State Citizenship” Stanford Law Review, Volume 67, Page 869, Accessed via Lexis Nexis, Access Provided by the University of Minnesota</w:t>
      </w:r>
    </w:p>
    <w:p w:rsidR="00F71A7D" w:rsidRPr="00553B50" w:rsidRDefault="00F71A7D" w:rsidP="00F71A7D">
      <w:pPr>
        <w:rPr>
          <w:sz w:val="16"/>
        </w:rPr>
      </w:pPr>
      <w:r w:rsidRPr="00553B50">
        <w:rPr>
          <w:sz w:val="16"/>
        </w:rPr>
        <w:t xml:space="preserve">2. </w:t>
      </w:r>
      <w:r w:rsidRPr="003869A5">
        <w:rPr>
          <w:rStyle w:val="StyleUnderline"/>
          <w:highlight w:val="yellow"/>
        </w:rPr>
        <w:t xml:space="preserve">State citizenship laws are </w:t>
      </w:r>
      <w:r w:rsidRPr="003869A5">
        <w:rPr>
          <w:rStyle w:val="Emphasis"/>
          <w:highlight w:val="yellow"/>
        </w:rPr>
        <w:t>not preempted</w:t>
      </w:r>
      <w:r w:rsidRPr="003869A5">
        <w:rPr>
          <w:rStyle w:val="StyleUnderline"/>
          <w:highlight w:val="yellow"/>
        </w:rPr>
        <w:t xml:space="preserve"> under the </w:t>
      </w:r>
      <w:r w:rsidRPr="003869A5">
        <w:rPr>
          <w:rStyle w:val="Emphasis"/>
          <w:highlight w:val="yellow"/>
        </w:rPr>
        <w:t>doctrine of conflict preemption</w:t>
      </w:r>
      <w:r>
        <w:rPr>
          <w:rStyle w:val="StyleUnderline"/>
        </w:rPr>
        <w:t>.</w:t>
      </w:r>
      <w:r w:rsidRPr="00553B50">
        <w:rPr>
          <w:sz w:val="16"/>
        </w:rPr>
        <w:t xml:space="preserve"> Even though </w:t>
      </w:r>
      <w:r w:rsidRPr="008062E2">
        <w:rPr>
          <w:rStyle w:val="StyleUnderline"/>
        </w:rPr>
        <w:t xml:space="preserve">the federal government has not occupied the </w:t>
      </w:r>
      <w:r w:rsidRPr="008062E2">
        <w:rPr>
          <w:rStyle w:val="Emphasis"/>
        </w:rPr>
        <w:t>entire field of alienage</w:t>
      </w:r>
      <w:r>
        <w:rPr>
          <w:rStyle w:val="Emphasis"/>
        </w:rPr>
        <w:t xml:space="preserve"> </w:t>
      </w:r>
      <w:r w:rsidRPr="008062E2">
        <w:rPr>
          <w:rStyle w:val="Emphasis"/>
        </w:rPr>
        <w:t>laws</w:t>
      </w:r>
      <w:r w:rsidRPr="008062E2">
        <w:rPr>
          <w:rStyle w:val="StyleUnderline"/>
        </w:rPr>
        <w:t xml:space="preserve">, a state citizenship law could nonetheless be </w:t>
      </w:r>
      <w:r w:rsidRPr="008062E2">
        <w:rPr>
          <w:rStyle w:val="Emphasis"/>
        </w:rPr>
        <w:t>preempted</w:t>
      </w:r>
      <w:r w:rsidRPr="008062E2">
        <w:rPr>
          <w:rStyle w:val="StyleUnderline"/>
        </w:rPr>
        <w:t xml:space="preserve"> if it effectively</w:t>
      </w:r>
      <w:r>
        <w:rPr>
          <w:rStyle w:val="StyleUnderline"/>
        </w:rPr>
        <w:t xml:space="preserve"> </w:t>
      </w:r>
      <w:r w:rsidRPr="008062E2">
        <w:rPr>
          <w:rStyle w:val="StyleUnderline"/>
        </w:rPr>
        <w:t xml:space="preserve">“st[ood] as an obstacle to the </w:t>
      </w:r>
      <w:r w:rsidRPr="008062E2">
        <w:rPr>
          <w:rStyle w:val="Emphasis"/>
        </w:rPr>
        <w:t>accomplishment</w:t>
      </w:r>
      <w:r w:rsidRPr="008062E2">
        <w:rPr>
          <w:rStyle w:val="StyleUnderline"/>
        </w:rPr>
        <w:t xml:space="preserve"> and execution of </w:t>
      </w:r>
      <w:r w:rsidRPr="008062E2">
        <w:rPr>
          <w:rStyle w:val="Emphasis"/>
        </w:rPr>
        <w:t>the full</w:t>
      </w:r>
      <w:r>
        <w:rPr>
          <w:rStyle w:val="Emphasis"/>
        </w:rPr>
        <w:t xml:space="preserve"> </w:t>
      </w:r>
      <w:r w:rsidRPr="008062E2">
        <w:rPr>
          <w:rStyle w:val="Emphasis"/>
        </w:rPr>
        <w:t>purposes</w:t>
      </w:r>
      <w:r w:rsidRPr="00553B50">
        <w:rPr>
          <w:sz w:val="16"/>
        </w:rPr>
        <w:t xml:space="preserve"> and objectives of Congress.”134 </w:t>
      </w:r>
      <w:r w:rsidRPr="008062E2">
        <w:rPr>
          <w:rStyle w:val="StyleUnderline"/>
        </w:rPr>
        <w:t xml:space="preserve">One significant goal of </w:t>
      </w:r>
      <w:r w:rsidRPr="008062E2">
        <w:rPr>
          <w:rStyle w:val="Emphasis"/>
        </w:rPr>
        <w:t>federal immigration</w:t>
      </w:r>
      <w:r>
        <w:rPr>
          <w:rStyle w:val="Emphasis"/>
        </w:rPr>
        <w:t xml:space="preserve"> </w:t>
      </w:r>
      <w:r w:rsidRPr="008062E2">
        <w:rPr>
          <w:rStyle w:val="Emphasis"/>
        </w:rPr>
        <w:t>law</w:t>
      </w:r>
      <w:r w:rsidRPr="008062E2">
        <w:rPr>
          <w:rStyle w:val="StyleUnderline"/>
        </w:rPr>
        <w:t xml:space="preserve"> is to “deter [] </w:t>
      </w:r>
      <w:r w:rsidRPr="008062E2">
        <w:rPr>
          <w:rStyle w:val="Emphasis"/>
        </w:rPr>
        <w:t>unauthorized immigration</w:t>
      </w:r>
      <w:r w:rsidRPr="008062E2">
        <w:rPr>
          <w:rStyle w:val="StyleUnderline"/>
        </w:rPr>
        <w:t>.”</w:t>
      </w:r>
      <w:r w:rsidRPr="00553B50">
        <w:rPr>
          <w:sz w:val="16"/>
        </w:rPr>
        <w:t xml:space="preserve">135 </w:t>
      </w:r>
      <w:r w:rsidRPr="008062E2">
        <w:rPr>
          <w:rStyle w:val="StyleUnderline"/>
        </w:rPr>
        <w:t>To the extent the con</w:t>
      </w:r>
      <w:r>
        <w:rPr>
          <w:rStyle w:val="StyleUnderline"/>
        </w:rPr>
        <w:t xml:space="preserve"> </w:t>
      </w:r>
      <w:r w:rsidRPr="008062E2">
        <w:rPr>
          <w:rStyle w:val="StyleUnderline"/>
        </w:rPr>
        <w:t xml:space="preserve">templated </w:t>
      </w:r>
      <w:r w:rsidRPr="008062E2">
        <w:rPr>
          <w:rStyle w:val="Emphasis"/>
        </w:rPr>
        <w:t>state citizenship laws</w:t>
      </w:r>
      <w:r w:rsidRPr="008062E2">
        <w:rPr>
          <w:rStyle w:val="StyleUnderline"/>
        </w:rPr>
        <w:t xml:space="preserve"> would ensure more </w:t>
      </w:r>
      <w:r w:rsidRPr="008062E2">
        <w:rPr>
          <w:rStyle w:val="Emphasis"/>
        </w:rPr>
        <w:t>humane treatment</w:t>
      </w:r>
      <w:r w:rsidRPr="008062E2">
        <w:rPr>
          <w:rStyle w:val="StyleUnderline"/>
        </w:rPr>
        <w:t xml:space="preserve"> of some</w:t>
      </w:r>
      <w:r>
        <w:rPr>
          <w:rStyle w:val="StyleUnderline"/>
        </w:rPr>
        <w:t xml:space="preserve"> </w:t>
      </w:r>
      <w:r w:rsidRPr="008062E2">
        <w:rPr>
          <w:rStyle w:val="Emphasis"/>
        </w:rPr>
        <w:t>undocumented immigrants</w:t>
      </w:r>
      <w:r w:rsidRPr="008062E2">
        <w:rPr>
          <w:rStyle w:val="StyleUnderline"/>
        </w:rPr>
        <w:t xml:space="preserve">, one could argue that such laws </w:t>
      </w:r>
      <w:r w:rsidRPr="008062E2">
        <w:rPr>
          <w:rStyle w:val="Emphasis"/>
        </w:rPr>
        <w:t>“stand as an obstacle”</w:t>
      </w:r>
      <w:r>
        <w:rPr>
          <w:rStyle w:val="StyleUnderline"/>
        </w:rPr>
        <w:t xml:space="preserve"> </w:t>
      </w:r>
      <w:r w:rsidRPr="008062E2">
        <w:rPr>
          <w:rStyle w:val="StyleUnderline"/>
        </w:rPr>
        <w:t xml:space="preserve">to “deterring </w:t>
      </w:r>
      <w:r w:rsidRPr="008062E2">
        <w:rPr>
          <w:rStyle w:val="Emphasis"/>
        </w:rPr>
        <w:t>unauthorized immigration</w:t>
      </w:r>
      <w:r w:rsidRPr="008062E2">
        <w:rPr>
          <w:rStyle w:val="StyleUnderline"/>
        </w:rPr>
        <w:t>.”</w:t>
      </w:r>
      <w:r w:rsidRPr="00553B50">
        <w:rPr>
          <w:sz w:val="16"/>
        </w:rPr>
        <w:t xml:space="preserve"> But </w:t>
      </w:r>
      <w:r w:rsidRPr="008062E2">
        <w:rPr>
          <w:rStyle w:val="StyleUnderline"/>
        </w:rPr>
        <w:t xml:space="preserve">this line of reasoning </w:t>
      </w:r>
      <w:r w:rsidRPr="008062E2">
        <w:rPr>
          <w:rStyle w:val="Emphasis"/>
        </w:rPr>
        <w:t>would</w:t>
      </w:r>
      <w:r>
        <w:rPr>
          <w:rStyle w:val="Emphasis"/>
        </w:rPr>
        <w:t xml:space="preserve"> </w:t>
      </w:r>
      <w:r w:rsidRPr="008062E2">
        <w:rPr>
          <w:rStyle w:val="Emphasis"/>
        </w:rPr>
        <w:t>prove too much</w:t>
      </w:r>
      <w:r w:rsidRPr="008062E2">
        <w:rPr>
          <w:rStyle w:val="StyleUnderline"/>
        </w:rPr>
        <w:t xml:space="preserve">. </w:t>
      </w:r>
      <w:r w:rsidRPr="00553B50">
        <w:rPr>
          <w:sz w:val="16"/>
        </w:rPr>
        <w:t xml:space="preserve">Indeed, </w:t>
      </w:r>
      <w:r w:rsidRPr="003869A5">
        <w:rPr>
          <w:rStyle w:val="StyleUnderline"/>
          <w:highlight w:val="yellow"/>
        </w:rPr>
        <w:t xml:space="preserve">the Supreme Court has explained that </w:t>
      </w:r>
      <w:r w:rsidRPr="003869A5">
        <w:rPr>
          <w:rStyle w:val="Emphasis"/>
          <w:highlight w:val="yellow"/>
        </w:rPr>
        <w:t>state laws that merely have</w:t>
      </w:r>
      <w:r w:rsidRPr="003869A5">
        <w:rPr>
          <w:rStyle w:val="StyleUnderline"/>
          <w:highlight w:val="yellow"/>
        </w:rPr>
        <w:t xml:space="preserve"> “some</w:t>
      </w:r>
      <w:r w:rsidRPr="008062E2">
        <w:rPr>
          <w:rStyle w:val="StyleUnderline"/>
        </w:rPr>
        <w:t xml:space="preserve"> </w:t>
      </w:r>
      <w:r w:rsidRPr="00553B50">
        <w:rPr>
          <w:sz w:val="16"/>
        </w:rPr>
        <w:t xml:space="preserve">purely </w:t>
      </w:r>
      <w:r w:rsidRPr="003869A5">
        <w:rPr>
          <w:rStyle w:val="StyleUnderline"/>
          <w:highlight w:val="yellow"/>
        </w:rPr>
        <w:t xml:space="preserve">speculative and </w:t>
      </w:r>
      <w:r w:rsidRPr="003869A5">
        <w:rPr>
          <w:rStyle w:val="Emphasis"/>
          <w:highlight w:val="yellow"/>
        </w:rPr>
        <w:t>indirect impact</w:t>
      </w:r>
      <w:r w:rsidRPr="003869A5">
        <w:rPr>
          <w:rStyle w:val="StyleUnderline"/>
          <w:highlight w:val="yellow"/>
        </w:rPr>
        <w:t xml:space="preserve"> on immigration” will not be deemed to </w:t>
      </w:r>
      <w:r w:rsidRPr="003869A5">
        <w:rPr>
          <w:rStyle w:val="Emphasis"/>
          <w:highlight w:val="yellow"/>
        </w:rPr>
        <w:t>conflict with federal law</w:t>
      </w:r>
      <w:r w:rsidRPr="008062E2">
        <w:rPr>
          <w:rStyle w:val="StyleUnderline"/>
        </w:rPr>
        <w:t>.</w:t>
      </w:r>
      <w:r w:rsidRPr="00553B50">
        <w:rPr>
          <w:sz w:val="16"/>
        </w:rPr>
        <w:t xml:space="preserve">136 Moreover, states have a host of legitimate state interests in passing certain laws that could benefit undocumented populations. Laws extending driver’s licenses to undocumented immigrants can improve road safety.137 Laws extending medical benefits to undocumented immigrants can improve public health.138 Laws extending in-state tuition to undocumented immigrants can improve educational outcomes and thus increase economic activity.139 Indeed, </w:t>
      </w:r>
      <w:r w:rsidRPr="003869A5">
        <w:rPr>
          <w:rStyle w:val="StyleUnderline"/>
          <w:highlight w:val="yellow"/>
        </w:rPr>
        <w:t>the</w:t>
      </w:r>
      <w:r w:rsidRPr="008062E2">
        <w:rPr>
          <w:rStyle w:val="StyleUnderline"/>
        </w:rPr>
        <w:t xml:space="preserve"> Supreme </w:t>
      </w:r>
      <w:r w:rsidRPr="003869A5">
        <w:rPr>
          <w:rStyle w:val="StyleUnderline"/>
          <w:highlight w:val="yellow"/>
        </w:rPr>
        <w:t xml:space="preserve">Court has </w:t>
      </w:r>
      <w:r w:rsidRPr="003869A5">
        <w:rPr>
          <w:rStyle w:val="Emphasis"/>
          <w:highlight w:val="yellow"/>
        </w:rPr>
        <w:t>repeatedly affirmed</w:t>
      </w:r>
      <w:r w:rsidRPr="003869A5">
        <w:rPr>
          <w:rStyle w:val="StyleUnderline"/>
          <w:highlight w:val="yellow"/>
        </w:rPr>
        <w:t xml:space="preserve"> the autonomy of the states to define their </w:t>
      </w:r>
      <w:r w:rsidRPr="003869A5">
        <w:rPr>
          <w:rStyle w:val="Emphasis"/>
          <w:highlight w:val="yellow"/>
        </w:rPr>
        <w:t>own political communities</w:t>
      </w:r>
      <w:r w:rsidRPr="008062E2">
        <w:rPr>
          <w:rStyle w:val="StyleUnderline"/>
        </w:rPr>
        <w:t>, as such communities</w:t>
      </w:r>
      <w:r>
        <w:rPr>
          <w:rStyle w:val="StyleUnderline"/>
        </w:rPr>
        <w:t xml:space="preserve"> </w:t>
      </w:r>
      <w:r w:rsidRPr="008062E2">
        <w:rPr>
          <w:rStyle w:val="StyleUnderline"/>
        </w:rPr>
        <w:t xml:space="preserve">relate to </w:t>
      </w:r>
      <w:r w:rsidRPr="008062E2">
        <w:rPr>
          <w:rStyle w:val="Emphasis"/>
        </w:rPr>
        <w:t>“political functions”</w:t>
      </w:r>
      <w:r w:rsidRPr="008062E2">
        <w:rPr>
          <w:rStyle w:val="StyleUnderline"/>
        </w:rPr>
        <w:t xml:space="preserve"> of the states.</w:t>
      </w:r>
      <w:r w:rsidRPr="00553B50">
        <w:rPr>
          <w:sz w:val="16"/>
        </w:rPr>
        <w:t xml:space="preserve">140 </w:t>
      </w:r>
      <w:r w:rsidRPr="003869A5">
        <w:rPr>
          <w:rStyle w:val="StyleUnderline"/>
          <w:highlight w:val="yellow"/>
        </w:rPr>
        <w:t xml:space="preserve">It cannot be that state laws passed in furtherance of </w:t>
      </w:r>
      <w:r w:rsidRPr="003869A5">
        <w:rPr>
          <w:rStyle w:val="Emphasis"/>
          <w:highlight w:val="yellow"/>
        </w:rPr>
        <w:t>legitimate state interests</w:t>
      </w:r>
      <w:r w:rsidRPr="003869A5">
        <w:rPr>
          <w:rStyle w:val="StyleUnderline"/>
          <w:highlight w:val="yellow"/>
        </w:rPr>
        <w:t xml:space="preserve"> that incidentally make the</w:t>
      </w:r>
      <w:r w:rsidRPr="008062E2">
        <w:rPr>
          <w:rStyle w:val="StyleUnderline"/>
        </w:rPr>
        <w:t xml:space="preserve"> </w:t>
      </w:r>
      <w:r w:rsidRPr="003869A5">
        <w:rPr>
          <w:rStyle w:val="Emphasis"/>
          <w:highlight w:val="yellow"/>
        </w:rPr>
        <w:t>U</w:t>
      </w:r>
      <w:r w:rsidRPr="008062E2">
        <w:rPr>
          <w:rStyle w:val="StyleUnderline"/>
        </w:rPr>
        <w:t xml:space="preserve">nited </w:t>
      </w:r>
      <w:r w:rsidRPr="003869A5">
        <w:rPr>
          <w:rStyle w:val="Emphasis"/>
          <w:highlight w:val="yellow"/>
        </w:rPr>
        <w:t>S</w:t>
      </w:r>
      <w:r w:rsidRPr="008062E2">
        <w:rPr>
          <w:rStyle w:val="StyleUnderline"/>
        </w:rPr>
        <w:t xml:space="preserve">tates </w:t>
      </w:r>
      <w:r w:rsidRPr="003869A5">
        <w:rPr>
          <w:rStyle w:val="Emphasis"/>
          <w:highlight w:val="yellow"/>
        </w:rPr>
        <w:t>less hostile</w:t>
      </w:r>
      <w:r w:rsidRPr="003869A5">
        <w:rPr>
          <w:rStyle w:val="StyleUnderline"/>
          <w:highlight w:val="yellow"/>
        </w:rPr>
        <w:t xml:space="preserve"> to</w:t>
      </w:r>
      <w:r w:rsidRPr="00553B50">
        <w:rPr>
          <w:sz w:val="16"/>
        </w:rPr>
        <w:t xml:space="preserve"> certain </w:t>
      </w:r>
      <w:r w:rsidRPr="003869A5">
        <w:rPr>
          <w:rStyle w:val="StyleUnderline"/>
          <w:highlight w:val="yellow"/>
        </w:rPr>
        <w:t>undocumented immigrants are</w:t>
      </w:r>
      <w:r w:rsidRPr="00553B50">
        <w:rPr>
          <w:sz w:val="16"/>
        </w:rPr>
        <w:t xml:space="preserve"> necessarily </w:t>
      </w:r>
      <w:r w:rsidRPr="003869A5">
        <w:rPr>
          <w:rStyle w:val="Emphasis"/>
          <w:highlight w:val="yellow"/>
        </w:rPr>
        <w:t>impermissible</w:t>
      </w:r>
      <w:r w:rsidRPr="008062E2">
        <w:rPr>
          <w:rStyle w:val="StyleUnderline"/>
        </w:rPr>
        <w:t>.</w:t>
      </w:r>
      <w:r w:rsidRPr="00553B50">
        <w:rPr>
          <w:sz w:val="16"/>
        </w:rPr>
        <w:t>14</w:t>
      </w:r>
    </w:p>
    <w:p w:rsidR="00F71A7D" w:rsidRDefault="00F71A7D" w:rsidP="00F71A7D"/>
    <w:p w:rsidR="00F71A7D" w:rsidRDefault="00F71A7D" w:rsidP="00F71A7D">
      <w:pPr>
        <w:pStyle w:val="Heading4"/>
      </w:pPr>
      <w:r>
        <w:t xml:space="preserve">The “bundle of rights” in the counterplan </w:t>
      </w:r>
      <w:r>
        <w:rPr>
          <w:u w:val="single"/>
        </w:rPr>
        <w:t>don’t conflict</w:t>
      </w:r>
      <w:r>
        <w:t xml:space="preserve"> with any congressional scheme</w:t>
      </w:r>
    </w:p>
    <w:p w:rsidR="00F71A7D" w:rsidRDefault="00F71A7D" w:rsidP="00F71A7D">
      <w:r w:rsidRPr="00A93557">
        <w:rPr>
          <w:rStyle w:val="Style13ptBold"/>
        </w:rPr>
        <w:t>Markowitz 15</w:t>
      </w:r>
      <w:r>
        <w:t xml:space="preserve"> — Peter L. Markowitz, Associate Clinical Professor of Law, Benjamin N. Cardozo School of Law, “Undocumented No More: The Power of State Citizenship” Stanford Law Review, Volume 67, Page 869, Accessed via Lexis Nexis, Access Provided by the University of Min</w:t>
      </w:r>
      <w:r w:rsidR="00A64E41">
        <w:t>n</w:t>
      </w:r>
      <w:r>
        <w:t>esota</w:t>
      </w:r>
    </w:p>
    <w:p w:rsidR="00F71A7D" w:rsidRPr="00553B50" w:rsidRDefault="00F71A7D" w:rsidP="00F71A7D">
      <w:pPr>
        <w:rPr>
          <w:sz w:val="16"/>
        </w:rPr>
      </w:pPr>
      <w:r w:rsidRPr="003869A5">
        <w:rPr>
          <w:rStyle w:val="StyleUnderline"/>
          <w:highlight w:val="yellow"/>
        </w:rPr>
        <w:t>In</w:t>
      </w:r>
      <w:r w:rsidRPr="00553B50">
        <w:rPr>
          <w:sz w:val="16"/>
        </w:rPr>
        <w:t xml:space="preserve"> regard to </w:t>
      </w:r>
      <w:r w:rsidRPr="003869A5">
        <w:rPr>
          <w:rStyle w:val="StyleUnderline"/>
          <w:highlight w:val="yellow"/>
        </w:rPr>
        <w:t>the</w:t>
      </w:r>
      <w:r w:rsidRPr="003047DB">
        <w:rPr>
          <w:rStyle w:val="StyleUnderline"/>
        </w:rPr>
        <w:t xml:space="preserve"> bundle of </w:t>
      </w:r>
      <w:r w:rsidRPr="003869A5">
        <w:rPr>
          <w:rStyle w:val="StyleUnderline"/>
          <w:highlight w:val="yellow"/>
        </w:rPr>
        <w:t xml:space="preserve">rights to be </w:t>
      </w:r>
      <w:r w:rsidRPr="003869A5">
        <w:rPr>
          <w:rStyle w:val="Emphasis"/>
          <w:highlight w:val="yellow"/>
        </w:rPr>
        <w:t>delivered to state citizens</w:t>
      </w:r>
      <w:r w:rsidRPr="003869A5">
        <w:rPr>
          <w:rStyle w:val="StyleUnderline"/>
          <w:highlight w:val="yellow"/>
        </w:rPr>
        <w:t xml:space="preserve">, none would </w:t>
      </w:r>
      <w:r w:rsidRPr="003869A5">
        <w:rPr>
          <w:rStyle w:val="Emphasis"/>
          <w:highlight w:val="yellow"/>
        </w:rPr>
        <w:t>conflict</w:t>
      </w:r>
      <w:r w:rsidRPr="003047DB">
        <w:rPr>
          <w:rStyle w:val="StyleUnderline"/>
        </w:rPr>
        <w:t xml:space="preserve"> or </w:t>
      </w:r>
      <w:r w:rsidRPr="003047DB">
        <w:rPr>
          <w:rStyle w:val="Emphasis"/>
        </w:rPr>
        <w:t>interfere</w:t>
      </w:r>
      <w:r w:rsidRPr="003047DB">
        <w:rPr>
          <w:rStyle w:val="StyleUnderline"/>
        </w:rPr>
        <w:t xml:space="preserve"> </w:t>
      </w:r>
      <w:r w:rsidRPr="003869A5">
        <w:rPr>
          <w:rStyle w:val="StyleUnderline"/>
          <w:highlight w:val="yellow"/>
        </w:rPr>
        <w:t xml:space="preserve">with any existing </w:t>
      </w:r>
      <w:r w:rsidRPr="003869A5">
        <w:rPr>
          <w:rStyle w:val="Emphasis"/>
          <w:highlight w:val="yellow"/>
        </w:rPr>
        <w:t>congressional scheme</w:t>
      </w:r>
      <w:r w:rsidRPr="003047DB">
        <w:rPr>
          <w:rStyle w:val="StyleUnderline"/>
        </w:rPr>
        <w:t xml:space="preserve">. </w:t>
      </w:r>
      <w:r w:rsidRPr="003869A5">
        <w:rPr>
          <w:rStyle w:val="StyleUnderline"/>
          <w:highlight w:val="yellow"/>
        </w:rPr>
        <w:t>The political rights</w:t>
      </w:r>
      <w:r w:rsidRPr="00553B50">
        <w:rPr>
          <w:sz w:val="16"/>
        </w:rPr>
        <w:t xml:space="preserve">, as discussed below, </w:t>
      </w:r>
      <w:r w:rsidRPr="003869A5">
        <w:rPr>
          <w:rStyle w:val="StyleUnderline"/>
          <w:highlight w:val="yellow"/>
        </w:rPr>
        <w:t xml:space="preserve">are </w:t>
      </w:r>
      <w:r w:rsidRPr="003869A5">
        <w:rPr>
          <w:rStyle w:val="Emphasis"/>
          <w:highlight w:val="yellow"/>
        </w:rPr>
        <w:t>beyond the power</w:t>
      </w:r>
      <w:r w:rsidRPr="003869A5">
        <w:rPr>
          <w:rStyle w:val="StyleUnderline"/>
          <w:highlight w:val="yellow"/>
        </w:rPr>
        <w:t xml:space="preserve"> of Congress to </w:t>
      </w:r>
      <w:r w:rsidRPr="003869A5">
        <w:rPr>
          <w:rStyle w:val="Emphasis"/>
          <w:highlight w:val="yellow"/>
        </w:rPr>
        <w:t>preempt</w:t>
      </w:r>
      <w:r w:rsidRPr="003047DB">
        <w:rPr>
          <w:rStyle w:val="StyleUnderline"/>
        </w:rPr>
        <w:t>.</w:t>
      </w:r>
      <w:r>
        <w:rPr>
          <w:rStyle w:val="StyleUnderline"/>
        </w:rPr>
        <w:t xml:space="preserve"> </w:t>
      </w:r>
      <w:r w:rsidRPr="00553B50">
        <w:rPr>
          <w:sz w:val="16"/>
        </w:rPr>
        <w:t xml:space="preserve">Moreover, </w:t>
      </w:r>
      <w:r w:rsidRPr="003047DB">
        <w:rPr>
          <w:rStyle w:val="StyleUnderline"/>
        </w:rPr>
        <w:t xml:space="preserve">nothing in federal law purports to </w:t>
      </w:r>
      <w:r w:rsidRPr="003047DB">
        <w:rPr>
          <w:rStyle w:val="Emphasis"/>
        </w:rPr>
        <w:t>limit the ability</w:t>
      </w:r>
      <w:r w:rsidRPr="003047DB">
        <w:rPr>
          <w:rStyle w:val="StyleUnderline"/>
        </w:rPr>
        <w:t xml:space="preserve"> of states to grant</w:t>
      </w:r>
      <w:r>
        <w:rPr>
          <w:rStyle w:val="StyleUnderline"/>
        </w:rPr>
        <w:t xml:space="preserve"> </w:t>
      </w:r>
      <w:r w:rsidRPr="003047DB">
        <w:rPr>
          <w:rStyle w:val="StyleUnderline"/>
        </w:rPr>
        <w:t xml:space="preserve">the </w:t>
      </w:r>
      <w:r w:rsidRPr="003047DB">
        <w:rPr>
          <w:rStyle w:val="Emphasis"/>
        </w:rPr>
        <w:t>franchise to individuals</w:t>
      </w:r>
      <w:r w:rsidRPr="003047DB">
        <w:rPr>
          <w:rStyle w:val="StyleUnderline"/>
        </w:rPr>
        <w:t xml:space="preserve"> in state and local elections or to </w:t>
      </w:r>
      <w:r w:rsidRPr="003047DB">
        <w:rPr>
          <w:rStyle w:val="Emphasis"/>
        </w:rPr>
        <w:t>define the qualifications</w:t>
      </w:r>
      <w:r>
        <w:rPr>
          <w:rStyle w:val="StyleUnderline"/>
        </w:rPr>
        <w:t xml:space="preserve"> </w:t>
      </w:r>
      <w:r w:rsidRPr="00553B50">
        <w:rPr>
          <w:sz w:val="16"/>
        </w:rPr>
        <w:t xml:space="preserve">for state or local public office.149 </w:t>
      </w:r>
      <w:r w:rsidRPr="003869A5">
        <w:rPr>
          <w:rStyle w:val="StyleUnderline"/>
          <w:highlight w:val="yellow"/>
        </w:rPr>
        <w:t xml:space="preserve">With regard </w:t>
      </w:r>
      <w:r w:rsidRPr="003869A5">
        <w:rPr>
          <w:rStyle w:val="Emphasis"/>
          <w:highlight w:val="yellow"/>
        </w:rPr>
        <w:t>to state-issued identification</w:t>
      </w:r>
      <w:r>
        <w:rPr>
          <w:rStyle w:val="Emphasis"/>
        </w:rPr>
        <w:t xml:space="preserve"> </w:t>
      </w:r>
      <w:r w:rsidRPr="003047DB">
        <w:rPr>
          <w:rStyle w:val="StyleUnderline"/>
        </w:rPr>
        <w:t xml:space="preserve">and </w:t>
      </w:r>
      <w:r w:rsidRPr="003047DB">
        <w:rPr>
          <w:rStyle w:val="Emphasis"/>
        </w:rPr>
        <w:t>driver’s licenses</w:t>
      </w:r>
      <w:r w:rsidRPr="003047DB">
        <w:rPr>
          <w:rStyle w:val="StyleUnderline"/>
        </w:rPr>
        <w:t xml:space="preserve">, </w:t>
      </w:r>
      <w:r w:rsidRPr="003869A5">
        <w:rPr>
          <w:rStyle w:val="StyleUnderline"/>
          <w:highlight w:val="yellow"/>
        </w:rPr>
        <w:t>the federal scheme</w:t>
      </w:r>
      <w:r w:rsidRPr="00553B50">
        <w:rPr>
          <w:sz w:val="16"/>
        </w:rPr>
        <w:t xml:space="preserve"> specifically </w:t>
      </w:r>
      <w:r w:rsidRPr="003869A5">
        <w:rPr>
          <w:rStyle w:val="StyleUnderline"/>
          <w:highlight w:val="yellow"/>
        </w:rPr>
        <w:t>envisions</w:t>
      </w:r>
      <w:r w:rsidRPr="003047DB">
        <w:rPr>
          <w:rStyle w:val="StyleUnderline"/>
        </w:rPr>
        <w:t xml:space="preserve"> the possibility</w:t>
      </w:r>
      <w:r>
        <w:rPr>
          <w:rStyle w:val="StyleUnderline"/>
        </w:rPr>
        <w:t xml:space="preserve"> </w:t>
      </w:r>
      <w:r w:rsidRPr="003869A5">
        <w:rPr>
          <w:rStyle w:val="StyleUnderline"/>
          <w:highlight w:val="yellow"/>
        </w:rPr>
        <w:t>that</w:t>
      </w:r>
      <w:r w:rsidRPr="003047DB">
        <w:rPr>
          <w:rStyle w:val="StyleUnderline"/>
        </w:rPr>
        <w:t xml:space="preserve"> such </w:t>
      </w:r>
      <w:r w:rsidRPr="003869A5">
        <w:rPr>
          <w:rStyle w:val="StyleUnderline"/>
          <w:highlight w:val="yellow"/>
        </w:rPr>
        <w:t xml:space="preserve">licenses </w:t>
      </w:r>
      <w:r w:rsidRPr="003869A5">
        <w:rPr>
          <w:rStyle w:val="Emphasis"/>
          <w:highlight w:val="yellow"/>
        </w:rPr>
        <w:t>may be issued</w:t>
      </w:r>
      <w:r w:rsidRPr="003047DB">
        <w:rPr>
          <w:rStyle w:val="StyleUnderline"/>
        </w:rPr>
        <w:t xml:space="preserve"> by certain </w:t>
      </w:r>
      <w:r w:rsidRPr="00222953">
        <w:rPr>
          <w:rStyle w:val="StyleUnderline"/>
        </w:rPr>
        <w:t xml:space="preserve">states to </w:t>
      </w:r>
      <w:r w:rsidRPr="003869A5">
        <w:rPr>
          <w:rStyle w:val="StyleUnderline"/>
          <w:highlight w:val="yellow"/>
        </w:rPr>
        <w:t xml:space="preserve">persons </w:t>
      </w:r>
      <w:r w:rsidRPr="003869A5">
        <w:rPr>
          <w:rStyle w:val="Emphasis"/>
          <w:highlight w:val="yellow"/>
        </w:rPr>
        <w:t>without federal immigration</w:t>
      </w:r>
      <w:r w:rsidRPr="00222953">
        <w:rPr>
          <w:rStyle w:val="StyleUnderline"/>
        </w:rPr>
        <w:t xml:space="preserve"> status.</w:t>
      </w:r>
      <w:r w:rsidRPr="00553B50">
        <w:rPr>
          <w:sz w:val="16"/>
        </w:rPr>
        <w:t xml:space="preserve">150 While Congress has imposed some limits on the ability of states to grant certain educational benefits to undocumented immigrants,151 </w:t>
      </w:r>
      <w:r w:rsidRPr="003869A5">
        <w:rPr>
          <w:rStyle w:val="Emphasis"/>
          <w:highlight w:val="yellow"/>
        </w:rPr>
        <w:t>workable solutions</w:t>
      </w:r>
      <w:r w:rsidRPr="003869A5">
        <w:rPr>
          <w:rStyle w:val="StyleUnderline"/>
          <w:highlight w:val="yellow"/>
        </w:rPr>
        <w:t xml:space="preserve"> consistent </w:t>
      </w:r>
      <w:r w:rsidRPr="003869A5">
        <w:rPr>
          <w:rStyle w:val="Emphasis"/>
          <w:highlight w:val="yellow"/>
        </w:rPr>
        <w:t>with the federal scheme</w:t>
      </w:r>
      <w:r w:rsidRPr="003869A5">
        <w:rPr>
          <w:rStyle w:val="StyleUnderline"/>
          <w:highlight w:val="yellow"/>
        </w:rPr>
        <w:t xml:space="preserve"> have already been </w:t>
      </w:r>
      <w:r w:rsidRPr="003869A5">
        <w:rPr>
          <w:rStyle w:val="Emphasis"/>
          <w:highlight w:val="yellow"/>
        </w:rPr>
        <w:t>implemented</w:t>
      </w:r>
      <w:r w:rsidRPr="003869A5">
        <w:rPr>
          <w:rStyle w:val="StyleUnderline"/>
          <w:highlight w:val="yellow"/>
        </w:rPr>
        <w:t>.</w:t>
      </w:r>
      <w:r w:rsidRPr="00222953">
        <w:rPr>
          <w:rStyle w:val="StyleUnderline"/>
        </w:rPr>
        <w:t xml:space="preserve"> </w:t>
      </w:r>
      <w:r w:rsidRPr="003869A5">
        <w:rPr>
          <w:rStyle w:val="StyleUnderline"/>
          <w:highlight w:val="yellow"/>
        </w:rPr>
        <w:t>Congress</w:t>
      </w:r>
      <w:r w:rsidRPr="00222953">
        <w:rPr>
          <w:rStyle w:val="StyleUnderline"/>
        </w:rPr>
        <w:t xml:space="preserve"> has</w:t>
      </w:r>
      <w:r w:rsidRPr="00553B50">
        <w:rPr>
          <w:sz w:val="16"/>
        </w:rPr>
        <w:t xml:space="preserve"> also </w:t>
      </w:r>
      <w:r w:rsidRPr="00222953">
        <w:rPr>
          <w:rStyle w:val="StyleUnderline"/>
        </w:rPr>
        <w:t>expli</w:t>
      </w:r>
      <w:r w:rsidRPr="003869A5">
        <w:rPr>
          <w:rStyle w:val="StyleUnderline"/>
          <w:highlight w:val="yellow"/>
        </w:rPr>
        <w:t xml:space="preserve">citly authorized </w:t>
      </w:r>
      <w:r w:rsidRPr="003869A5">
        <w:rPr>
          <w:rStyle w:val="Emphasis"/>
          <w:highlight w:val="yellow"/>
        </w:rPr>
        <w:t xml:space="preserve">state </w:t>
      </w:r>
      <w:r w:rsidRPr="003869A5">
        <w:rPr>
          <w:rStyle w:val="StyleUnderline"/>
          <w:highlight w:val="yellow"/>
        </w:rPr>
        <w:t>legislatures to extend eligibility for</w:t>
      </w:r>
      <w:r w:rsidRPr="00222953">
        <w:rPr>
          <w:rStyle w:val="StyleUnderline"/>
        </w:rPr>
        <w:t xml:space="preserve"> </w:t>
      </w:r>
      <w:r w:rsidRPr="00222953">
        <w:rPr>
          <w:rStyle w:val="Emphasis"/>
        </w:rPr>
        <w:t xml:space="preserve">professional </w:t>
      </w:r>
      <w:r w:rsidRPr="003869A5">
        <w:rPr>
          <w:rStyle w:val="Emphasis"/>
          <w:highlight w:val="yellow"/>
        </w:rPr>
        <w:t>licenses</w:t>
      </w:r>
      <w:r w:rsidRPr="003869A5">
        <w:rPr>
          <w:rStyle w:val="StyleUnderline"/>
          <w:highlight w:val="yellow"/>
        </w:rPr>
        <w:t xml:space="preserve"> and other </w:t>
      </w:r>
      <w:r w:rsidRPr="003869A5">
        <w:rPr>
          <w:rStyle w:val="Emphasis"/>
          <w:highlight w:val="yellow"/>
        </w:rPr>
        <w:t>public benefits</w:t>
      </w:r>
      <w:r w:rsidRPr="00222953">
        <w:rPr>
          <w:rStyle w:val="StyleUnderline"/>
        </w:rPr>
        <w:t>, including</w:t>
      </w:r>
      <w:r>
        <w:rPr>
          <w:rStyle w:val="StyleUnderline"/>
        </w:rPr>
        <w:t xml:space="preserve"> </w:t>
      </w:r>
      <w:r w:rsidRPr="00222953">
        <w:rPr>
          <w:rStyle w:val="StyleUnderline"/>
        </w:rPr>
        <w:t xml:space="preserve">health benefits, </w:t>
      </w:r>
      <w:r w:rsidRPr="003869A5">
        <w:rPr>
          <w:rStyle w:val="StyleUnderline"/>
          <w:highlight w:val="yellow"/>
        </w:rPr>
        <w:t xml:space="preserve">to </w:t>
      </w:r>
      <w:r w:rsidRPr="003869A5">
        <w:rPr>
          <w:rStyle w:val="Emphasis"/>
          <w:highlight w:val="yellow"/>
        </w:rPr>
        <w:t>undocumented immigrants</w:t>
      </w:r>
      <w:r w:rsidRPr="00222953">
        <w:rPr>
          <w:rStyle w:val="StyleUnderline"/>
        </w:rPr>
        <w:t>.</w:t>
      </w:r>
      <w:r w:rsidRPr="00553B50">
        <w:rPr>
          <w:sz w:val="16"/>
        </w:rPr>
        <w:t xml:space="preserve">152 Finally, </w:t>
      </w:r>
      <w:r w:rsidRPr="003869A5">
        <w:rPr>
          <w:rStyle w:val="StyleUnderline"/>
          <w:highlight w:val="yellow"/>
        </w:rPr>
        <w:t>nothing in federal law</w:t>
      </w:r>
      <w:r>
        <w:rPr>
          <w:rStyle w:val="StyleUnderline"/>
        </w:rPr>
        <w:t xml:space="preserve"> </w:t>
      </w:r>
      <w:r w:rsidRPr="00222953">
        <w:rPr>
          <w:rStyle w:val="StyleUnderline"/>
        </w:rPr>
        <w:t>has</w:t>
      </w:r>
      <w:r w:rsidRPr="00553B50">
        <w:rPr>
          <w:sz w:val="16"/>
        </w:rPr>
        <w:t xml:space="preserve">, and arguably </w:t>
      </w:r>
      <w:r w:rsidRPr="003869A5">
        <w:rPr>
          <w:rStyle w:val="StyleUnderline"/>
          <w:highlight w:val="yellow"/>
        </w:rPr>
        <w:t>could</w:t>
      </w:r>
      <w:r w:rsidRPr="00553B50">
        <w:rPr>
          <w:sz w:val="16"/>
        </w:rPr>
        <w:t xml:space="preserve">, </w:t>
      </w:r>
      <w:r w:rsidRPr="00222953">
        <w:rPr>
          <w:rStyle w:val="StyleUnderline"/>
        </w:rPr>
        <w:t>prev</w:t>
      </w:r>
      <w:r w:rsidRPr="003869A5">
        <w:rPr>
          <w:rStyle w:val="StyleUnderline"/>
          <w:highlight w:val="yellow"/>
        </w:rPr>
        <w:t xml:space="preserve">ent extending the </w:t>
      </w:r>
      <w:r w:rsidRPr="003869A5">
        <w:rPr>
          <w:rStyle w:val="Emphasis"/>
          <w:highlight w:val="yellow"/>
        </w:rPr>
        <w:t>types of protections</w:t>
      </w:r>
      <w:r w:rsidRPr="003869A5">
        <w:rPr>
          <w:rStyle w:val="StyleUnderline"/>
          <w:highlight w:val="yellow"/>
        </w:rPr>
        <w:t xml:space="preserve"> against </w:t>
      </w:r>
      <w:r w:rsidRPr="003869A5">
        <w:rPr>
          <w:rStyle w:val="Emphasis"/>
          <w:highlight w:val="yellow"/>
        </w:rPr>
        <w:t>mistreatment</w:t>
      </w:r>
      <w:r>
        <w:rPr>
          <w:rStyle w:val="Emphasis"/>
        </w:rPr>
        <w:t xml:space="preserve"> </w:t>
      </w:r>
      <w:r w:rsidRPr="00222953">
        <w:rPr>
          <w:rStyle w:val="Emphasis"/>
        </w:rPr>
        <w:t>envisioned</w:t>
      </w:r>
      <w:r w:rsidRPr="00553B50">
        <w:rPr>
          <w:sz w:val="16"/>
        </w:rPr>
        <w:t xml:space="preserve"> under an inclusive state citizenship scheme.153 In short, none of the contemplated rights conflict with federal law.</w:t>
      </w:r>
    </w:p>
    <w:p w:rsidR="00F71A7D" w:rsidRPr="008062E2" w:rsidRDefault="00F71A7D" w:rsidP="00F71A7D">
      <w:pPr>
        <w:rPr>
          <w:rStyle w:val="StyleUnderline"/>
        </w:rPr>
      </w:pPr>
    </w:p>
    <w:p w:rsidR="00F71A7D" w:rsidRPr="00F12D12" w:rsidRDefault="00F71A7D" w:rsidP="00F71A7D">
      <w:pPr>
        <w:pStyle w:val="Heading4"/>
        <w:rPr>
          <w:u w:val="single"/>
        </w:rPr>
      </w:pPr>
      <w:r>
        <w:t xml:space="preserve">But---the </w:t>
      </w:r>
      <w:r w:rsidRPr="00734EA4">
        <w:rPr>
          <w:u w:val="single"/>
        </w:rPr>
        <w:t>nitty gritty details</w:t>
      </w:r>
      <w:r>
        <w:t xml:space="preserve"> of precedent are </w:t>
      </w:r>
      <w:r w:rsidRPr="00734EA4">
        <w:rPr>
          <w:u w:val="single"/>
        </w:rPr>
        <w:t>decisively neg</w:t>
      </w:r>
      <w:r>
        <w:t xml:space="preserve"> as well---prefer specificity because the court has </w:t>
      </w:r>
      <w:r w:rsidRPr="00D56BA5">
        <w:rPr>
          <w:u w:val="single"/>
        </w:rPr>
        <w:t>explicitly ruled</w:t>
      </w:r>
      <w:r>
        <w:t xml:space="preserve"> that just saying the policy “relates to” immigration is </w:t>
      </w:r>
      <w:r>
        <w:rPr>
          <w:u w:val="single"/>
        </w:rPr>
        <w:t>not sufficient</w:t>
      </w:r>
      <w:r>
        <w:t xml:space="preserve"> for a strike down for </w:t>
      </w:r>
      <w:r>
        <w:rPr>
          <w:u w:val="single"/>
        </w:rPr>
        <w:t>explicitly preemption</w:t>
      </w:r>
    </w:p>
    <w:p w:rsidR="00F71A7D" w:rsidRDefault="00F71A7D" w:rsidP="00F71A7D">
      <w:r w:rsidRPr="0086424E">
        <w:rPr>
          <w:rStyle w:val="Style13ptBold"/>
        </w:rPr>
        <w:t>Hing 11</w:t>
      </w:r>
      <w:r>
        <w:t xml:space="preserve"> — Bill Ong Hing, Professor of Law, University of San Francisco, JD, University of San Francisco, “Immigration Sanctuary Policies: Constitutional and Representative of Good Policing and Good Public Policy” UC Irvine Law Review, Volume 2, Page 247, </w:t>
      </w:r>
      <w:hyperlink r:id="rId18" w:history="1">
        <w:r w:rsidRPr="00C26297">
          <w:rPr>
            <w:rStyle w:val="Hyperlink"/>
          </w:rPr>
          <w:t>https://scholarship.law.uci.edu/cgi/viewcontent.cgi?article=1043&amp;context=ucilr</w:t>
        </w:r>
      </w:hyperlink>
    </w:p>
    <w:p w:rsidR="00F71A7D" w:rsidRDefault="00F71A7D" w:rsidP="00F71A7D">
      <w:r>
        <w:t>2. Preemption of State and Local Laws</w:t>
      </w:r>
    </w:p>
    <w:p w:rsidR="00F71A7D" w:rsidRPr="00816B5F" w:rsidRDefault="00F71A7D" w:rsidP="00F71A7D">
      <w:pPr>
        <w:rPr>
          <w:rStyle w:val="StyleUnderline"/>
        </w:rPr>
      </w:pPr>
      <w:r w:rsidRPr="00816B5F">
        <w:rPr>
          <w:rStyle w:val="StyleUnderline"/>
        </w:rPr>
        <w:t xml:space="preserve">If one assumes that </w:t>
      </w:r>
      <w:r w:rsidRPr="00816B5F">
        <w:rPr>
          <w:rStyle w:val="Emphasis"/>
        </w:rPr>
        <w:t>§§ 1373 and 1644</w:t>
      </w:r>
      <w:r w:rsidRPr="00816B5F">
        <w:rPr>
          <w:rStyle w:val="StyleUnderline"/>
        </w:rPr>
        <w:t xml:space="preserve"> do not </w:t>
      </w:r>
      <w:r w:rsidRPr="00816B5F">
        <w:rPr>
          <w:rStyle w:val="Emphasis"/>
        </w:rPr>
        <w:t>violate the Tenth Amendment</w:t>
      </w:r>
      <w:r w:rsidRPr="00553B50">
        <w:rPr>
          <w:sz w:val="16"/>
        </w:rPr>
        <w:t>,</w:t>
      </w:r>
      <w:r>
        <w:rPr>
          <w:rStyle w:val="StyleUnderline"/>
        </w:rPr>
        <w:t xml:space="preserve"> </w:t>
      </w:r>
      <w:r w:rsidRPr="003869A5">
        <w:rPr>
          <w:rStyle w:val="StyleUnderline"/>
          <w:highlight w:val="yellow"/>
        </w:rPr>
        <w:t xml:space="preserve">the next question is whether federal law </w:t>
      </w:r>
      <w:r w:rsidRPr="003869A5">
        <w:rPr>
          <w:rStyle w:val="Emphasis"/>
          <w:highlight w:val="yellow"/>
        </w:rPr>
        <w:t>preempts sanctuary policies</w:t>
      </w:r>
      <w:r w:rsidRPr="00816B5F">
        <w:rPr>
          <w:rStyle w:val="StyleUnderline"/>
        </w:rPr>
        <w:t>.</w:t>
      </w:r>
      <w:r w:rsidRPr="00553B50">
        <w:rPr>
          <w:sz w:val="16"/>
        </w:rPr>
        <w:t xml:space="preserve"> Under Article VI’s Supremacy Clause, the Constitution and laws made pursuant to it are the supreme law of the land. </w:t>
      </w:r>
      <w:r w:rsidRPr="003869A5">
        <w:rPr>
          <w:rStyle w:val="StyleUnderline"/>
          <w:highlight w:val="yellow"/>
        </w:rPr>
        <w:t xml:space="preserve">When federal and </w:t>
      </w:r>
      <w:r w:rsidRPr="003869A5">
        <w:rPr>
          <w:rStyle w:val="Emphasis"/>
          <w:highlight w:val="yellow"/>
        </w:rPr>
        <w:t>state laws conflict</w:t>
      </w:r>
      <w:r w:rsidRPr="003869A5">
        <w:rPr>
          <w:rStyle w:val="StyleUnderline"/>
          <w:highlight w:val="yellow"/>
        </w:rPr>
        <w:t xml:space="preserve">, the </w:t>
      </w:r>
      <w:r w:rsidRPr="003869A5">
        <w:rPr>
          <w:rStyle w:val="Emphasis"/>
          <w:highlight w:val="yellow"/>
        </w:rPr>
        <w:t>state law must yield</w:t>
      </w:r>
      <w:r w:rsidRPr="003869A5">
        <w:rPr>
          <w:rStyle w:val="StyleUnderline"/>
          <w:highlight w:val="yellow"/>
        </w:rPr>
        <w:t>:</w:t>
      </w:r>
      <w:r w:rsidRPr="00553B50">
        <w:rPr>
          <w:sz w:val="16"/>
        </w:rPr>
        <w:t xml:space="preserve"> </w:t>
      </w:r>
      <w:r w:rsidRPr="00816B5F">
        <w:rPr>
          <w:rStyle w:val="StyleUnderline"/>
        </w:rPr>
        <w:t xml:space="preserve">“[U]nder the Supremacy Clause, from which </w:t>
      </w:r>
      <w:r w:rsidRPr="00816B5F">
        <w:rPr>
          <w:rStyle w:val="Emphasis"/>
        </w:rPr>
        <w:t>our preemption doctrine</w:t>
      </w:r>
      <w:r>
        <w:rPr>
          <w:rStyle w:val="Emphasis"/>
        </w:rPr>
        <w:t xml:space="preserve"> </w:t>
      </w:r>
      <w:r w:rsidRPr="00816B5F">
        <w:rPr>
          <w:rStyle w:val="Emphasis"/>
        </w:rPr>
        <w:t>is derived</w:t>
      </w:r>
      <w:r w:rsidRPr="00816B5F">
        <w:rPr>
          <w:rStyle w:val="StyleUnderline"/>
        </w:rPr>
        <w:t>, ‘any state law</w:t>
      </w:r>
      <w:r w:rsidRPr="00553B50">
        <w:rPr>
          <w:sz w:val="16"/>
        </w:rPr>
        <w:t xml:space="preserve">, however </w:t>
      </w:r>
      <w:r w:rsidRPr="00816B5F">
        <w:rPr>
          <w:rStyle w:val="StyleUnderline"/>
        </w:rPr>
        <w:t xml:space="preserve">clearly within a State’s </w:t>
      </w:r>
      <w:r w:rsidRPr="00816B5F">
        <w:rPr>
          <w:rStyle w:val="Emphasis"/>
        </w:rPr>
        <w:t>acknowledged power</w:t>
      </w:r>
      <w:r w:rsidRPr="00816B5F">
        <w:rPr>
          <w:rStyle w:val="StyleUnderline"/>
        </w:rPr>
        <w:t>,</w:t>
      </w:r>
      <w:r>
        <w:rPr>
          <w:rStyle w:val="StyleUnderline"/>
        </w:rPr>
        <w:t xml:space="preserve"> </w:t>
      </w:r>
      <w:r w:rsidRPr="00816B5F">
        <w:rPr>
          <w:rStyle w:val="StyleUnderline"/>
        </w:rPr>
        <w:t xml:space="preserve">which interferes with or is </w:t>
      </w:r>
      <w:r w:rsidRPr="00816B5F">
        <w:rPr>
          <w:rStyle w:val="Emphasis"/>
        </w:rPr>
        <w:t>contrary to federal law</w:t>
      </w:r>
      <w:r w:rsidRPr="00816B5F">
        <w:rPr>
          <w:rStyle w:val="StyleUnderline"/>
        </w:rPr>
        <w:t>, must yield.’</w:t>
      </w:r>
      <w:r w:rsidRPr="00553B50">
        <w:rPr>
          <w:sz w:val="16"/>
        </w:rPr>
        <w:t xml:space="preserve">”185 </w:t>
      </w:r>
      <w:r w:rsidRPr="00816B5F">
        <w:rPr>
          <w:rStyle w:val="StyleUnderline"/>
        </w:rPr>
        <w:t xml:space="preserve">Although preemption may appear, at first glance, to be a </w:t>
      </w:r>
      <w:r w:rsidRPr="00816B5F">
        <w:rPr>
          <w:rStyle w:val="Emphasis"/>
        </w:rPr>
        <w:t>straightforward</w:t>
      </w:r>
      <w:r>
        <w:rPr>
          <w:rStyle w:val="Emphasis"/>
        </w:rPr>
        <w:t xml:space="preserve"> </w:t>
      </w:r>
      <w:r w:rsidRPr="00816B5F">
        <w:rPr>
          <w:rStyle w:val="Emphasis"/>
        </w:rPr>
        <w:t>concept</w:t>
      </w:r>
      <w:r w:rsidRPr="00816B5F">
        <w:rPr>
          <w:rStyle w:val="StyleUnderline"/>
        </w:rPr>
        <w:t xml:space="preserve">, </w:t>
      </w:r>
      <w:r w:rsidRPr="003869A5">
        <w:rPr>
          <w:rStyle w:val="StyleUnderline"/>
          <w:highlight w:val="yellow"/>
        </w:rPr>
        <w:t xml:space="preserve">in fact there is not </w:t>
      </w:r>
      <w:r w:rsidRPr="003869A5">
        <w:rPr>
          <w:rStyle w:val="Emphasis"/>
          <w:highlight w:val="yellow"/>
        </w:rPr>
        <w:t>a bright-line rule</w:t>
      </w:r>
      <w:r w:rsidRPr="00816B5F">
        <w:rPr>
          <w:rStyle w:val="StyleUnderline"/>
        </w:rPr>
        <w:t xml:space="preserve"> for deciding whether a state or local</w:t>
      </w:r>
      <w:r>
        <w:rPr>
          <w:rStyle w:val="StyleUnderline"/>
        </w:rPr>
        <w:t xml:space="preserve"> </w:t>
      </w:r>
      <w:r w:rsidRPr="00816B5F">
        <w:rPr>
          <w:rStyle w:val="StyleUnderline"/>
        </w:rPr>
        <w:t xml:space="preserve">law should be </w:t>
      </w:r>
      <w:r w:rsidRPr="00816B5F">
        <w:rPr>
          <w:rStyle w:val="Emphasis"/>
        </w:rPr>
        <w:t>invalidated</w:t>
      </w:r>
      <w:r w:rsidRPr="00816B5F">
        <w:rPr>
          <w:rStyle w:val="StyleUnderline"/>
        </w:rPr>
        <w:t xml:space="preserve"> on </w:t>
      </w:r>
      <w:r w:rsidRPr="00816B5F">
        <w:rPr>
          <w:rStyle w:val="Emphasis"/>
        </w:rPr>
        <w:t>preemption grounds</w:t>
      </w:r>
      <w:r w:rsidRPr="00553B50">
        <w:rPr>
          <w:sz w:val="16"/>
        </w:rPr>
        <w:t xml:space="preserve">. Traditionally, the Supreme Court has identified two major situations where preemption occurs. One is where a federal law expressly preempts state or local law. The other is where preemption is implied by a clear congressional intent to preempt state or local law. In Gade v. National Solid Waste Management Association, the Court noted that the tests for preemption may be either express or implied, and is compelled whether Congress’s command is explicitly stated in the statute’s language or implicitly contained in its structure and purpose.186 Of course, express and implied preemption can interact. Even when statutory language expressly preempts state law, Congress rarely is clear about the scope of what is preempted or how particular situations should be handled. Courts must decide what is preempted, and this inevitably is an inquiry into congressional intent. Conversely, implied preemption is often a function of both perceived congressional intent and the language used in the statute or regulation. </w:t>
      </w:r>
      <w:r w:rsidRPr="00816B5F">
        <w:rPr>
          <w:rStyle w:val="StyleUnderline"/>
        </w:rPr>
        <w:t xml:space="preserve">The problem, of course, is </w:t>
      </w:r>
      <w:r w:rsidRPr="00816B5F">
        <w:rPr>
          <w:rStyle w:val="Emphasis"/>
        </w:rPr>
        <w:t>that</w:t>
      </w:r>
      <w:r>
        <w:rPr>
          <w:rStyle w:val="Emphasis"/>
        </w:rPr>
        <w:t xml:space="preserve"> </w:t>
      </w:r>
      <w:r w:rsidRPr="003869A5">
        <w:rPr>
          <w:rStyle w:val="Emphasis"/>
          <w:highlight w:val="yellow"/>
        </w:rPr>
        <w:t>Congress’s</w:t>
      </w:r>
      <w:r w:rsidRPr="003869A5">
        <w:rPr>
          <w:rStyle w:val="StyleUnderline"/>
          <w:highlight w:val="yellow"/>
        </w:rPr>
        <w:t xml:space="preserve"> intent</w:t>
      </w:r>
      <w:r w:rsidRPr="00816B5F">
        <w:rPr>
          <w:rStyle w:val="StyleUnderline"/>
        </w:rPr>
        <w:t xml:space="preserve">, especially as to the scope of preemption, </w:t>
      </w:r>
      <w:r w:rsidRPr="003869A5">
        <w:rPr>
          <w:rStyle w:val="StyleUnderline"/>
          <w:highlight w:val="yellow"/>
        </w:rPr>
        <w:t xml:space="preserve">is </w:t>
      </w:r>
      <w:r w:rsidRPr="003869A5">
        <w:rPr>
          <w:rStyle w:val="Emphasis"/>
          <w:highlight w:val="yellow"/>
        </w:rPr>
        <w:t>rarely expressed or clear</w:t>
      </w:r>
      <w:r w:rsidRPr="00816B5F">
        <w:rPr>
          <w:rStyle w:val="StyleUnderline"/>
        </w:rPr>
        <w:t>.</w:t>
      </w:r>
      <w:r w:rsidRPr="00553B50">
        <w:rPr>
          <w:sz w:val="16"/>
        </w:rPr>
        <w:t xml:space="preserve"> In fact, I argue below that while 8 U.S.C. § 1373 may have been intended to protect the voluntary exchange of information between local law enforcement and federal immigration authorities, the law does not (and probably could not) mandate local police to ask crime victims and witnesses about immigration status—the heart of sanctuary and confidentiality policies. In fact, the federal statute does not mandate asking about the immigration status of arrested individuals prior to conviction.187 Congressional intent must be clear to find preemption because of a desire, stemming from federalism concerns, to minimize invalidation of state and local laws. </w:t>
      </w:r>
      <w:r w:rsidRPr="00816B5F">
        <w:rPr>
          <w:rStyle w:val="StyleUnderline"/>
        </w:rPr>
        <w:t xml:space="preserve">[B]ecause the States are </w:t>
      </w:r>
      <w:r w:rsidRPr="00816B5F">
        <w:rPr>
          <w:rStyle w:val="Emphasis"/>
        </w:rPr>
        <w:t>independent sovereigns</w:t>
      </w:r>
      <w:r w:rsidRPr="00816B5F">
        <w:rPr>
          <w:rStyle w:val="StyleUnderline"/>
        </w:rPr>
        <w:t xml:space="preserve"> in our federal system, </w:t>
      </w:r>
      <w:r w:rsidRPr="003869A5">
        <w:rPr>
          <w:rStyle w:val="StyleUnderline"/>
          <w:highlight w:val="yellow"/>
        </w:rPr>
        <w:t xml:space="preserve">we have </w:t>
      </w:r>
      <w:r w:rsidRPr="003869A5">
        <w:rPr>
          <w:rStyle w:val="Emphasis"/>
          <w:highlight w:val="yellow"/>
        </w:rPr>
        <w:t>long presumed</w:t>
      </w:r>
      <w:r w:rsidRPr="003869A5">
        <w:rPr>
          <w:rStyle w:val="StyleUnderline"/>
          <w:highlight w:val="yellow"/>
        </w:rPr>
        <w:t xml:space="preserve"> that Congress does not </w:t>
      </w:r>
      <w:r w:rsidRPr="003869A5">
        <w:rPr>
          <w:rStyle w:val="Emphasis"/>
          <w:highlight w:val="yellow"/>
        </w:rPr>
        <w:t>cavalierly pre-empt state-law</w:t>
      </w:r>
      <w:r>
        <w:rPr>
          <w:rStyle w:val="Emphasis"/>
        </w:rPr>
        <w:t xml:space="preserve"> </w:t>
      </w:r>
      <w:r w:rsidRPr="00816B5F">
        <w:rPr>
          <w:rStyle w:val="Emphasis"/>
        </w:rPr>
        <w:t>causes of action</w:t>
      </w:r>
      <w:r w:rsidRPr="00816B5F">
        <w:rPr>
          <w:rStyle w:val="StyleUnderline"/>
        </w:rPr>
        <w:t>.</w:t>
      </w:r>
      <w:r w:rsidRPr="00553B50">
        <w:rPr>
          <w:sz w:val="16"/>
        </w:rPr>
        <w:t xml:space="preserve"> In </w:t>
      </w:r>
      <w:r w:rsidRPr="00816B5F">
        <w:rPr>
          <w:rStyle w:val="StyleUnderline"/>
        </w:rPr>
        <w:t>all preemption cases, and particularly in those in</w:t>
      </w:r>
      <w:r>
        <w:rPr>
          <w:rStyle w:val="StyleUnderline"/>
        </w:rPr>
        <w:t xml:space="preserve"> </w:t>
      </w:r>
      <w:r w:rsidRPr="00816B5F">
        <w:rPr>
          <w:rStyle w:val="StyleUnderline"/>
        </w:rPr>
        <w:t>which Congress has “</w:t>
      </w:r>
      <w:r w:rsidRPr="00816B5F">
        <w:rPr>
          <w:rStyle w:val="Emphasis"/>
        </w:rPr>
        <w:t>legislated</w:t>
      </w:r>
      <w:r w:rsidRPr="00816B5F">
        <w:rPr>
          <w:rStyle w:val="StyleUnderline"/>
        </w:rPr>
        <w:t xml:space="preserve"> . . . in a field which the </w:t>
      </w:r>
      <w:r w:rsidRPr="00816B5F">
        <w:rPr>
          <w:rStyle w:val="Emphasis"/>
        </w:rPr>
        <w:t>States have</w:t>
      </w:r>
      <w:r>
        <w:rPr>
          <w:rStyle w:val="Emphasis"/>
        </w:rPr>
        <w:t xml:space="preserve"> </w:t>
      </w:r>
      <w:r w:rsidRPr="00816B5F">
        <w:rPr>
          <w:rStyle w:val="Emphasis"/>
        </w:rPr>
        <w:t>traditionally occupied</w:t>
      </w:r>
      <w:r w:rsidRPr="00816B5F">
        <w:rPr>
          <w:rStyle w:val="StyleUnderline"/>
        </w:rPr>
        <w:t xml:space="preserve">,” we “start with the </w:t>
      </w:r>
      <w:r w:rsidRPr="00816B5F">
        <w:rPr>
          <w:rStyle w:val="Emphasis"/>
        </w:rPr>
        <w:t>assumption</w:t>
      </w:r>
      <w:r w:rsidRPr="00816B5F">
        <w:rPr>
          <w:rStyle w:val="StyleUnderline"/>
        </w:rPr>
        <w:t xml:space="preserve"> that </w:t>
      </w:r>
      <w:r w:rsidRPr="00816B5F">
        <w:rPr>
          <w:rStyle w:val="Emphasis"/>
        </w:rPr>
        <w:t>the historic</w:t>
      </w:r>
      <w:r>
        <w:rPr>
          <w:rStyle w:val="Emphasis"/>
        </w:rPr>
        <w:t xml:space="preserve"> </w:t>
      </w:r>
      <w:r w:rsidRPr="00816B5F">
        <w:rPr>
          <w:rStyle w:val="Emphasis"/>
        </w:rPr>
        <w:t>police powers</w:t>
      </w:r>
      <w:r w:rsidRPr="00816B5F">
        <w:rPr>
          <w:rStyle w:val="StyleUnderline"/>
        </w:rPr>
        <w:t xml:space="preserve"> of the States were </w:t>
      </w:r>
      <w:r w:rsidRPr="00816B5F">
        <w:rPr>
          <w:rStyle w:val="Emphasis"/>
        </w:rPr>
        <w:t>not to be superseded</w:t>
      </w:r>
      <w:r w:rsidRPr="00816B5F">
        <w:rPr>
          <w:rStyle w:val="StyleUnderline"/>
        </w:rPr>
        <w:t xml:space="preserve"> by the Federal Act</w:t>
      </w:r>
      <w:r>
        <w:rPr>
          <w:rStyle w:val="StyleUnderline"/>
        </w:rPr>
        <w:t xml:space="preserve"> </w:t>
      </w:r>
      <w:r w:rsidRPr="00816B5F">
        <w:rPr>
          <w:rStyle w:val="StyleUnderline"/>
        </w:rPr>
        <w:t xml:space="preserve">unless that was the </w:t>
      </w:r>
      <w:r w:rsidRPr="00816B5F">
        <w:rPr>
          <w:rStyle w:val="Emphasis"/>
        </w:rPr>
        <w:t>clear and manifest purposes</w:t>
      </w:r>
      <w:r w:rsidRPr="00816B5F">
        <w:rPr>
          <w:rStyle w:val="StyleUnderline"/>
        </w:rPr>
        <w:t xml:space="preserve"> of Congress.”</w:t>
      </w:r>
      <w:r w:rsidRPr="00553B50">
        <w:rPr>
          <w:sz w:val="16"/>
        </w:rPr>
        <w:t xml:space="preserve">188 Within the implied preemption situation, three types of implied preemption have been identified. One is termed </w:t>
      </w:r>
      <w:r w:rsidRPr="00816B5F">
        <w:rPr>
          <w:rStyle w:val="Emphasis"/>
        </w:rPr>
        <w:t>“field preemption”</w:t>
      </w:r>
      <w:r w:rsidRPr="00553B50">
        <w:rPr>
          <w:sz w:val="16"/>
        </w:rPr>
        <w:t xml:space="preserve"> where the scheme of federal law and regulation is “so pervasive as to make reasonable the inference that Congress left no room for the States to supplement it.”189 The second is where there is </w:t>
      </w:r>
      <w:r w:rsidRPr="00816B5F">
        <w:rPr>
          <w:rStyle w:val="Emphasis"/>
        </w:rPr>
        <w:t>a conflict</w:t>
      </w:r>
      <w:r w:rsidRPr="00816B5F">
        <w:rPr>
          <w:rStyle w:val="StyleUnderline"/>
        </w:rPr>
        <w:t xml:space="preserve"> between federal and state law.</w:t>
      </w:r>
      <w:r w:rsidRPr="00553B50">
        <w:rPr>
          <w:sz w:val="16"/>
        </w:rPr>
        <w:t xml:space="preserve"> Even if federal law does not expressly preempt state law, </w:t>
      </w:r>
      <w:r w:rsidRPr="00816B5F">
        <w:rPr>
          <w:rStyle w:val="StyleUnderline"/>
        </w:rPr>
        <w:t xml:space="preserve">preemption will be found where </w:t>
      </w:r>
      <w:r w:rsidRPr="00816B5F">
        <w:rPr>
          <w:rStyle w:val="Emphasis"/>
        </w:rPr>
        <w:t>“compliance</w:t>
      </w:r>
      <w:r>
        <w:rPr>
          <w:rStyle w:val="Emphasis"/>
        </w:rPr>
        <w:t xml:space="preserve"> </w:t>
      </w:r>
      <w:r w:rsidRPr="00816B5F">
        <w:rPr>
          <w:rStyle w:val="Emphasis"/>
        </w:rPr>
        <w:t>with both</w:t>
      </w:r>
      <w:r w:rsidRPr="00553B50">
        <w:rPr>
          <w:sz w:val="16"/>
        </w:rPr>
        <w:t xml:space="preserve"> </w:t>
      </w:r>
      <w:r w:rsidRPr="00816B5F">
        <w:rPr>
          <w:rStyle w:val="StyleUnderline"/>
        </w:rPr>
        <w:t xml:space="preserve">federal and state regulations is a </w:t>
      </w:r>
      <w:r w:rsidRPr="00816B5F">
        <w:rPr>
          <w:rStyle w:val="Emphasis"/>
        </w:rPr>
        <w:t>physical impossibility</w:t>
      </w:r>
      <w:r w:rsidRPr="00553B50">
        <w:rPr>
          <w:sz w:val="16"/>
        </w:rPr>
        <w:t xml:space="preserve">.”190 Finally, </w:t>
      </w:r>
      <w:r w:rsidRPr="00816B5F">
        <w:rPr>
          <w:rStyle w:val="StyleUnderline"/>
        </w:rPr>
        <w:t xml:space="preserve">implied preemption also will be found if state law </w:t>
      </w:r>
      <w:r w:rsidRPr="00816B5F">
        <w:rPr>
          <w:rStyle w:val="Emphasis"/>
        </w:rPr>
        <w:t>impedes</w:t>
      </w:r>
      <w:r w:rsidRPr="00816B5F">
        <w:rPr>
          <w:rStyle w:val="StyleUnderline"/>
        </w:rPr>
        <w:t xml:space="preserve"> the </w:t>
      </w:r>
      <w:r w:rsidRPr="00816B5F">
        <w:rPr>
          <w:rStyle w:val="Emphasis"/>
        </w:rPr>
        <w:t>achievement of a</w:t>
      </w:r>
      <w:r>
        <w:rPr>
          <w:rStyle w:val="Emphasis"/>
        </w:rPr>
        <w:t xml:space="preserve"> </w:t>
      </w:r>
      <w:r w:rsidRPr="00816B5F">
        <w:rPr>
          <w:rStyle w:val="Emphasis"/>
        </w:rPr>
        <w:t>federal objective</w:t>
      </w:r>
      <w:r w:rsidRPr="00816B5F">
        <w:rPr>
          <w:rStyle w:val="StyleUnderline"/>
        </w:rPr>
        <w:t xml:space="preserve">. </w:t>
      </w:r>
      <w:r w:rsidRPr="00553B50">
        <w:rPr>
          <w:sz w:val="16"/>
        </w:rPr>
        <w:t xml:space="preserve">Even if federal and state law are not mutually exclusive and even if there is no congressional expression of a desire to preempt state law, preemption will be found if state law “stands as an obstacle to the accomplishment and execution of the full purposes and objective of Congress.”191 These categories frequently overlap in practice, and congressional intent, if it can be found, can be determinative. Provisions in federal statutes expressly preempting state and local laws inevitably require interpretation as to their scope and effect. The explosion of litigation concerning the preemption provision in the Employee Retirement Income Security Act of 1974 (ERISA) demonstrates this. ERISA broadly preempts state laws that “relate to” employee benefit plans.192 A key problem, though, is the inherent ambiguity in the phrase “relates to.” The spectrum of modifiers to the term is potentially wide—directly, slightly, remotely. Thus, employers and others have argued that many state laws—from family leave to workers compensation to health care finance to malpractice claims—are preempted by ERISA because they “relate to” employee benefit plans. The sheer quantity of ERISA litigation shows that an express preemption provision leaves open countless questions about the scope of that preemption. </w:t>
      </w:r>
      <w:r w:rsidRPr="00816B5F">
        <w:rPr>
          <w:rStyle w:val="StyleUnderline"/>
        </w:rPr>
        <w:t xml:space="preserve">Therefore, </w:t>
      </w:r>
      <w:r w:rsidRPr="003869A5">
        <w:rPr>
          <w:rStyle w:val="Emphasis"/>
          <w:highlight w:val="yellow"/>
        </w:rPr>
        <w:t>simply pointing</w:t>
      </w:r>
      <w:r w:rsidRPr="003869A5">
        <w:rPr>
          <w:rStyle w:val="StyleUnderline"/>
          <w:highlight w:val="yellow"/>
        </w:rPr>
        <w:t xml:space="preserve"> out that a </w:t>
      </w:r>
      <w:r w:rsidRPr="003869A5">
        <w:rPr>
          <w:rStyle w:val="Emphasis"/>
          <w:highlight w:val="yellow"/>
        </w:rPr>
        <w:t>subfederal law</w:t>
      </w:r>
      <w:r w:rsidRPr="003869A5">
        <w:rPr>
          <w:rStyle w:val="StyleUnderline"/>
          <w:highlight w:val="yellow"/>
        </w:rPr>
        <w:t xml:space="preserve"> or policy </w:t>
      </w:r>
      <w:r w:rsidRPr="003869A5">
        <w:rPr>
          <w:rStyle w:val="Emphasis"/>
          <w:highlight w:val="yellow"/>
        </w:rPr>
        <w:t>“relates to” immigration</w:t>
      </w:r>
      <w:r w:rsidRPr="003869A5">
        <w:rPr>
          <w:rStyle w:val="StyleUnderline"/>
          <w:highlight w:val="yellow"/>
        </w:rPr>
        <w:t xml:space="preserve"> is not sufficient to </w:t>
      </w:r>
      <w:r w:rsidRPr="003869A5">
        <w:rPr>
          <w:rStyle w:val="Emphasis"/>
          <w:highlight w:val="yellow"/>
        </w:rPr>
        <w:t>strike it down</w:t>
      </w:r>
      <w:r w:rsidRPr="003869A5">
        <w:rPr>
          <w:rStyle w:val="StyleUnderline"/>
          <w:highlight w:val="yellow"/>
        </w:rPr>
        <w:t xml:space="preserve"> on </w:t>
      </w:r>
      <w:r w:rsidRPr="003869A5">
        <w:rPr>
          <w:rStyle w:val="Emphasis"/>
          <w:highlight w:val="yellow"/>
        </w:rPr>
        <w:t>preemption grounds</w:t>
      </w:r>
      <w:r w:rsidRPr="00816B5F">
        <w:rPr>
          <w:rStyle w:val="StyleUnderline"/>
        </w:rPr>
        <w:t xml:space="preserve">. </w:t>
      </w:r>
    </w:p>
    <w:p w:rsidR="00F71A7D" w:rsidRDefault="00F71A7D" w:rsidP="00F71A7D"/>
    <w:p w:rsidR="00F71A7D" w:rsidRDefault="00124C5F" w:rsidP="00124C5F">
      <w:pPr>
        <w:pStyle w:val="Heading3"/>
      </w:pPr>
      <w:r>
        <w:t>A2 “Field Preemption”</w:t>
      </w:r>
    </w:p>
    <w:p w:rsidR="00F71A7D" w:rsidRDefault="00F71A7D" w:rsidP="00F71A7D">
      <w:pPr>
        <w:pStyle w:val="Heading4"/>
      </w:pPr>
      <w:r>
        <w:t>Field Preemption</w:t>
      </w:r>
      <w:r w:rsidR="00124C5F">
        <w:t xml:space="preserve"> doesn’t apply to sanctuary policies.</w:t>
      </w:r>
    </w:p>
    <w:p w:rsidR="00F71A7D" w:rsidRDefault="00F71A7D" w:rsidP="00F71A7D">
      <w:r w:rsidRPr="0086424E">
        <w:rPr>
          <w:rStyle w:val="Style13ptBold"/>
        </w:rPr>
        <w:t>Hing 11</w:t>
      </w:r>
      <w:r>
        <w:t xml:space="preserve"> — Bill Ong Hing, Professor of Law, University of San Francisco, JD, University of San Francisco, “Immigration Sanctuary Policies: Constitutional and Representative of Good Policing and Good Public Policy” UC Irvine Law Review, Volume 2, Page 247, </w:t>
      </w:r>
      <w:hyperlink r:id="rId19" w:history="1">
        <w:r w:rsidRPr="00C26297">
          <w:rPr>
            <w:rStyle w:val="Hyperlink"/>
          </w:rPr>
          <w:t>https://scholarship.law.uci.edu/cgi/viewcontent.cgi?article=1043&amp;context=ucilr</w:t>
        </w:r>
      </w:hyperlink>
    </w:p>
    <w:p w:rsidR="00F71A7D" w:rsidRDefault="00F71A7D" w:rsidP="00F71A7D">
      <w:r>
        <w:t>a. Field Preemption</w:t>
      </w:r>
    </w:p>
    <w:p w:rsidR="00F71A7D" w:rsidRPr="00553B50" w:rsidRDefault="00F71A7D" w:rsidP="00F71A7D">
      <w:pPr>
        <w:rPr>
          <w:sz w:val="16"/>
        </w:rPr>
      </w:pPr>
      <w:r w:rsidRPr="00124C5F">
        <w:rPr>
          <w:rStyle w:val="StyleUnderline"/>
          <w:highlight w:val="yellow"/>
        </w:rPr>
        <w:t xml:space="preserve">Even without </w:t>
      </w:r>
      <w:r w:rsidRPr="00124C5F">
        <w:rPr>
          <w:rStyle w:val="Emphasis"/>
          <w:highlight w:val="yellow"/>
        </w:rPr>
        <w:t>express preemption</w:t>
      </w:r>
      <w:r w:rsidRPr="00124C5F">
        <w:rPr>
          <w:rStyle w:val="StyleUnderline"/>
          <w:highlight w:val="yellow"/>
        </w:rPr>
        <w:t xml:space="preserve">, the Court will find </w:t>
      </w:r>
      <w:r w:rsidRPr="00124C5F">
        <w:rPr>
          <w:rStyle w:val="Emphasis"/>
          <w:highlight w:val="yellow"/>
        </w:rPr>
        <w:t>implied preemption</w:t>
      </w:r>
      <w:r w:rsidRPr="00124C5F">
        <w:rPr>
          <w:rStyle w:val="StyleUnderline"/>
          <w:highlight w:val="yellow"/>
        </w:rPr>
        <w:t xml:space="preserve"> if</w:t>
      </w:r>
      <w:r w:rsidR="00124C5F" w:rsidRPr="00124C5F">
        <w:rPr>
          <w:rStyle w:val="StyleUnderline"/>
          <w:highlight w:val="yellow"/>
        </w:rPr>
        <w:t xml:space="preserve"> </w:t>
      </w:r>
      <w:r w:rsidRPr="00124C5F">
        <w:rPr>
          <w:rStyle w:val="StyleUnderline"/>
          <w:highlight w:val="yellow"/>
        </w:rPr>
        <w:t xml:space="preserve">there is a </w:t>
      </w:r>
      <w:r w:rsidRPr="00124C5F">
        <w:rPr>
          <w:rStyle w:val="Emphasis"/>
          <w:highlight w:val="yellow"/>
        </w:rPr>
        <w:t>clear congressional intent</w:t>
      </w:r>
      <w:r w:rsidRPr="00124C5F">
        <w:rPr>
          <w:rStyle w:val="StyleUnderline"/>
          <w:highlight w:val="yellow"/>
        </w:rPr>
        <w:t xml:space="preserve"> that federal law should </w:t>
      </w:r>
      <w:r w:rsidRPr="00124C5F">
        <w:rPr>
          <w:rStyle w:val="Emphasis"/>
          <w:highlight w:val="yellow"/>
        </w:rPr>
        <w:t>exclusively occupy a</w:t>
      </w:r>
      <w:r w:rsidR="00124C5F" w:rsidRPr="00124C5F">
        <w:rPr>
          <w:rStyle w:val="Emphasis"/>
          <w:highlight w:val="yellow"/>
        </w:rPr>
        <w:t xml:space="preserve"> </w:t>
      </w:r>
      <w:r w:rsidRPr="00124C5F">
        <w:rPr>
          <w:rStyle w:val="Emphasis"/>
          <w:highlight w:val="yellow"/>
        </w:rPr>
        <w:t>field</w:t>
      </w:r>
      <w:r w:rsidRPr="00816B5F">
        <w:rPr>
          <w:rStyle w:val="StyleUnderline"/>
        </w:rPr>
        <w:t xml:space="preserve">. The Court has said that </w:t>
      </w:r>
      <w:r w:rsidRPr="00816B5F">
        <w:rPr>
          <w:rStyle w:val="Emphasis"/>
        </w:rPr>
        <w:t>such preemption</w:t>
      </w:r>
      <w:r w:rsidRPr="00816B5F">
        <w:rPr>
          <w:rStyle w:val="StyleUnderline"/>
        </w:rPr>
        <w:t xml:space="preserve"> exists if “either . . . </w:t>
      </w:r>
      <w:r w:rsidRPr="00816B5F">
        <w:rPr>
          <w:rStyle w:val="Emphasis"/>
        </w:rPr>
        <w:t>the nature of</w:t>
      </w:r>
      <w:r>
        <w:rPr>
          <w:rStyle w:val="Emphasis"/>
        </w:rPr>
        <w:t xml:space="preserve"> </w:t>
      </w:r>
      <w:r w:rsidRPr="00816B5F">
        <w:rPr>
          <w:rStyle w:val="Emphasis"/>
        </w:rPr>
        <w:t>the regulated subject</w:t>
      </w:r>
      <w:r w:rsidRPr="00816B5F">
        <w:rPr>
          <w:rStyle w:val="StyleUnderline"/>
        </w:rPr>
        <w:t xml:space="preserve"> matter permits </w:t>
      </w:r>
      <w:r w:rsidRPr="00816B5F">
        <w:rPr>
          <w:rStyle w:val="Emphasis"/>
        </w:rPr>
        <w:t>no other exclusion</w:t>
      </w:r>
      <w:r w:rsidRPr="00816B5F">
        <w:rPr>
          <w:rStyle w:val="StyleUnderline"/>
        </w:rPr>
        <w:t>, or that the Congress has</w:t>
      </w:r>
      <w:r>
        <w:rPr>
          <w:rStyle w:val="StyleUnderline"/>
        </w:rPr>
        <w:t xml:space="preserve"> </w:t>
      </w:r>
      <w:r w:rsidRPr="00816B5F">
        <w:rPr>
          <w:rStyle w:val="StyleUnderline"/>
        </w:rPr>
        <w:t xml:space="preserve">unmistakably so </w:t>
      </w:r>
      <w:r w:rsidRPr="00816B5F">
        <w:rPr>
          <w:rStyle w:val="Emphasis"/>
        </w:rPr>
        <w:t>ordained</w:t>
      </w:r>
      <w:r w:rsidRPr="00816B5F">
        <w:rPr>
          <w:rStyle w:val="StyleUnderline"/>
        </w:rPr>
        <w:t>.”</w:t>
      </w:r>
      <w:r w:rsidRPr="00553B50">
        <w:rPr>
          <w:sz w:val="16"/>
        </w:rPr>
        <w:t xml:space="preserve"> So, </w:t>
      </w:r>
      <w:r w:rsidRPr="00816B5F">
        <w:rPr>
          <w:rStyle w:val="StyleUnderline"/>
        </w:rPr>
        <w:t xml:space="preserve">field preemption </w:t>
      </w:r>
      <w:r w:rsidRPr="00816B5F">
        <w:rPr>
          <w:rStyle w:val="Emphasis"/>
        </w:rPr>
        <w:t>can be found either</w:t>
      </w:r>
      <w:r w:rsidRPr="00816B5F">
        <w:rPr>
          <w:rStyle w:val="StyleUnderline"/>
        </w:rPr>
        <w:t xml:space="preserve"> if Congress</w:t>
      </w:r>
      <w:r>
        <w:rPr>
          <w:rStyle w:val="StyleUnderline"/>
        </w:rPr>
        <w:t xml:space="preserve"> </w:t>
      </w:r>
      <w:r w:rsidRPr="00816B5F">
        <w:rPr>
          <w:rStyle w:val="StyleUnderline"/>
        </w:rPr>
        <w:t xml:space="preserve">expresses a </w:t>
      </w:r>
      <w:r w:rsidRPr="00816B5F">
        <w:rPr>
          <w:rStyle w:val="Emphasis"/>
        </w:rPr>
        <w:t>clear intent that federal</w:t>
      </w:r>
      <w:r w:rsidRPr="00816B5F">
        <w:rPr>
          <w:rStyle w:val="StyleUnderline"/>
        </w:rPr>
        <w:t xml:space="preserve"> law will be exclusive in an area or if</w:t>
      </w:r>
      <w:r>
        <w:rPr>
          <w:rStyle w:val="StyleUnderline"/>
        </w:rPr>
        <w:t xml:space="preserve"> </w:t>
      </w:r>
      <w:r w:rsidRPr="00816B5F">
        <w:rPr>
          <w:rStyle w:val="StyleUnderline"/>
        </w:rPr>
        <w:t xml:space="preserve">comprehensive federal </w:t>
      </w:r>
      <w:r w:rsidRPr="00816B5F">
        <w:rPr>
          <w:rStyle w:val="Emphasis"/>
        </w:rPr>
        <w:t>regulation evidences</w:t>
      </w:r>
      <w:r w:rsidRPr="00816B5F">
        <w:rPr>
          <w:rStyle w:val="StyleUnderline"/>
        </w:rPr>
        <w:t xml:space="preserve"> a congressional desire that federal law</w:t>
      </w:r>
      <w:r>
        <w:rPr>
          <w:rStyle w:val="StyleUnderline"/>
        </w:rPr>
        <w:t xml:space="preserve"> </w:t>
      </w:r>
      <w:r w:rsidRPr="00816B5F">
        <w:rPr>
          <w:rStyle w:val="StyleUnderline"/>
        </w:rPr>
        <w:t xml:space="preserve">should </w:t>
      </w:r>
      <w:r w:rsidRPr="00816B5F">
        <w:rPr>
          <w:rStyle w:val="Emphasis"/>
        </w:rPr>
        <w:t>completely occupy the field</w:t>
      </w:r>
      <w:r w:rsidRPr="00816B5F">
        <w:rPr>
          <w:rStyle w:val="StyleUnderline"/>
        </w:rPr>
        <w:t>.</w:t>
      </w:r>
      <w:r w:rsidRPr="00553B50">
        <w:rPr>
          <w:sz w:val="16"/>
        </w:rPr>
        <w:t xml:space="preserve"> </w:t>
      </w:r>
      <w:r w:rsidRPr="00553B50">
        <w:rPr>
          <w:sz w:val="16"/>
          <w:szCs w:val="8"/>
        </w:rPr>
        <w:t xml:space="preserve">Intent can be found from a “scheme of federal regulation so pervasive as to make reasonable the inference that Congress left no room for the States to supplement it.”193 The subjects of foreign policy and immigration provide examples of field preemption. When it comes to managing foreign affairs, the federal government has sole authority, so a state attempt to regulate in the area would be preempted. However, how far the Court would go to strike down a state or local law on preemption grounds is a challenge when the law has an “indirect effect” on immigration or foreign affairs.194 A good example is Hines v. Davidowitz. 195 Pennsylvania enacted a law that required all immigrants to pay a registration fee and carry a state identification card—a process that the federal government already required. The Supreme Court struck down the state registration law on preemption grounds because registration “is in a field which affects international relations, the one aspect of our government that from the first has been most generally conceded imperatively to demand broad national authority.”196 In what serves as a standard description of federal immigration power, the Court emphasized the “broad and comprehensive plan describing the terms and conditions upon which aliens may enter this country, how they may acquire citizenship, and the manner in which they may be deported.”197 Pervasive federal regulation existed, and in the context of the Pennsylvania statute, a federal law already specifically required alien registration with the federal government. Hines is significant because even though the state law technically complemented and did not interfere with the federal law, the Court still found preemption. The fact that the Court relied on field preemption also is noteworthy because no direct preemption language was contained in the federal immigration law. Thus, as Dean Chemerinsky points out, “Field preemption means that federal law is exclusive in the area and preempts state laws even if they serve the same purposes as the federal law and do not impede the implementation of federal law.”198 Interestingly, in the challenge to Arizona’s S.B. 1070, the state argued that its law complements federal law, but as we can see, the Hines decision is not helpful to Arizona. In fact, in the Arizona case, the federal court of appeals has agreed with the federal government’s argument that the state law actually interferes with the federal government’s enforcement plan.199 However, whether preemption should be found in the absence of an explicit congressional declaration is ultimately “a tension between the desire to effectuate the interests of the federal government and the desire to limit the instances where state power is limited.”200 Putting the field preemption principles announced in Hines to use, the Supreme Court struck down a California law that barred aliens ineligible for citizenship from purchasing commercial fishing licenses.201 The Court’s language was clear: The Federal Government has broad constitutional powers in determining what aliens shall be admitted to the United States, the period they may remain, regulation of their conduct before naturalization, and the terms and conditions of their naturalization. Under the Constitution the states are granted no such powers . . . . State laws which impose discriminatory burdens upon the entrance or residence of aliens lawfully within the United States conflict with this constitutionally derived federal power to regulate immigration.202 Again, Arizona’s defense of S.B. 1070 finds no help in a case like Takahashi because the state law definitely puts a discriminatory burden on the entrance of lawful immigrants insofar as its terms can lead to racial profiling of citizens and lawful residents.203 Similarly, in Toll v. Moreno, 204 the Court invoked preemption in striking a Maryland law that denied to “non-immigrant aliens” in-state tuition that was accorded to citizens and to “immigrant aliens.” The Court found preemption based on the “broad principle that ‘state regulation not congressionally sanctioned that discriminates against aliens lawfully admitted to the country is impermissible if it imposes additional burdens not contemplated by Congress.’”205 The state had directly contravened the federal approach to G-4 aliens (employees of international organizations and their dependents). Federal law permitted them to establish domicile and afforded significant tax exemptions on organizational salaries. In such circumstances, the Court could not conclude that Congress ever contemplated that a State, in the operation of a university, might impose discriminatory tuition charges and fees solely on account of the federal immigration classification. Therefore the state bar on G-4 aliens from acquiring in-state status violated the Supremacy Clause. However, in De Canas v. Bica, although the Court reminded that the “[p]ower to regulate immigration is unquestionably exclusively a federal power,”206 a state employer sanction law was not preempted because there the California law was about protecting lawful workers from unauthorized workers. The Court noted: [T]he Court has never held that every state enactment which in any way deals with aliens is a regulation of immigration and thus per se preempted by this constitutional power, whether latent or exercised. . . . </w:t>
      </w:r>
      <w:r w:rsidRPr="00816B5F">
        <w:rPr>
          <w:rStyle w:val="StyleUnderline"/>
        </w:rPr>
        <w:t>[</w:t>
      </w:r>
      <w:r w:rsidRPr="00124C5F">
        <w:rPr>
          <w:rStyle w:val="StyleUnderline"/>
          <w:highlight w:val="yellow"/>
        </w:rPr>
        <w:t xml:space="preserve">T]he fact that aliens are the subject of a state statute </w:t>
      </w:r>
      <w:r w:rsidRPr="00124C5F">
        <w:rPr>
          <w:rStyle w:val="Emphasis"/>
          <w:highlight w:val="yellow"/>
        </w:rPr>
        <w:t>does not render it a regulation</w:t>
      </w:r>
      <w:r w:rsidRPr="00124C5F">
        <w:rPr>
          <w:rStyle w:val="StyleUnderline"/>
          <w:highlight w:val="yellow"/>
        </w:rPr>
        <w:t xml:space="preserve"> of </w:t>
      </w:r>
      <w:r w:rsidRPr="00124C5F">
        <w:rPr>
          <w:rStyle w:val="Emphasis"/>
          <w:highlight w:val="yellow"/>
        </w:rPr>
        <w:t>immigration</w:t>
      </w:r>
      <w:r w:rsidRPr="00816B5F">
        <w:rPr>
          <w:rStyle w:val="StyleUnderline"/>
        </w:rPr>
        <w:t xml:space="preserve">, </w:t>
      </w:r>
      <w:r w:rsidRPr="00124C5F">
        <w:rPr>
          <w:rStyle w:val="StyleUnderline"/>
          <w:highlight w:val="yellow"/>
        </w:rPr>
        <w:t>which is</w:t>
      </w:r>
      <w:r w:rsidRPr="00816B5F">
        <w:rPr>
          <w:rStyle w:val="StyleUnderline"/>
        </w:rPr>
        <w:t xml:space="preserve"> essentially a </w:t>
      </w:r>
      <w:r w:rsidRPr="00124C5F">
        <w:rPr>
          <w:rStyle w:val="StyleUnderline"/>
          <w:highlight w:val="yellow"/>
        </w:rPr>
        <w:t xml:space="preserve">determination of who should or should not be </w:t>
      </w:r>
      <w:r w:rsidRPr="00124C5F">
        <w:rPr>
          <w:rStyle w:val="Emphasis"/>
          <w:highlight w:val="yellow"/>
        </w:rPr>
        <w:t>admitted</w:t>
      </w:r>
      <w:r w:rsidRPr="00816B5F">
        <w:rPr>
          <w:rStyle w:val="Emphasis"/>
        </w:rPr>
        <w:t xml:space="preserve"> into the country</w:t>
      </w:r>
      <w:r w:rsidRPr="00816B5F">
        <w:rPr>
          <w:rStyle w:val="StyleUnderline"/>
        </w:rPr>
        <w:t>, and the conditions</w:t>
      </w:r>
      <w:r>
        <w:rPr>
          <w:rStyle w:val="StyleUnderline"/>
        </w:rPr>
        <w:t xml:space="preserve"> </w:t>
      </w:r>
      <w:r w:rsidRPr="00816B5F">
        <w:rPr>
          <w:rStyle w:val="StyleUnderline"/>
        </w:rPr>
        <w:t xml:space="preserve">under which a legal </w:t>
      </w:r>
      <w:r w:rsidRPr="00816B5F">
        <w:rPr>
          <w:rStyle w:val="Emphasis"/>
        </w:rPr>
        <w:t>entrant may remain</w:t>
      </w:r>
      <w:r w:rsidRPr="00816B5F">
        <w:rPr>
          <w:rStyle w:val="StyleUnderline"/>
        </w:rPr>
        <w:t>.</w:t>
      </w:r>
      <w:r w:rsidRPr="00553B50">
        <w:rPr>
          <w:sz w:val="16"/>
        </w:rPr>
        <w:t xml:space="preserve">207 </w:t>
      </w:r>
      <w:r w:rsidRPr="00124C5F">
        <w:rPr>
          <w:rStyle w:val="StyleUnderline"/>
          <w:highlight w:val="yellow"/>
        </w:rPr>
        <w:t>Not all state regulations of aliens are</w:t>
      </w:r>
      <w:r w:rsidRPr="00816B5F">
        <w:rPr>
          <w:rStyle w:val="StyleUnderline"/>
        </w:rPr>
        <w:t xml:space="preserve"> </w:t>
      </w:r>
      <w:r w:rsidRPr="00816B5F">
        <w:rPr>
          <w:rStyle w:val="Emphasis"/>
        </w:rPr>
        <w:t xml:space="preserve">ipso facto </w:t>
      </w:r>
      <w:r w:rsidRPr="00124C5F">
        <w:rPr>
          <w:rStyle w:val="Emphasis"/>
          <w:highlight w:val="yellow"/>
        </w:rPr>
        <w:t>regulations of immigration</w:t>
      </w:r>
      <w:r w:rsidRPr="00553B50">
        <w:rPr>
          <w:sz w:val="16"/>
        </w:rPr>
        <w:t xml:space="preserve">.208 “In this case, </w:t>
      </w:r>
      <w:r w:rsidRPr="00816B5F">
        <w:rPr>
          <w:rStyle w:val="StyleUnderline"/>
        </w:rPr>
        <w:t xml:space="preserve">California sought to </w:t>
      </w:r>
      <w:r w:rsidRPr="00816B5F">
        <w:rPr>
          <w:rStyle w:val="Emphasis"/>
        </w:rPr>
        <w:t>strengthen its economy</w:t>
      </w:r>
      <w:r w:rsidRPr="00816B5F">
        <w:rPr>
          <w:rStyle w:val="StyleUnderline"/>
        </w:rPr>
        <w:t xml:space="preserve"> by adopting </w:t>
      </w:r>
      <w:r w:rsidRPr="00816B5F">
        <w:rPr>
          <w:rStyle w:val="Emphasis"/>
        </w:rPr>
        <w:t>federal standards in</w:t>
      </w:r>
      <w:r>
        <w:rPr>
          <w:rStyle w:val="Emphasis"/>
        </w:rPr>
        <w:t xml:space="preserve"> </w:t>
      </w:r>
      <w:r w:rsidRPr="00816B5F">
        <w:rPr>
          <w:rStyle w:val="Emphasis"/>
        </w:rPr>
        <w:t>imposing criminal sanctions</w:t>
      </w:r>
      <w:r w:rsidRPr="00816B5F">
        <w:rPr>
          <w:rStyle w:val="StyleUnderline"/>
        </w:rPr>
        <w:t xml:space="preserve"> against state employers who knowingly employed</w:t>
      </w:r>
      <w:r>
        <w:rPr>
          <w:rStyle w:val="StyleUnderline"/>
        </w:rPr>
        <w:t xml:space="preserve"> </w:t>
      </w:r>
      <w:r w:rsidRPr="00816B5F">
        <w:rPr>
          <w:rStyle w:val="StyleUnderline"/>
        </w:rPr>
        <w:t xml:space="preserve">aliens who have </w:t>
      </w:r>
      <w:r w:rsidRPr="00816B5F">
        <w:rPr>
          <w:rStyle w:val="Emphasis"/>
        </w:rPr>
        <w:t>no federal right</w:t>
      </w:r>
      <w:r w:rsidRPr="00816B5F">
        <w:rPr>
          <w:rStyle w:val="StyleUnderline"/>
        </w:rPr>
        <w:t xml:space="preserve"> to employment within the country; </w:t>
      </w:r>
      <w:r w:rsidRPr="00816B5F">
        <w:rPr>
          <w:rStyle w:val="Emphasis"/>
        </w:rPr>
        <w:t>even if such</w:t>
      </w:r>
      <w:r>
        <w:rPr>
          <w:rStyle w:val="Emphasis"/>
        </w:rPr>
        <w:t xml:space="preserve"> </w:t>
      </w:r>
      <w:r w:rsidRPr="00816B5F">
        <w:rPr>
          <w:rStyle w:val="Emphasis"/>
        </w:rPr>
        <w:t>local regulation</w:t>
      </w:r>
      <w:r w:rsidRPr="00816B5F">
        <w:rPr>
          <w:rStyle w:val="StyleUnderline"/>
        </w:rPr>
        <w:t xml:space="preserve"> had some </w:t>
      </w:r>
      <w:r w:rsidRPr="00816B5F">
        <w:rPr>
          <w:rStyle w:val="Emphasis"/>
        </w:rPr>
        <w:t>purely speculative</w:t>
      </w:r>
      <w:r w:rsidRPr="00816B5F">
        <w:rPr>
          <w:rStyle w:val="StyleUnderline"/>
        </w:rPr>
        <w:t xml:space="preserve"> and </w:t>
      </w:r>
      <w:r w:rsidRPr="00816B5F">
        <w:rPr>
          <w:rStyle w:val="Emphasis"/>
        </w:rPr>
        <w:t>indirect impact on</w:t>
      </w:r>
      <w:r>
        <w:rPr>
          <w:rStyle w:val="Emphasis"/>
        </w:rPr>
        <w:t xml:space="preserve"> </w:t>
      </w:r>
      <w:r w:rsidRPr="00816B5F">
        <w:rPr>
          <w:rStyle w:val="Emphasis"/>
        </w:rPr>
        <w:t>immigration</w:t>
      </w:r>
      <w:r w:rsidRPr="00816B5F">
        <w:rPr>
          <w:rStyle w:val="StyleUnderline"/>
        </w:rPr>
        <w:t>.”</w:t>
      </w:r>
      <w:r w:rsidRPr="00553B50">
        <w:rPr>
          <w:sz w:val="16"/>
        </w:rPr>
        <w:t xml:space="preserve">209 </w:t>
      </w:r>
      <w:r w:rsidRPr="00816B5F">
        <w:rPr>
          <w:rStyle w:val="StyleUnderline"/>
        </w:rPr>
        <w:t xml:space="preserve">The Court reasoned that “it does not </w:t>
      </w:r>
      <w:r w:rsidRPr="00816B5F">
        <w:rPr>
          <w:rStyle w:val="Emphasis"/>
        </w:rPr>
        <w:t>thereby become a</w:t>
      </w:r>
      <w:r>
        <w:rPr>
          <w:rStyle w:val="Emphasis"/>
        </w:rPr>
        <w:t xml:space="preserve"> </w:t>
      </w:r>
      <w:r w:rsidRPr="00816B5F">
        <w:rPr>
          <w:rStyle w:val="Emphasis"/>
        </w:rPr>
        <w:t>constitutionally proscribed regulation</w:t>
      </w:r>
      <w:r w:rsidRPr="00816B5F">
        <w:rPr>
          <w:rStyle w:val="StyleUnderline"/>
        </w:rPr>
        <w:t xml:space="preserve"> of immigration that Congress itself </w:t>
      </w:r>
      <w:r w:rsidRPr="00816B5F">
        <w:rPr>
          <w:rStyle w:val="Emphasis"/>
        </w:rPr>
        <w:t>would be</w:t>
      </w:r>
      <w:r>
        <w:rPr>
          <w:rStyle w:val="Emphasis"/>
        </w:rPr>
        <w:t xml:space="preserve"> </w:t>
      </w:r>
      <w:r w:rsidRPr="00816B5F">
        <w:rPr>
          <w:rStyle w:val="Emphasis"/>
        </w:rPr>
        <w:t>powerless</w:t>
      </w:r>
      <w:r w:rsidRPr="00816B5F">
        <w:rPr>
          <w:rStyle w:val="StyleUnderline"/>
        </w:rPr>
        <w:t xml:space="preserve"> to </w:t>
      </w:r>
      <w:r w:rsidRPr="00816B5F">
        <w:rPr>
          <w:rStyle w:val="Emphasis"/>
        </w:rPr>
        <w:t>authorize or approve</w:t>
      </w:r>
      <w:r w:rsidRPr="00816B5F">
        <w:rPr>
          <w:rStyle w:val="StyleUnderline"/>
        </w:rPr>
        <w:t>.</w:t>
      </w:r>
      <w:r w:rsidRPr="00553B50">
        <w:rPr>
          <w:sz w:val="16"/>
        </w:rPr>
        <w:t xml:space="preserve"> Thus, </w:t>
      </w:r>
      <w:r w:rsidRPr="00816B5F">
        <w:rPr>
          <w:rStyle w:val="StyleUnderline"/>
        </w:rPr>
        <w:t xml:space="preserve">absent </w:t>
      </w:r>
      <w:r w:rsidRPr="00816B5F">
        <w:rPr>
          <w:rStyle w:val="Emphasis"/>
        </w:rPr>
        <w:t>congressional action</w:t>
      </w:r>
      <w:r w:rsidRPr="00816B5F">
        <w:rPr>
          <w:rStyle w:val="StyleUnderline"/>
        </w:rPr>
        <w:t>, [</w:t>
      </w:r>
      <w:r w:rsidRPr="00124C5F">
        <w:rPr>
          <w:rStyle w:val="StyleUnderline"/>
          <w:highlight w:val="yellow"/>
        </w:rPr>
        <w:t xml:space="preserve">the state law] would not be an </w:t>
      </w:r>
      <w:r w:rsidRPr="00124C5F">
        <w:rPr>
          <w:rStyle w:val="Emphasis"/>
          <w:highlight w:val="yellow"/>
        </w:rPr>
        <w:t>invalid state incursion</w:t>
      </w:r>
      <w:r w:rsidRPr="00124C5F">
        <w:rPr>
          <w:rStyle w:val="StyleUnderline"/>
          <w:highlight w:val="yellow"/>
        </w:rPr>
        <w:t xml:space="preserve"> on </w:t>
      </w:r>
      <w:r w:rsidRPr="00124C5F">
        <w:rPr>
          <w:rStyle w:val="Emphasis"/>
          <w:highlight w:val="yellow"/>
        </w:rPr>
        <w:t>federal powe</w:t>
      </w:r>
      <w:r w:rsidRPr="00816B5F">
        <w:rPr>
          <w:rStyle w:val="Emphasis"/>
        </w:rPr>
        <w:t>r</w:t>
      </w:r>
      <w:r w:rsidRPr="00816B5F">
        <w:rPr>
          <w:rStyle w:val="StyleUnderline"/>
        </w:rPr>
        <w:t>.”</w:t>
      </w:r>
      <w:r w:rsidRPr="00553B50">
        <w:rPr>
          <w:sz w:val="16"/>
        </w:rPr>
        <w:t xml:space="preserve">210 </w:t>
      </w:r>
      <w:r w:rsidRPr="00816B5F">
        <w:rPr>
          <w:rStyle w:val="StyleUnderline"/>
        </w:rPr>
        <w:t xml:space="preserve">In Chamber of Commerce of the </w:t>
      </w:r>
      <w:r w:rsidRPr="00816B5F">
        <w:rPr>
          <w:rStyle w:val="Emphasis"/>
        </w:rPr>
        <w:t>United States v. Whiting</w:t>
      </w:r>
      <w:r w:rsidRPr="00553B50">
        <w:rPr>
          <w:sz w:val="16"/>
        </w:rPr>
        <w:t xml:space="preserve">,211 </w:t>
      </w:r>
      <w:r w:rsidRPr="00816B5F">
        <w:rPr>
          <w:rStyle w:val="StyleUnderline"/>
        </w:rPr>
        <w:t>the Supreme Court</w:t>
      </w:r>
      <w:r>
        <w:rPr>
          <w:rStyle w:val="StyleUnderline"/>
        </w:rPr>
        <w:t xml:space="preserve"> </w:t>
      </w:r>
      <w:r w:rsidRPr="00816B5F">
        <w:rPr>
          <w:rStyle w:val="StyleUnderline"/>
        </w:rPr>
        <w:t xml:space="preserve">recently reaffirmed its approach in De Canas, holding that the </w:t>
      </w:r>
      <w:r w:rsidRPr="00816B5F">
        <w:rPr>
          <w:rStyle w:val="Emphasis"/>
        </w:rPr>
        <w:t>Immigration Reform</w:t>
      </w:r>
      <w:r>
        <w:rPr>
          <w:rStyle w:val="Emphasis"/>
        </w:rPr>
        <w:t xml:space="preserve"> </w:t>
      </w:r>
      <w:r w:rsidRPr="00816B5F">
        <w:rPr>
          <w:rStyle w:val="Emphasis"/>
        </w:rPr>
        <w:t>and Control Act of 1986</w:t>
      </w:r>
      <w:r w:rsidRPr="00553B50">
        <w:rPr>
          <w:sz w:val="16"/>
        </w:rPr>
        <w:t xml:space="preserve"> (IRCA) </w:t>
      </w:r>
      <w:r w:rsidRPr="00816B5F">
        <w:rPr>
          <w:rStyle w:val="StyleUnderline"/>
        </w:rPr>
        <w:t xml:space="preserve">did not preempt </w:t>
      </w:r>
      <w:r w:rsidRPr="00816B5F">
        <w:rPr>
          <w:rStyle w:val="Emphasis"/>
        </w:rPr>
        <w:t>Arizona’s Legal Arizona</w:t>
      </w:r>
      <w:r>
        <w:rPr>
          <w:rStyle w:val="Emphasis"/>
        </w:rPr>
        <w:t xml:space="preserve"> </w:t>
      </w:r>
      <w:r w:rsidRPr="00816B5F">
        <w:rPr>
          <w:rStyle w:val="Emphasis"/>
        </w:rPr>
        <w:t>Workers Act</w:t>
      </w:r>
      <w:r w:rsidRPr="00553B50">
        <w:rPr>
          <w:sz w:val="16"/>
        </w:rPr>
        <w:t xml:space="preserve"> (not to be confused with the subsequently enacted S.B. 1070 that is the subject of separate litigation), </w:t>
      </w:r>
      <w:r w:rsidRPr="008E58C2">
        <w:rPr>
          <w:rStyle w:val="StyleUnderline"/>
        </w:rPr>
        <w:t xml:space="preserve">which targets </w:t>
      </w:r>
      <w:r w:rsidRPr="008E58C2">
        <w:rPr>
          <w:rStyle w:val="Emphasis"/>
        </w:rPr>
        <w:t>employers who hire</w:t>
      </w:r>
      <w:r>
        <w:rPr>
          <w:rStyle w:val="Emphasis"/>
        </w:rPr>
        <w:t xml:space="preserve"> </w:t>
      </w:r>
      <w:r w:rsidRPr="008E58C2">
        <w:rPr>
          <w:rStyle w:val="Emphasis"/>
        </w:rPr>
        <w:t>undocumented immigrants</w:t>
      </w:r>
      <w:r w:rsidRPr="008E58C2">
        <w:rPr>
          <w:rStyle w:val="StyleUnderline"/>
        </w:rPr>
        <w:t xml:space="preserve"> and </w:t>
      </w:r>
      <w:r w:rsidRPr="008E58C2">
        <w:rPr>
          <w:rStyle w:val="Emphasis"/>
        </w:rPr>
        <w:t>revokes their state business licenses</w:t>
      </w:r>
      <w:r w:rsidRPr="008E58C2">
        <w:rPr>
          <w:rStyle w:val="StyleUnderline"/>
        </w:rPr>
        <w:t>.</w:t>
      </w:r>
      <w:r w:rsidRPr="00553B50">
        <w:rPr>
          <w:sz w:val="16"/>
        </w:rPr>
        <w:t xml:space="preserve"> IRCA, which included a federal employer sanction law punishing employers who knowingly hire unauthorized workers, contains an express preemption provision, as well as a savings clause: “The provisions of this section preempt any State or local law imposing civil or criminal sanctions (other than through licensing and similar laws) upon those who employ . . . unauthorized aliens.”212 The Court held that the Legal Arizona Workers Act fits within Congress’s intended meaning of licensing law in IRCA’s savings clause and is therefore not preempted. </w:t>
      </w:r>
      <w:r w:rsidRPr="008E58C2">
        <w:rPr>
          <w:rStyle w:val="StyleUnderline"/>
        </w:rPr>
        <w:t xml:space="preserve">The Court also </w:t>
      </w:r>
      <w:r w:rsidRPr="008E58C2">
        <w:rPr>
          <w:rStyle w:val="Emphasis"/>
        </w:rPr>
        <w:t>held that</w:t>
      </w:r>
      <w:r>
        <w:rPr>
          <w:rStyle w:val="Emphasis"/>
        </w:rPr>
        <w:t xml:space="preserve"> </w:t>
      </w:r>
      <w:r w:rsidRPr="008E58C2">
        <w:rPr>
          <w:rStyle w:val="Emphasis"/>
        </w:rPr>
        <w:t>the</w:t>
      </w:r>
      <w:r w:rsidRPr="008E58C2">
        <w:rPr>
          <w:rStyle w:val="StyleUnderline"/>
        </w:rPr>
        <w:t xml:space="preserve"> INA, which makes the use of E-</w:t>
      </w:r>
      <w:r w:rsidRPr="008E58C2">
        <w:rPr>
          <w:rStyle w:val="Emphasis"/>
        </w:rPr>
        <w:t>Verify voluntary</w:t>
      </w:r>
      <w:r w:rsidRPr="008E58C2">
        <w:rPr>
          <w:rStyle w:val="StyleUnderline"/>
        </w:rPr>
        <w:t xml:space="preserve">, does not </w:t>
      </w:r>
      <w:r w:rsidRPr="008E58C2">
        <w:rPr>
          <w:rStyle w:val="Emphasis"/>
        </w:rPr>
        <w:t>impliedly preempt</w:t>
      </w:r>
      <w:r>
        <w:rPr>
          <w:rStyle w:val="Emphasis"/>
        </w:rPr>
        <w:t xml:space="preserve"> </w:t>
      </w:r>
      <w:r w:rsidRPr="008E58C2">
        <w:rPr>
          <w:rStyle w:val="Emphasis"/>
        </w:rPr>
        <w:t>Arizona</w:t>
      </w:r>
      <w:r w:rsidRPr="008E58C2">
        <w:rPr>
          <w:rStyle w:val="StyleUnderline"/>
        </w:rPr>
        <w:t xml:space="preserve"> from mandating that employers </w:t>
      </w:r>
      <w:r w:rsidRPr="008E58C2">
        <w:rPr>
          <w:rStyle w:val="Emphasis"/>
        </w:rPr>
        <w:t>use the E-Verify system</w:t>
      </w:r>
      <w:r w:rsidRPr="008E58C2">
        <w:rPr>
          <w:rStyle w:val="StyleUnderline"/>
        </w:rPr>
        <w:t>.</w:t>
      </w:r>
      <w:r>
        <w:rPr>
          <w:rStyle w:val="StyleUnderline"/>
        </w:rPr>
        <w:t xml:space="preserve"> </w:t>
      </w:r>
      <w:r w:rsidRPr="008E58C2">
        <w:rPr>
          <w:rStyle w:val="StyleUnderline"/>
        </w:rPr>
        <w:t xml:space="preserve">De Canas and Whiting remind us that </w:t>
      </w:r>
      <w:r w:rsidRPr="00124C5F">
        <w:rPr>
          <w:rStyle w:val="StyleUnderline"/>
          <w:highlight w:val="yellow"/>
        </w:rPr>
        <w:t xml:space="preserve">without </w:t>
      </w:r>
      <w:r w:rsidRPr="00124C5F">
        <w:rPr>
          <w:rStyle w:val="Emphasis"/>
          <w:highlight w:val="yellow"/>
        </w:rPr>
        <w:t>express preemption</w:t>
      </w:r>
      <w:r w:rsidRPr="00124C5F">
        <w:rPr>
          <w:rStyle w:val="StyleUnderline"/>
          <w:highlight w:val="yellow"/>
        </w:rPr>
        <w:t xml:space="preserve">, states possess </w:t>
      </w:r>
      <w:r w:rsidRPr="00124C5F">
        <w:rPr>
          <w:rStyle w:val="Emphasis"/>
          <w:highlight w:val="yellow"/>
        </w:rPr>
        <w:t>broad authority</w:t>
      </w:r>
      <w:r w:rsidRPr="00124C5F">
        <w:rPr>
          <w:rStyle w:val="StyleUnderline"/>
          <w:highlight w:val="yellow"/>
        </w:rPr>
        <w:t xml:space="preserve"> under their </w:t>
      </w:r>
      <w:r w:rsidRPr="00124C5F">
        <w:rPr>
          <w:rStyle w:val="Emphasis"/>
          <w:highlight w:val="yellow"/>
        </w:rPr>
        <w:t>police powers</w:t>
      </w:r>
      <w:r w:rsidRPr="00124C5F">
        <w:rPr>
          <w:rStyle w:val="StyleUnderline"/>
          <w:highlight w:val="yellow"/>
        </w:rPr>
        <w:t xml:space="preserve"> to regulate the </w:t>
      </w:r>
      <w:r w:rsidRPr="00124C5F">
        <w:rPr>
          <w:rStyle w:val="Emphasis"/>
          <w:highlight w:val="yellow"/>
        </w:rPr>
        <w:t>employment</w:t>
      </w:r>
      <w:r w:rsidRPr="00124C5F">
        <w:rPr>
          <w:rStyle w:val="StyleUnderline"/>
          <w:highlight w:val="yellow"/>
        </w:rPr>
        <w:t xml:space="preserve"> relationship to </w:t>
      </w:r>
      <w:r w:rsidRPr="00124C5F">
        <w:rPr>
          <w:rStyle w:val="Emphasis"/>
          <w:highlight w:val="yellow"/>
        </w:rPr>
        <w:t>protect workers</w:t>
      </w:r>
      <w:r w:rsidRPr="00124C5F">
        <w:rPr>
          <w:rStyle w:val="StyleUnderline"/>
          <w:highlight w:val="yellow"/>
        </w:rPr>
        <w:t xml:space="preserve"> within the state</w:t>
      </w:r>
      <w:r w:rsidRPr="008E58C2">
        <w:rPr>
          <w:rStyle w:val="StyleUnderline"/>
        </w:rPr>
        <w:t>.</w:t>
      </w:r>
      <w:r w:rsidRPr="00553B50">
        <w:rPr>
          <w:sz w:val="16"/>
        </w:rPr>
        <w:t xml:space="preserve"> Child labor laws, minimum and other wage laws, laws affecting occupational health and safety, and workmen’s compensation laws are only a few examples. As I argue below, sanctuary policies similarly fall within these broad police powers to promote public safety through policies that are designed to gain community trust and allocate enforcement resources in accordance with those policies. </w:t>
      </w:r>
    </w:p>
    <w:p w:rsidR="00F71A7D" w:rsidRDefault="00F71A7D" w:rsidP="00F71A7D"/>
    <w:p w:rsidR="00124C5F" w:rsidRDefault="00124C5F" w:rsidP="00124C5F">
      <w:pPr>
        <w:pStyle w:val="Heading3"/>
      </w:pPr>
      <w:r>
        <w:t>A2 “Conflict Preemption”</w:t>
      </w:r>
    </w:p>
    <w:p w:rsidR="00F71A7D" w:rsidRDefault="00F71A7D" w:rsidP="00F71A7D">
      <w:pPr>
        <w:pStyle w:val="Heading4"/>
      </w:pPr>
      <w:r>
        <w:t>Conflict Preemption</w:t>
      </w:r>
      <w:r w:rsidR="00C73A9F">
        <w:t xml:space="preserve"> does not apply — states will write the purpose to avoid preemption.</w:t>
      </w:r>
    </w:p>
    <w:p w:rsidR="00F71A7D" w:rsidRDefault="00F71A7D" w:rsidP="00F71A7D">
      <w:r w:rsidRPr="0086424E">
        <w:rPr>
          <w:rStyle w:val="Style13ptBold"/>
        </w:rPr>
        <w:t>Hing 11</w:t>
      </w:r>
      <w:r>
        <w:t xml:space="preserve"> — Bill Ong Hing, Professor of Law, University of San Francisco, JD, University of San Francisco, “Immigration Sanctuary Policies: Constitutional and Representative of Good Policing and Good Public Policy” UC Irvine Law Review, Volume 2, Page 247, </w:t>
      </w:r>
      <w:hyperlink r:id="rId20" w:history="1">
        <w:r w:rsidRPr="00C26297">
          <w:rPr>
            <w:rStyle w:val="Hyperlink"/>
          </w:rPr>
          <w:t>https://scholarship.law.uci.edu/cgi/viewcontent.cgi?article=1043&amp;context=ucilr</w:t>
        </w:r>
      </w:hyperlink>
    </w:p>
    <w:p w:rsidR="00F71A7D" w:rsidRDefault="00F71A7D" w:rsidP="00F71A7D">
      <w:r>
        <w:t>b. Conflict Preemption</w:t>
      </w:r>
    </w:p>
    <w:p w:rsidR="00F71A7D" w:rsidRPr="008E58C2" w:rsidRDefault="00F71A7D" w:rsidP="00F71A7D">
      <w:pPr>
        <w:rPr>
          <w:rStyle w:val="StyleUnderline"/>
        </w:rPr>
      </w:pPr>
      <w:r w:rsidRPr="009724A3">
        <w:rPr>
          <w:rStyle w:val="StyleUnderline"/>
          <w:highlight w:val="yellow"/>
        </w:rPr>
        <w:t xml:space="preserve">If </w:t>
      </w:r>
      <w:r w:rsidRPr="009724A3">
        <w:rPr>
          <w:rStyle w:val="Emphasis"/>
          <w:highlight w:val="yellow"/>
        </w:rPr>
        <w:t>federal law and state law</w:t>
      </w:r>
      <w:r w:rsidRPr="009724A3">
        <w:rPr>
          <w:rStyle w:val="StyleUnderline"/>
          <w:highlight w:val="yellow"/>
        </w:rPr>
        <w:t xml:space="preserve"> are </w:t>
      </w:r>
      <w:r w:rsidRPr="009724A3">
        <w:rPr>
          <w:rStyle w:val="Emphasis"/>
          <w:highlight w:val="yellow"/>
        </w:rPr>
        <w:t>mutually exclusive</w:t>
      </w:r>
      <w:r w:rsidRPr="008E58C2">
        <w:rPr>
          <w:rStyle w:val="StyleUnderline"/>
        </w:rPr>
        <w:t>, so that a person could not</w:t>
      </w:r>
      <w:r>
        <w:rPr>
          <w:rStyle w:val="StyleUnderline"/>
        </w:rPr>
        <w:t xml:space="preserve"> </w:t>
      </w:r>
      <w:r w:rsidRPr="008E58C2">
        <w:rPr>
          <w:rStyle w:val="StyleUnderline"/>
        </w:rPr>
        <w:t xml:space="preserve">simultaneously comply with both, the </w:t>
      </w:r>
      <w:r w:rsidRPr="009724A3">
        <w:rPr>
          <w:rStyle w:val="StyleUnderline"/>
          <w:highlight w:val="yellow"/>
        </w:rPr>
        <w:t xml:space="preserve">state law is </w:t>
      </w:r>
      <w:r w:rsidRPr="009724A3">
        <w:rPr>
          <w:rStyle w:val="Emphasis"/>
          <w:highlight w:val="yellow"/>
        </w:rPr>
        <w:t>deemed preempted</w:t>
      </w:r>
      <w:r w:rsidRPr="008E58C2">
        <w:rPr>
          <w:rStyle w:val="StyleUnderline"/>
        </w:rPr>
        <w:t>.</w:t>
      </w:r>
      <w:r w:rsidRPr="00553B50">
        <w:rPr>
          <w:sz w:val="16"/>
        </w:rPr>
        <w:t xml:space="preserve"> The Supreme Court has explained that such preemption exists when “compliance with both federal and state regulation is a physical impossibility.”221 The difficulty with regard to this type of preemption is in deciding whether there is a conflict between federal and state law. There also are many harder cases that depend on determining federal intent in order to decide whether the federal law and state law are mutually exclusive. For example, if a state law conflicts with a federal goal, the state law can still be preempted even though there is no conflict with a specific federal law and in the absence of field preemption. In short, </w:t>
      </w:r>
      <w:r w:rsidRPr="008E58C2">
        <w:rPr>
          <w:rStyle w:val="StyleUnderline"/>
        </w:rPr>
        <w:t xml:space="preserve">the state law is preempted if it </w:t>
      </w:r>
      <w:r w:rsidRPr="008E58C2">
        <w:rPr>
          <w:rStyle w:val="Emphasis"/>
        </w:rPr>
        <w:t>“stands as an</w:t>
      </w:r>
      <w:r>
        <w:rPr>
          <w:rStyle w:val="Emphasis"/>
        </w:rPr>
        <w:t xml:space="preserve"> </w:t>
      </w:r>
      <w:r w:rsidRPr="008E58C2">
        <w:rPr>
          <w:rStyle w:val="Emphasis"/>
        </w:rPr>
        <w:t>obstacle</w:t>
      </w:r>
      <w:r w:rsidRPr="008E58C2">
        <w:rPr>
          <w:rStyle w:val="StyleUnderline"/>
        </w:rPr>
        <w:t xml:space="preserve"> to the </w:t>
      </w:r>
      <w:r w:rsidRPr="008E58C2">
        <w:rPr>
          <w:rStyle w:val="Emphasis"/>
        </w:rPr>
        <w:t>accomplishment</w:t>
      </w:r>
      <w:r w:rsidRPr="008E58C2">
        <w:rPr>
          <w:rStyle w:val="StyleUnderline"/>
        </w:rPr>
        <w:t xml:space="preserve"> and </w:t>
      </w:r>
      <w:r w:rsidRPr="008E58C2">
        <w:rPr>
          <w:rStyle w:val="Emphasis"/>
        </w:rPr>
        <w:t>execution</w:t>
      </w:r>
      <w:r w:rsidRPr="008E58C2">
        <w:rPr>
          <w:rStyle w:val="StyleUnderline"/>
        </w:rPr>
        <w:t xml:space="preserve"> of the </w:t>
      </w:r>
      <w:r w:rsidRPr="008E58C2">
        <w:rPr>
          <w:rStyle w:val="Emphasis"/>
        </w:rPr>
        <w:t>full purposes or objectives</w:t>
      </w:r>
      <w:r>
        <w:rPr>
          <w:rStyle w:val="Emphasis"/>
        </w:rPr>
        <w:t xml:space="preserve"> </w:t>
      </w:r>
      <w:r w:rsidRPr="008E58C2">
        <w:rPr>
          <w:rStyle w:val="Emphasis"/>
        </w:rPr>
        <w:t>of Congress</w:t>
      </w:r>
      <w:r w:rsidRPr="008E58C2">
        <w:rPr>
          <w:rStyle w:val="StyleUnderline"/>
        </w:rPr>
        <w:t>.”</w:t>
      </w:r>
      <w:r w:rsidRPr="00553B50">
        <w:rPr>
          <w:sz w:val="16"/>
        </w:rPr>
        <w:t xml:space="preserve">222 Thus, in Nash v. Florida Industrial Commission, the Court determined that the filing of unfair labor practices was a primary purpose of the National Labor Relations Act.223 </w:t>
      </w:r>
      <w:r w:rsidRPr="008E58C2">
        <w:rPr>
          <w:rStyle w:val="StyleUnderline"/>
        </w:rPr>
        <w:t xml:space="preserve">Any law that </w:t>
      </w:r>
      <w:r w:rsidRPr="008E58C2">
        <w:rPr>
          <w:rStyle w:val="Emphasis"/>
        </w:rPr>
        <w:t>punished such a filing</w:t>
      </w:r>
      <w:r w:rsidRPr="008E58C2">
        <w:rPr>
          <w:rStyle w:val="StyleUnderline"/>
        </w:rPr>
        <w:t>, such as the</w:t>
      </w:r>
      <w:r>
        <w:rPr>
          <w:rStyle w:val="StyleUnderline"/>
        </w:rPr>
        <w:t xml:space="preserve"> </w:t>
      </w:r>
      <w:r w:rsidRPr="008E58C2">
        <w:rPr>
          <w:rStyle w:val="StyleUnderline"/>
        </w:rPr>
        <w:t xml:space="preserve">denial of </w:t>
      </w:r>
      <w:r w:rsidRPr="008E58C2">
        <w:rPr>
          <w:rStyle w:val="Emphasis"/>
        </w:rPr>
        <w:t>unemployment benefits</w:t>
      </w:r>
      <w:r w:rsidRPr="008E58C2">
        <w:rPr>
          <w:rStyle w:val="StyleUnderline"/>
        </w:rPr>
        <w:t xml:space="preserve">, was </w:t>
      </w:r>
      <w:r w:rsidRPr="008E58C2">
        <w:rPr>
          <w:rStyle w:val="Emphasis"/>
        </w:rPr>
        <w:t>preempted</w:t>
      </w:r>
      <w:r w:rsidRPr="008E58C2">
        <w:rPr>
          <w:rStyle w:val="StyleUnderline"/>
        </w:rPr>
        <w:t>.</w:t>
      </w:r>
      <w:r w:rsidRPr="00553B50">
        <w:rPr>
          <w:sz w:val="16"/>
        </w:rPr>
        <w:t xml:space="preserve"> Likewise, in Perez v. Campbell, the Court ruled that the suspension of a driver’s license under state law was preempted by federal bankruptcy laws because the debt arising from an auto accident had been discharged by the bankruptcy court.224 Otherwise, the uniformity goals of the federal bankruptcy laws with respect to debts would be thwarted by state law. In a challenge to an immigration package enacted by the Alabama state legislature, a federal district court judge upheld two provisions over conflict preemption arguments advanced by the federal government. In United States v. Alabama, 225 </w:t>
      </w:r>
      <w:r w:rsidRPr="008E58C2">
        <w:rPr>
          <w:rStyle w:val="StyleUnderline"/>
        </w:rPr>
        <w:t xml:space="preserve">the provisions that have been </w:t>
      </w:r>
      <w:r w:rsidRPr="008E58C2">
        <w:rPr>
          <w:rStyle w:val="Emphasis"/>
        </w:rPr>
        <w:t>allowed to go into force</w:t>
      </w:r>
      <w:r w:rsidRPr="008E58C2">
        <w:rPr>
          <w:rStyle w:val="StyleUnderline"/>
        </w:rPr>
        <w:t xml:space="preserve"> include the</w:t>
      </w:r>
      <w:r>
        <w:rPr>
          <w:rStyle w:val="StyleUnderline"/>
        </w:rPr>
        <w:t xml:space="preserve"> </w:t>
      </w:r>
      <w:r w:rsidRPr="008E58C2">
        <w:rPr>
          <w:rStyle w:val="StyleUnderline"/>
        </w:rPr>
        <w:t xml:space="preserve">authority of </w:t>
      </w:r>
      <w:r w:rsidRPr="008E58C2">
        <w:rPr>
          <w:rStyle w:val="Emphasis"/>
        </w:rPr>
        <w:t>local law enforcement officers</w:t>
      </w:r>
      <w:r w:rsidRPr="008E58C2">
        <w:rPr>
          <w:rStyle w:val="StyleUnderline"/>
        </w:rPr>
        <w:t xml:space="preserve"> to detain or arrest anyone who is</w:t>
      </w:r>
      <w:r>
        <w:rPr>
          <w:rStyle w:val="StyleUnderline"/>
        </w:rPr>
        <w:t xml:space="preserve"> </w:t>
      </w:r>
      <w:r w:rsidRPr="008E58C2">
        <w:rPr>
          <w:rStyle w:val="StyleUnderline"/>
        </w:rPr>
        <w:t xml:space="preserve">reasonably suspected of being </w:t>
      </w:r>
      <w:r w:rsidRPr="008E58C2">
        <w:rPr>
          <w:rStyle w:val="Emphasis"/>
        </w:rPr>
        <w:t>undocumented</w:t>
      </w:r>
      <w:r w:rsidRPr="008E58C2">
        <w:rPr>
          <w:rStyle w:val="StyleUnderline"/>
        </w:rPr>
        <w:t xml:space="preserve"> and if a person is </w:t>
      </w:r>
      <w:r w:rsidRPr="008E58C2">
        <w:rPr>
          <w:rStyle w:val="Emphasis"/>
        </w:rPr>
        <w:t>arrested for</w:t>
      </w:r>
      <w:r>
        <w:rPr>
          <w:rStyle w:val="Emphasis"/>
        </w:rPr>
        <w:t xml:space="preserve"> </w:t>
      </w:r>
      <w:r w:rsidRPr="008E58C2">
        <w:rPr>
          <w:rStyle w:val="Emphasis"/>
        </w:rPr>
        <w:t>driving</w:t>
      </w:r>
      <w:r w:rsidRPr="008E58C2">
        <w:rPr>
          <w:rStyle w:val="StyleUnderline"/>
        </w:rPr>
        <w:t xml:space="preserve"> without a </w:t>
      </w:r>
      <w:r w:rsidRPr="008E58C2">
        <w:rPr>
          <w:rStyle w:val="Emphasis"/>
        </w:rPr>
        <w:t>license and the officer</w:t>
      </w:r>
      <w:r w:rsidRPr="008E58C2">
        <w:rPr>
          <w:rStyle w:val="StyleUnderline"/>
        </w:rPr>
        <w:t xml:space="preserve"> is unable to determine that the person has</w:t>
      </w:r>
      <w:r>
        <w:rPr>
          <w:rStyle w:val="StyleUnderline"/>
        </w:rPr>
        <w:t xml:space="preserve"> </w:t>
      </w:r>
      <w:r w:rsidRPr="008E58C2">
        <w:rPr>
          <w:rStyle w:val="StyleUnderline"/>
        </w:rPr>
        <w:t xml:space="preserve">a </w:t>
      </w:r>
      <w:r w:rsidRPr="008E58C2">
        <w:rPr>
          <w:rStyle w:val="Emphasis"/>
        </w:rPr>
        <w:t>valid driver’s license</w:t>
      </w:r>
      <w:r w:rsidRPr="008E58C2">
        <w:rPr>
          <w:rStyle w:val="StyleUnderline"/>
        </w:rPr>
        <w:t xml:space="preserve">, the person must be transported to the </w:t>
      </w:r>
      <w:r w:rsidRPr="008E58C2">
        <w:rPr>
          <w:rStyle w:val="Emphasis"/>
        </w:rPr>
        <w:t>nearest magistrate</w:t>
      </w:r>
      <w:r w:rsidRPr="008E58C2">
        <w:rPr>
          <w:rStyle w:val="StyleUnderline"/>
        </w:rPr>
        <w:t>;</w:t>
      </w:r>
      <w:r>
        <w:rPr>
          <w:rStyle w:val="StyleUnderline"/>
        </w:rPr>
        <w:t xml:space="preserve"> </w:t>
      </w:r>
      <w:r w:rsidRPr="008E58C2">
        <w:rPr>
          <w:rStyle w:val="StyleUnderline"/>
        </w:rPr>
        <w:t xml:space="preserve">and a </w:t>
      </w:r>
      <w:r w:rsidRPr="008E58C2">
        <w:rPr>
          <w:rStyle w:val="Emphasis"/>
        </w:rPr>
        <w:t>reasonable effort</w:t>
      </w:r>
      <w:r w:rsidRPr="008E58C2">
        <w:rPr>
          <w:rStyle w:val="StyleUnderline"/>
        </w:rPr>
        <w:t xml:space="preserve"> shall be made to determine the </w:t>
      </w:r>
      <w:r w:rsidRPr="008E58C2">
        <w:rPr>
          <w:rStyle w:val="Emphasis"/>
        </w:rPr>
        <w:t>citizenship of the driver</w:t>
      </w:r>
      <w:r w:rsidRPr="008E58C2">
        <w:rPr>
          <w:rStyle w:val="StyleUnderline"/>
        </w:rPr>
        <w:t>.</w:t>
      </w:r>
      <w:r w:rsidRPr="00553B50">
        <w:rPr>
          <w:sz w:val="16"/>
        </w:rPr>
        <w:t xml:space="preserve">226 On the other hand, the district court did strike down on conflict grounds the Alabama provision that would make it a state crime for an unauthorized alien to solicit or perform work in the state. The court found that the provision directly contravened Congress’s decision as part of the Immigration Reform and Control Act of 1986 that unauthorized work by the worker should not be criminalized.227 If enforced, this provision would stand as an obstacle to IRCA’s employer sanctions scheme.228 Similarly, the district court struck down the state’s attempt to make it a state crime to harbor or transport an undocumented alien, to establish a civil cause of action against an employer who fails to hire a citizen while hiring an unauthorized worker, and to forbid employers from claiming a business tax deduction for wages paid to an unauthorized worker. Furthermore, even though the district court initially upheld four controversial provisions—one making it a state misdemeanor for an undocumented person to carry an alien registration document, a second that required public schools to check immigration status of school children for data purposes, and two others attempting to restrict the right of undocumented immigrants to enter into private contracts and business transactions with a state agency—the Eleventh Circuit Court of Appeals has enjoined those four provisions.229 c. Impeding Federal Objective </w:t>
      </w:r>
      <w:r w:rsidRPr="009724A3">
        <w:rPr>
          <w:rStyle w:val="StyleUnderline"/>
          <w:highlight w:val="yellow"/>
        </w:rPr>
        <w:t xml:space="preserve">The challenge in </w:t>
      </w:r>
      <w:r w:rsidRPr="009724A3">
        <w:rPr>
          <w:rStyle w:val="Emphasis"/>
          <w:highlight w:val="yellow"/>
        </w:rPr>
        <w:t>conflict preemption</w:t>
      </w:r>
      <w:r w:rsidRPr="009724A3">
        <w:rPr>
          <w:rStyle w:val="StyleUnderline"/>
          <w:highlight w:val="yellow"/>
        </w:rPr>
        <w:t xml:space="preserve"> cases often “lies in </w:t>
      </w:r>
      <w:r w:rsidRPr="009724A3">
        <w:rPr>
          <w:rStyle w:val="Emphasis"/>
          <w:highlight w:val="yellow"/>
        </w:rPr>
        <w:t>determing the federal objective</w:t>
      </w:r>
      <w:r w:rsidRPr="008E58C2">
        <w:rPr>
          <w:rStyle w:val="StyleUnderline"/>
        </w:rPr>
        <w:t xml:space="preserve"> and whether a </w:t>
      </w:r>
      <w:r w:rsidRPr="008E58C2">
        <w:rPr>
          <w:rStyle w:val="Emphasis"/>
        </w:rPr>
        <w:t>particular type of state law</w:t>
      </w:r>
      <w:r w:rsidRPr="008E58C2">
        <w:rPr>
          <w:rStyle w:val="StyleUnderline"/>
        </w:rPr>
        <w:t xml:space="preserve"> is consistent with it.”</w:t>
      </w:r>
      <w:r w:rsidRPr="00553B50">
        <w:rPr>
          <w:sz w:val="16"/>
        </w:rPr>
        <w:t xml:space="preserve">230 A comparison of two particular Supreme Court cases is instructive. Pacific Gas &amp; Electric v. State Energy Resources Conservation &amp; Development Commission231 involved a state moratorium on nuclear power plant construction, while Gade v. National Solid Wastes Management Association232 involved a state law enacted for the health and safety of workers handling hazardous wastes. In Pacific Gas &amp; Electric, California halted new nuclear power plants until a state commission could certify that the disposal of high-level nuclear wastes could be done safely. The company wanted to proceed with new construction plans, arguing both that the state law was preempted in the nuclear regulation field by congressional intent and that the state law interfered with the federal goal of developing nuclear power. However, the Court ruled in favor of the state, determining that Congress’s goal related to public safety, while California’s interest was economic. </w:t>
      </w:r>
      <w:r w:rsidRPr="00B010C4">
        <w:rPr>
          <w:rStyle w:val="StyleUnderline"/>
        </w:rPr>
        <w:t xml:space="preserve">Congress might intend that the </w:t>
      </w:r>
      <w:r w:rsidRPr="00B010C4">
        <w:rPr>
          <w:rStyle w:val="Emphasis"/>
        </w:rPr>
        <w:t>federal government</w:t>
      </w:r>
      <w:r w:rsidRPr="00B010C4">
        <w:rPr>
          <w:rStyle w:val="StyleUnderline"/>
        </w:rPr>
        <w:t xml:space="preserve"> have </w:t>
      </w:r>
      <w:r w:rsidRPr="00B010C4">
        <w:rPr>
          <w:rStyle w:val="Emphasis"/>
        </w:rPr>
        <w:t>exclusive</w:t>
      </w:r>
      <w:r>
        <w:rPr>
          <w:rStyle w:val="Emphasis"/>
        </w:rPr>
        <w:t xml:space="preserve"> </w:t>
      </w:r>
      <w:r w:rsidRPr="00B010C4">
        <w:rPr>
          <w:rStyle w:val="Emphasis"/>
        </w:rPr>
        <w:t>control over regulating safety</w:t>
      </w:r>
      <w:r w:rsidRPr="00B010C4">
        <w:rPr>
          <w:rStyle w:val="StyleUnderline"/>
        </w:rPr>
        <w:t xml:space="preserve">, but “the States retain their </w:t>
      </w:r>
      <w:r w:rsidRPr="00B010C4">
        <w:rPr>
          <w:rStyle w:val="Emphasis"/>
        </w:rPr>
        <w:t>traditional responsibility</w:t>
      </w:r>
      <w:r>
        <w:rPr>
          <w:rStyle w:val="Emphasis"/>
        </w:rPr>
        <w:t xml:space="preserve"> </w:t>
      </w:r>
      <w:r w:rsidRPr="00B010C4">
        <w:rPr>
          <w:rStyle w:val="Emphasis"/>
        </w:rPr>
        <w:t>in the field</w:t>
      </w:r>
      <w:r w:rsidRPr="00B010C4">
        <w:rPr>
          <w:rStyle w:val="StyleUnderline"/>
        </w:rPr>
        <w:t xml:space="preserve"> of </w:t>
      </w:r>
      <w:r w:rsidRPr="00B010C4">
        <w:rPr>
          <w:rStyle w:val="Emphasis"/>
        </w:rPr>
        <w:t>regulating electrical utilities</w:t>
      </w:r>
      <w:r w:rsidRPr="00B010C4">
        <w:rPr>
          <w:rStyle w:val="StyleUnderline"/>
        </w:rPr>
        <w:t xml:space="preserve"> for determining questions of need,</w:t>
      </w:r>
      <w:r>
        <w:rPr>
          <w:rStyle w:val="StyleUnderline"/>
        </w:rPr>
        <w:t xml:space="preserve"> </w:t>
      </w:r>
      <w:r w:rsidRPr="00B010C4">
        <w:rPr>
          <w:rStyle w:val="StyleUnderline"/>
        </w:rPr>
        <w:t xml:space="preserve">reliability, costs, and other </w:t>
      </w:r>
      <w:r w:rsidRPr="00B010C4">
        <w:rPr>
          <w:rStyle w:val="Emphasis"/>
        </w:rPr>
        <w:t>related state concerns</w:t>
      </w:r>
      <w:r w:rsidRPr="00B010C4">
        <w:rPr>
          <w:rStyle w:val="StyleUnderline"/>
        </w:rPr>
        <w:t>.”</w:t>
      </w:r>
      <w:r w:rsidRPr="00553B50">
        <w:rPr>
          <w:sz w:val="16"/>
        </w:rPr>
        <w:t xml:space="preserve">233 The state’s primary purpose was economics and “not radiation hazards. . . . Without a permanent means of disposal, the nuclear waste problem could become critical, leading to unpredictably high costs to contain the problem or, worse, shutdowns in reactors.”234 The approach of the Court in Pacific Gas &amp; Electric, is revealing: Thus, in determining whether the California law interfered with achieving the federal objective, the Court had to make two major choices: One was in characterizing the federal objective; the other was in characterizing the state law and its purpose. If the Court saw a broad purpose for the Atomic Energy Act in encouraging the development of nuclear power, then the state law, which obviously limited it, would be preempted. The Court avoided preemption by more narrowly characterizing the federal goal as promoting nuclear reactors only when they were economically feasible. Additionally, if the Court characterized California’s purpose as ensuring safety before construction of nuclear power, then the law would have been preempted. The Court avoided preemption by accepting California’s claim that its goal was economics, even though the law was written in terms of preventing construction of nuclear plants unless the safety of disposal was ensured. The Pacific Gas &amp; Electric case thus illustrates how preemption determinations are very much based on the record and the context of the particular case. It also shows how much the outcome turns on the manner in which the Court chooses to characterize the purposes of the federal and state laws.235 In Gade, the Court confronted a similar question but reached a different outcome. The federal Occupational Safety and Health Act of 1970 and related federal regulations regulated the health and safety of workers who handled hazardous waste materials. Illinois enacted its own law that sought to protect the health and safety of such workers. The state argued that its purpose was not limited to the workers’ health and that public safety was a chief purpose. However, the Court rejected Illinois’s argument ruling that the federal law “preempts all state law that constitutes in a direct, clear and substantial way, regulation of worker health and safety.”236 Arguably, Gade is out of step with Pacific Gas &amp; Electric. In Pacfic Gas &amp; Electric, the Court was open to California’s two reasons for halting new nuclear power plants—public safety and economics. However, the Court was not open to Illinois’s two reasons for regulating workers—worker health and public safety. One could argue that the California nuclear power moratorium was inconsistent with the federal goal of encouraging more nuclear power and that the Illinois law complemented the federal interest in worker health. However, preemption was avoided in Pacific Gas &amp; Electric because the Court placed more emphasis on the state economic purpose, while preemption was found in Gade because the Court was more impressed with the broad federal purpose in hazardous waste worker safety.237 </w:t>
      </w:r>
      <w:r w:rsidRPr="00B010C4">
        <w:rPr>
          <w:rStyle w:val="StyleUnderline"/>
        </w:rPr>
        <w:t xml:space="preserve">The point is </w:t>
      </w:r>
      <w:r w:rsidRPr="00B010C4">
        <w:rPr>
          <w:rStyle w:val="Emphasis"/>
        </w:rPr>
        <w:t>that preemption</w:t>
      </w:r>
      <w:r w:rsidRPr="00B010C4">
        <w:rPr>
          <w:rStyle w:val="StyleUnderline"/>
        </w:rPr>
        <w:t xml:space="preserve"> based on state laws interfering </w:t>
      </w:r>
      <w:r w:rsidRPr="00B010C4">
        <w:rPr>
          <w:rStyle w:val="Emphasis"/>
        </w:rPr>
        <w:t>with a federal</w:t>
      </w:r>
      <w:r>
        <w:rPr>
          <w:rStyle w:val="Emphasis"/>
        </w:rPr>
        <w:t xml:space="preserve"> </w:t>
      </w:r>
      <w:r w:rsidRPr="00B010C4">
        <w:rPr>
          <w:rStyle w:val="Emphasis"/>
        </w:rPr>
        <w:t>goal turns</w:t>
      </w:r>
      <w:r w:rsidRPr="00B010C4">
        <w:rPr>
          <w:rStyle w:val="StyleUnderline"/>
        </w:rPr>
        <w:t xml:space="preserve"> on how the court </w:t>
      </w:r>
      <w:r w:rsidRPr="00B010C4">
        <w:rPr>
          <w:rStyle w:val="Emphasis"/>
        </w:rPr>
        <w:t>characterizes the federal purpose</w:t>
      </w:r>
      <w:r w:rsidRPr="00B010C4">
        <w:rPr>
          <w:rStyle w:val="StyleUnderline"/>
        </w:rPr>
        <w:t>. If a court wants to</w:t>
      </w:r>
      <w:r>
        <w:rPr>
          <w:rStyle w:val="StyleUnderline"/>
        </w:rPr>
        <w:t xml:space="preserve"> </w:t>
      </w:r>
      <w:r w:rsidRPr="00B010C4">
        <w:rPr>
          <w:rStyle w:val="StyleUnderline"/>
        </w:rPr>
        <w:t xml:space="preserve">avoid preemption, it can narrowly </w:t>
      </w:r>
      <w:r w:rsidRPr="00B010C4">
        <w:rPr>
          <w:rStyle w:val="Emphasis"/>
        </w:rPr>
        <w:t>construe the federal objective</w:t>
      </w:r>
      <w:r w:rsidRPr="00B010C4">
        <w:rPr>
          <w:rStyle w:val="StyleUnderline"/>
        </w:rPr>
        <w:t xml:space="preserve"> and </w:t>
      </w:r>
      <w:r w:rsidRPr="00B010C4">
        <w:rPr>
          <w:rStyle w:val="Emphasis"/>
        </w:rPr>
        <w:t>interpret the</w:t>
      </w:r>
      <w:r>
        <w:rPr>
          <w:rStyle w:val="Emphasis"/>
        </w:rPr>
        <w:t xml:space="preserve"> </w:t>
      </w:r>
      <w:r w:rsidRPr="00B010C4">
        <w:rPr>
          <w:rStyle w:val="Emphasis"/>
        </w:rPr>
        <w:t>state goal</w:t>
      </w:r>
      <w:r w:rsidRPr="00B010C4">
        <w:rPr>
          <w:rStyle w:val="StyleUnderline"/>
        </w:rPr>
        <w:t xml:space="preserve"> as different from or </w:t>
      </w:r>
      <w:r w:rsidRPr="00B010C4">
        <w:rPr>
          <w:rStyle w:val="Emphasis"/>
        </w:rPr>
        <w:t>consistent with the federal purpose</w:t>
      </w:r>
      <w:r w:rsidRPr="00B010C4">
        <w:rPr>
          <w:rStyle w:val="StyleUnderline"/>
        </w:rPr>
        <w:t>.</w:t>
      </w:r>
      <w:r w:rsidRPr="00553B50">
        <w:rPr>
          <w:sz w:val="16"/>
        </w:rPr>
        <w:t xml:space="preserve"> But </w:t>
      </w:r>
      <w:r w:rsidRPr="00B010C4">
        <w:rPr>
          <w:rStyle w:val="StyleUnderline"/>
        </w:rPr>
        <w:t xml:space="preserve">if </w:t>
      </w:r>
      <w:r w:rsidRPr="00B010C4">
        <w:rPr>
          <w:rStyle w:val="Emphasis"/>
        </w:rPr>
        <w:t>a court</w:t>
      </w:r>
      <w:r>
        <w:rPr>
          <w:rStyle w:val="Emphasis"/>
        </w:rPr>
        <w:t xml:space="preserve"> </w:t>
      </w:r>
      <w:r w:rsidRPr="00B010C4">
        <w:rPr>
          <w:rStyle w:val="Emphasis"/>
        </w:rPr>
        <w:t>wants to find preemption</w:t>
      </w:r>
      <w:r w:rsidRPr="00B010C4">
        <w:rPr>
          <w:rStyle w:val="StyleUnderline"/>
        </w:rPr>
        <w:t xml:space="preserve">, it can broadly view the </w:t>
      </w:r>
      <w:r w:rsidRPr="00B010C4">
        <w:rPr>
          <w:rStyle w:val="Emphasis"/>
        </w:rPr>
        <w:t>federal purpose and preempt</w:t>
      </w:r>
      <w:r w:rsidRPr="00B010C4">
        <w:rPr>
          <w:rStyle w:val="StyleUnderline"/>
        </w:rPr>
        <w:t xml:space="preserve"> a</w:t>
      </w:r>
      <w:r>
        <w:rPr>
          <w:rStyle w:val="StyleUnderline"/>
        </w:rPr>
        <w:t xml:space="preserve"> </w:t>
      </w:r>
      <w:r w:rsidRPr="00B010C4">
        <w:rPr>
          <w:rStyle w:val="StyleUnderline"/>
        </w:rPr>
        <w:t xml:space="preserve">vast array of state laws as </w:t>
      </w:r>
      <w:r w:rsidRPr="00B010C4">
        <w:rPr>
          <w:rStyle w:val="Emphasis"/>
        </w:rPr>
        <w:t>it did in Gade</w:t>
      </w:r>
      <w:r w:rsidRPr="00B010C4">
        <w:rPr>
          <w:rStyle w:val="StyleUnderline"/>
        </w:rPr>
        <w:t>.</w:t>
      </w:r>
      <w:r>
        <w:rPr>
          <w:rStyle w:val="StyleUnderline"/>
        </w:rPr>
        <w:t xml:space="preserve"> </w:t>
      </w:r>
      <w:r w:rsidRPr="00553B50">
        <w:rPr>
          <w:sz w:val="16"/>
        </w:rPr>
        <w:t xml:space="preserve">238 In the S.B. 1070 situation, the Ninth Circuit used a conflict preemption technique in addressing the Arizona provision that made it a state crime for an unauthorized alien to seek employment in the state. Congress made an “affirmative choice not to criminalize work as a method of discouraging unauthorized immigrant employment . . . .”239 Arizona argued that provisions of S.B. 1070 were intended to further “the strong federal policy of prohibiting illegal aliens from seeking employment in the United States.”240 However, by “pulling the lever of criminalizing work—which Congress specifically chose not to pull,” the Arizona law becomes an obstacle to the execution of Congress’s goals and objectives; the Arizona law was a “substantial departure from the approach Congress” chose to address the problem.241 In contrast, </w:t>
      </w:r>
      <w:r w:rsidRPr="009724A3">
        <w:rPr>
          <w:rStyle w:val="StyleUnderline"/>
          <w:highlight w:val="yellow"/>
        </w:rPr>
        <w:t xml:space="preserve">sanctuary policies appear immune from </w:t>
      </w:r>
      <w:r w:rsidRPr="009724A3">
        <w:rPr>
          <w:rStyle w:val="Emphasis"/>
          <w:highlight w:val="yellow"/>
        </w:rPr>
        <w:t>preemption if we accept that their goals</w:t>
      </w:r>
      <w:r w:rsidRPr="009724A3">
        <w:rPr>
          <w:rStyle w:val="StyleUnderline"/>
          <w:highlight w:val="yellow"/>
        </w:rPr>
        <w:t xml:space="preserve"> are about </w:t>
      </w:r>
      <w:r w:rsidRPr="009724A3">
        <w:rPr>
          <w:rStyle w:val="Emphasis"/>
          <w:highlight w:val="yellow"/>
        </w:rPr>
        <w:t>public safety</w:t>
      </w:r>
      <w:r w:rsidRPr="009724A3">
        <w:rPr>
          <w:rStyle w:val="StyleUnderline"/>
          <w:highlight w:val="yellow"/>
        </w:rPr>
        <w:t xml:space="preserve"> and</w:t>
      </w:r>
      <w:r w:rsidRPr="00B010C4">
        <w:rPr>
          <w:rStyle w:val="StyleUnderline"/>
        </w:rPr>
        <w:t xml:space="preserve"> represent </w:t>
      </w:r>
      <w:r w:rsidRPr="009724A3">
        <w:rPr>
          <w:rStyle w:val="Emphasis"/>
          <w:highlight w:val="yellow"/>
        </w:rPr>
        <w:t>economic decisions</w:t>
      </w:r>
      <w:r w:rsidRPr="009724A3">
        <w:rPr>
          <w:rStyle w:val="StyleUnderline"/>
          <w:highlight w:val="yellow"/>
        </w:rPr>
        <w:t xml:space="preserve"> on</w:t>
      </w:r>
      <w:r w:rsidRPr="00B010C4">
        <w:rPr>
          <w:rStyle w:val="StyleUnderline"/>
        </w:rPr>
        <w:t xml:space="preserve"> how</w:t>
      </w:r>
      <w:r>
        <w:rPr>
          <w:rStyle w:val="StyleUnderline"/>
        </w:rPr>
        <w:t xml:space="preserve"> </w:t>
      </w:r>
      <w:r w:rsidRPr="00B010C4">
        <w:rPr>
          <w:rStyle w:val="StyleUnderline"/>
        </w:rPr>
        <w:t xml:space="preserve">to spend </w:t>
      </w:r>
      <w:r w:rsidRPr="009724A3">
        <w:rPr>
          <w:rStyle w:val="Emphasis"/>
          <w:highlight w:val="yellow"/>
        </w:rPr>
        <w:t>policing resources</w:t>
      </w:r>
      <w:r w:rsidRPr="00B010C4">
        <w:rPr>
          <w:rStyle w:val="StyleUnderline"/>
        </w:rPr>
        <w:t xml:space="preserve"> and are not about </w:t>
      </w:r>
      <w:r w:rsidRPr="00B010C4">
        <w:rPr>
          <w:rStyle w:val="Emphasis"/>
        </w:rPr>
        <w:t>regulating immigrants</w:t>
      </w:r>
      <w:r w:rsidRPr="00B010C4">
        <w:rPr>
          <w:rStyle w:val="StyleUnderline"/>
        </w:rPr>
        <w:t>.</w:t>
      </w:r>
      <w:r w:rsidRPr="00553B50">
        <w:rPr>
          <w:sz w:val="16"/>
        </w:rPr>
        <w:t xml:space="preserve"> Indeed, </w:t>
      </w:r>
      <w:r w:rsidRPr="009724A3">
        <w:rPr>
          <w:rStyle w:val="StyleUnderline"/>
          <w:highlight w:val="yellow"/>
        </w:rPr>
        <w:t>the language of</w:t>
      </w:r>
      <w:r w:rsidRPr="00B010C4">
        <w:rPr>
          <w:rStyle w:val="StyleUnderline"/>
        </w:rPr>
        <w:t xml:space="preserve"> most </w:t>
      </w:r>
      <w:r w:rsidRPr="009724A3">
        <w:rPr>
          <w:rStyle w:val="Emphasis"/>
          <w:highlight w:val="yellow"/>
        </w:rPr>
        <w:t>sanctuary policies</w:t>
      </w:r>
      <w:r w:rsidRPr="009724A3">
        <w:rPr>
          <w:rStyle w:val="StyleUnderline"/>
          <w:highlight w:val="yellow"/>
        </w:rPr>
        <w:t xml:space="preserve"> speaks in terms of not </w:t>
      </w:r>
      <w:r w:rsidRPr="009724A3">
        <w:rPr>
          <w:rStyle w:val="Emphasis"/>
          <w:highlight w:val="yellow"/>
        </w:rPr>
        <w:t>expending resources and personnel time</w:t>
      </w:r>
      <w:r w:rsidRPr="00B010C4">
        <w:rPr>
          <w:rStyle w:val="StyleUnderline"/>
        </w:rPr>
        <w:t xml:space="preserve"> asking about </w:t>
      </w:r>
      <w:r w:rsidRPr="00B010C4">
        <w:rPr>
          <w:rStyle w:val="Emphasis"/>
        </w:rPr>
        <w:t>immigration status</w:t>
      </w:r>
      <w:r w:rsidRPr="00B010C4">
        <w:rPr>
          <w:rStyle w:val="StyleUnderline"/>
        </w:rPr>
        <w:t>.</w:t>
      </w:r>
      <w:r w:rsidRPr="00553B50">
        <w:rPr>
          <w:sz w:val="16"/>
        </w:rPr>
        <w:t xml:space="preserve">242 </w:t>
      </w:r>
      <w:r w:rsidRPr="00B010C4">
        <w:rPr>
          <w:rStyle w:val="StyleUnderline"/>
        </w:rPr>
        <w:t>The California Supreme Court</w:t>
      </w:r>
      <w:r w:rsidRPr="00553B50">
        <w:rPr>
          <w:sz w:val="16"/>
        </w:rPr>
        <w:t xml:space="preserve"> recently </w:t>
      </w:r>
      <w:r w:rsidRPr="00B010C4">
        <w:rPr>
          <w:rStyle w:val="StyleUnderline"/>
        </w:rPr>
        <w:t xml:space="preserve">decided a </w:t>
      </w:r>
      <w:r w:rsidRPr="00B010C4">
        <w:rPr>
          <w:rStyle w:val="Emphasis"/>
        </w:rPr>
        <w:t>preemption case involving</w:t>
      </w:r>
      <w:r>
        <w:rPr>
          <w:rStyle w:val="Emphasis"/>
        </w:rPr>
        <w:t xml:space="preserve"> </w:t>
      </w:r>
      <w:r w:rsidRPr="00B010C4">
        <w:rPr>
          <w:rStyle w:val="Emphasis"/>
        </w:rPr>
        <w:t>a state law</w:t>
      </w:r>
      <w:r w:rsidRPr="00B010C4">
        <w:rPr>
          <w:rStyle w:val="StyleUnderline"/>
        </w:rPr>
        <w:t xml:space="preserve"> that, like sanctuary policies, sends a </w:t>
      </w:r>
      <w:r w:rsidRPr="00B010C4">
        <w:rPr>
          <w:rStyle w:val="Emphasis"/>
        </w:rPr>
        <w:t>message of inclusion</w:t>
      </w:r>
      <w:r w:rsidRPr="00B010C4">
        <w:rPr>
          <w:rStyle w:val="StyleUnderline"/>
        </w:rPr>
        <w:t xml:space="preserve"> to</w:t>
      </w:r>
      <w:r>
        <w:rPr>
          <w:rStyle w:val="StyleUnderline"/>
        </w:rPr>
        <w:t xml:space="preserve"> </w:t>
      </w:r>
      <w:r w:rsidRPr="00B010C4">
        <w:rPr>
          <w:rStyle w:val="Emphasis"/>
        </w:rPr>
        <w:t>undocumented immigrants</w:t>
      </w:r>
      <w:r w:rsidRPr="00B010C4">
        <w:rPr>
          <w:rStyle w:val="StyleUnderline"/>
        </w:rPr>
        <w:t>.</w:t>
      </w:r>
      <w:r w:rsidRPr="00553B50">
        <w:rPr>
          <w:sz w:val="16"/>
        </w:rPr>
        <w:t xml:space="preserve"> Under state law, California state universities permit undocumented college students who meet certain requirements to pay in-state tuition rates.243 In Martinez v. Regents of University of California, a unanimous state supreme court found that the tuition law was not preempted by a federal statute that prohibits states from making unlawful aliens eligible for postsecondary education benefits under certain circumstances.244 In Martinez, plaintiffs, who were U.S. citizen residents of other states, challenged the California law, arguing that the state policy violated federal law and that they too should be eligible to pay in-state tuition fees. The main legal issue was this: The federal law, 8 U.S.C. § 1623, provides that an alien not lawfully present in this country shall not be eligible on the basis of residence within a state for any postsecondary education benefit unless a U.S. citizen is eligible for that benefit.245 In general, nonresidents of California who attend the state’s colleges and universities must pay nonresident tuition.246 But California Education Code section 68130.5(a) exempts from this requirement students—including those not lawfully in this country—who meet certain requirements, primarily that they have attended high school in California for at least three years. The question to the court was whether this exemption violated § 1623. The court held that section 68130.5 does not violate § 1623. The exemption is given to all who have attended high school in California for at least three years (and meet the other requirements), regardless of whether they are California residents. In other words, some who qualify for the exemption qualify as California residents for purposes of in-state tuition, but some do not. Furthermore, not all unlawful aliens who would qualify as residents but for their unlawful status are eligible for the exemption. In essence, the exemption is not based on residence in California. Rather, it is based on other criteria. Asserting a field preemption theory, the plaintiffs argued that federal immigration law preempted the state statute. The state supreme court acknowledged that the Supremacy Clause makes federal law paramount, that Congress has the power to preempt state law, and that the power “to regulate immigration is unquestionably exclusively a federal power.”247 However, the court reminded us that, </w:t>
      </w:r>
      <w:r w:rsidRPr="009724A3">
        <w:rPr>
          <w:rStyle w:val="StyleUnderline"/>
        </w:rPr>
        <w:t xml:space="preserve">While the </w:t>
      </w:r>
      <w:r w:rsidRPr="009724A3">
        <w:rPr>
          <w:rStyle w:val="Emphasis"/>
        </w:rPr>
        <w:t>immigration power is exclusive</w:t>
      </w:r>
      <w:r w:rsidRPr="009724A3">
        <w:rPr>
          <w:rStyle w:val="StyleUnderline"/>
        </w:rPr>
        <w:t>, it does</w:t>
      </w:r>
      <w:r w:rsidRPr="00B010C4">
        <w:rPr>
          <w:rStyle w:val="StyleUnderline"/>
        </w:rPr>
        <w:t xml:space="preserve"> not follow that any and</w:t>
      </w:r>
      <w:r>
        <w:rPr>
          <w:rStyle w:val="StyleUnderline"/>
        </w:rPr>
        <w:t xml:space="preserve"> </w:t>
      </w:r>
      <w:r w:rsidRPr="00B010C4">
        <w:rPr>
          <w:rStyle w:val="StyleUnderline"/>
        </w:rPr>
        <w:t xml:space="preserve">all state regulations touching on </w:t>
      </w:r>
      <w:r w:rsidRPr="00B010C4">
        <w:rPr>
          <w:rStyle w:val="Emphasis"/>
        </w:rPr>
        <w:t>aliens are preempted</w:t>
      </w:r>
      <w:r w:rsidRPr="00B010C4">
        <w:rPr>
          <w:rStyle w:val="StyleUnderline"/>
        </w:rPr>
        <w:t>. Only if the state</w:t>
      </w:r>
      <w:r>
        <w:rPr>
          <w:rStyle w:val="StyleUnderline"/>
        </w:rPr>
        <w:t xml:space="preserve"> </w:t>
      </w:r>
      <w:r w:rsidRPr="00B010C4">
        <w:rPr>
          <w:rStyle w:val="StyleUnderline"/>
        </w:rPr>
        <w:t xml:space="preserve">statute is in fact </w:t>
      </w:r>
      <w:r w:rsidRPr="00B010C4">
        <w:rPr>
          <w:rStyle w:val="Emphasis"/>
        </w:rPr>
        <w:t xml:space="preserve">a “regulation of immigration,” </w:t>
      </w:r>
      <w:r w:rsidRPr="00553B50">
        <w:rPr>
          <w:sz w:val="16"/>
        </w:rPr>
        <w:t xml:space="preserve">i.e., “a determination of who should or should not be admitted into the country, and the conditions under which a legal entrant may remain,” is preemption structural and automatic. Otherwise, the usual rules of statutory preemption analysis apply; state law will be displaced only when affirmative congressional action compels the conclusion it must be.248 In the court’s view, because section 68130.5 does not “regulate[] who may enter or remain in the United States, [it would] proceed under the usual preemption rules.”249 Plaintiffs contend that section 68130.5 violates this statute, i.e., that section 68130.5 makes an unlawful alien eligible for a benefit (in-state tuition) on the basis of residence without making a citizen eligible for the same benefit. When it enacted section 68130.5, the Legislature was aware of section 1623. Indeed, Governor Gray Davis had vetoed an earlier version of what eventually became section 68130.5 because he believed section 1623 would require that the same exemption from nonresident tuition be given to all out-of-state legal United States residents. During the legislative process leading to section 68130.5’s enactment, the state Legislative Counsel issued an opinion concluding that the provision would not conflict with section 1623. Ultimately, in an uncodified section of the bill enacting section 68130.5, the Legislature found that “[t]his act, as enacted during the 2001–02 Regular Session, does not confer postsecondary education benefits on the basis of residence within the meaning of Section 1623 of Title 8 of the United States Code.”250 Plaintiffs’ central argument was that section 68130.5’s exemption from paying out-of-state tuition is based on residence. Section 1623(a) prohibits a state from making unlawful aliens eligible “on the basis of residence within a State” for a postsecondary education benefit.251 However, the California Supreme Court concluded that the exemption is based on other criteria, specifically, that persons possess a California high school degree or equivalent; that if they are unlawful aliens, they file an affidavit stating that they will try to legalize their immigration status; and, especially important here, that they have attended “[h]igh school . . . in California for three or more years.”252 Indeed, both before and after section 68130.5’s enactment, the law has been that unlawful aliens cannot be deemed California residents for purposes of paying resident tuition.253 Moreover, many unlawful aliens who would qualify as California residents but for their unlawful status, and thus would not have to pay out-of-state tuition, will not be eligible for section 68130.5’s exemption—only those who attended high school in California for at least three years and meet the other requirements are eligible for the exemption. The California court noted that if Congress had intended to prohibit states entirely from making unlawful aliens eligible for in-state tuition, it could easily have done so. It could simply have provided, for example, that “an alien who is not lawfully present in the United States shall not be eligible” for a postsecondary education benefit.254 But it did not do so; instead, it provided that “an alien who is not lawfully present in the United States shall not be eligible on the basis of residence within a State” for a postsecondary education benefit.255 So § 1623 did not preclude California’s approach. Plaintiffs urged the court to consider Congress’s overall purpose in its immigration legislation in support of their expansive view of § 1623. After all, in determining Congress’s intent, courts may also consider the “structure and purpose of the statute as a whole.”256 </w:t>
      </w:r>
      <w:r w:rsidRPr="00B010C4">
        <w:rPr>
          <w:rStyle w:val="StyleUnderline"/>
        </w:rPr>
        <w:t>Congress has provided statements of</w:t>
      </w:r>
      <w:r>
        <w:rPr>
          <w:rStyle w:val="StyleUnderline"/>
        </w:rPr>
        <w:t xml:space="preserve"> </w:t>
      </w:r>
      <w:r w:rsidRPr="00B010C4">
        <w:rPr>
          <w:rStyle w:val="StyleUnderline"/>
        </w:rPr>
        <w:t xml:space="preserve">national policy concerning </w:t>
      </w:r>
      <w:r w:rsidRPr="00B010C4">
        <w:rPr>
          <w:rStyle w:val="Emphasis"/>
        </w:rPr>
        <w:t>immigration</w:t>
      </w:r>
      <w:r w:rsidRPr="00B010C4">
        <w:rPr>
          <w:rStyle w:val="StyleUnderline"/>
        </w:rPr>
        <w:t xml:space="preserve">. It stated that “[i]t </w:t>
      </w:r>
      <w:r w:rsidRPr="00B010C4">
        <w:rPr>
          <w:rStyle w:val="Emphasis"/>
        </w:rPr>
        <w:t>continues to be the</w:t>
      </w:r>
      <w:r>
        <w:rPr>
          <w:rStyle w:val="Emphasis"/>
        </w:rPr>
        <w:t xml:space="preserve"> </w:t>
      </w:r>
      <w:r w:rsidRPr="00B010C4">
        <w:rPr>
          <w:rStyle w:val="Emphasis"/>
        </w:rPr>
        <w:t>immigration policy</w:t>
      </w:r>
      <w:r w:rsidRPr="00B010C4">
        <w:rPr>
          <w:rStyle w:val="StyleUnderline"/>
        </w:rPr>
        <w:t xml:space="preserve"> of the United States that . . . the availability of </w:t>
      </w:r>
      <w:r w:rsidRPr="00B010C4">
        <w:rPr>
          <w:rStyle w:val="Emphasis"/>
        </w:rPr>
        <w:t>public benefits</w:t>
      </w:r>
      <w:r>
        <w:rPr>
          <w:rStyle w:val="Emphasis"/>
        </w:rPr>
        <w:t xml:space="preserve"> </w:t>
      </w:r>
      <w:r w:rsidRPr="00B010C4">
        <w:rPr>
          <w:rStyle w:val="Emphasis"/>
        </w:rPr>
        <w:t>not constitute</w:t>
      </w:r>
      <w:r w:rsidRPr="00B010C4">
        <w:rPr>
          <w:rStyle w:val="StyleUnderline"/>
        </w:rPr>
        <w:t xml:space="preserve"> an </w:t>
      </w:r>
      <w:r w:rsidRPr="00B010C4">
        <w:rPr>
          <w:rStyle w:val="Emphasis"/>
        </w:rPr>
        <w:t>incentive for immigration</w:t>
      </w:r>
      <w:r w:rsidRPr="00B010C4">
        <w:rPr>
          <w:rStyle w:val="StyleUnderline"/>
        </w:rPr>
        <w:t xml:space="preserve"> to the </w:t>
      </w:r>
      <w:r w:rsidRPr="00B010C4">
        <w:rPr>
          <w:rStyle w:val="Emphasis"/>
        </w:rPr>
        <w:t>United States</w:t>
      </w:r>
      <w:r w:rsidRPr="00B010C4">
        <w:rPr>
          <w:rStyle w:val="StyleUnderline"/>
        </w:rPr>
        <w:t>”</w:t>
      </w:r>
      <w:r w:rsidRPr="00553B50">
        <w:rPr>
          <w:sz w:val="16"/>
        </w:rPr>
        <w:t xml:space="preserve">257 and that “[i]t is a compelling government interest to remove the incentive for illegal immigration provided by the availability of public benefits.”258 In the court’s view, this general immigration policy may have supported an absolute ban on unlawful aliens receiving the exemption, but § 1623 does not impose an absolute ban. In the California court’s view, the fact that the state legislature’s primary motivation in enacting section 68130.5 was to give unlawful aliens who reside in California the benefit of resident tuition in a way that does not violate § 1623 did not doom the state law. The legislature found and declared that “[t]here are high school pupils who have attended elementary and secondary schools in this state for most of their lives and who are likely to remain, but are precluded from obtaining an affordable college education because they are required to pay nonresident tuition rates”; and that “[t]hese pupils have already proven their academic eligibility and merit by being accepted into our state’s colleges and universities.”259 While this description appears to apply primarily to unlawful aliens, the court found that nothing is legally wrong with the legislature’s attempt to avoid § 1623. The mere desire to avoid the restrictions provides no basis to overturn the legislation. This is relevant to sanctuary policies that may be drafted in a manner to avoid preemption or conflict with federal law in order to benefit undocumented immigrants; careful drafting to avoid conflict does not render the policy invalid. Plaintiffs in Martinez also argued that section 68130.5 had a preemption problem with 8 U.S.C. § 1621. Section 1621 was enacted in August 1996, shortly before § 1623, as part of the Personal Responsibility and Work Opportunity Reconciliation Act of 1996 (PRA).260 But the state court disagreed with the plaintiffs on that point as well. Section 1621 has two parts: (1) a general rule that unlawful aliens are not eligible for state or local public benefits (§ 1621(a)); and (2) a description of the circumstances under which a state may make an unlawful alien eligible for those public benefits, namely, by “affirmatively” expressing the benefit (§ 1621(d)).261 So in order to comply, the state statute must expressly state that it applies to undocumented aliens, rather than conferring a benefit generally without specifying that its beneficiaries may include undocumented aliens. The California court noted that if Congress had intended to require more, Congress should have said so clearly and not set a trap for unwary legislatures. Plaintiffs argued generally that section 68130.5 is impliedly preempted through both field preemption and conflict preemption because of 8 U.S.C. § 1621. The idea is that Congress’s intent to preempt can “be inferred if the scope of the statute indicates that Congress intended federal law to occupy the legislative field, or if there is an actual conflict between state and federal law.” The California court disagreed. Critical to the implied preemption analysis is the existence of two express preemption statutes, namely §§ 1621 and 1623. However, in this case, Congress did not merely imply that matters beyond the preemptive reach of the statutes are not preempted; it said so expressly. Section 1621(c) says that a state “may” provide public benefits for unlawful aliens if it does so in compliance with the statute’s requirements. This language shows Congress did not intend to occupy the field fully. Because section 68130.5 complies with the conditions set out in both §§ 1621 and 1623, those statutes cannot impliedly preempt it.262 Strangely, plaintiffs relied substantially on League of United Latin American Citizens v. Wilson, 263 which held that federal law preempted the restrictions that </w:t>
      </w:r>
      <w:r w:rsidRPr="00B010C4">
        <w:rPr>
          <w:rStyle w:val="StyleUnderline"/>
        </w:rPr>
        <w:t>Proposition</w:t>
      </w:r>
      <w:r w:rsidRPr="00553B50">
        <w:rPr>
          <w:sz w:val="16"/>
        </w:rPr>
        <w:t xml:space="preserve"> 187, </w:t>
      </w:r>
      <w:r w:rsidRPr="00B010C4">
        <w:rPr>
          <w:rStyle w:val="StyleUnderline"/>
        </w:rPr>
        <w:t xml:space="preserve">a voter initiative </w:t>
      </w:r>
      <w:r w:rsidRPr="00B010C4">
        <w:rPr>
          <w:rStyle w:val="Emphasis"/>
        </w:rPr>
        <w:t>enacted in 1994</w:t>
      </w:r>
      <w:r w:rsidRPr="00B010C4">
        <w:rPr>
          <w:rStyle w:val="StyleUnderline"/>
        </w:rPr>
        <w:t>, had placed on unlawful aliens.</w:t>
      </w:r>
      <w:r>
        <w:rPr>
          <w:rStyle w:val="StyleUnderline"/>
        </w:rPr>
        <w:t xml:space="preserve"> </w:t>
      </w:r>
      <w:r w:rsidRPr="00B010C4">
        <w:rPr>
          <w:rStyle w:val="StyleUnderline"/>
        </w:rPr>
        <w:t>Provisions of Proposition</w:t>
      </w:r>
      <w:r w:rsidRPr="00553B50">
        <w:rPr>
          <w:sz w:val="16"/>
        </w:rPr>
        <w:t xml:space="preserve"> 187 </w:t>
      </w:r>
      <w:r w:rsidRPr="00B010C4">
        <w:rPr>
          <w:rStyle w:val="Emphasis"/>
        </w:rPr>
        <w:t>denied K–12 access</w:t>
      </w:r>
      <w:r w:rsidRPr="00B010C4">
        <w:rPr>
          <w:rStyle w:val="StyleUnderline"/>
        </w:rPr>
        <w:t xml:space="preserve"> to undocumented students and</w:t>
      </w:r>
      <w:r>
        <w:rPr>
          <w:rStyle w:val="StyleUnderline"/>
        </w:rPr>
        <w:t xml:space="preserve"> </w:t>
      </w:r>
      <w:r w:rsidRPr="00B010C4">
        <w:rPr>
          <w:rStyle w:val="StyleUnderline"/>
        </w:rPr>
        <w:t xml:space="preserve">denied </w:t>
      </w:r>
      <w:r w:rsidRPr="00B010C4">
        <w:rPr>
          <w:rStyle w:val="Emphasis"/>
        </w:rPr>
        <w:t>certain public benefits</w:t>
      </w:r>
      <w:r w:rsidRPr="00B010C4">
        <w:rPr>
          <w:rStyle w:val="StyleUnderline"/>
        </w:rPr>
        <w:t xml:space="preserve"> to </w:t>
      </w:r>
      <w:r w:rsidRPr="00B010C4">
        <w:rPr>
          <w:rStyle w:val="Emphasis"/>
        </w:rPr>
        <w:t>undocumented immigrants</w:t>
      </w:r>
      <w:r w:rsidRPr="00B010C4">
        <w:rPr>
          <w:rStyle w:val="StyleUnderline"/>
        </w:rPr>
        <w:t>.</w:t>
      </w:r>
      <w:r w:rsidRPr="00553B50">
        <w:rPr>
          <w:sz w:val="16"/>
        </w:rPr>
        <w:t xml:space="preserve"> The court regarded Wilson as irrelevant to the issues in Martinez. Relying heavily on § 1621, the federal district court in Wilson concluded that California “is powerless to enact its own legislative scheme to regulate alien access to public benefits.”264 But the court added that California “can do what the PRA [including § 1621] permits, and nothing more.”265 The California court felt that the Wilson opinion indicated what § 1621 barred, but left open the question of what § 1621 permits. And </w:t>
      </w:r>
      <w:r w:rsidRPr="00B010C4">
        <w:rPr>
          <w:rStyle w:val="Emphasis"/>
        </w:rPr>
        <w:t>the</w:t>
      </w:r>
      <w:r>
        <w:rPr>
          <w:rStyle w:val="Emphasis"/>
        </w:rPr>
        <w:t xml:space="preserve"> </w:t>
      </w:r>
      <w:r w:rsidRPr="00B010C4">
        <w:rPr>
          <w:rStyle w:val="Emphasis"/>
        </w:rPr>
        <w:t>California court</w:t>
      </w:r>
      <w:r w:rsidRPr="00B010C4">
        <w:rPr>
          <w:rStyle w:val="StyleUnderline"/>
        </w:rPr>
        <w:t xml:space="preserve"> in Martinez ruled that </w:t>
      </w:r>
      <w:r w:rsidRPr="00B010C4">
        <w:rPr>
          <w:rStyle w:val="Emphasis"/>
        </w:rPr>
        <w:t>California’s tuition scheme</w:t>
      </w:r>
      <w:r w:rsidRPr="00B010C4">
        <w:rPr>
          <w:rStyle w:val="StyleUnderline"/>
        </w:rPr>
        <w:t xml:space="preserve"> was well </w:t>
      </w:r>
      <w:r w:rsidRPr="00B010C4">
        <w:rPr>
          <w:rStyle w:val="Emphasis"/>
        </w:rPr>
        <w:t>within</w:t>
      </w:r>
      <w:r>
        <w:rPr>
          <w:rStyle w:val="Emphasis"/>
        </w:rPr>
        <w:t xml:space="preserve"> </w:t>
      </w:r>
      <w:r w:rsidRPr="00B010C4">
        <w:rPr>
          <w:rStyle w:val="Emphasis"/>
        </w:rPr>
        <w:t>what is permitted</w:t>
      </w:r>
      <w:r w:rsidRPr="00B010C4">
        <w:rPr>
          <w:rStyle w:val="StyleUnderline"/>
        </w:rPr>
        <w:t>.</w:t>
      </w:r>
      <w:r w:rsidRPr="00553B50">
        <w:rPr>
          <w:sz w:val="16"/>
        </w:rPr>
        <w:t xml:space="preserve"> In short, section 68130.5 was not impliedly preempted. </w:t>
      </w:r>
      <w:r w:rsidRPr="00B010C4">
        <w:rPr>
          <w:rStyle w:val="StyleUnderline"/>
        </w:rPr>
        <w:t xml:space="preserve">The </w:t>
      </w:r>
      <w:r w:rsidRPr="00B010C4">
        <w:rPr>
          <w:rStyle w:val="Emphasis"/>
        </w:rPr>
        <w:t>Martinez, Whiting, and De Canas</w:t>
      </w:r>
      <w:r w:rsidRPr="00B010C4">
        <w:rPr>
          <w:rStyle w:val="StyleUnderline"/>
        </w:rPr>
        <w:t xml:space="preserve"> cases teach us that </w:t>
      </w:r>
      <w:r w:rsidRPr="00B010C4">
        <w:rPr>
          <w:rStyle w:val="Emphasis"/>
        </w:rPr>
        <w:t>carefully drafted subfederal laws</w:t>
      </w:r>
      <w:r w:rsidRPr="00B010C4">
        <w:rPr>
          <w:rStyle w:val="StyleUnderline"/>
        </w:rPr>
        <w:t xml:space="preserve"> that affect immigrants can avoid </w:t>
      </w:r>
      <w:r w:rsidRPr="00B010C4">
        <w:rPr>
          <w:rStyle w:val="Emphasis"/>
        </w:rPr>
        <w:t>preemption problems</w:t>
      </w:r>
      <w:r w:rsidRPr="00B010C4">
        <w:rPr>
          <w:rStyle w:val="StyleUnderline"/>
        </w:rPr>
        <w:t xml:space="preserve">. When the </w:t>
      </w:r>
      <w:r w:rsidRPr="00B010C4">
        <w:rPr>
          <w:rStyle w:val="Emphasis"/>
        </w:rPr>
        <w:t>federal statute</w:t>
      </w:r>
      <w:r w:rsidRPr="00B010C4">
        <w:rPr>
          <w:rStyle w:val="StyleUnderline"/>
        </w:rPr>
        <w:t xml:space="preserve"> leaves room for state restrictions that serve a </w:t>
      </w:r>
      <w:r w:rsidRPr="00B010C4">
        <w:rPr>
          <w:rStyle w:val="Emphasis"/>
        </w:rPr>
        <w:t>legitimate state purpose</w:t>
      </w:r>
      <w:r w:rsidRPr="00B010C4">
        <w:rPr>
          <w:rStyle w:val="StyleUnderline"/>
        </w:rPr>
        <w:t xml:space="preserve"> and do not in and of themselves regulate </w:t>
      </w:r>
      <w:r w:rsidRPr="00B010C4">
        <w:rPr>
          <w:rStyle w:val="Emphasis"/>
        </w:rPr>
        <w:t>immigration</w:t>
      </w:r>
      <w:r w:rsidRPr="00B010C4">
        <w:rPr>
          <w:rStyle w:val="StyleUnderline"/>
        </w:rPr>
        <w:t xml:space="preserve">, the </w:t>
      </w:r>
      <w:r w:rsidRPr="00B010C4">
        <w:rPr>
          <w:rStyle w:val="Emphasis"/>
        </w:rPr>
        <w:t>subfederal action can be upheld</w:t>
      </w:r>
      <w:r w:rsidRPr="00B010C4">
        <w:rPr>
          <w:rStyle w:val="StyleUnderline"/>
        </w:rPr>
        <w:t>.</w:t>
      </w:r>
      <w:r w:rsidRPr="00553B50">
        <w:rPr>
          <w:sz w:val="16"/>
        </w:rPr>
        <w:t xml:space="preserve"> Under the Supreme Court’s preemption discourse, sanctuary policies that require local police to refrain from asking crime victims and witnesses about immigration status appear quite safe from any preemption claims (field, implied, or conflict). If 8 U.S.C. §§ 1373 and 1644 </w:t>
      </w:r>
      <w:r w:rsidRPr="00B010C4">
        <w:rPr>
          <w:rStyle w:val="StyleUnderline"/>
        </w:rPr>
        <w:t xml:space="preserve">withstand </w:t>
      </w:r>
      <w:r w:rsidRPr="00B010C4">
        <w:rPr>
          <w:rStyle w:val="Emphasis"/>
        </w:rPr>
        <w:t>Tenth Amendment</w:t>
      </w:r>
      <w:r>
        <w:rPr>
          <w:rStyle w:val="Emphasis"/>
        </w:rPr>
        <w:t xml:space="preserve"> </w:t>
      </w:r>
      <w:r w:rsidRPr="00B010C4">
        <w:rPr>
          <w:rStyle w:val="Emphasis"/>
        </w:rPr>
        <w:t>scrutiny</w:t>
      </w:r>
      <w:r w:rsidRPr="00B010C4">
        <w:rPr>
          <w:rStyle w:val="StyleUnderline"/>
        </w:rPr>
        <w:t xml:space="preserve"> and are interpreted to </w:t>
      </w:r>
      <w:r w:rsidRPr="00B010C4">
        <w:rPr>
          <w:rStyle w:val="Emphasis"/>
        </w:rPr>
        <w:t>bar subfederal policies</w:t>
      </w:r>
      <w:r w:rsidRPr="00B010C4">
        <w:rPr>
          <w:rStyle w:val="StyleUnderline"/>
        </w:rPr>
        <w:t xml:space="preserve"> that prevent the voluntary</w:t>
      </w:r>
      <w:r>
        <w:rPr>
          <w:rStyle w:val="StyleUnderline"/>
        </w:rPr>
        <w:t xml:space="preserve"> </w:t>
      </w:r>
      <w:r w:rsidRPr="00B010C4">
        <w:rPr>
          <w:rStyle w:val="StyleUnderline"/>
        </w:rPr>
        <w:t xml:space="preserve">cooperation of a local officer with </w:t>
      </w:r>
      <w:r w:rsidRPr="00B010C4">
        <w:rPr>
          <w:rStyle w:val="Emphasis"/>
        </w:rPr>
        <w:t>a federal officer</w:t>
      </w:r>
      <w:r w:rsidRPr="00B010C4">
        <w:rPr>
          <w:rStyle w:val="StyleUnderline"/>
        </w:rPr>
        <w:t xml:space="preserve">, then as long as </w:t>
      </w:r>
      <w:r w:rsidRPr="00B010C4">
        <w:rPr>
          <w:rStyle w:val="Emphasis"/>
        </w:rPr>
        <w:t>the local</w:t>
      </w:r>
      <w:r>
        <w:rPr>
          <w:rStyle w:val="Emphasis"/>
        </w:rPr>
        <w:t xml:space="preserve"> </w:t>
      </w:r>
      <w:r w:rsidRPr="00B010C4">
        <w:rPr>
          <w:rStyle w:val="Emphasis"/>
        </w:rPr>
        <w:t>policies</w:t>
      </w:r>
      <w:r w:rsidRPr="00B010C4">
        <w:rPr>
          <w:rStyle w:val="StyleUnderline"/>
        </w:rPr>
        <w:t xml:space="preserve"> do not bar </w:t>
      </w:r>
      <w:r w:rsidRPr="00B010C4">
        <w:rPr>
          <w:rStyle w:val="Emphasis"/>
        </w:rPr>
        <w:t>voluntary cooperation</w:t>
      </w:r>
      <w:r w:rsidRPr="00553B50">
        <w:rPr>
          <w:sz w:val="16"/>
        </w:rPr>
        <w:t xml:space="preserve">, no conflict with the federal statute arises. Whether a subfederal law that bars officers from asking about immigration status during traffic stops and other minor encounters is preempted by §§ 1373 and 1644 may turn on whether the bar on asking is interpreted as being a restraint on voluntary cooperation. The DOJ inspector general has determined that at least three high profile “don’t ask” sanctuary jurisdictions do not prevent such voluntary cooperation, which suggests no conflict with federal law. Although the inspector general was aware that Oregon and San Francisco have official sanctuary policies, and that New York City’s executive order did the same, “in each instance, the local policy either did not preclude cooperation with ICE or else included a statement to the effect that those agencies and officers must assist ICE or share information with ICE as required by federal law.”266 </w:t>
      </w:r>
      <w:r w:rsidRPr="008E58C2">
        <w:rPr>
          <w:rStyle w:val="StyleUnderline"/>
        </w:rPr>
        <w:t xml:space="preserve">The question of whether </w:t>
      </w:r>
      <w:r w:rsidRPr="008E58C2">
        <w:rPr>
          <w:rStyle w:val="Emphasis"/>
        </w:rPr>
        <w:t>sanctuary policies</w:t>
      </w:r>
      <w:r w:rsidRPr="008E58C2">
        <w:rPr>
          <w:rStyle w:val="StyleUnderline"/>
        </w:rPr>
        <w:t xml:space="preserve"> that bar officers from asking</w:t>
      </w:r>
      <w:r>
        <w:rPr>
          <w:rStyle w:val="StyleUnderline"/>
        </w:rPr>
        <w:t xml:space="preserve"> </w:t>
      </w:r>
      <w:r w:rsidRPr="008E58C2">
        <w:rPr>
          <w:rStyle w:val="StyleUnderline"/>
        </w:rPr>
        <w:t xml:space="preserve">about immigration status would be </w:t>
      </w:r>
      <w:r w:rsidRPr="008E58C2">
        <w:rPr>
          <w:rStyle w:val="Emphasis"/>
        </w:rPr>
        <w:t>preempted</w:t>
      </w:r>
      <w:r w:rsidRPr="008E58C2">
        <w:rPr>
          <w:rStyle w:val="StyleUnderline"/>
        </w:rPr>
        <w:t xml:space="preserve"> is also informed by the </w:t>
      </w:r>
      <w:r w:rsidRPr="008E58C2">
        <w:rPr>
          <w:rStyle w:val="Emphasis"/>
        </w:rPr>
        <w:t>Pacific Gas</w:t>
      </w:r>
      <w:r>
        <w:rPr>
          <w:rStyle w:val="Emphasis"/>
        </w:rPr>
        <w:t xml:space="preserve"> </w:t>
      </w:r>
      <w:r w:rsidRPr="008E58C2">
        <w:rPr>
          <w:rStyle w:val="Emphasis"/>
        </w:rPr>
        <w:t>&amp; Electric case</w:t>
      </w:r>
      <w:r w:rsidRPr="008E58C2">
        <w:rPr>
          <w:rStyle w:val="StyleUnderline"/>
        </w:rPr>
        <w:t xml:space="preserve">. The case illustrates how </w:t>
      </w:r>
      <w:r w:rsidRPr="008E58C2">
        <w:rPr>
          <w:rStyle w:val="Emphasis"/>
        </w:rPr>
        <w:t>preemption determinations</w:t>
      </w:r>
      <w:r w:rsidRPr="008E58C2">
        <w:rPr>
          <w:rStyle w:val="StyleUnderline"/>
        </w:rPr>
        <w:t xml:space="preserve"> are very much</w:t>
      </w:r>
      <w:r>
        <w:rPr>
          <w:rStyle w:val="StyleUnderline"/>
        </w:rPr>
        <w:t xml:space="preserve"> </w:t>
      </w:r>
      <w:r w:rsidRPr="008E58C2">
        <w:rPr>
          <w:rStyle w:val="StyleUnderline"/>
        </w:rPr>
        <w:t xml:space="preserve">based on the record and how the </w:t>
      </w:r>
      <w:r w:rsidRPr="008E58C2">
        <w:rPr>
          <w:rStyle w:val="Emphasis"/>
        </w:rPr>
        <w:t>outcome turns</w:t>
      </w:r>
      <w:r w:rsidRPr="008E58C2">
        <w:rPr>
          <w:rStyle w:val="StyleUnderline"/>
        </w:rPr>
        <w:t xml:space="preserve"> on the manner in </w:t>
      </w:r>
      <w:r w:rsidRPr="008E58C2">
        <w:rPr>
          <w:rStyle w:val="Emphasis"/>
        </w:rPr>
        <w:t>which the</w:t>
      </w:r>
      <w:r>
        <w:rPr>
          <w:rStyle w:val="Emphasis"/>
        </w:rPr>
        <w:t xml:space="preserve"> </w:t>
      </w:r>
      <w:r w:rsidRPr="008E58C2">
        <w:rPr>
          <w:rStyle w:val="Emphasis"/>
        </w:rPr>
        <w:t>Court chooses</w:t>
      </w:r>
      <w:r w:rsidRPr="008E58C2">
        <w:rPr>
          <w:rStyle w:val="StyleUnderline"/>
        </w:rPr>
        <w:t xml:space="preserve"> to characterize the purposes of the </w:t>
      </w:r>
      <w:r w:rsidRPr="008E58C2">
        <w:rPr>
          <w:rStyle w:val="Emphasis"/>
        </w:rPr>
        <w:t>federal and subfederal laws</w:t>
      </w:r>
      <w:r w:rsidRPr="008E58C2">
        <w:rPr>
          <w:rStyle w:val="StyleUnderline"/>
        </w:rPr>
        <w:t>.</w:t>
      </w:r>
      <w:r w:rsidRPr="00553B50">
        <w:rPr>
          <w:sz w:val="16"/>
        </w:rPr>
        <w:t xml:space="preserve"> In that case, the Court characterized the federal goal as promoting nuclear reactors only when they were economically feasible, rather than simply as encouraging the development of nuclear power. Conveniently, the Court characterized California’s state law purpose as economic, rather than in terms of preventing construction of nuclear plans unless disposal was safe. </w:t>
      </w:r>
      <w:r w:rsidRPr="009E3427">
        <w:rPr>
          <w:rStyle w:val="StyleUnderline"/>
        </w:rPr>
        <w:t xml:space="preserve">In the sanctuary context, if §§ </w:t>
      </w:r>
      <w:r w:rsidRPr="009E3427">
        <w:rPr>
          <w:rStyle w:val="Emphasis"/>
        </w:rPr>
        <w:t>1373 and 1644</w:t>
      </w:r>
      <w:r w:rsidRPr="009E3427">
        <w:rPr>
          <w:rStyle w:val="StyleUnderline"/>
        </w:rPr>
        <w:t xml:space="preserve"> are construed to simply make sure that </w:t>
      </w:r>
      <w:r w:rsidRPr="009E3427">
        <w:rPr>
          <w:rStyle w:val="Emphasis"/>
        </w:rPr>
        <w:t>voluntary cooperation</w:t>
      </w:r>
      <w:r w:rsidRPr="009E3427">
        <w:rPr>
          <w:rStyle w:val="StyleUnderline"/>
        </w:rPr>
        <w:t xml:space="preserve"> is not thwarted when a </w:t>
      </w:r>
      <w:r w:rsidRPr="009E3427">
        <w:rPr>
          <w:rStyle w:val="Emphasis"/>
        </w:rPr>
        <w:t>subfederal officer has information</w:t>
      </w:r>
      <w:r w:rsidRPr="009E3427">
        <w:rPr>
          <w:rStyle w:val="StyleUnderline"/>
        </w:rPr>
        <w:t xml:space="preserve"> and </w:t>
      </w:r>
      <w:r w:rsidRPr="009E3427">
        <w:rPr>
          <w:rStyle w:val="Emphasis"/>
        </w:rPr>
        <w:t>wants to communicate</w:t>
      </w:r>
      <w:r w:rsidRPr="009E3427">
        <w:rPr>
          <w:rStyle w:val="StyleUnderline"/>
        </w:rPr>
        <w:t xml:space="preserve">, then </w:t>
      </w:r>
      <w:r w:rsidRPr="009E3427">
        <w:rPr>
          <w:rStyle w:val="StyleUnderline"/>
          <w:highlight w:val="yellow"/>
        </w:rPr>
        <w:t xml:space="preserve">a </w:t>
      </w:r>
      <w:r w:rsidRPr="009E3427">
        <w:rPr>
          <w:rStyle w:val="Emphasis"/>
          <w:highlight w:val="yellow"/>
        </w:rPr>
        <w:t>sanctuary policy</w:t>
      </w:r>
      <w:r w:rsidRPr="009E3427">
        <w:rPr>
          <w:rStyle w:val="StyleUnderline"/>
          <w:highlight w:val="yellow"/>
        </w:rPr>
        <w:t xml:space="preserve"> based on a public policy decision to not ask about </w:t>
      </w:r>
      <w:r w:rsidRPr="009E3427">
        <w:rPr>
          <w:rStyle w:val="Emphasis"/>
          <w:highlight w:val="yellow"/>
        </w:rPr>
        <w:t>immigration status</w:t>
      </w:r>
      <w:r w:rsidRPr="009E3427">
        <w:rPr>
          <w:rStyle w:val="StyleUnderline"/>
          <w:highlight w:val="yellow"/>
        </w:rPr>
        <w:t xml:space="preserve"> for effective community policing reasons </w:t>
      </w:r>
      <w:r w:rsidRPr="009E3427">
        <w:rPr>
          <w:rStyle w:val="Emphasis"/>
          <w:highlight w:val="yellow"/>
        </w:rPr>
        <w:t>does not conflict</w:t>
      </w:r>
      <w:r w:rsidRPr="008E58C2">
        <w:rPr>
          <w:rStyle w:val="StyleUnderline"/>
        </w:rPr>
        <w:t>.</w:t>
      </w:r>
      <w:r w:rsidRPr="00553B50">
        <w:rPr>
          <w:sz w:val="16"/>
        </w:rPr>
        <w:t xml:space="preserve"> The fact that “don’t ask” sanctuary policies generally come in the form of a decision to not spend public funds and resources on delving into immigration questions is more evidence that the decision is one about public expenditures for policing—something that is conventionally a local decision. Thus, </w:t>
      </w:r>
      <w:r w:rsidRPr="009E3427">
        <w:rPr>
          <w:rStyle w:val="StyleUnderline"/>
          <w:highlight w:val="yellow"/>
        </w:rPr>
        <w:t xml:space="preserve">the </w:t>
      </w:r>
      <w:r w:rsidRPr="009E3427">
        <w:rPr>
          <w:rStyle w:val="Emphasis"/>
          <w:highlight w:val="yellow"/>
        </w:rPr>
        <w:t>subfederal jurisdiction’s</w:t>
      </w:r>
      <w:r w:rsidRPr="009E3427">
        <w:rPr>
          <w:rStyle w:val="StyleUnderline"/>
          <w:highlight w:val="yellow"/>
        </w:rPr>
        <w:t xml:space="preserve"> reliance on </w:t>
      </w:r>
      <w:r w:rsidRPr="009E3427">
        <w:rPr>
          <w:rStyle w:val="Emphasis"/>
          <w:highlight w:val="yellow"/>
        </w:rPr>
        <w:t>careful deliberation relating to public safety</w:t>
      </w:r>
      <w:r w:rsidRPr="009E3427">
        <w:rPr>
          <w:rStyle w:val="StyleUnderline"/>
          <w:highlight w:val="yellow"/>
        </w:rPr>
        <w:t xml:space="preserve"> in its decision to </w:t>
      </w:r>
      <w:r w:rsidRPr="009E3427">
        <w:rPr>
          <w:rStyle w:val="Emphasis"/>
          <w:highlight w:val="yellow"/>
        </w:rPr>
        <w:t>initiate a sanctuary policy</w:t>
      </w:r>
      <w:r w:rsidRPr="009E3427">
        <w:rPr>
          <w:rStyle w:val="StyleUnderline"/>
          <w:highlight w:val="yellow"/>
        </w:rPr>
        <w:t xml:space="preserve"> is an important part of the record</w:t>
      </w:r>
      <w:r w:rsidRPr="008E58C2">
        <w:rPr>
          <w:rStyle w:val="StyleUnderline"/>
        </w:rPr>
        <w:t xml:space="preserve">. </w:t>
      </w:r>
    </w:p>
    <w:p w:rsidR="00F71A7D" w:rsidRPr="009E22D2" w:rsidRDefault="00F71A7D" w:rsidP="00F71A7D"/>
    <w:p w:rsidR="00867C75" w:rsidRDefault="00867C75" w:rsidP="00867C75">
      <w:pPr>
        <w:pStyle w:val="Heading3"/>
      </w:pPr>
      <w:r>
        <w:t>A2 “Backlash DA”</w:t>
      </w:r>
    </w:p>
    <w:p w:rsidR="00867C75" w:rsidRPr="003047DB" w:rsidRDefault="00867C75" w:rsidP="00867C75">
      <w:pPr>
        <w:pStyle w:val="Heading4"/>
      </w:pPr>
      <w:r>
        <w:t xml:space="preserve">Backlash is the SQUO and doesn’t result in </w:t>
      </w:r>
      <w:r>
        <w:rPr>
          <w:u w:val="single"/>
        </w:rPr>
        <w:t>worse</w:t>
      </w:r>
      <w:r>
        <w:t xml:space="preserve"> discrimination</w:t>
      </w:r>
    </w:p>
    <w:p w:rsidR="00867C75" w:rsidRDefault="00867C75" w:rsidP="00867C75">
      <w:r w:rsidRPr="00B80DE0">
        <w:rPr>
          <w:rStyle w:val="Style13ptBold"/>
        </w:rPr>
        <w:t>Markowitz 15</w:t>
      </w:r>
      <w:r>
        <w:t xml:space="preserve"> — Peter L. Markowitz, Associate Clinical Professor of Law, Benjamin N. Cardozo School of Law, “Undocumented No More: The Power of State Citizenship” Stanford Law Review, Volume 67, Page 869, Accessed via Lexis Nexis, Access Provided by the University of Minnesota</w:t>
      </w:r>
    </w:p>
    <w:p w:rsidR="00867C75" w:rsidRPr="00461D61" w:rsidRDefault="00867C75" w:rsidP="00867C75">
      <w:pPr>
        <w:rPr>
          <w:rStyle w:val="StyleUnderline"/>
        </w:rPr>
      </w:pPr>
      <w:r w:rsidRPr="00553B50">
        <w:rPr>
          <w:sz w:val="16"/>
        </w:rPr>
        <w:t xml:space="preserve">First, </w:t>
      </w:r>
      <w:r w:rsidRPr="00F12491">
        <w:rPr>
          <w:rStyle w:val="StyleUnderline"/>
          <w:highlight w:val="yellow"/>
        </w:rPr>
        <w:t>some</w:t>
      </w:r>
      <w:r w:rsidRPr="00F12491">
        <w:rPr>
          <w:rStyle w:val="StyleUnderline"/>
        </w:rPr>
        <w:t xml:space="preserve"> within</w:t>
      </w:r>
      <w:r w:rsidRPr="00461D61">
        <w:rPr>
          <w:rStyle w:val="StyleUnderline"/>
        </w:rPr>
        <w:t xml:space="preserve"> the </w:t>
      </w:r>
      <w:r w:rsidRPr="00461D61">
        <w:rPr>
          <w:rStyle w:val="Emphasis"/>
        </w:rPr>
        <w:t>immigrants’ rights</w:t>
      </w:r>
      <w:r w:rsidRPr="00461D61">
        <w:rPr>
          <w:rStyle w:val="StyleUnderline"/>
        </w:rPr>
        <w:t xml:space="preserve"> community </w:t>
      </w:r>
      <w:r w:rsidRPr="00F12491">
        <w:rPr>
          <w:rStyle w:val="StyleUnderline"/>
          <w:highlight w:val="yellow"/>
        </w:rPr>
        <w:t xml:space="preserve">may fear that </w:t>
      </w:r>
      <w:r w:rsidRPr="00F12491">
        <w:rPr>
          <w:rStyle w:val="Emphasis"/>
          <w:highlight w:val="yellow"/>
        </w:rPr>
        <w:t>state citizenship laws</w:t>
      </w:r>
      <w:r w:rsidRPr="00F12491">
        <w:rPr>
          <w:rStyle w:val="StyleUnderline"/>
          <w:highlight w:val="yellow"/>
        </w:rPr>
        <w:t xml:space="preserve"> will prompt a backlash from </w:t>
      </w:r>
      <w:r w:rsidRPr="00F12491">
        <w:rPr>
          <w:rStyle w:val="Emphasis"/>
          <w:highlight w:val="yellow"/>
        </w:rPr>
        <w:t>anti-immigrant forces</w:t>
      </w:r>
      <w:r w:rsidRPr="00461D61">
        <w:rPr>
          <w:rStyle w:val="StyleUnderline"/>
        </w:rPr>
        <w:t xml:space="preserve"> as hostile</w:t>
      </w:r>
      <w:r>
        <w:rPr>
          <w:rStyle w:val="StyleUnderline"/>
        </w:rPr>
        <w:t xml:space="preserve"> </w:t>
      </w:r>
      <w:r w:rsidRPr="00461D61">
        <w:rPr>
          <w:rStyle w:val="StyleUnderline"/>
        </w:rPr>
        <w:t xml:space="preserve">states could define </w:t>
      </w:r>
      <w:r w:rsidRPr="00461D61">
        <w:rPr>
          <w:rStyle w:val="Emphasis"/>
        </w:rPr>
        <w:t>citizenship down</w:t>
      </w:r>
      <w:r w:rsidRPr="00461D61">
        <w:rPr>
          <w:rStyle w:val="StyleUnderline"/>
        </w:rPr>
        <w:t xml:space="preserve"> to its constitutional floor and </w:t>
      </w:r>
      <w:r w:rsidRPr="00461D61">
        <w:rPr>
          <w:rStyle w:val="Emphasis"/>
        </w:rPr>
        <w:t>exclude all</w:t>
      </w:r>
      <w:r>
        <w:rPr>
          <w:rStyle w:val="Emphasis"/>
        </w:rPr>
        <w:t xml:space="preserve"> </w:t>
      </w:r>
      <w:r w:rsidRPr="00461D61">
        <w:rPr>
          <w:rStyle w:val="Emphasis"/>
        </w:rPr>
        <w:t>non-U.S. citizens</w:t>
      </w:r>
      <w:r w:rsidRPr="00461D61">
        <w:rPr>
          <w:rStyle w:val="StyleUnderline"/>
        </w:rPr>
        <w:t xml:space="preserve">. </w:t>
      </w:r>
      <w:r w:rsidRPr="00F12491">
        <w:rPr>
          <w:rStyle w:val="StyleUnderline"/>
          <w:highlight w:val="yellow"/>
        </w:rPr>
        <w:t xml:space="preserve">The concern is that </w:t>
      </w:r>
      <w:r w:rsidRPr="00F12491">
        <w:rPr>
          <w:rStyle w:val="Emphasis"/>
          <w:highlight w:val="yellow"/>
        </w:rPr>
        <w:t>these states</w:t>
      </w:r>
      <w:r w:rsidRPr="00F12491">
        <w:rPr>
          <w:rStyle w:val="StyleUnderline"/>
          <w:highlight w:val="yellow"/>
        </w:rPr>
        <w:t xml:space="preserve"> could then discriminate against </w:t>
      </w:r>
      <w:r w:rsidRPr="00F12491">
        <w:rPr>
          <w:rStyle w:val="Emphasis"/>
          <w:highlight w:val="yellow"/>
        </w:rPr>
        <w:t>immigrants</w:t>
      </w:r>
      <w:r w:rsidRPr="00F12491">
        <w:rPr>
          <w:rStyle w:val="StyleUnderline"/>
          <w:highlight w:val="yellow"/>
        </w:rPr>
        <w:t xml:space="preserve"> through state citizenship designations</w:t>
      </w:r>
      <w:r w:rsidRPr="00461D61">
        <w:rPr>
          <w:rStyle w:val="StyleUnderline"/>
        </w:rPr>
        <w:t xml:space="preserve"> in ways that </w:t>
      </w:r>
      <w:r w:rsidRPr="00461D61">
        <w:rPr>
          <w:rStyle w:val="Emphasis"/>
        </w:rPr>
        <w:t>would</w:t>
      </w:r>
      <w:r>
        <w:rPr>
          <w:rStyle w:val="Emphasis"/>
        </w:rPr>
        <w:t xml:space="preserve"> </w:t>
      </w:r>
      <w:r w:rsidRPr="00461D61">
        <w:rPr>
          <w:rStyle w:val="Emphasis"/>
        </w:rPr>
        <w:t>otherwise</w:t>
      </w:r>
      <w:r w:rsidRPr="00461D61">
        <w:rPr>
          <w:rStyle w:val="StyleUnderline"/>
        </w:rPr>
        <w:t xml:space="preserve"> be prohibited by the </w:t>
      </w:r>
      <w:r w:rsidRPr="00461D61">
        <w:rPr>
          <w:rStyle w:val="Emphasis"/>
        </w:rPr>
        <w:t>Fourteenth Amendment</w:t>
      </w:r>
      <w:r w:rsidRPr="00461D61">
        <w:rPr>
          <w:rStyle w:val="StyleUnderline"/>
        </w:rPr>
        <w:t xml:space="preserve">. </w:t>
      </w:r>
      <w:r w:rsidRPr="00F12491">
        <w:rPr>
          <w:rStyle w:val="Emphasis"/>
          <w:highlight w:val="yellow"/>
        </w:rPr>
        <w:t>This fear is misplaced</w:t>
      </w:r>
      <w:r w:rsidRPr="00461D61">
        <w:rPr>
          <w:rStyle w:val="StyleUnderline"/>
        </w:rPr>
        <w:t>.</w:t>
      </w:r>
      <w:r>
        <w:rPr>
          <w:rStyle w:val="StyleUnderline"/>
        </w:rPr>
        <w:t xml:space="preserve"> </w:t>
      </w:r>
      <w:r w:rsidRPr="00461D61">
        <w:rPr>
          <w:rStyle w:val="StyleUnderline"/>
        </w:rPr>
        <w:t xml:space="preserve">A state citizenship scheme </w:t>
      </w:r>
      <w:r w:rsidRPr="00461D61">
        <w:rPr>
          <w:rStyle w:val="Emphasis"/>
        </w:rPr>
        <w:t>based upon alienage</w:t>
      </w:r>
      <w:r w:rsidRPr="00461D61">
        <w:rPr>
          <w:rStyle w:val="StyleUnderline"/>
        </w:rPr>
        <w:t xml:space="preserve"> would be </w:t>
      </w:r>
      <w:r w:rsidRPr="00461D61">
        <w:rPr>
          <w:rStyle w:val="Emphasis"/>
        </w:rPr>
        <w:t>viewed for equal protection</w:t>
      </w:r>
      <w:r>
        <w:rPr>
          <w:rStyle w:val="Emphasis"/>
        </w:rPr>
        <w:t xml:space="preserve"> </w:t>
      </w:r>
      <w:r w:rsidRPr="00461D61">
        <w:rPr>
          <w:rStyle w:val="Emphasis"/>
        </w:rPr>
        <w:t>purposes</w:t>
      </w:r>
      <w:r w:rsidRPr="00461D61">
        <w:rPr>
          <w:rStyle w:val="StyleUnderline"/>
        </w:rPr>
        <w:t xml:space="preserve"> as an alienage designation and </w:t>
      </w:r>
      <w:r w:rsidRPr="00461D61">
        <w:rPr>
          <w:rStyle w:val="Emphasis"/>
        </w:rPr>
        <w:t>evaluated as such</w:t>
      </w:r>
      <w:r w:rsidRPr="00461D61">
        <w:rPr>
          <w:rStyle w:val="StyleUnderline"/>
        </w:rPr>
        <w:t>.</w:t>
      </w:r>
      <w:r w:rsidRPr="00553B50">
        <w:rPr>
          <w:sz w:val="16"/>
        </w:rPr>
        <w:t xml:space="preserve">158 That said, insofar as we adopt the view that the federal government may not interfere with certain aspects of citizenship, such as those that go to the heart of representative government, we can conceive of some theoretical danger that we could be immunizing some forms of discrimination.159 But as we pursue the analysis deeper, </w:t>
      </w:r>
      <w:r w:rsidRPr="00461D61">
        <w:rPr>
          <w:rStyle w:val="StyleUnderline"/>
        </w:rPr>
        <w:t xml:space="preserve">we see that </w:t>
      </w:r>
      <w:r w:rsidRPr="00F12491">
        <w:rPr>
          <w:rStyle w:val="StyleUnderline"/>
          <w:highlight w:val="yellow"/>
        </w:rPr>
        <w:t xml:space="preserve">these protected arenas are both </w:t>
      </w:r>
      <w:r w:rsidRPr="00F12491">
        <w:rPr>
          <w:rStyle w:val="Emphasis"/>
          <w:highlight w:val="yellow"/>
        </w:rPr>
        <w:t>quite limited</w:t>
      </w:r>
      <w:r w:rsidRPr="00F12491">
        <w:rPr>
          <w:rStyle w:val="StyleUnderline"/>
          <w:highlight w:val="yellow"/>
        </w:rPr>
        <w:t xml:space="preserve"> and </w:t>
      </w:r>
      <w:r w:rsidRPr="00F12491">
        <w:rPr>
          <w:rStyle w:val="Emphasis"/>
          <w:highlight w:val="yellow"/>
        </w:rPr>
        <w:t>largely already employed</w:t>
      </w:r>
      <w:r w:rsidRPr="00F12491">
        <w:rPr>
          <w:rStyle w:val="StyleUnderline"/>
          <w:highlight w:val="yellow"/>
        </w:rPr>
        <w:t xml:space="preserve"> against </w:t>
      </w:r>
      <w:r w:rsidRPr="00F12491">
        <w:rPr>
          <w:rStyle w:val="Emphasis"/>
          <w:highlight w:val="yellow"/>
        </w:rPr>
        <w:t>immigrants</w:t>
      </w:r>
      <w:r w:rsidRPr="00461D61">
        <w:rPr>
          <w:rStyle w:val="StyleUnderline"/>
        </w:rPr>
        <w:t xml:space="preserve">. The contemplated </w:t>
      </w:r>
      <w:r w:rsidRPr="00461D61">
        <w:rPr>
          <w:rStyle w:val="Emphasis"/>
        </w:rPr>
        <w:t>state citizenship schemes</w:t>
      </w:r>
      <w:r w:rsidRPr="00461D61">
        <w:rPr>
          <w:rStyle w:val="StyleUnderline"/>
        </w:rPr>
        <w:t xml:space="preserve"> seek</w:t>
      </w:r>
      <w:r>
        <w:rPr>
          <w:rStyle w:val="StyleUnderline"/>
        </w:rPr>
        <w:t xml:space="preserve"> </w:t>
      </w:r>
      <w:r w:rsidRPr="00461D61">
        <w:rPr>
          <w:rStyle w:val="StyleUnderline"/>
        </w:rPr>
        <w:t xml:space="preserve">to exploit </w:t>
      </w:r>
      <w:r w:rsidRPr="00461D61">
        <w:rPr>
          <w:rStyle w:val="Emphasis"/>
        </w:rPr>
        <w:t>existing realms</w:t>
      </w:r>
      <w:r w:rsidRPr="00461D61">
        <w:rPr>
          <w:rStyle w:val="StyleUnderline"/>
        </w:rPr>
        <w:t xml:space="preserve"> wherein </w:t>
      </w:r>
      <w:r w:rsidRPr="00F12491">
        <w:rPr>
          <w:rStyle w:val="StyleUnderline"/>
          <w:highlight w:val="yellow"/>
        </w:rPr>
        <w:t>states are permitted</w:t>
      </w:r>
      <w:r w:rsidRPr="00461D61">
        <w:rPr>
          <w:rStyle w:val="StyleUnderline"/>
        </w:rPr>
        <w:t xml:space="preserve"> </w:t>
      </w:r>
      <w:r w:rsidRPr="00461D61">
        <w:rPr>
          <w:rStyle w:val="Emphasis"/>
        </w:rPr>
        <w:t>sufficient autonomy</w:t>
      </w:r>
      <w:r w:rsidRPr="00461D61">
        <w:rPr>
          <w:rStyle w:val="StyleUnderline"/>
        </w:rPr>
        <w:t xml:space="preserve"> to</w:t>
      </w:r>
      <w:r>
        <w:rPr>
          <w:rStyle w:val="StyleUnderline"/>
        </w:rPr>
        <w:t xml:space="preserve"> </w:t>
      </w:r>
      <w:r w:rsidRPr="00461D61">
        <w:rPr>
          <w:rStyle w:val="StyleUnderline"/>
        </w:rPr>
        <w:t xml:space="preserve">overcome equal protection issues </w:t>
      </w:r>
      <w:r w:rsidRPr="00F12491">
        <w:rPr>
          <w:rStyle w:val="StyleUnderline"/>
          <w:highlight w:val="yellow"/>
        </w:rPr>
        <w:t xml:space="preserve">to </w:t>
      </w:r>
      <w:r w:rsidRPr="00F12491">
        <w:rPr>
          <w:rStyle w:val="Emphasis"/>
          <w:highlight w:val="yellow"/>
        </w:rPr>
        <w:t>expand immigrant rights</w:t>
      </w:r>
      <w:r w:rsidRPr="00553B50">
        <w:rPr>
          <w:sz w:val="16"/>
        </w:rPr>
        <w:t>—</w:t>
      </w:r>
      <w:r w:rsidRPr="00461D61">
        <w:rPr>
          <w:rStyle w:val="StyleUnderline"/>
        </w:rPr>
        <w:t xml:space="preserve">arenas like voting and defining the </w:t>
      </w:r>
      <w:r w:rsidRPr="00461D61">
        <w:rPr>
          <w:rStyle w:val="Emphasis"/>
        </w:rPr>
        <w:t>qualifications for public office</w:t>
      </w:r>
      <w:r w:rsidRPr="00553B50">
        <w:rPr>
          <w:sz w:val="16"/>
        </w:rPr>
        <w:t>—</w:t>
      </w:r>
      <w:r w:rsidRPr="00F12491">
        <w:rPr>
          <w:rStyle w:val="StyleUnderline"/>
          <w:highlight w:val="yellow"/>
        </w:rPr>
        <w:t xml:space="preserve">but they </w:t>
      </w:r>
      <w:r w:rsidRPr="00F12491">
        <w:rPr>
          <w:rStyle w:val="Emphasis"/>
          <w:highlight w:val="yellow"/>
        </w:rPr>
        <w:t>do not open up new tools</w:t>
      </w:r>
      <w:r w:rsidRPr="00F12491">
        <w:rPr>
          <w:rStyle w:val="StyleUnderline"/>
          <w:highlight w:val="yellow"/>
        </w:rPr>
        <w:t xml:space="preserve"> for discrimination</w:t>
      </w:r>
      <w:r w:rsidRPr="00461D61">
        <w:rPr>
          <w:rStyle w:val="StyleUnderline"/>
        </w:rPr>
        <w:t xml:space="preserve">. </w:t>
      </w:r>
    </w:p>
    <w:p w:rsidR="00867C75" w:rsidRDefault="00867C75" w:rsidP="00867C75"/>
    <w:p w:rsidR="00726417" w:rsidRDefault="00726417" w:rsidP="00726417">
      <w:pPr>
        <w:pStyle w:val="Heading3"/>
      </w:pPr>
      <w:r>
        <w:t>A2 “Congressional Preemption”</w:t>
      </w:r>
    </w:p>
    <w:p w:rsidR="00726417" w:rsidRPr="005C039E" w:rsidRDefault="00726417" w:rsidP="00726417">
      <w:pPr>
        <w:pStyle w:val="Heading4"/>
      </w:pPr>
      <w:r>
        <w:t xml:space="preserve">States’ rights </w:t>
      </w:r>
      <w:r>
        <w:rPr>
          <w:u w:val="single"/>
        </w:rPr>
        <w:t>trump</w:t>
      </w:r>
      <w:r>
        <w:t xml:space="preserve"> the Supremacy Clause---Congressional preemptions gets </w:t>
      </w:r>
      <w:r w:rsidRPr="005C039E">
        <w:rPr>
          <w:u w:val="single"/>
        </w:rPr>
        <w:t>preempted</w:t>
      </w:r>
      <w:r>
        <w:t xml:space="preserve"> citizenship is the backbone of a states “representative government”</w:t>
      </w:r>
    </w:p>
    <w:p w:rsidR="00726417" w:rsidRDefault="00726417" w:rsidP="00726417">
      <w:r w:rsidRPr="00A93557">
        <w:rPr>
          <w:rStyle w:val="Style13ptBold"/>
        </w:rPr>
        <w:t>Markowitz 15</w:t>
      </w:r>
      <w:r>
        <w:t xml:space="preserve"> — Peter L. Markowitz, Associate Clinical Professor of Law, Benjamin N. Cardozo School of Law, “Undocumented No More: The Power of State Citizenship” Stanford Law Review, Volume 67, Page 869, Accessed via Lexis Nexis, Access Provided by the University of Minnesota</w:t>
      </w:r>
    </w:p>
    <w:p w:rsidR="00726417" w:rsidRDefault="00726417" w:rsidP="00726417">
      <w:r>
        <w:t>A. The Limits of Congressional Preemptive Power over State Citizenship Schemes</w:t>
      </w:r>
    </w:p>
    <w:p w:rsidR="00726417" w:rsidRPr="00222953" w:rsidRDefault="00726417" w:rsidP="00726417">
      <w:pPr>
        <w:rPr>
          <w:rStyle w:val="StyleUnderline"/>
        </w:rPr>
      </w:pPr>
      <w:r w:rsidRPr="00553B50">
        <w:rPr>
          <w:sz w:val="16"/>
        </w:rPr>
        <w:t xml:space="preserve">As discussed above in Part I.B, </w:t>
      </w:r>
      <w:r w:rsidRPr="00222953">
        <w:rPr>
          <w:rStyle w:val="StyleUnderline"/>
        </w:rPr>
        <w:t xml:space="preserve">the federal government may </w:t>
      </w:r>
      <w:r w:rsidRPr="00222953">
        <w:rPr>
          <w:rStyle w:val="Emphasis"/>
        </w:rPr>
        <w:t>only act and,</w:t>
      </w:r>
      <w:r>
        <w:rPr>
          <w:rStyle w:val="Emphasis"/>
        </w:rPr>
        <w:t xml:space="preserve"> </w:t>
      </w:r>
      <w:r w:rsidRPr="00222953">
        <w:rPr>
          <w:rStyle w:val="Emphasis"/>
        </w:rPr>
        <w:t>consequently</w:t>
      </w:r>
      <w:r w:rsidRPr="00222953">
        <w:rPr>
          <w:rStyle w:val="StyleUnderline"/>
        </w:rPr>
        <w:t>, Congress may only legislate</w:t>
      </w:r>
      <w:r w:rsidRPr="00553B50">
        <w:rPr>
          <w:sz w:val="16"/>
        </w:rPr>
        <w:t xml:space="preserve"> in those realms </w:t>
      </w:r>
      <w:r w:rsidRPr="00222953">
        <w:rPr>
          <w:rStyle w:val="StyleUnderline"/>
        </w:rPr>
        <w:t xml:space="preserve">enumerated in </w:t>
      </w:r>
      <w:r w:rsidRPr="00222953">
        <w:rPr>
          <w:rStyle w:val="Emphasis"/>
        </w:rPr>
        <w:t>the</w:t>
      </w:r>
      <w:r>
        <w:rPr>
          <w:rStyle w:val="Emphasis"/>
        </w:rPr>
        <w:t xml:space="preserve"> </w:t>
      </w:r>
      <w:r w:rsidRPr="00222953">
        <w:rPr>
          <w:rStyle w:val="Emphasis"/>
        </w:rPr>
        <w:t>Constitution</w:t>
      </w:r>
      <w:r w:rsidRPr="00222953">
        <w:rPr>
          <w:rStyle w:val="StyleUnderline"/>
        </w:rPr>
        <w:t>.</w:t>
      </w:r>
      <w:r w:rsidRPr="00553B50">
        <w:rPr>
          <w:sz w:val="16"/>
        </w:rPr>
        <w:t xml:space="preserve">88 </w:t>
      </w:r>
      <w:r w:rsidRPr="00222953">
        <w:rPr>
          <w:rStyle w:val="StyleUnderline"/>
        </w:rPr>
        <w:t>The Supremacy Clause declares that the “Constitution, and the</w:t>
      </w:r>
      <w:r>
        <w:rPr>
          <w:rStyle w:val="StyleUnderline"/>
        </w:rPr>
        <w:t xml:space="preserve"> </w:t>
      </w:r>
      <w:r w:rsidRPr="00222953">
        <w:rPr>
          <w:rStyle w:val="StyleUnderline"/>
        </w:rPr>
        <w:t>Laws</w:t>
      </w:r>
      <w:r w:rsidRPr="00553B50">
        <w:rPr>
          <w:sz w:val="16"/>
        </w:rPr>
        <w:t xml:space="preserve"> of the United States </w:t>
      </w:r>
      <w:r w:rsidRPr="00222953">
        <w:rPr>
          <w:rStyle w:val="StyleUnderline"/>
        </w:rPr>
        <w:t xml:space="preserve">which shall be made in Pursuance </w:t>
      </w:r>
      <w:r w:rsidRPr="00222953">
        <w:rPr>
          <w:rStyle w:val="Emphasis"/>
        </w:rPr>
        <w:t>thereof; and all</w:t>
      </w:r>
      <w:r>
        <w:rPr>
          <w:rStyle w:val="Emphasis"/>
        </w:rPr>
        <w:t xml:space="preserve"> </w:t>
      </w:r>
      <w:r w:rsidRPr="00222953">
        <w:rPr>
          <w:rStyle w:val="Emphasis"/>
        </w:rPr>
        <w:t>Treaties</w:t>
      </w:r>
      <w:r w:rsidRPr="00222953">
        <w:rPr>
          <w:rStyle w:val="StyleUnderline"/>
        </w:rPr>
        <w:t xml:space="preserve"> made, or which shall be made, under</w:t>
      </w:r>
      <w:r w:rsidRPr="00553B50">
        <w:rPr>
          <w:sz w:val="16"/>
        </w:rPr>
        <w:t xml:space="preserve"> the Authority of </w:t>
      </w:r>
      <w:r w:rsidRPr="00222953">
        <w:rPr>
          <w:rStyle w:val="StyleUnderline"/>
        </w:rPr>
        <w:t>the United</w:t>
      </w:r>
      <w:r>
        <w:rPr>
          <w:rStyle w:val="StyleUnderline"/>
        </w:rPr>
        <w:t xml:space="preserve"> </w:t>
      </w:r>
      <w:r w:rsidRPr="00222953">
        <w:rPr>
          <w:rStyle w:val="StyleUnderline"/>
        </w:rPr>
        <w:t xml:space="preserve">States, shall be the supreme </w:t>
      </w:r>
      <w:r w:rsidRPr="00222953">
        <w:rPr>
          <w:rStyle w:val="Emphasis"/>
        </w:rPr>
        <w:t>Law of the Land</w:t>
      </w:r>
      <w:r w:rsidRPr="00222953">
        <w:rPr>
          <w:rStyle w:val="StyleUnderline"/>
        </w:rPr>
        <w:t>.”</w:t>
      </w:r>
      <w:r w:rsidRPr="00553B50">
        <w:rPr>
          <w:sz w:val="16"/>
        </w:rPr>
        <w:t xml:space="preserve">89 </w:t>
      </w:r>
      <w:r w:rsidRPr="00222953">
        <w:rPr>
          <w:rStyle w:val="StyleUnderline"/>
        </w:rPr>
        <w:t xml:space="preserve">Thus </w:t>
      </w:r>
      <w:r w:rsidRPr="00F12491">
        <w:rPr>
          <w:rStyle w:val="StyleUnderline"/>
          <w:highlight w:val="yellow"/>
        </w:rPr>
        <w:t xml:space="preserve">only laws made </w:t>
      </w:r>
      <w:r w:rsidRPr="00F12491">
        <w:rPr>
          <w:rStyle w:val="Emphasis"/>
          <w:highlight w:val="yellow"/>
        </w:rPr>
        <w:t>pursuant to the Constitution</w:t>
      </w:r>
      <w:r w:rsidRPr="00F12491">
        <w:rPr>
          <w:rStyle w:val="StyleUnderline"/>
          <w:highlight w:val="yellow"/>
        </w:rPr>
        <w:t xml:space="preserve"> have </w:t>
      </w:r>
      <w:r w:rsidRPr="00F12491">
        <w:rPr>
          <w:rStyle w:val="Emphasis"/>
          <w:highlight w:val="yellow"/>
        </w:rPr>
        <w:t>preemptive force</w:t>
      </w:r>
      <w:r w:rsidRPr="00222953">
        <w:rPr>
          <w:rStyle w:val="StyleUnderline"/>
        </w:rPr>
        <w:t xml:space="preserve">. </w:t>
      </w:r>
      <w:r w:rsidRPr="00F12491">
        <w:rPr>
          <w:rStyle w:val="StyleUnderline"/>
          <w:highlight w:val="yellow"/>
        </w:rPr>
        <w:t xml:space="preserve">Because the </w:t>
      </w:r>
      <w:r w:rsidRPr="00F12491">
        <w:rPr>
          <w:rStyle w:val="Emphasis"/>
          <w:highlight w:val="yellow"/>
        </w:rPr>
        <w:t>power to control state citizenship</w:t>
      </w:r>
      <w:r w:rsidRPr="00222953">
        <w:rPr>
          <w:rStyle w:val="StyleUnderline"/>
        </w:rPr>
        <w:t>,</w:t>
      </w:r>
      <w:r w:rsidRPr="00553B50">
        <w:rPr>
          <w:sz w:val="16"/>
        </w:rPr>
        <w:t xml:space="preserve">90 </w:t>
      </w:r>
      <w:r w:rsidRPr="00222953">
        <w:rPr>
          <w:rStyle w:val="StyleUnderline"/>
        </w:rPr>
        <w:t xml:space="preserve">within the boundaries of the </w:t>
      </w:r>
      <w:r w:rsidRPr="00222953">
        <w:rPr>
          <w:rStyle w:val="Emphasis"/>
        </w:rPr>
        <w:t>Fourteenth Amendment</w:t>
      </w:r>
      <w:r w:rsidRPr="00222953">
        <w:rPr>
          <w:rStyle w:val="StyleUnderline"/>
        </w:rPr>
        <w:t xml:space="preserve">, </w:t>
      </w:r>
      <w:r w:rsidRPr="00F12491">
        <w:rPr>
          <w:rStyle w:val="StyleUnderline"/>
          <w:highlight w:val="yellow"/>
        </w:rPr>
        <w:t xml:space="preserve">is among </w:t>
      </w:r>
      <w:r w:rsidRPr="00F12491">
        <w:rPr>
          <w:rStyle w:val="Emphasis"/>
          <w:highlight w:val="yellow"/>
        </w:rPr>
        <w:t>those powers reserved</w:t>
      </w:r>
      <w:r w:rsidRPr="00F12491">
        <w:rPr>
          <w:rStyle w:val="StyleUnderline"/>
          <w:highlight w:val="yellow"/>
        </w:rPr>
        <w:t xml:space="preserve"> in the Constitution to </w:t>
      </w:r>
      <w:r w:rsidRPr="00F12491">
        <w:rPr>
          <w:rStyle w:val="Emphasis"/>
          <w:highlight w:val="yellow"/>
        </w:rPr>
        <w:t>the states</w:t>
      </w:r>
      <w:r w:rsidRPr="00553B50">
        <w:rPr>
          <w:sz w:val="16"/>
          <w:highlight w:val="yellow"/>
        </w:rPr>
        <w:t>91</w:t>
      </w:r>
      <w:r w:rsidRPr="00553B50">
        <w:rPr>
          <w:sz w:val="16"/>
        </w:rPr>
        <w:t>—</w:t>
      </w:r>
      <w:r w:rsidRPr="00222953">
        <w:rPr>
          <w:rStyle w:val="StyleUnderline"/>
        </w:rPr>
        <w:t>a power over</w:t>
      </w:r>
      <w:r>
        <w:rPr>
          <w:rStyle w:val="StyleUnderline"/>
        </w:rPr>
        <w:t xml:space="preserve"> </w:t>
      </w:r>
      <w:r w:rsidRPr="00222953">
        <w:rPr>
          <w:rStyle w:val="StyleUnderline"/>
        </w:rPr>
        <w:t xml:space="preserve">which Congress has </w:t>
      </w:r>
      <w:r w:rsidRPr="00222953">
        <w:rPr>
          <w:rStyle w:val="Emphasis"/>
        </w:rPr>
        <w:t>no power to legislate</w:t>
      </w:r>
      <w:r w:rsidRPr="00553B50">
        <w:rPr>
          <w:sz w:val="16"/>
        </w:rPr>
        <w:t>—</w:t>
      </w:r>
      <w:r w:rsidRPr="00F12491">
        <w:rPr>
          <w:rStyle w:val="StyleUnderline"/>
          <w:highlight w:val="yellow"/>
        </w:rPr>
        <w:t xml:space="preserve">Congress cannot </w:t>
      </w:r>
      <w:r w:rsidRPr="00F12491">
        <w:rPr>
          <w:rStyle w:val="Emphasis"/>
          <w:highlight w:val="yellow"/>
        </w:rPr>
        <w:t>preempt a state from passing</w:t>
      </w:r>
      <w:r w:rsidRPr="00F12491">
        <w:rPr>
          <w:rStyle w:val="StyleUnderline"/>
          <w:highlight w:val="yellow"/>
        </w:rPr>
        <w:t xml:space="preserve"> a law granting </w:t>
      </w:r>
      <w:r w:rsidRPr="00F12491">
        <w:rPr>
          <w:rStyle w:val="Emphasis"/>
          <w:highlight w:val="yellow"/>
        </w:rPr>
        <w:t>state citizenship</w:t>
      </w:r>
      <w:r w:rsidRPr="00F12491">
        <w:rPr>
          <w:rStyle w:val="StyleUnderline"/>
          <w:highlight w:val="yellow"/>
        </w:rPr>
        <w:t xml:space="preserve"> to </w:t>
      </w:r>
      <w:r w:rsidRPr="00F12491">
        <w:rPr>
          <w:rStyle w:val="Emphasis"/>
          <w:highlight w:val="yellow"/>
        </w:rPr>
        <w:t>nonfederal citizens</w:t>
      </w:r>
      <w:r w:rsidRPr="00222953">
        <w:rPr>
          <w:rStyle w:val="StyleUnderline"/>
        </w:rPr>
        <w:t>.</w:t>
      </w:r>
      <w:r w:rsidRPr="00553B50">
        <w:rPr>
          <w:sz w:val="16"/>
        </w:rPr>
        <w:t xml:space="preserve">92 However, while </w:t>
      </w:r>
      <w:r w:rsidRPr="00A93557">
        <w:rPr>
          <w:rStyle w:val="StyleUnderline"/>
        </w:rPr>
        <w:t xml:space="preserve">Congress is impotent to control the </w:t>
      </w:r>
      <w:r w:rsidRPr="00A93557">
        <w:rPr>
          <w:rStyle w:val="Emphasis"/>
        </w:rPr>
        <w:t>boundaries of state citizenship</w:t>
      </w:r>
      <w:r w:rsidRPr="00553B50">
        <w:rPr>
          <w:sz w:val="16"/>
        </w:rPr>
        <w:t xml:space="preserve">, this merely prompts the question of what rights states can attach to their citizenship and, among those rights, which Congress can proscribe.93 Put another way, when Congress acts pursuant to its constitutionally vested authority, what limits, if any, exist regarding the restraints it may impose upon the rights states can grant to their citizens? How do we balance the constitutionally assigned powers of Congress against the constitutionally protected sovereignty of the states?94 To understand the constraints on federal power in this realm we must first understand the purpose behind the federalist structure guaranteed by the Constitution.95 </w:t>
      </w:r>
      <w:r w:rsidRPr="00A93557">
        <w:rPr>
          <w:rStyle w:val="StyleUnderline"/>
        </w:rPr>
        <w:t xml:space="preserve">As the </w:t>
      </w:r>
      <w:r w:rsidRPr="00A93557">
        <w:rPr>
          <w:rStyle w:val="Emphasis"/>
        </w:rPr>
        <w:t>Supreme Court</w:t>
      </w:r>
      <w:r w:rsidRPr="00A93557">
        <w:rPr>
          <w:rStyle w:val="StyleUnderline"/>
        </w:rPr>
        <w:t xml:space="preserve"> has </w:t>
      </w:r>
      <w:r w:rsidRPr="00A93557">
        <w:rPr>
          <w:rStyle w:val="Emphasis"/>
        </w:rPr>
        <w:t>explained</w:t>
      </w:r>
      <w:r w:rsidRPr="00A93557">
        <w:rPr>
          <w:rStyle w:val="StyleUnderline"/>
        </w:rPr>
        <w:t>, federalism “preserves</w:t>
      </w:r>
      <w:r>
        <w:rPr>
          <w:rStyle w:val="StyleUnderline"/>
        </w:rPr>
        <w:t xml:space="preserve"> </w:t>
      </w:r>
      <w:r w:rsidRPr="00A93557">
        <w:rPr>
          <w:rStyle w:val="StyleUnderline"/>
        </w:rPr>
        <w:t xml:space="preserve">to the people </w:t>
      </w:r>
      <w:r w:rsidRPr="00A93557">
        <w:rPr>
          <w:rStyle w:val="Emphasis"/>
        </w:rPr>
        <w:t>numerous advantages”:</w:t>
      </w:r>
      <w:r>
        <w:rPr>
          <w:rStyle w:val="StyleUnderline"/>
        </w:rPr>
        <w:t xml:space="preserve"> </w:t>
      </w:r>
      <w:r w:rsidRPr="00553B50">
        <w:rPr>
          <w:sz w:val="16"/>
        </w:rPr>
        <w:t xml:space="preserve">[1] It assures a </w:t>
      </w:r>
      <w:r w:rsidRPr="00A93557">
        <w:rPr>
          <w:rStyle w:val="Emphasis"/>
        </w:rPr>
        <w:t>decentralized government</w:t>
      </w:r>
      <w:r w:rsidRPr="00553B50">
        <w:rPr>
          <w:sz w:val="16"/>
        </w:rPr>
        <w:t xml:space="preserve"> that will be </w:t>
      </w:r>
      <w:r w:rsidRPr="00A93557">
        <w:rPr>
          <w:rStyle w:val="StyleUnderline"/>
        </w:rPr>
        <w:t>more sensitive to the diverse</w:t>
      </w:r>
      <w:r>
        <w:rPr>
          <w:rStyle w:val="StyleUnderline"/>
        </w:rPr>
        <w:t xml:space="preserve"> </w:t>
      </w:r>
      <w:r w:rsidRPr="00A93557">
        <w:rPr>
          <w:rStyle w:val="StyleUnderline"/>
        </w:rPr>
        <w:t xml:space="preserve">needs of a </w:t>
      </w:r>
      <w:r w:rsidRPr="00A93557">
        <w:rPr>
          <w:rStyle w:val="Emphasis"/>
        </w:rPr>
        <w:t>heterogenous society</w:t>
      </w:r>
      <w:r w:rsidRPr="00A93557">
        <w:rPr>
          <w:rStyle w:val="StyleUnderline"/>
        </w:rPr>
        <w:t>;</w:t>
      </w:r>
      <w:r w:rsidRPr="00553B50">
        <w:rPr>
          <w:sz w:val="16"/>
        </w:rPr>
        <w:t xml:space="preserve"> [2] </w:t>
      </w:r>
      <w:r w:rsidRPr="00A93557">
        <w:rPr>
          <w:rStyle w:val="StyleUnderline"/>
        </w:rPr>
        <w:t xml:space="preserve">it increases opportunity for </w:t>
      </w:r>
      <w:r w:rsidRPr="00A93557">
        <w:rPr>
          <w:rStyle w:val="Emphasis"/>
        </w:rPr>
        <w:t>citizen</w:t>
      </w:r>
      <w:r>
        <w:rPr>
          <w:rStyle w:val="Emphasis"/>
        </w:rPr>
        <w:t xml:space="preserve"> </w:t>
      </w:r>
      <w:r w:rsidRPr="00A93557">
        <w:rPr>
          <w:rStyle w:val="Emphasis"/>
        </w:rPr>
        <w:t>involvement</w:t>
      </w:r>
      <w:r w:rsidRPr="00553B50">
        <w:rPr>
          <w:sz w:val="16"/>
        </w:rPr>
        <w:t xml:space="preserve"> in democratic processes; [3] </w:t>
      </w:r>
      <w:r w:rsidRPr="00A93557">
        <w:rPr>
          <w:rStyle w:val="StyleUnderline"/>
        </w:rPr>
        <w:t xml:space="preserve">it allows for more </w:t>
      </w:r>
      <w:r w:rsidRPr="00A93557">
        <w:rPr>
          <w:rStyle w:val="Emphasis"/>
        </w:rPr>
        <w:t>innovation and</w:t>
      </w:r>
      <w:r>
        <w:rPr>
          <w:rStyle w:val="Emphasis"/>
        </w:rPr>
        <w:t xml:space="preserve"> </w:t>
      </w:r>
      <w:r w:rsidRPr="00A93557">
        <w:rPr>
          <w:rStyle w:val="Emphasis"/>
        </w:rPr>
        <w:t>experimentation</w:t>
      </w:r>
      <w:r w:rsidRPr="00553B50">
        <w:rPr>
          <w:sz w:val="16"/>
        </w:rPr>
        <w:t xml:space="preserve"> in government; and [4] </w:t>
      </w:r>
      <w:r w:rsidRPr="00A93557">
        <w:rPr>
          <w:rStyle w:val="StyleUnderline"/>
        </w:rPr>
        <w:t xml:space="preserve">it makes government </w:t>
      </w:r>
      <w:r w:rsidRPr="00A93557">
        <w:rPr>
          <w:rStyle w:val="Emphasis"/>
        </w:rPr>
        <w:t>more responsive</w:t>
      </w:r>
      <w:r>
        <w:rPr>
          <w:rStyle w:val="Emphasis"/>
        </w:rPr>
        <w:t xml:space="preserve"> </w:t>
      </w:r>
      <w:r w:rsidRPr="00A93557">
        <w:rPr>
          <w:rStyle w:val="Emphasis"/>
        </w:rPr>
        <w:t>by putting the States</w:t>
      </w:r>
      <w:r w:rsidRPr="00A93557">
        <w:rPr>
          <w:rStyle w:val="StyleUnderline"/>
        </w:rPr>
        <w:t xml:space="preserve"> in competition for a mobile citizenry.</w:t>
      </w:r>
      <w:r w:rsidRPr="00553B50">
        <w:rPr>
          <w:sz w:val="16"/>
        </w:rPr>
        <w:t xml:space="preserve">96 As an initial matter, it is worth noting that it is difficult to imagine a state initiative more closely aligned with these values than the contemplated inclusive state citizenship schemes. </w:t>
      </w:r>
      <w:r w:rsidRPr="00A93557">
        <w:rPr>
          <w:rStyle w:val="StyleUnderline"/>
        </w:rPr>
        <w:t xml:space="preserve">Extending state </w:t>
      </w:r>
      <w:r w:rsidRPr="00A93557">
        <w:rPr>
          <w:rStyle w:val="Emphasis"/>
        </w:rPr>
        <w:t>citizenship to immigrants</w:t>
      </w:r>
      <w:r w:rsidRPr="00A93557">
        <w:rPr>
          <w:rStyle w:val="StyleUnderline"/>
        </w:rPr>
        <w:t xml:space="preserve"> is, of</w:t>
      </w:r>
      <w:r>
        <w:rPr>
          <w:rStyle w:val="StyleUnderline"/>
        </w:rPr>
        <w:t xml:space="preserve"> </w:t>
      </w:r>
      <w:r w:rsidRPr="00A93557">
        <w:rPr>
          <w:rStyle w:val="StyleUnderline"/>
        </w:rPr>
        <w:t xml:space="preserve">course, an </w:t>
      </w:r>
      <w:r w:rsidRPr="00A93557">
        <w:rPr>
          <w:rStyle w:val="Emphasis"/>
        </w:rPr>
        <w:t>“innovati[ve] and experimentati[ve]” initiative</w:t>
      </w:r>
      <w:r w:rsidRPr="00A93557">
        <w:rPr>
          <w:rStyle w:val="StyleUnderline"/>
        </w:rPr>
        <w:t xml:space="preserve"> intended to make</w:t>
      </w:r>
      <w:r>
        <w:rPr>
          <w:rStyle w:val="StyleUnderline"/>
        </w:rPr>
        <w:t xml:space="preserve"> </w:t>
      </w:r>
      <w:r w:rsidRPr="00A93557">
        <w:rPr>
          <w:rStyle w:val="StyleUnderline"/>
        </w:rPr>
        <w:t xml:space="preserve">government “more sensitive to </w:t>
      </w:r>
      <w:r w:rsidRPr="00A93557">
        <w:rPr>
          <w:rStyle w:val="Emphasis"/>
        </w:rPr>
        <w:t>the diverse needs</w:t>
      </w:r>
      <w:r w:rsidRPr="00553B50">
        <w:rPr>
          <w:sz w:val="16"/>
        </w:rPr>
        <w:t xml:space="preserve"> of a heterogenous society,” </w:t>
      </w:r>
      <w:r w:rsidRPr="00A93557">
        <w:rPr>
          <w:rStyle w:val="StyleUnderline"/>
        </w:rPr>
        <w:t xml:space="preserve">and “it </w:t>
      </w:r>
      <w:r w:rsidRPr="00A93557">
        <w:rPr>
          <w:rStyle w:val="Emphasis"/>
        </w:rPr>
        <w:t>increases opportunity</w:t>
      </w:r>
      <w:r w:rsidRPr="00553B50">
        <w:rPr>
          <w:sz w:val="16"/>
        </w:rPr>
        <w:t xml:space="preserve"> for citizen involvement in democratic processes” </w:t>
      </w:r>
      <w:r w:rsidRPr="00A93557">
        <w:rPr>
          <w:rStyle w:val="StyleUnderline"/>
        </w:rPr>
        <w:t xml:space="preserve">while putting “States in </w:t>
      </w:r>
      <w:r w:rsidRPr="00A93557">
        <w:rPr>
          <w:rStyle w:val="Emphasis"/>
        </w:rPr>
        <w:t>competition</w:t>
      </w:r>
      <w:r w:rsidRPr="00553B50">
        <w:rPr>
          <w:sz w:val="16"/>
        </w:rPr>
        <w:t xml:space="preserve"> for a mobile citizenry.”97 As a general rule, “[a]s long as it is acting within the powers granted it under the Constitution, </w:t>
      </w:r>
      <w:r w:rsidRPr="00A93557">
        <w:rPr>
          <w:rStyle w:val="StyleUnderline"/>
        </w:rPr>
        <w:t xml:space="preserve">Congress may impose </w:t>
      </w:r>
      <w:r w:rsidRPr="00A93557">
        <w:rPr>
          <w:rStyle w:val="Emphasis"/>
        </w:rPr>
        <w:t>its will on the States</w:t>
      </w:r>
      <w:r w:rsidRPr="00A93557">
        <w:rPr>
          <w:rStyle w:val="StyleUnderline"/>
        </w:rPr>
        <w:t>” even “in areas</w:t>
      </w:r>
      <w:r>
        <w:rPr>
          <w:rStyle w:val="StyleUnderline"/>
        </w:rPr>
        <w:t xml:space="preserve"> </w:t>
      </w:r>
      <w:r w:rsidRPr="00A93557">
        <w:rPr>
          <w:rStyle w:val="StyleUnderline"/>
        </w:rPr>
        <w:t xml:space="preserve">traditionally </w:t>
      </w:r>
      <w:r w:rsidRPr="00A93557">
        <w:rPr>
          <w:rStyle w:val="Emphasis"/>
        </w:rPr>
        <w:t>regulated by the States</w:t>
      </w:r>
      <w:r w:rsidRPr="00A93557">
        <w:rPr>
          <w:rStyle w:val="StyleUnderline"/>
        </w:rPr>
        <w:t>.”</w:t>
      </w:r>
      <w:r w:rsidRPr="00553B50">
        <w:rPr>
          <w:sz w:val="16"/>
        </w:rPr>
        <w:t xml:space="preserve">98 Accordingly, as a default, the Suprema cy Clause of the Constitution dictates that when congressional power and state sovereignty come in conflict, state sovereignty must give way.99 </w:t>
      </w:r>
      <w:r w:rsidRPr="00A93557">
        <w:rPr>
          <w:rStyle w:val="StyleUnderline"/>
        </w:rPr>
        <w:t>But for decades,</w:t>
      </w:r>
      <w:r>
        <w:rPr>
          <w:rStyle w:val="StyleUnderline"/>
        </w:rPr>
        <w:t xml:space="preserve"> </w:t>
      </w:r>
      <w:r w:rsidRPr="00A93557">
        <w:rPr>
          <w:rStyle w:val="StyleUnderline"/>
        </w:rPr>
        <w:t>the Supreme Court has recognized that there are limits to this general</w:t>
      </w:r>
      <w:r>
        <w:rPr>
          <w:rStyle w:val="StyleUnderline"/>
        </w:rPr>
        <w:t xml:space="preserve"> </w:t>
      </w:r>
      <w:r w:rsidRPr="00A93557">
        <w:rPr>
          <w:rStyle w:val="StyleUnderline"/>
        </w:rPr>
        <w:t>principle.</w:t>
      </w:r>
      <w:r>
        <w:rPr>
          <w:rStyle w:val="StyleUnderline"/>
        </w:rPr>
        <w:t xml:space="preserve"> </w:t>
      </w:r>
      <w:r w:rsidRPr="00A93557">
        <w:rPr>
          <w:rStyle w:val="StyleUnderline"/>
        </w:rPr>
        <w:t xml:space="preserve">In </w:t>
      </w:r>
      <w:r w:rsidRPr="00A93557">
        <w:rPr>
          <w:rStyle w:val="Emphasis"/>
        </w:rPr>
        <w:t>Sugarman v. Dougall</w:t>
      </w:r>
      <w:r w:rsidRPr="00A93557">
        <w:rPr>
          <w:rStyle w:val="StyleUnderline"/>
        </w:rPr>
        <w:t xml:space="preserve">, </w:t>
      </w:r>
      <w:r w:rsidRPr="00553B50">
        <w:rPr>
          <w:sz w:val="16"/>
        </w:rPr>
        <w:t xml:space="preserve">the Court was called upon to decide whether a New York state statute, which prohibited the employment of noncitizens in a broad range of public positions, including primarily low-level nonpolicymaking positions, violated the Equal Protection Clause of the Constitution.100 The Court held that the statute violated the guarantee of equal protection and rejected the State’s claim that the employment prohibition was an exercise of the State’s sovereign authority to define the identity of its own government. However, in considering the issue, the Court “recognize[d] </w:t>
      </w:r>
      <w:r w:rsidRPr="00F12491">
        <w:rPr>
          <w:rStyle w:val="StyleUnderline"/>
          <w:highlight w:val="yellow"/>
        </w:rPr>
        <w:t xml:space="preserve">a State’s interest in </w:t>
      </w:r>
      <w:r w:rsidRPr="00F12491">
        <w:rPr>
          <w:rStyle w:val="Emphasis"/>
          <w:highlight w:val="yellow"/>
        </w:rPr>
        <w:t>establishing its own form</w:t>
      </w:r>
      <w:r w:rsidRPr="00F12491">
        <w:rPr>
          <w:rStyle w:val="StyleUnderline"/>
          <w:highlight w:val="yellow"/>
        </w:rPr>
        <w:t xml:space="preserve"> of government, and </w:t>
      </w:r>
      <w:r w:rsidRPr="00F12491">
        <w:rPr>
          <w:rStyle w:val="Emphasis"/>
          <w:highlight w:val="yellow"/>
        </w:rPr>
        <w:t>in limiting participation</w:t>
      </w:r>
      <w:r w:rsidRPr="00F12491">
        <w:rPr>
          <w:rStyle w:val="StyleUnderline"/>
          <w:highlight w:val="yellow"/>
        </w:rPr>
        <w:t xml:space="preserve"> in that government</w:t>
      </w:r>
      <w:r w:rsidRPr="00A93557">
        <w:rPr>
          <w:rStyle w:val="StyleUnderline"/>
        </w:rPr>
        <w:t xml:space="preserve"> to those </w:t>
      </w:r>
      <w:r w:rsidRPr="00A93557">
        <w:rPr>
          <w:rStyle w:val="Emphasis"/>
        </w:rPr>
        <w:t xml:space="preserve">who </w:t>
      </w:r>
      <w:r w:rsidRPr="00F12491">
        <w:rPr>
          <w:rStyle w:val="Emphasis"/>
          <w:highlight w:val="yellow"/>
        </w:rPr>
        <w:t>are within</w:t>
      </w:r>
      <w:r w:rsidRPr="00A93557">
        <w:rPr>
          <w:rStyle w:val="StyleUnderline"/>
        </w:rPr>
        <w:t xml:space="preserve"> ‘the basic conception of a </w:t>
      </w:r>
      <w:r w:rsidRPr="00A93557">
        <w:rPr>
          <w:rStyle w:val="Emphasis"/>
        </w:rPr>
        <w:t>political community’</w:t>
      </w:r>
      <w:r w:rsidRPr="00A93557">
        <w:rPr>
          <w:rStyle w:val="StyleUnderline"/>
        </w:rPr>
        <w:t>”</w:t>
      </w:r>
      <w:r>
        <w:rPr>
          <w:rStyle w:val="StyleUnderline"/>
        </w:rPr>
        <w:t xml:space="preserve"> </w:t>
      </w:r>
      <w:r w:rsidRPr="00A93557">
        <w:rPr>
          <w:rStyle w:val="StyleUnderline"/>
        </w:rPr>
        <w:t>as well as “</w:t>
      </w:r>
      <w:r w:rsidRPr="00F12491">
        <w:rPr>
          <w:rStyle w:val="StyleUnderline"/>
          <w:highlight w:val="yellow"/>
        </w:rPr>
        <w:t xml:space="preserve">the </w:t>
      </w:r>
      <w:r w:rsidRPr="00F12491">
        <w:rPr>
          <w:rStyle w:val="Emphasis"/>
          <w:highlight w:val="yellow"/>
        </w:rPr>
        <w:t>State’s broad power</w:t>
      </w:r>
      <w:r w:rsidRPr="00F12491">
        <w:rPr>
          <w:rStyle w:val="StyleUnderline"/>
          <w:highlight w:val="yellow"/>
        </w:rPr>
        <w:t xml:space="preserve"> to define its political community</w:t>
      </w:r>
      <w:r w:rsidRPr="00A93557">
        <w:rPr>
          <w:rStyle w:val="StyleUnderline"/>
        </w:rPr>
        <w:t>.”</w:t>
      </w:r>
      <w:r w:rsidRPr="00553B50">
        <w:rPr>
          <w:sz w:val="16"/>
        </w:rPr>
        <w:t xml:space="preserve">101 Most notably, </w:t>
      </w:r>
      <w:r w:rsidRPr="00A93557">
        <w:rPr>
          <w:rStyle w:val="StyleUnderline"/>
        </w:rPr>
        <w:t xml:space="preserve">the Court explained that if the </w:t>
      </w:r>
      <w:r w:rsidRPr="00A93557">
        <w:rPr>
          <w:rStyle w:val="Emphasis"/>
        </w:rPr>
        <w:t>statute had implicated</w:t>
      </w:r>
      <w:r>
        <w:rPr>
          <w:rStyle w:val="StyleUnderline"/>
        </w:rPr>
        <w:t xml:space="preserve"> </w:t>
      </w:r>
      <w:r w:rsidRPr="00A93557">
        <w:rPr>
          <w:rStyle w:val="StyleUnderline"/>
        </w:rPr>
        <w:t xml:space="preserve">“functions that [went] to the </w:t>
      </w:r>
      <w:r w:rsidRPr="00A93557">
        <w:rPr>
          <w:rStyle w:val="Emphasis"/>
        </w:rPr>
        <w:t>heart of representative government</w:t>
      </w:r>
      <w:r w:rsidRPr="00553B50">
        <w:rPr>
          <w:sz w:val="16"/>
        </w:rPr>
        <w:t xml:space="preserve">,” </w:t>
      </w:r>
      <w:r w:rsidRPr="00A93557">
        <w:rPr>
          <w:rStyle w:val="StyleUnderline"/>
        </w:rPr>
        <w:t>the Court’s</w:t>
      </w:r>
      <w:r>
        <w:rPr>
          <w:rStyle w:val="StyleUnderline"/>
        </w:rPr>
        <w:t xml:space="preserve"> </w:t>
      </w:r>
      <w:r w:rsidRPr="00A93557">
        <w:rPr>
          <w:rStyle w:val="StyleUnderline"/>
        </w:rPr>
        <w:t xml:space="preserve">equal </w:t>
      </w:r>
      <w:r w:rsidRPr="00A93557">
        <w:rPr>
          <w:rStyle w:val="Emphasis"/>
        </w:rPr>
        <w:t>protection scrutiny</w:t>
      </w:r>
      <w:r w:rsidRPr="00553B50">
        <w:rPr>
          <w:sz w:val="16"/>
        </w:rPr>
        <w:t xml:space="preserve"> </w:t>
      </w:r>
      <w:r w:rsidRPr="00A93557">
        <w:rPr>
          <w:rStyle w:val="StyleUnderline"/>
        </w:rPr>
        <w:t xml:space="preserve">would not have been “so demanding where </w:t>
      </w:r>
      <w:r w:rsidRPr="00A93557">
        <w:rPr>
          <w:rStyle w:val="Emphasis"/>
        </w:rPr>
        <w:t>we deal[t]</w:t>
      </w:r>
      <w:r>
        <w:rPr>
          <w:rStyle w:val="Emphasis"/>
        </w:rPr>
        <w:t xml:space="preserve"> </w:t>
      </w:r>
      <w:r w:rsidRPr="00A93557">
        <w:rPr>
          <w:rStyle w:val="Emphasis"/>
        </w:rPr>
        <w:t>with matters</w:t>
      </w:r>
      <w:r w:rsidRPr="00A93557">
        <w:rPr>
          <w:rStyle w:val="StyleUnderline"/>
        </w:rPr>
        <w:t xml:space="preserve"> resting firmly within a State’s </w:t>
      </w:r>
      <w:r w:rsidRPr="00A93557">
        <w:rPr>
          <w:rStyle w:val="Emphasis"/>
        </w:rPr>
        <w:t>constitutional prerogatives.”</w:t>
      </w:r>
      <w:r w:rsidRPr="00553B50">
        <w:rPr>
          <w:sz w:val="16"/>
        </w:rPr>
        <w:t xml:space="preserve">102 </w:t>
      </w:r>
      <w:r w:rsidRPr="00A93557">
        <w:rPr>
          <w:rStyle w:val="StyleUnderline"/>
        </w:rPr>
        <w:t>This</w:t>
      </w:r>
      <w:r>
        <w:rPr>
          <w:rStyle w:val="StyleUnderline"/>
        </w:rPr>
        <w:t xml:space="preserve"> </w:t>
      </w:r>
      <w:r w:rsidRPr="00A93557">
        <w:rPr>
          <w:rStyle w:val="StyleUnderline"/>
        </w:rPr>
        <w:t xml:space="preserve">is a truly </w:t>
      </w:r>
      <w:r w:rsidRPr="00A93557">
        <w:rPr>
          <w:rStyle w:val="Emphasis"/>
        </w:rPr>
        <w:t>extraordinary statement</w:t>
      </w:r>
      <w:r w:rsidRPr="00A93557">
        <w:rPr>
          <w:rStyle w:val="StyleUnderline"/>
        </w:rPr>
        <w:t>.</w:t>
      </w:r>
      <w:r w:rsidRPr="00553B50">
        <w:rPr>
          <w:sz w:val="16"/>
        </w:rPr>
        <w:t xml:space="preserve"> The Court here indicates that </w:t>
      </w:r>
      <w:r w:rsidRPr="00A93557">
        <w:rPr>
          <w:rStyle w:val="Emphasis"/>
        </w:rPr>
        <w:t>even where</w:t>
      </w:r>
      <w:r>
        <w:rPr>
          <w:rStyle w:val="Emphasis"/>
        </w:rPr>
        <w:t xml:space="preserve"> </w:t>
      </w:r>
      <w:r w:rsidRPr="00A93557">
        <w:rPr>
          <w:rStyle w:val="Emphasis"/>
        </w:rPr>
        <w:t>constitutional mandates</w:t>
      </w:r>
      <w:r w:rsidRPr="00A93557">
        <w:rPr>
          <w:rStyle w:val="StyleUnderline"/>
        </w:rPr>
        <w:t xml:space="preserve"> come into conflict with </w:t>
      </w:r>
      <w:r w:rsidRPr="00A93557">
        <w:rPr>
          <w:rStyle w:val="Emphasis"/>
        </w:rPr>
        <w:t>fundamental aspects</w:t>
      </w:r>
      <w:r w:rsidRPr="00A93557">
        <w:rPr>
          <w:rStyle w:val="StyleUnderline"/>
        </w:rPr>
        <w:t xml:space="preserve"> of </w:t>
      </w:r>
      <w:r w:rsidRPr="00A93557">
        <w:rPr>
          <w:rStyle w:val="Emphasis"/>
        </w:rPr>
        <w:t>state</w:t>
      </w:r>
      <w:r>
        <w:rPr>
          <w:rStyle w:val="Emphasis"/>
        </w:rPr>
        <w:t xml:space="preserve"> </w:t>
      </w:r>
      <w:r w:rsidRPr="00A93557">
        <w:rPr>
          <w:rStyle w:val="Emphasis"/>
        </w:rPr>
        <w:t>sovereignty</w:t>
      </w:r>
      <w:r w:rsidRPr="00A93557">
        <w:rPr>
          <w:rStyle w:val="StyleUnderline"/>
        </w:rPr>
        <w:t>, let alone statutory proscriptions, those constitutional rules must</w:t>
      </w:r>
      <w:r>
        <w:rPr>
          <w:rStyle w:val="StyleUnderline"/>
        </w:rPr>
        <w:t xml:space="preserve"> </w:t>
      </w:r>
      <w:r w:rsidRPr="00A93557">
        <w:rPr>
          <w:rStyle w:val="StyleUnderline"/>
        </w:rPr>
        <w:t xml:space="preserve">sometimes </w:t>
      </w:r>
      <w:r w:rsidRPr="00A93557">
        <w:rPr>
          <w:rStyle w:val="Emphasis"/>
        </w:rPr>
        <w:t>bend out of respect</w:t>
      </w:r>
      <w:r w:rsidRPr="00553B50">
        <w:rPr>
          <w:sz w:val="16"/>
        </w:rPr>
        <w:t xml:space="preserve"> for the power constitutionally reserved to states.103 It </w:t>
      </w:r>
      <w:r w:rsidRPr="00A93557">
        <w:rPr>
          <w:rStyle w:val="StyleUnderline"/>
        </w:rPr>
        <w:t xml:space="preserve">seems the default rule, set forth in </w:t>
      </w:r>
      <w:r w:rsidRPr="00F12491">
        <w:rPr>
          <w:rStyle w:val="Emphasis"/>
          <w:highlight w:val="yellow"/>
        </w:rPr>
        <w:t>the Supremacy Clause</w:t>
      </w:r>
      <w:r w:rsidRPr="00F12491">
        <w:rPr>
          <w:rStyle w:val="StyleUnderline"/>
          <w:highlight w:val="yellow"/>
        </w:rPr>
        <w:t>, is not absolute</w:t>
      </w:r>
      <w:r w:rsidRPr="00A93557">
        <w:rPr>
          <w:rStyle w:val="StyleUnderline"/>
        </w:rPr>
        <w:t>.</w:t>
      </w:r>
      <w:r>
        <w:rPr>
          <w:rStyle w:val="StyleUnderline"/>
        </w:rPr>
        <w:t xml:space="preserve"> </w:t>
      </w:r>
      <w:r w:rsidRPr="00553B50">
        <w:rPr>
          <w:sz w:val="16"/>
        </w:rPr>
        <w:t xml:space="preserve">Just a few years later, </w:t>
      </w:r>
      <w:r w:rsidRPr="00A93557">
        <w:rPr>
          <w:rStyle w:val="StyleUnderline"/>
        </w:rPr>
        <w:t xml:space="preserve">in </w:t>
      </w:r>
      <w:r w:rsidRPr="00A93557">
        <w:rPr>
          <w:rStyle w:val="Emphasis"/>
        </w:rPr>
        <w:t>National League of Cities v. Usery</w:t>
      </w:r>
      <w:r w:rsidRPr="00A93557">
        <w:rPr>
          <w:rStyle w:val="StyleUnderline"/>
        </w:rPr>
        <w:t>, the Court established</w:t>
      </w:r>
      <w:r>
        <w:rPr>
          <w:rStyle w:val="StyleUnderline"/>
        </w:rPr>
        <w:t xml:space="preserve"> </w:t>
      </w:r>
      <w:r w:rsidRPr="00A93557">
        <w:rPr>
          <w:rStyle w:val="StyleUnderline"/>
        </w:rPr>
        <w:t xml:space="preserve">the </w:t>
      </w:r>
      <w:r w:rsidRPr="00A93557">
        <w:rPr>
          <w:rStyle w:val="Emphasis"/>
        </w:rPr>
        <w:t>high-water mark</w:t>
      </w:r>
      <w:r w:rsidRPr="00A93557">
        <w:rPr>
          <w:rStyle w:val="StyleUnderline"/>
        </w:rPr>
        <w:t xml:space="preserve"> for the inviolability of </w:t>
      </w:r>
      <w:r w:rsidRPr="00A93557">
        <w:rPr>
          <w:rStyle w:val="Emphasis"/>
        </w:rPr>
        <w:t>state sovereignty</w:t>
      </w:r>
      <w:r w:rsidRPr="00A93557">
        <w:rPr>
          <w:rStyle w:val="StyleUnderline"/>
        </w:rPr>
        <w:t>.</w:t>
      </w:r>
      <w:r w:rsidRPr="00553B50">
        <w:rPr>
          <w:sz w:val="16"/>
        </w:rPr>
        <w:t xml:space="preserve">104 In National League of Cities, </w:t>
      </w:r>
      <w:r w:rsidRPr="00F12491">
        <w:rPr>
          <w:rStyle w:val="StyleUnderline"/>
          <w:highlight w:val="yellow"/>
        </w:rPr>
        <w:t xml:space="preserve">the Court held that Congress may not exercise </w:t>
      </w:r>
      <w:r w:rsidRPr="00F12491">
        <w:rPr>
          <w:rStyle w:val="Emphasis"/>
          <w:highlight w:val="yellow"/>
        </w:rPr>
        <w:t>its commerce power</w:t>
      </w:r>
      <w:r w:rsidRPr="00F12491">
        <w:rPr>
          <w:rStyle w:val="StyleUnderline"/>
          <w:highlight w:val="yellow"/>
        </w:rPr>
        <w:t xml:space="preserve"> to interfere with state sovereignty “in areas of </w:t>
      </w:r>
      <w:r w:rsidRPr="00F12491">
        <w:rPr>
          <w:rStyle w:val="Emphasis"/>
          <w:highlight w:val="yellow"/>
        </w:rPr>
        <w:t>traditional governmental functions</w:t>
      </w:r>
      <w:r w:rsidRPr="00A93557">
        <w:rPr>
          <w:rStyle w:val="StyleUnderline"/>
        </w:rPr>
        <w:t>.”</w:t>
      </w:r>
      <w:r w:rsidRPr="00553B50">
        <w:rPr>
          <w:sz w:val="16"/>
        </w:rPr>
        <w:t xml:space="preserve">105 This rule was short-lived, however, as nine years later, in Garcia v. San Antonio Metropolitan Transit Authority, the Court abandoned this rule, holding that the “traditional governmental functions” test was unworkable.106 </w:t>
      </w:r>
      <w:r w:rsidRPr="00A93557">
        <w:rPr>
          <w:rStyle w:val="StyleUnderline"/>
        </w:rPr>
        <w:t xml:space="preserve">In </w:t>
      </w:r>
      <w:r w:rsidRPr="00A93557">
        <w:rPr>
          <w:rStyle w:val="Emphasis"/>
        </w:rPr>
        <w:t>Garcia</w:t>
      </w:r>
      <w:r w:rsidRPr="00A93557">
        <w:rPr>
          <w:rStyle w:val="StyleUnderline"/>
        </w:rPr>
        <w:t xml:space="preserve">, the Court acknowledged that there </w:t>
      </w:r>
      <w:r w:rsidRPr="00A93557">
        <w:rPr>
          <w:rStyle w:val="Emphasis"/>
        </w:rPr>
        <w:t>are undoubtedly</w:t>
      </w:r>
      <w:r>
        <w:rPr>
          <w:rStyle w:val="Emphasis"/>
        </w:rPr>
        <w:t xml:space="preserve"> </w:t>
      </w:r>
      <w:r w:rsidRPr="00A93557">
        <w:rPr>
          <w:rStyle w:val="Emphasis"/>
        </w:rPr>
        <w:t>limits</w:t>
      </w:r>
      <w:r w:rsidRPr="00A93557">
        <w:rPr>
          <w:rStyle w:val="StyleUnderline"/>
        </w:rPr>
        <w:t xml:space="preserve"> on the power of Congress to</w:t>
      </w:r>
      <w:r w:rsidRPr="00553B50">
        <w:rPr>
          <w:sz w:val="16"/>
        </w:rPr>
        <w:t xml:space="preserve"> exercise its commerce power so as to </w:t>
      </w:r>
      <w:r w:rsidRPr="00A93557">
        <w:rPr>
          <w:rStyle w:val="Emphasis"/>
        </w:rPr>
        <w:t>infringe</w:t>
      </w:r>
      <w:r>
        <w:rPr>
          <w:rStyle w:val="Emphasis"/>
        </w:rPr>
        <w:t xml:space="preserve"> </w:t>
      </w:r>
      <w:r w:rsidRPr="00A93557">
        <w:rPr>
          <w:rStyle w:val="Emphasis"/>
        </w:rPr>
        <w:t>on state sovereignty</w:t>
      </w:r>
      <w:r w:rsidRPr="00553B50">
        <w:rPr>
          <w:sz w:val="16"/>
        </w:rPr>
        <w:t xml:space="preserve">, but it expressed doubt “that courts ultimately can identify principled constitutional limitations on the scope of Congress’ Commerce Clause powers over the States merely by relying on a priori definitions of state sovereignty.”107 Instead, the Court suggested that the political process, not the courts, may be the appropriate constitutional mechanism to define the boundaries of inviolable state sovereignty.108 However, </w:t>
      </w:r>
      <w:r w:rsidRPr="00A93557">
        <w:rPr>
          <w:rStyle w:val="StyleUnderline"/>
        </w:rPr>
        <w:t xml:space="preserve">most recently, in </w:t>
      </w:r>
      <w:r w:rsidRPr="00A93557">
        <w:rPr>
          <w:rStyle w:val="Emphasis"/>
        </w:rPr>
        <w:t>Gregory</w:t>
      </w:r>
      <w:r w:rsidRPr="00553B50">
        <w:rPr>
          <w:sz w:val="16"/>
        </w:rPr>
        <w:t xml:space="preserve"> v. Ashcroft, </w:t>
      </w:r>
      <w:r w:rsidRPr="00A93557">
        <w:rPr>
          <w:rStyle w:val="StyleUnderline"/>
        </w:rPr>
        <w:t>the Court has come full</w:t>
      </w:r>
      <w:r>
        <w:rPr>
          <w:rStyle w:val="StyleUnderline"/>
        </w:rPr>
        <w:t xml:space="preserve"> </w:t>
      </w:r>
      <w:r w:rsidRPr="00A93557">
        <w:rPr>
          <w:rStyle w:val="StyleUnderline"/>
        </w:rPr>
        <w:t xml:space="preserve">circle and once </w:t>
      </w:r>
      <w:r w:rsidRPr="00A93557">
        <w:rPr>
          <w:rStyle w:val="Emphasis"/>
        </w:rPr>
        <w:t>again embraced</w:t>
      </w:r>
      <w:r w:rsidRPr="00553B50">
        <w:rPr>
          <w:sz w:val="16"/>
        </w:rPr>
        <w:t xml:space="preserve"> the balance originally </w:t>
      </w:r>
      <w:r w:rsidRPr="00A93557">
        <w:rPr>
          <w:rStyle w:val="StyleUnderline"/>
        </w:rPr>
        <w:t>suggested in Dougall.</w:t>
      </w:r>
      <w:r w:rsidRPr="00553B50">
        <w:rPr>
          <w:sz w:val="16"/>
        </w:rPr>
        <w:t xml:space="preserve"> In Gregory, the Court was considering a challenge brought by Missouri state judges, claiming that the state constitution’s mandatory retirement age violated, inter alia, the Federal Age Discrimination in Employment Act of 1967 (ADEA).109 If the provision violated the ADEA, the case presented the issue of whether Congress could constitutionally interfere with a state’s ability to determine the qualifications for its own judges. The Court ultimately constructed a clear statement rule to avoid the difficult constitutional issue and held that the judges were not covered by the ADEA under the language of that statute.110 However, in so holding, </w:t>
      </w:r>
      <w:r w:rsidRPr="00A93557">
        <w:rPr>
          <w:rStyle w:val="StyleUnderline"/>
        </w:rPr>
        <w:t xml:space="preserve">the Court </w:t>
      </w:r>
      <w:r w:rsidRPr="00A93557">
        <w:rPr>
          <w:rStyle w:val="Emphasis"/>
        </w:rPr>
        <w:t>strongly suggested</w:t>
      </w:r>
      <w:r w:rsidRPr="00A93557">
        <w:rPr>
          <w:rStyle w:val="StyleUnderline"/>
        </w:rPr>
        <w:t xml:space="preserve"> that even where Congress</w:t>
      </w:r>
      <w:r>
        <w:rPr>
          <w:rStyle w:val="StyleUnderline"/>
        </w:rPr>
        <w:t xml:space="preserve"> </w:t>
      </w:r>
      <w:r w:rsidRPr="00A93557">
        <w:rPr>
          <w:rStyle w:val="StyleUnderline"/>
        </w:rPr>
        <w:t xml:space="preserve">is </w:t>
      </w:r>
      <w:r w:rsidRPr="00A93557">
        <w:rPr>
          <w:rStyle w:val="Emphasis"/>
        </w:rPr>
        <w:t>constitutionally empowered</w:t>
      </w:r>
      <w:r w:rsidRPr="00A93557">
        <w:rPr>
          <w:rStyle w:val="StyleUnderline"/>
        </w:rPr>
        <w:t xml:space="preserve"> to act, it may not act in a way that infringes on</w:t>
      </w:r>
      <w:r>
        <w:rPr>
          <w:rStyle w:val="StyleUnderline"/>
        </w:rPr>
        <w:t xml:space="preserve"> </w:t>
      </w:r>
      <w:r w:rsidRPr="00A93557">
        <w:rPr>
          <w:rStyle w:val="StyleUnderline"/>
        </w:rPr>
        <w:t xml:space="preserve">“state decisions that ‘go to the </w:t>
      </w:r>
      <w:r w:rsidRPr="00A93557">
        <w:rPr>
          <w:rStyle w:val="Emphasis"/>
        </w:rPr>
        <w:t>heart of representative government’</w:t>
      </w:r>
      <w:r w:rsidRPr="00A93557">
        <w:rPr>
          <w:rStyle w:val="StyleUnderline"/>
        </w:rPr>
        <w:t>” because</w:t>
      </w:r>
      <w:r>
        <w:rPr>
          <w:rStyle w:val="StyleUnderline"/>
        </w:rPr>
        <w:t xml:space="preserve"> </w:t>
      </w:r>
      <w:r w:rsidRPr="00A93557">
        <w:rPr>
          <w:rStyle w:val="StyleUnderline"/>
        </w:rPr>
        <w:t xml:space="preserve">such infringement “would upset the usual </w:t>
      </w:r>
      <w:r w:rsidRPr="00A93557">
        <w:rPr>
          <w:rStyle w:val="Emphasis"/>
        </w:rPr>
        <w:t>constitutional balance</w:t>
      </w:r>
      <w:r w:rsidRPr="00A93557">
        <w:rPr>
          <w:rStyle w:val="StyleUnderline"/>
        </w:rPr>
        <w:t xml:space="preserve"> of federal and</w:t>
      </w:r>
      <w:r>
        <w:rPr>
          <w:rStyle w:val="StyleUnderline"/>
        </w:rPr>
        <w:t xml:space="preserve"> </w:t>
      </w:r>
      <w:r w:rsidRPr="00A93557">
        <w:rPr>
          <w:rStyle w:val="StyleUnderline"/>
        </w:rPr>
        <w:t>state powers.”</w:t>
      </w:r>
      <w:r w:rsidRPr="00553B50">
        <w:rPr>
          <w:sz w:val="16"/>
        </w:rPr>
        <w:t xml:space="preserve">111 Accordingly, in determining what rights states may universally deliver to their citizenship and what rights the federal government may prohibit a state from delivering, we are guided by the Court’s decisions in Dougall and Gregory. It seems that those rights which go most directly </w:t>
      </w:r>
      <w:r w:rsidRPr="00A93557">
        <w:rPr>
          <w:rStyle w:val="StyleUnderline"/>
        </w:rPr>
        <w:t xml:space="preserve">to the “heart of </w:t>
      </w:r>
      <w:r w:rsidRPr="00A93557">
        <w:rPr>
          <w:rStyle w:val="Emphasis"/>
        </w:rPr>
        <w:t>[a state’s]</w:t>
      </w:r>
      <w:r>
        <w:rPr>
          <w:rStyle w:val="Emphasis"/>
        </w:rPr>
        <w:t xml:space="preserve"> </w:t>
      </w:r>
      <w:r w:rsidRPr="00A93557">
        <w:rPr>
          <w:rStyle w:val="Emphasis"/>
        </w:rPr>
        <w:t>representative gove</w:t>
      </w:r>
      <w:r w:rsidRPr="00F12491">
        <w:rPr>
          <w:rStyle w:val="Emphasis"/>
        </w:rPr>
        <w:t>rnment</w:t>
      </w:r>
      <w:r w:rsidRPr="00A93557">
        <w:rPr>
          <w:rStyle w:val="StyleUnderline"/>
        </w:rPr>
        <w:t>”</w:t>
      </w:r>
      <w:r w:rsidRPr="00553B50">
        <w:rPr>
          <w:sz w:val="16"/>
        </w:rPr>
        <w:t xml:space="preserve"> may not be infringed upon by Congress, even through the exercise of its constitutionally enumerated powers.112 As discussed in greater detail below, the rights contemplated under an inclusive state citizenship scheme fall generally into three categories: political rights, rights of access to public programs and benefits, and rights to protection against mistreatment.113 Political rights include the right to vote and hold public office. Rights of access to public programs and benefits include the rights to state-issued identification, driver’s licenses, and equal access to state educational and health care programs. Finally, rights to protection against mistreatment include privacy protections, antidiscrimination protections, and assurances that the state and its subdivisions will not voluntarily participate in federal immigration enforcement activities targeting state citizens. </w:t>
      </w:r>
      <w:r w:rsidRPr="00A93557">
        <w:rPr>
          <w:rStyle w:val="StyleUnderline"/>
        </w:rPr>
        <w:t xml:space="preserve">The legal inquiry for </w:t>
      </w:r>
      <w:r w:rsidRPr="00A93557">
        <w:rPr>
          <w:rStyle w:val="Emphasis"/>
        </w:rPr>
        <w:t>each of these rights</w:t>
      </w:r>
      <w:r w:rsidRPr="00A93557">
        <w:rPr>
          <w:rStyle w:val="StyleUnderline"/>
        </w:rPr>
        <w:t xml:space="preserve"> is thus whether the right goes to</w:t>
      </w:r>
      <w:r>
        <w:rPr>
          <w:rStyle w:val="StyleUnderline"/>
        </w:rPr>
        <w:t xml:space="preserve"> </w:t>
      </w:r>
      <w:r w:rsidRPr="00A93557">
        <w:rPr>
          <w:rStyle w:val="StyleUnderline"/>
        </w:rPr>
        <w:t xml:space="preserve">the </w:t>
      </w:r>
      <w:r w:rsidRPr="00A93557">
        <w:rPr>
          <w:rStyle w:val="Emphasis"/>
        </w:rPr>
        <w:t>“heart of representative government.”</w:t>
      </w:r>
      <w:r w:rsidRPr="00553B50">
        <w:rPr>
          <w:sz w:val="16"/>
        </w:rPr>
        <w:t xml:space="preserve"> Many </w:t>
      </w:r>
      <w:r w:rsidRPr="00A93557">
        <w:rPr>
          <w:rStyle w:val="StyleUnderline"/>
        </w:rPr>
        <w:t>rights may not, and thus Congress</w:t>
      </w:r>
      <w:r>
        <w:rPr>
          <w:rStyle w:val="StyleUnderline"/>
        </w:rPr>
        <w:t xml:space="preserve"> </w:t>
      </w:r>
      <w:r w:rsidRPr="00A93557">
        <w:rPr>
          <w:rStyle w:val="StyleUnderline"/>
        </w:rPr>
        <w:t xml:space="preserve">could in theory limit </w:t>
      </w:r>
      <w:r w:rsidRPr="00A93557">
        <w:rPr>
          <w:rStyle w:val="Emphasis"/>
        </w:rPr>
        <w:t>the ability of states</w:t>
      </w:r>
      <w:r w:rsidRPr="00A93557">
        <w:rPr>
          <w:rStyle w:val="StyleUnderline"/>
        </w:rPr>
        <w:t xml:space="preserve"> to deliver these rights</w:t>
      </w:r>
      <w:r w:rsidRPr="00553B50">
        <w:rPr>
          <w:sz w:val="16"/>
        </w:rPr>
        <w:t>—</w:t>
      </w:r>
      <w:r w:rsidRPr="00A93557">
        <w:rPr>
          <w:rStyle w:val="StyleUnderline"/>
        </w:rPr>
        <w:t>though it</w:t>
      </w:r>
      <w:r>
        <w:rPr>
          <w:rStyle w:val="StyleUnderline"/>
        </w:rPr>
        <w:t xml:space="preserve"> </w:t>
      </w:r>
      <w:r w:rsidRPr="00A93557">
        <w:rPr>
          <w:rStyle w:val="StyleUnderline"/>
        </w:rPr>
        <w:t>has not.</w:t>
      </w:r>
      <w:r w:rsidRPr="00553B50">
        <w:rPr>
          <w:sz w:val="16"/>
        </w:rPr>
        <w:t xml:space="preserve">114 </w:t>
      </w:r>
      <w:r w:rsidRPr="00A93557">
        <w:rPr>
          <w:rStyle w:val="StyleUnderline"/>
        </w:rPr>
        <w:t xml:space="preserve">However, some of </w:t>
      </w:r>
      <w:r w:rsidRPr="00F12491">
        <w:rPr>
          <w:rStyle w:val="Emphasis"/>
          <w:highlight w:val="yellow"/>
        </w:rPr>
        <w:t>the rights attendant</w:t>
      </w:r>
      <w:r w:rsidRPr="00F12491">
        <w:rPr>
          <w:rStyle w:val="StyleUnderline"/>
          <w:highlight w:val="yellow"/>
        </w:rPr>
        <w:t xml:space="preserve"> to an inclusive </w:t>
      </w:r>
      <w:r w:rsidRPr="00F12491">
        <w:rPr>
          <w:rStyle w:val="Emphasis"/>
          <w:highlight w:val="yellow"/>
        </w:rPr>
        <w:t>state citizenship scheme are essential</w:t>
      </w:r>
      <w:r w:rsidRPr="00F12491">
        <w:rPr>
          <w:rStyle w:val="StyleUnderline"/>
          <w:highlight w:val="yellow"/>
        </w:rPr>
        <w:t xml:space="preserve"> to a functioning democracy, and thus any attempt to federally proscribe </w:t>
      </w:r>
      <w:r w:rsidRPr="00F12491">
        <w:rPr>
          <w:rStyle w:val="Emphasis"/>
          <w:highlight w:val="yellow"/>
        </w:rPr>
        <w:t>these rights should fail</w:t>
      </w:r>
      <w:r w:rsidRPr="00A93557">
        <w:rPr>
          <w:rStyle w:val="Emphasis"/>
        </w:rPr>
        <w:t>.</w:t>
      </w:r>
      <w:r w:rsidRPr="00553B50">
        <w:rPr>
          <w:sz w:val="16"/>
        </w:rPr>
        <w:t xml:space="preserve"> Most notably, </w:t>
      </w:r>
      <w:r w:rsidRPr="00A93557">
        <w:rPr>
          <w:rStyle w:val="StyleUnderline"/>
        </w:rPr>
        <w:t xml:space="preserve">the </w:t>
      </w:r>
      <w:r w:rsidRPr="00F12491">
        <w:rPr>
          <w:rStyle w:val="StyleUnderline"/>
          <w:highlight w:val="yellow"/>
        </w:rPr>
        <w:t>political rights</w:t>
      </w:r>
      <w:r w:rsidRPr="00553B50">
        <w:rPr>
          <w:sz w:val="16"/>
        </w:rPr>
        <w:t xml:space="preserve">— </w:t>
      </w:r>
      <w:r w:rsidRPr="00F12491">
        <w:rPr>
          <w:rStyle w:val="StyleUnderline"/>
          <w:highlight w:val="yellow"/>
        </w:rPr>
        <w:t>to vote and hold office</w:t>
      </w:r>
      <w:r w:rsidRPr="00553B50">
        <w:rPr>
          <w:sz w:val="16"/>
        </w:rPr>
        <w:t>—</w:t>
      </w:r>
      <w:r w:rsidRPr="00F12491">
        <w:rPr>
          <w:rStyle w:val="StyleUnderline"/>
          <w:highlight w:val="yellow"/>
        </w:rPr>
        <w:t xml:space="preserve">have been repeatedly </w:t>
      </w:r>
      <w:r w:rsidRPr="00F12491">
        <w:rPr>
          <w:rStyle w:val="Emphasis"/>
          <w:highlight w:val="yellow"/>
        </w:rPr>
        <w:t>singled out by the Court</w:t>
      </w:r>
      <w:r w:rsidRPr="00F12491">
        <w:rPr>
          <w:rStyle w:val="StyleUnderline"/>
          <w:highlight w:val="yellow"/>
        </w:rPr>
        <w:t xml:space="preserve"> as </w:t>
      </w:r>
      <w:r w:rsidRPr="00F12491">
        <w:rPr>
          <w:rStyle w:val="Emphasis"/>
          <w:highlight w:val="yellow"/>
        </w:rPr>
        <w:t>central to state sovereignty</w:t>
      </w:r>
      <w:r w:rsidRPr="00A93557">
        <w:rPr>
          <w:rStyle w:val="StyleUnderline"/>
        </w:rPr>
        <w:t>.</w:t>
      </w:r>
      <w:r w:rsidRPr="00553B50">
        <w:rPr>
          <w:sz w:val="16"/>
        </w:rPr>
        <w:t xml:space="preserve">115 In addition, the right to state-issued identification is intimately connected to the power of states to define who is and who is not part of the political community, which is also central to state sovereignty and to “the State’s broad power to define its political community.”116 Similarly, insofar as the education of the citizenry is a necessity for functioning democracy, educational rights attendant to state citizenship could also potentially be conceived of as going to the “heart of representative government.”117 At base, </w:t>
      </w:r>
      <w:r w:rsidRPr="00F12491">
        <w:rPr>
          <w:rStyle w:val="StyleUnderline"/>
          <w:highlight w:val="yellow"/>
        </w:rPr>
        <w:t xml:space="preserve">Congress is </w:t>
      </w:r>
      <w:r w:rsidRPr="00F12491">
        <w:rPr>
          <w:rStyle w:val="Emphasis"/>
          <w:highlight w:val="yellow"/>
        </w:rPr>
        <w:t>powerless to interfere</w:t>
      </w:r>
      <w:r w:rsidRPr="00F12491">
        <w:rPr>
          <w:rStyle w:val="StyleUnderline"/>
          <w:highlight w:val="yellow"/>
        </w:rPr>
        <w:t xml:space="preserve"> with a state’s desire to extend its citizenship to whomever </w:t>
      </w:r>
      <w:r w:rsidRPr="00F12491">
        <w:rPr>
          <w:rStyle w:val="Emphasis"/>
          <w:highlight w:val="yellow"/>
        </w:rPr>
        <w:t>it pleases</w:t>
      </w:r>
      <w:r w:rsidRPr="00222953">
        <w:rPr>
          <w:rStyle w:val="StyleUnderline"/>
        </w:rPr>
        <w:t>.</w:t>
      </w:r>
      <w:r w:rsidRPr="00553B50">
        <w:rPr>
          <w:sz w:val="16"/>
        </w:rPr>
        <w:t xml:space="preserve"> Similarly, </w:t>
      </w:r>
      <w:r w:rsidRPr="00222953">
        <w:rPr>
          <w:rStyle w:val="StyleUnderline"/>
        </w:rPr>
        <w:t xml:space="preserve">Congress cannot </w:t>
      </w:r>
      <w:r w:rsidRPr="00222953">
        <w:rPr>
          <w:rStyle w:val="Emphasis"/>
        </w:rPr>
        <w:t>deprive state</w:t>
      </w:r>
      <w:r>
        <w:rPr>
          <w:rStyle w:val="Emphasis"/>
        </w:rPr>
        <w:t xml:space="preserve"> </w:t>
      </w:r>
      <w:r w:rsidRPr="00222953">
        <w:rPr>
          <w:rStyle w:val="Emphasis"/>
        </w:rPr>
        <w:t>citizens</w:t>
      </w:r>
      <w:r w:rsidRPr="00222953">
        <w:rPr>
          <w:rStyle w:val="StyleUnderline"/>
        </w:rPr>
        <w:t xml:space="preserve"> of the core </w:t>
      </w:r>
      <w:r w:rsidRPr="00222953">
        <w:rPr>
          <w:rStyle w:val="Emphasis"/>
        </w:rPr>
        <w:t>political or other rights</w:t>
      </w:r>
      <w:r w:rsidRPr="00222953">
        <w:rPr>
          <w:rStyle w:val="StyleUnderline"/>
        </w:rPr>
        <w:t xml:space="preserve"> necessary to establish a </w:t>
      </w:r>
      <w:r w:rsidRPr="00222953">
        <w:rPr>
          <w:rStyle w:val="Emphasis"/>
        </w:rPr>
        <w:t>functioning</w:t>
      </w:r>
      <w:r>
        <w:rPr>
          <w:rStyle w:val="Emphasis"/>
        </w:rPr>
        <w:t xml:space="preserve"> </w:t>
      </w:r>
      <w:r w:rsidRPr="00222953">
        <w:rPr>
          <w:rStyle w:val="Emphasis"/>
        </w:rPr>
        <w:t>democratic system</w:t>
      </w:r>
      <w:r w:rsidRPr="00553B50">
        <w:rPr>
          <w:sz w:val="16"/>
        </w:rPr>
        <w:t xml:space="preserve"> of government. However, </w:t>
      </w:r>
      <w:r w:rsidRPr="00222953">
        <w:rPr>
          <w:rStyle w:val="StyleUnderline"/>
        </w:rPr>
        <w:t xml:space="preserve">this inquiry regarding </w:t>
      </w:r>
      <w:r w:rsidRPr="00222953">
        <w:rPr>
          <w:rStyle w:val="Emphasis"/>
        </w:rPr>
        <w:t>the ability</w:t>
      </w:r>
      <w:r>
        <w:rPr>
          <w:rStyle w:val="Emphasis"/>
        </w:rPr>
        <w:t xml:space="preserve"> </w:t>
      </w:r>
      <w:r w:rsidRPr="00222953">
        <w:rPr>
          <w:rStyle w:val="Emphasis"/>
        </w:rPr>
        <w:t>of Congress</w:t>
      </w:r>
      <w:r w:rsidRPr="00222953">
        <w:rPr>
          <w:rStyle w:val="StyleUnderline"/>
        </w:rPr>
        <w:t xml:space="preserve"> to proscribe the rights </w:t>
      </w:r>
      <w:r w:rsidRPr="00222953">
        <w:rPr>
          <w:rStyle w:val="Emphasis"/>
        </w:rPr>
        <w:t>attendant to citizenship</w:t>
      </w:r>
      <w:r w:rsidRPr="00222953">
        <w:rPr>
          <w:rStyle w:val="StyleUnderline"/>
        </w:rPr>
        <w:t xml:space="preserve"> is for </w:t>
      </w:r>
      <w:r w:rsidRPr="00553B50">
        <w:rPr>
          <w:sz w:val="16"/>
        </w:rPr>
        <w:t xml:space="preserve">now </w:t>
      </w:r>
      <w:r w:rsidRPr="00222953">
        <w:rPr>
          <w:rStyle w:val="Emphasis"/>
        </w:rPr>
        <w:t>purely</w:t>
      </w:r>
      <w:r>
        <w:rPr>
          <w:rStyle w:val="Emphasis"/>
        </w:rPr>
        <w:t xml:space="preserve"> </w:t>
      </w:r>
      <w:r w:rsidRPr="00222953">
        <w:rPr>
          <w:rStyle w:val="Emphasis"/>
        </w:rPr>
        <w:t>academic</w:t>
      </w:r>
      <w:r w:rsidRPr="00222953">
        <w:rPr>
          <w:rStyle w:val="StyleUnderline"/>
        </w:rPr>
        <w:t xml:space="preserve">, as Congress has not acted to curtail </w:t>
      </w:r>
      <w:r w:rsidRPr="00222953">
        <w:rPr>
          <w:rStyle w:val="Emphasis"/>
        </w:rPr>
        <w:t>any of the rights</w:t>
      </w:r>
      <w:r w:rsidRPr="00222953">
        <w:rPr>
          <w:rStyle w:val="StyleUnderline"/>
        </w:rPr>
        <w:t xml:space="preserve"> contained in the</w:t>
      </w:r>
      <w:r>
        <w:rPr>
          <w:rStyle w:val="StyleUnderline"/>
        </w:rPr>
        <w:t xml:space="preserve"> </w:t>
      </w:r>
      <w:r w:rsidRPr="00222953">
        <w:rPr>
          <w:rStyle w:val="StyleUnderline"/>
        </w:rPr>
        <w:t xml:space="preserve">contemplated inclusive </w:t>
      </w:r>
      <w:r w:rsidRPr="00222953">
        <w:rPr>
          <w:rStyle w:val="Emphasis"/>
        </w:rPr>
        <w:t>state citizenship scheme</w:t>
      </w:r>
      <w:r w:rsidRPr="00222953">
        <w:rPr>
          <w:rStyle w:val="StyleUnderline"/>
        </w:rPr>
        <w:t xml:space="preserve">. </w:t>
      </w:r>
    </w:p>
    <w:p w:rsidR="00726417" w:rsidRPr="00B55AD5" w:rsidRDefault="00726417" w:rsidP="00726417"/>
    <w:p w:rsidR="00F71A7D" w:rsidRDefault="00F71A7D" w:rsidP="00F71A7D">
      <w:pPr>
        <w:pStyle w:val="Heading3"/>
      </w:pPr>
      <w:r>
        <w:t>A2 “Arizona</w:t>
      </w:r>
      <w:r w:rsidR="004E28E1">
        <w:t xml:space="preserve"> v. United States</w:t>
      </w:r>
      <w:r>
        <w:t>”</w:t>
      </w:r>
    </w:p>
    <w:p w:rsidR="00F71A7D" w:rsidRDefault="00F71A7D" w:rsidP="00F71A7D">
      <w:r>
        <w:t>[Only read this if they make a big deal about Arizona v. United States because all the other cards in “</w:t>
      </w:r>
      <w:r w:rsidR="00F12491">
        <w:t xml:space="preserve">A2 </w:t>
      </w:r>
      <w:r>
        <w:t>Judicial Preemption</w:t>
      </w:r>
      <w:r w:rsidR="00F12491">
        <w:t xml:space="preserve">/Strike Down”” </w:t>
      </w:r>
      <w:r>
        <w:t>answer it]</w:t>
      </w:r>
    </w:p>
    <w:p w:rsidR="00F71A7D" w:rsidRDefault="00F71A7D" w:rsidP="00F71A7D">
      <w:pPr>
        <w:pStyle w:val="Heading4"/>
      </w:pPr>
      <w:r>
        <w:t xml:space="preserve">Arizona isn’t a relevant precedent for </w:t>
      </w:r>
      <w:r>
        <w:rPr>
          <w:u w:val="single"/>
        </w:rPr>
        <w:t>state citizenship</w:t>
      </w:r>
      <w:r>
        <w:t xml:space="preserve"> cases</w:t>
      </w:r>
    </w:p>
    <w:p w:rsidR="00F71A7D" w:rsidRDefault="00F71A7D" w:rsidP="00F71A7D">
      <w:r w:rsidRPr="00B80DE0">
        <w:rPr>
          <w:rStyle w:val="Style13ptBold"/>
        </w:rPr>
        <w:t>Markowitz 15</w:t>
      </w:r>
      <w:r>
        <w:t xml:space="preserve"> — Peter L. Markowitz, Associate Clinical Professor of Law, Benjamin N. Cardozo School of Law, “Undocumented No More: The Power of State Citizenship” Stanford Law Review, Volume 67, Page 869, Accessed via Lexis Nexis, Access Provided by the University of Minnesota</w:t>
      </w:r>
    </w:p>
    <w:p w:rsidR="00F71A7D" w:rsidRPr="00553B50" w:rsidRDefault="00F71A7D" w:rsidP="00F71A7D">
      <w:pPr>
        <w:rPr>
          <w:sz w:val="16"/>
        </w:rPr>
      </w:pPr>
      <w:r w:rsidRPr="00F12491">
        <w:rPr>
          <w:rStyle w:val="StyleUnderline"/>
          <w:highlight w:val="yellow"/>
        </w:rPr>
        <w:t>Two main factors distinguish</w:t>
      </w:r>
      <w:r w:rsidRPr="00553B50">
        <w:rPr>
          <w:sz w:val="16"/>
        </w:rPr>
        <w:t xml:space="preserve"> the preemption analysis of </w:t>
      </w:r>
      <w:r w:rsidRPr="00F12491">
        <w:rPr>
          <w:rStyle w:val="Emphasis"/>
          <w:highlight w:val="yellow"/>
        </w:rPr>
        <w:t>state citizenship laws</w:t>
      </w:r>
      <w:r w:rsidRPr="00F12491">
        <w:rPr>
          <w:rStyle w:val="StyleUnderline"/>
          <w:highlight w:val="yellow"/>
        </w:rPr>
        <w:t xml:space="preserve"> from</w:t>
      </w:r>
      <w:r w:rsidRPr="00B80DE0">
        <w:rPr>
          <w:rStyle w:val="StyleUnderline"/>
        </w:rPr>
        <w:t xml:space="preserve"> the </w:t>
      </w:r>
      <w:r w:rsidRPr="00B80DE0">
        <w:rPr>
          <w:rStyle w:val="Emphasis"/>
        </w:rPr>
        <w:t>preemption analysis</w:t>
      </w:r>
      <w:r w:rsidRPr="00B80DE0">
        <w:rPr>
          <w:rStyle w:val="StyleUnderline"/>
        </w:rPr>
        <w:t xml:space="preserve"> of </w:t>
      </w:r>
      <w:r w:rsidRPr="00F12491">
        <w:rPr>
          <w:rStyle w:val="StyleUnderline"/>
          <w:highlight w:val="yellow"/>
        </w:rPr>
        <w:t xml:space="preserve">the </w:t>
      </w:r>
      <w:r w:rsidRPr="00F12491">
        <w:rPr>
          <w:rStyle w:val="Emphasis"/>
          <w:highlight w:val="yellow"/>
        </w:rPr>
        <w:t>anti-immigrant state laws</w:t>
      </w:r>
      <w:r w:rsidRPr="00F12491">
        <w:rPr>
          <w:rStyle w:val="StyleUnderline"/>
          <w:highlight w:val="yellow"/>
        </w:rPr>
        <w:t xml:space="preserve"> of Arizona</w:t>
      </w:r>
      <w:r w:rsidRPr="00553B50">
        <w:rPr>
          <w:sz w:val="16"/>
        </w:rPr>
        <w:t xml:space="preserve"> and elsewhere. First, </w:t>
      </w:r>
      <w:r w:rsidRPr="00F12491">
        <w:rPr>
          <w:rStyle w:val="StyleUnderline"/>
          <w:highlight w:val="yellow"/>
        </w:rPr>
        <w:t xml:space="preserve">state </w:t>
      </w:r>
      <w:r w:rsidRPr="00F12491">
        <w:rPr>
          <w:rStyle w:val="Emphasis"/>
          <w:highlight w:val="yellow"/>
        </w:rPr>
        <w:t>citizenship laws</w:t>
      </w:r>
      <w:r w:rsidRPr="00553B50">
        <w:rPr>
          <w:sz w:val="16"/>
        </w:rPr>
        <w:t xml:space="preserve">, unlike anti-immigrant state laws, </w:t>
      </w:r>
      <w:r w:rsidRPr="00F12491">
        <w:rPr>
          <w:rStyle w:val="StyleUnderline"/>
          <w:highlight w:val="yellow"/>
        </w:rPr>
        <w:t xml:space="preserve">would exercise </w:t>
      </w:r>
      <w:r w:rsidRPr="00F12491">
        <w:rPr>
          <w:rStyle w:val="Emphasis"/>
          <w:highlight w:val="yellow"/>
        </w:rPr>
        <w:t>a power</w:t>
      </w:r>
      <w:r w:rsidRPr="00F12491">
        <w:rPr>
          <w:rStyle w:val="StyleUnderline"/>
          <w:highlight w:val="yellow"/>
        </w:rPr>
        <w:t xml:space="preserve"> that the federalist structure of the Constitution </w:t>
      </w:r>
      <w:r w:rsidRPr="00F12491">
        <w:rPr>
          <w:rStyle w:val="Emphasis"/>
          <w:highlight w:val="yellow"/>
        </w:rPr>
        <w:t>necessarily vests</w:t>
      </w:r>
      <w:r w:rsidRPr="00F12491">
        <w:rPr>
          <w:rStyle w:val="StyleUnderline"/>
          <w:highlight w:val="yellow"/>
        </w:rPr>
        <w:t xml:space="preserve"> in the states</w:t>
      </w:r>
      <w:r w:rsidRPr="00B80DE0">
        <w:rPr>
          <w:rStyle w:val="StyleUnderline"/>
        </w:rPr>
        <w:t xml:space="preserve">; a power </w:t>
      </w:r>
      <w:r w:rsidRPr="00F12491">
        <w:rPr>
          <w:rStyle w:val="StyleUnderline"/>
          <w:highlight w:val="yellow"/>
        </w:rPr>
        <w:t xml:space="preserve">that Congress is </w:t>
      </w:r>
      <w:r w:rsidRPr="00F12491">
        <w:rPr>
          <w:rStyle w:val="Emphasis"/>
          <w:highlight w:val="yellow"/>
        </w:rPr>
        <w:t>not constitutionally authorized to preempt</w:t>
      </w:r>
      <w:r w:rsidRPr="00B80DE0">
        <w:rPr>
          <w:rStyle w:val="StyleUnderline"/>
        </w:rPr>
        <w:t xml:space="preserve">. </w:t>
      </w:r>
      <w:r w:rsidRPr="00F12491">
        <w:rPr>
          <w:rStyle w:val="StyleUnderline"/>
          <w:highlight w:val="yellow"/>
        </w:rPr>
        <w:t>Second</w:t>
      </w:r>
      <w:r w:rsidRPr="00B80DE0">
        <w:rPr>
          <w:rStyle w:val="StyleUnderline"/>
        </w:rPr>
        <w:t xml:space="preserve">, unlike </w:t>
      </w:r>
      <w:r w:rsidRPr="00B80DE0">
        <w:rPr>
          <w:rStyle w:val="Emphasis"/>
        </w:rPr>
        <w:t>anti-immigrant state laws</w:t>
      </w:r>
      <w:r w:rsidRPr="00B80DE0">
        <w:rPr>
          <w:rStyle w:val="StyleUnderline"/>
        </w:rPr>
        <w:t xml:space="preserve">, </w:t>
      </w:r>
      <w:r w:rsidRPr="00F12491">
        <w:rPr>
          <w:rStyle w:val="StyleUnderline"/>
          <w:highlight w:val="yellow"/>
        </w:rPr>
        <w:t>a</w:t>
      </w:r>
      <w:r w:rsidRPr="00B80DE0">
        <w:rPr>
          <w:rStyle w:val="StyleUnderline"/>
        </w:rPr>
        <w:t xml:space="preserve"> properly drafted</w:t>
      </w:r>
      <w:r>
        <w:rPr>
          <w:rStyle w:val="StyleUnderline"/>
        </w:rPr>
        <w:t xml:space="preserve"> </w:t>
      </w:r>
      <w:r w:rsidRPr="00F12491">
        <w:rPr>
          <w:rStyle w:val="StyleUnderline"/>
          <w:highlight w:val="yellow"/>
        </w:rPr>
        <w:t xml:space="preserve">state </w:t>
      </w:r>
      <w:r w:rsidRPr="00F12491">
        <w:rPr>
          <w:rStyle w:val="Emphasis"/>
          <w:highlight w:val="yellow"/>
        </w:rPr>
        <w:t>citizenship law</w:t>
      </w:r>
      <w:r w:rsidRPr="00F12491">
        <w:rPr>
          <w:rStyle w:val="StyleUnderline"/>
          <w:highlight w:val="yellow"/>
        </w:rPr>
        <w:t xml:space="preserve"> would not conflict or interfere with </w:t>
      </w:r>
      <w:r w:rsidRPr="00F12491">
        <w:rPr>
          <w:rStyle w:val="Emphasis"/>
          <w:highlight w:val="yellow"/>
        </w:rPr>
        <w:t>the federal immigra tion scheme</w:t>
      </w:r>
      <w:r w:rsidRPr="00B80DE0">
        <w:rPr>
          <w:rStyle w:val="StyleUnderline"/>
        </w:rPr>
        <w:t xml:space="preserve"> insofar as </w:t>
      </w:r>
      <w:r w:rsidRPr="00F12491">
        <w:rPr>
          <w:rStyle w:val="StyleUnderline"/>
          <w:highlight w:val="yellow"/>
        </w:rPr>
        <w:t xml:space="preserve">it would not seek to </w:t>
      </w:r>
      <w:r w:rsidRPr="00F12491">
        <w:rPr>
          <w:rStyle w:val="Emphasis"/>
          <w:highlight w:val="yellow"/>
        </w:rPr>
        <w:t>regulate who</w:t>
      </w:r>
      <w:r w:rsidRPr="00F12491">
        <w:rPr>
          <w:rStyle w:val="StyleUnderline"/>
          <w:highlight w:val="yellow"/>
        </w:rPr>
        <w:t xml:space="preserve"> may stay and who must </w:t>
      </w:r>
      <w:r w:rsidRPr="00F12491">
        <w:rPr>
          <w:rStyle w:val="Emphasis"/>
          <w:highlight w:val="yellow"/>
        </w:rPr>
        <w:t>leave the</w:t>
      </w:r>
      <w:r w:rsidRPr="00B80DE0">
        <w:rPr>
          <w:rStyle w:val="Emphasis"/>
        </w:rPr>
        <w:t xml:space="preserve"> </w:t>
      </w:r>
      <w:r w:rsidRPr="00F12491">
        <w:rPr>
          <w:rStyle w:val="Emphasis"/>
          <w:highlight w:val="yellow"/>
        </w:rPr>
        <w:t>U</w:t>
      </w:r>
      <w:r w:rsidRPr="00B80DE0">
        <w:rPr>
          <w:rStyle w:val="Emphasis"/>
        </w:rPr>
        <w:t xml:space="preserve">nited </w:t>
      </w:r>
      <w:r w:rsidRPr="00F12491">
        <w:rPr>
          <w:rStyle w:val="Emphasis"/>
          <w:highlight w:val="yellow"/>
        </w:rPr>
        <w:t>S</w:t>
      </w:r>
      <w:r w:rsidRPr="00B80DE0">
        <w:rPr>
          <w:rStyle w:val="Emphasis"/>
        </w:rPr>
        <w:t>tates</w:t>
      </w:r>
      <w:r w:rsidRPr="00553B50">
        <w:rPr>
          <w:sz w:val="16"/>
        </w:rPr>
        <w:t>—the exclusive province of the federal government.</w:t>
      </w:r>
    </w:p>
    <w:p w:rsidR="00F71A7D" w:rsidRPr="00F93E9D" w:rsidRDefault="00F71A7D" w:rsidP="00F71A7D"/>
    <w:p w:rsidR="000A7A7A" w:rsidRDefault="000A7A7A" w:rsidP="00F71A7D">
      <w:pPr>
        <w:pStyle w:val="Heading3"/>
      </w:pPr>
      <w:r>
        <w:t>A2 “Court Rules Against Sanctuary Cities”</w:t>
      </w:r>
    </w:p>
    <w:p w:rsidR="000A7A7A" w:rsidRPr="00331F74" w:rsidRDefault="000A7A7A" w:rsidP="000A7A7A">
      <w:pPr>
        <w:pStyle w:val="Heading4"/>
      </w:pPr>
      <w:r>
        <w:t>Sanctuary cities will probably be up held at the Supreme Court</w:t>
      </w:r>
    </w:p>
    <w:p w:rsidR="000A7A7A" w:rsidRPr="00537D6F" w:rsidRDefault="000A7A7A" w:rsidP="000A7A7A">
      <w:pPr>
        <w:rPr>
          <w:sz w:val="16"/>
          <w:szCs w:val="16"/>
        </w:rPr>
      </w:pPr>
      <w:r w:rsidRPr="00331F74">
        <w:rPr>
          <w:rStyle w:val="Style13ptBold"/>
        </w:rPr>
        <w:t>Sherman 1</w:t>
      </w:r>
      <w:r>
        <w:rPr>
          <w:rStyle w:val="Style13ptBold"/>
        </w:rPr>
        <w:t>8</w:t>
      </w:r>
      <w:r w:rsidRPr="00727D8E">
        <w:t xml:space="preserve"> — Mark Sherman, </w:t>
      </w:r>
      <w:r>
        <w:t>AP reporter, 2018</w:t>
      </w:r>
      <w:r w:rsidRPr="00727D8E">
        <w:t xml:space="preserve"> ("Sanctuary cities could get boost from Supreme Court's sports betting ruling", NBC News, </w:t>
      </w:r>
      <w:r>
        <w:t>May 15</w:t>
      </w:r>
      <w:r w:rsidRPr="004C4ECC">
        <w:rPr>
          <w:vertAlign w:val="superscript"/>
        </w:rPr>
        <w:t>th</w:t>
      </w:r>
      <w:r w:rsidRPr="00727D8E">
        <w:t>, Available Online from https://www.nbcnews.com/politics/supreme-court/sanctuary-cities-could-get-boost-supreme-court-s-sports-betting-n874281, Accessed on 7-2-2018, MWM)</w:t>
      </w:r>
    </w:p>
    <w:p w:rsidR="000A7A7A" w:rsidRPr="00537D6F" w:rsidRDefault="000A7A7A" w:rsidP="000A7A7A">
      <w:pPr>
        <w:rPr>
          <w:sz w:val="16"/>
          <w:szCs w:val="16"/>
        </w:rPr>
      </w:pPr>
      <w:r w:rsidRPr="00537D6F">
        <w:rPr>
          <w:sz w:val="16"/>
          <w:szCs w:val="16"/>
        </w:rPr>
        <w:t>WASHINGTON — In President Donald Trump's former life as a casino owner, he might have cheered Monday's ruling from the Supreme Court that struck down a federal law that barred every state but Nevada from allowing betting on most sporting events.</w:t>
      </w:r>
    </w:p>
    <w:p w:rsidR="000A7A7A" w:rsidRPr="00795002" w:rsidRDefault="000A7A7A" w:rsidP="000A7A7A">
      <w:pPr>
        <w:rPr>
          <w:rStyle w:val="StyleUnderline"/>
        </w:rPr>
      </w:pPr>
      <w:r w:rsidRPr="00553B50">
        <w:rPr>
          <w:sz w:val="14"/>
        </w:rPr>
        <w:t xml:space="preserve">But </w:t>
      </w:r>
      <w:r w:rsidRPr="00795002">
        <w:rPr>
          <w:rStyle w:val="StyleUnderline"/>
        </w:rPr>
        <w:t xml:space="preserve">the </w:t>
      </w:r>
      <w:r w:rsidRPr="003869A5">
        <w:rPr>
          <w:rStyle w:val="StyleUnderline"/>
          <w:highlight w:val="yellow"/>
        </w:rPr>
        <w:t>Trump</w:t>
      </w:r>
      <w:r w:rsidRPr="00795002">
        <w:rPr>
          <w:rStyle w:val="StyleUnderline"/>
        </w:rPr>
        <w:t xml:space="preserve"> administration </w:t>
      </w:r>
      <w:r w:rsidRPr="003869A5">
        <w:rPr>
          <w:rStyle w:val="StyleUnderline"/>
          <w:highlight w:val="yellow"/>
        </w:rPr>
        <w:t>opposed the outcome</w:t>
      </w:r>
      <w:r w:rsidRPr="00795002">
        <w:rPr>
          <w:rStyle w:val="StyleUnderline"/>
        </w:rPr>
        <w:t xml:space="preserve"> reached by the high court at least </w:t>
      </w:r>
      <w:r w:rsidRPr="003869A5">
        <w:rPr>
          <w:rStyle w:val="StyleUnderline"/>
          <w:highlight w:val="yellow"/>
        </w:rPr>
        <w:t>in part because it could signal trouble in its</w:t>
      </w:r>
      <w:r w:rsidRPr="00795002">
        <w:rPr>
          <w:rStyle w:val="StyleUnderline"/>
        </w:rPr>
        <w:t xml:space="preserve"> legal fight </w:t>
      </w:r>
      <w:r w:rsidRPr="003869A5">
        <w:rPr>
          <w:rStyle w:val="StyleUnderline"/>
          <w:highlight w:val="yellow"/>
        </w:rPr>
        <w:t>against</w:t>
      </w:r>
      <w:r w:rsidRPr="00795002">
        <w:rPr>
          <w:rStyle w:val="StyleUnderline"/>
        </w:rPr>
        <w:t xml:space="preserve"> so-called </w:t>
      </w:r>
      <w:r w:rsidRPr="003869A5">
        <w:rPr>
          <w:rStyle w:val="StyleUnderline"/>
          <w:highlight w:val="yellow"/>
        </w:rPr>
        <w:t>sanctuary states and cities. Seven</w:t>
      </w:r>
      <w:r w:rsidRPr="00795002">
        <w:rPr>
          <w:rStyle w:val="StyleUnderline"/>
        </w:rPr>
        <w:t xml:space="preserve"> of the nine </w:t>
      </w:r>
      <w:r w:rsidRPr="003869A5">
        <w:rPr>
          <w:rStyle w:val="StyleUnderline"/>
          <w:highlight w:val="yellow"/>
        </w:rPr>
        <w:t>justices</w:t>
      </w:r>
      <w:r w:rsidRPr="00553B50">
        <w:rPr>
          <w:sz w:val="14"/>
        </w:rPr>
        <w:t xml:space="preserve"> — five conservatives and two liberals — </w:t>
      </w:r>
      <w:r w:rsidRPr="003869A5">
        <w:rPr>
          <w:rStyle w:val="StyleUnderline"/>
          <w:highlight w:val="yellow"/>
        </w:rPr>
        <w:t>backed a</w:t>
      </w:r>
      <w:r w:rsidRPr="00795002">
        <w:rPr>
          <w:rStyle w:val="StyleUnderline"/>
        </w:rPr>
        <w:t xml:space="preserve"> robust reading of the Constitution's 10th Amendment and a </w:t>
      </w:r>
      <w:r w:rsidRPr="003869A5">
        <w:rPr>
          <w:rStyle w:val="StyleUnderline"/>
          <w:highlight w:val="yellow"/>
        </w:rPr>
        <w:t>limit on the federal government's power to force the states go along with Washington's wishes.</w:t>
      </w:r>
    </w:p>
    <w:p w:rsidR="000A7A7A" w:rsidRPr="00537D6F" w:rsidRDefault="000A7A7A" w:rsidP="000A7A7A">
      <w:pPr>
        <w:rPr>
          <w:sz w:val="16"/>
          <w:szCs w:val="16"/>
        </w:rPr>
      </w:pPr>
      <w:r w:rsidRPr="00537D6F">
        <w:rPr>
          <w:sz w:val="16"/>
          <w:szCs w:val="16"/>
        </w:rPr>
        <w:t>The federal anti-gambling law is unconstitutional because "it unequivocally dictates what a state legislature may and may not do," Justice Samuel Alito wrote in his majority opinion. "It's as if federal officers were installed in state legislative chambers and were armed with the authority to stop legislators from voting on any offending proposals.":09</w:t>
      </w:r>
    </w:p>
    <w:p w:rsidR="000A7A7A" w:rsidRPr="004306BA" w:rsidRDefault="000A7A7A" w:rsidP="000A7A7A">
      <w:pPr>
        <w:rPr>
          <w:rStyle w:val="StyleUnderline"/>
        </w:rPr>
      </w:pPr>
      <w:r w:rsidRPr="003869A5">
        <w:rPr>
          <w:rStyle w:val="StyleUnderline"/>
          <w:highlight w:val="yellow"/>
        </w:rPr>
        <w:t>There is a direct link between the court's decision in</w:t>
      </w:r>
      <w:r w:rsidRPr="004306BA">
        <w:rPr>
          <w:rStyle w:val="StyleUnderline"/>
        </w:rPr>
        <w:t xml:space="preserve"> the </w:t>
      </w:r>
      <w:r w:rsidRPr="003869A5">
        <w:rPr>
          <w:rStyle w:val="StyleUnderline"/>
          <w:highlight w:val="yellow"/>
        </w:rPr>
        <w:t>sports betting</w:t>
      </w:r>
      <w:r w:rsidRPr="004306BA">
        <w:rPr>
          <w:rStyle w:val="StyleUnderline"/>
        </w:rPr>
        <w:t xml:space="preserve"> case </w:t>
      </w:r>
      <w:r w:rsidRPr="003869A5">
        <w:rPr>
          <w:rStyle w:val="StyleUnderline"/>
          <w:highlight w:val="yellow"/>
        </w:rPr>
        <w:t>and the administration's effort to punish</w:t>
      </w:r>
      <w:r w:rsidRPr="004306BA">
        <w:rPr>
          <w:rStyle w:val="StyleUnderline"/>
        </w:rPr>
        <w:t xml:space="preserve"> local </w:t>
      </w:r>
      <w:r w:rsidRPr="003869A5">
        <w:rPr>
          <w:rStyle w:val="StyleUnderline"/>
          <w:highlight w:val="yellow"/>
        </w:rPr>
        <w:t>governments that resist Trump's immigration enforcement policies</w:t>
      </w:r>
      <w:r w:rsidRPr="004306BA">
        <w:rPr>
          <w:rStyle w:val="StyleUnderline"/>
        </w:rPr>
        <w:t>, several legal commentators said.</w:t>
      </w:r>
    </w:p>
    <w:p w:rsidR="000A7A7A" w:rsidRPr="00553B50" w:rsidRDefault="000A7A7A" w:rsidP="000A7A7A">
      <w:pPr>
        <w:rPr>
          <w:sz w:val="14"/>
        </w:rPr>
      </w:pPr>
      <w:r w:rsidRPr="003869A5">
        <w:rPr>
          <w:rStyle w:val="StyleUnderline"/>
          <w:highlight w:val="yellow"/>
        </w:rPr>
        <w:t>"The court ruled definitively that the federal government can't force states to enforce federal law</w:t>
      </w:r>
      <w:r w:rsidRPr="004306BA">
        <w:rPr>
          <w:rStyle w:val="StyleUnderline"/>
        </w:rPr>
        <w:t xml:space="preserve">. In the immigration context, this means </w:t>
      </w:r>
      <w:r w:rsidRPr="003869A5">
        <w:rPr>
          <w:rStyle w:val="StyleUnderline"/>
          <w:highlight w:val="yellow"/>
        </w:rPr>
        <w:t>it can't require state or local officials to cooperate with federal immigration authorities,"</w:t>
      </w:r>
      <w:r w:rsidRPr="00553B50">
        <w:rPr>
          <w:sz w:val="14"/>
        </w:rPr>
        <w:t xml:space="preserve"> said Ilya Shapiro, a senior fellow in constitutional studies at the libertarian Cato Institute.</w:t>
      </w:r>
    </w:p>
    <w:p w:rsidR="000A7A7A" w:rsidRPr="00537D6F" w:rsidRDefault="000A7A7A" w:rsidP="000A7A7A">
      <w:pPr>
        <w:rPr>
          <w:sz w:val="16"/>
          <w:szCs w:val="16"/>
        </w:rPr>
      </w:pPr>
      <w:r w:rsidRPr="00537D6F">
        <w:rPr>
          <w:sz w:val="16"/>
          <w:szCs w:val="16"/>
        </w:rPr>
        <w:t>Omar Jadwat, director of the ACLU's immigrants' rights project, said the ruling reinforced decisions from the 1990s, including one that struck down part of a federal gun control law that required local police to determine if buyers were fit to own handguns.</w:t>
      </w:r>
    </w:p>
    <w:p w:rsidR="000A7A7A" w:rsidRPr="00537D6F" w:rsidRDefault="000A7A7A" w:rsidP="000A7A7A">
      <w:pPr>
        <w:rPr>
          <w:sz w:val="16"/>
          <w:szCs w:val="16"/>
        </w:rPr>
      </w:pPr>
      <w:r w:rsidRPr="00537D6F">
        <w:rPr>
          <w:sz w:val="16"/>
          <w:szCs w:val="16"/>
        </w:rPr>
        <w:t>"It reiterates that the real thrust of the 10th Amendment and the principles of law in this area is that the fed government can't tell the states or cities how to legislate," Jadwat said. The amendment says that powers not specifically given to the federal government belong to the states.</w:t>
      </w:r>
    </w:p>
    <w:p w:rsidR="000A7A7A" w:rsidRPr="00537D6F" w:rsidRDefault="000A7A7A" w:rsidP="000A7A7A">
      <w:pPr>
        <w:rPr>
          <w:sz w:val="16"/>
          <w:szCs w:val="16"/>
        </w:rPr>
      </w:pPr>
      <w:r w:rsidRPr="00537D6F">
        <w:rPr>
          <w:sz w:val="16"/>
          <w:szCs w:val="16"/>
        </w:rPr>
        <w:t>The gun law decision split the court's conservatives and liberals in 1997, in keeping with conservatives' complaints about the federal government's overreach and the importance of states' rights. But on Monday, Justices Stephen Breyer and Elena Kagan joined their more conservative colleagues.</w:t>
      </w:r>
    </w:p>
    <w:p w:rsidR="000A7A7A" w:rsidRPr="00537D6F" w:rsidRDefault="000A7A7A" w:rsidP="000A7A7A">
      <w:pPr>
        <w:rPr>
          <w:sz w:val="16"/>
          <w:szCs w:val="16"/>
        </w:rPr>
      </w:pPr>
      <w:r w:rsidRPr="00537D6F">
        <w:rPr>
          <w:sz w:val="16"/>
          <w:szCs w:val="16"/>
        </w:rPr>
        <w:t>The Justice Department declined to comment on the decision, but it had called on the court to uphold the federal law at issue — the department's usual practice when federal laws are challenged — by arguing that there was no constitutional violation.</w:t>
      </w:r>
    </w:p>
    <w:p w:rsidR="000A7A7A" w:rsidRPr="004306BA" w:rsidRDefault="000A7A7A" w:rsidP="000A7A7A">
      <w:pPr>
        <w:rPr>
          <w:rStyle w:val="StyleUnderline"/>
        </w:rPr>
      </w:pPr>
      <w:r w:rsidRPr="003869A5">
        <w:rPr>
          <w:rStyle w:val="StyleUnderline"/>
          <w:highlight w:val="yellow"/>
        </w:rPr>
        <w:t>In the most recent ruling about sanctuary cities, the federal appeals court</w:t>
      </w:r>
      <w:r w:rsidRPr="004306BA">
        <w:rPr>
          <w:rStyle w:val="StyleUnderline"/>
        </w:rPr>
        <w:t xml:space="preserve"> in Chicago </w:t>
      </w:r>
      <w:r w:rsidRPr="003869A5">
        <w:rPr>
          <w:rStyle w:val="StyleUnderline"/>
          <w:highlight w:val="yellow"/>
        </w:rPr>
        <w:t>held</w:t>
      </w:r>
      <w:r w:rsidRPr="004306BA">
        <w:rPr>
          <w:rStyle w:val="StyleUnderline"/>
        </w:rPr>
        <w:t xml:space="preserve"> last month th</w:t>
      </w:r>
      <w:r w:rsidRPr="003869A5">
        <w:rPr>
          <w:rStyle w:val="StyleUnderline"/>
          <w:highlight w:val="yellow"/>
        </w:rPr>
        <w:t>at the federal government cannot withhold public safety grants from cities that won't go along with Trump</w:t>
      </w:r>
      <w:r w:rsidRPr="004306BA">
        <w:rPr>
          <w:rStyle w:val="StyleUnderline"/>
        </w:rPr>
        <w:t>'s immigration enforcement policies.</w:t>
      </w:r>
    </w:p>
    <w:p w:rsidR="000A7A7A" w:rsidRPr="000A7A7A" w:rsidRDefault="000A7A7A" w:rsidP="000A7A7A"/>
    <w:p w:rsidR="00F71A7D" w:rsidRDefault="00F71A7D" w:rsidP="00F71A7D">
      <w:pPr>
        <w:pStyle w:val="Heading3"/>
      </w:pPr>
      <w:r>
        <w:t>A2 “Citizenship DA”</w:t>
      </w:r>
    </w:p>
    <w:p w:rsidR="00F71A7D" w:rsidRPr="00E56084" w:rsidRDefault="00F71A7D" w:rsidP="00F71A7D">
      <w:pPr>
        <w:pStyle w:val="Heading4"/>
      </w:pPr>
      <w:r>
        <w:t xml:space="preserve">The CP solves the </w:t>
      </w:r>
      <w:r>
        <w:rPr>
          <w:u w:val="single"/>
        </w:rPr>
        <w:t>structural violence</w:t>
      </w:r>
      <w:r>
        <w:t xml:space="preserve"> of not being recognized</w:t>
      </w:r>
    </w:p>
    <w:p w:rsidR="00F71A7D" w:rsidRDefault="00F71A7D" w:rsidP="00F71A7D">
      <w:r w:rsidRPr="00B80DE0">
        <w:rPr>
          <w:rStyle w:val="Style13ptBold"/>
        </w:rPr>
        <w:t>Markowitz 15</w:t>
      </w:r>
      <w:r>
        <w:t xml:space="preserve"> — Peter L. Markowitz, Associate Clinical Professor of Law, Benjamin N. Cardozo School of Law, “Undocumented No More: The Power of State Citizenship” Stanford Law Review, Volume 67, Page 869, Accessed via Lexis Nexis, Access Provided by the University of Minnesota</w:t>
      </w:r>
    </w:p>
    <w:p w:rsidR="00F71A7D" w:rsidRPr="005C039E" w:rsidRDefault="00F71A7D" w:rsidP="00F71A7D">
      <w:pPr>
        <w:rPr>
          <w:rStyle w:val="StyleUnderline"/>
        </w:rPr>
      </w:pPr>
      <w:r w:rsidRPr="00553B50">
        <w:rPr>
          <w:sz w:val="16"/>
        </w:rPr>
        <w:t xml:space="preserve">Finally, </w:t>
      </w:r>
      <w:r w:rsidRPr="00BF3078">
        <w:rPr>
          <w:rStyle w:val="StyleUnderline"/>
          <w:highlight w:val="yellow"/>
        </w:rPr>
        <w:t xml:space="preserve">there is the </w:t>
      </w:r>
      <w:r w:rsidRPr="00BF3078">
        <w:rPr>
          <w:rStyle w:val="Emphasis"/>
          <w:highlight w:val="yellow"/>
        </w:rPr>
        <w:t>power of recognition</w:t>
      </w:r>
      <w:r w:rsidRPr="00E56084">
        <w:rPr>
          <w:rStyle w:val="StyleUnderline"/>
        </w:rPr>
        <w:t xml:space="preserve">. </w:t>
      </w:r>
      <w:r w:rsidRPr="00BF3078">
        <w:rPr>
          <w:rStyle w:val="StyleUnderline"/>
          <w:highlight w:val="yellow"/>
        </w:rPr>
        <w:t xml:space="preserve">Being “undocumented,” not legally recognized, a </w:t>
      </w:r>
      <w:r w:rsidRPr="00BF3078">
        <w:rPr>
          <w:rStyle w:val="Emphasis"/>
          <w:highlight w:val="yellow"/>
        </w:rPr>
        <w:t>so-called “illegal alien,</w:t>
      </w:r>
      <w:r w:rsidRPr="00E56084">
        <w:rPr>
          <w:rStyle w:val="StyleUnderline"/>
        </w:rPr>
        <w:t>” living in the shadows of society,</w:t>
      </w:r>
      <w:r>
        <w:rPr>
          <w:rStyle w:val="StyleUnderline"/>
        </w:rPr>
        <w:t xml:space="preserve"> </w:t>
      </w:r>
      <w:r w:rsidRPr="00BF3078">
        <w:rPr>
          <w:rStyle w:val="StyleUnderline"/>
          <w:highlight w:val="yellow"/>
        </w:rPr>
        <w:t xml:space="preserve">trying to avoid </w:t>
      </w:r>
      <w:r w:rsidRPr="00BF3078">
        <w:rPr>
          <w:rStyle w:val="Emphasis"/>
          <w:highlight w:val="yellow"/>
        </w:rPr>
        <w:t>any official contact</w:t>
      </w:r>
      <w:r w:rsidRPr="00E56084">
        <w:rPr>
          <w:rStyle w:val="StyleUnderline"/>
        </w:rPr>
        <w:t xml:space="preserve">, </w:t>
      </w:r>
      <w:r w:rsidRPr="00BF3078">
        <w:rPr>
          <w:rStyle w:val="StyleUnderline"/>
          <w:highlight w:val="yellow"/>
        </w:rPr>
        <w:t>is a heavy weight</w:t>
      </w:r>
      <w:r w:rsidRPr="00E56084">
        <w:rPr>
          <w:rStyle w:val="StyleUnderline"/>
        </w:rPr>
        <w:t xml:space="preserve"> carried by millions of individuals</w:t>
      </w:r>
      <w:r>
        <w:rPr>
          <w:rStyle w:val="StyleUnderline"/>
        </w:rPr>
        <w:t xml:space="preserve"> </w:t>
      </w:r>
      <w:r w:rsidRPr="00E56084">
        <w:rPr>
          <w:rStyle w:val="StyleUnderline"/>
        </w:rPr>
        <w:t xml:space="preserve">across the </w:t>
      </w:r>
      <w:r w:rsidRPr="00E56084">
        <w:rPr>
          <w:rStyle w:val="Emphasis"/>
        </w:rPr>
        <w:t>United States</w:t>
      </w:r>
      <w:r w:rsidRPr="00E56084">
        <w:rPr>
          <w:rStyle w:val="StyleUnderline"/>
        </w:rPr>
        <w:t xml:space="preserve">. </w:t>
      </w:r>
      <w:r w:rsidRPr="00BF3078">
        <w:rPr>
          <w:rStyle w:val="StyleUnderline"/>
          <w:highlight w:val="yellow"/>
        </w:rPr>
        <w:t xml:space="preserve">Official recognition of one’s belonging by a state is </w:t>
      </w:r>
      <w:r w:rsidRPr="00BF3078">
        <w:rPr>
          <w:rStyle w:val="Emphasis"/>
          <w:highlight w:val="yellow"/>
        </w:rPr>
        <w:t>a powerful tool</w:t>
      </w:r>
      <w:r w:rsidRPr="00BF3078">
        <w:rPr>
          <w:rStyle w:val="StyleUnderline"/>
          <w:highlight w:val="yellow"/>
        </w:rPr>
        <w:t xml:space="preserve"> that can</w:t>
      </w:r>
      <w:r w:rsidRPr="00E56084">
        <w:rPr>
          <w:rStyle w:val="StyleUnderline"/>
        </w:rPr>
        <w:t xml:space="preserve"> help </w:t>
      </w:r>
      <w:r w:rsidRPr="00BF3078">
        <w:rPr>
          <w:rStyle w:val="StyleUnderline"/>
          <w:highlight w:val="yellow"/>
        </w:rPr>
        <w:t xml:space="preserve">alleviate this </w:t>
      </w:r>
      <w:r w:rsidRPr="00BF3078">
        <w:rPr>
          <w:rStyle w:val="Emphasis"/>
          <w:highlight w:val="yellow"/>
        </w:rPr>
        <w:t>psychological burden</w:t>
      </w:r>
      <w:r w:rsidRPr="00E56084">
        <w:rPr>
          <w:rStyle w:val="StyleUnderline"/>
        </w:rPr>
        <w:t>.</w:t>
      </w:r>
      <w:r w:rsidRPr="00553B50">
        <w:rPr>
          <w:sz w:val="16"/>
        </w:rPr>
        <w:t xml:space="preserve">201 </w:t>
      </w:r>
      <w:r w:rsidRPr="00E56084">
        <w:rPr>
          <w:rStyle w:val="StyleUnderline"/>
        </w:rPr>
        <w:t>As</w:t>
      </w:r>
      <w:r w:rsidRPr="00553B50">
        <w:rPr>
          <w:sz w:val="16"/>
        </w:rPr>
        <w:t xml:space="preserve"> Stephen </w:t>
      </w:r>
      <w:r w:rsidRPr="00E56084">
        <w:rPr>
          <w:rStyle w:val="Emphasis"/>
        </w:rPr>
        <w:t>Legomsky</w:t>
      </w:r>
      <w:r w:rsidRPr="00E56084">
        <w:rPr>
          <w:rStyle w:val="StyleUnderline"/>
        </w:rPr>
        <w:t xml:space="preserve"> describes it, a significant facet of the “value [of citizenship]</w:t>
      </w:r>
      <w:r>
        <w:rPr>
          <w:rStyle w:val="StyleUnderline"/>
        </w:rPr>
        <w:t xml:space="preserve"> </w:t>
      </w:r>
      <w:r w:rsidRPr="00E56084">
        <w:rPr>
          <w:rStyle w:val="StyleUnderline"/>
        </w:rPr>
        <w:t xml:space="preserve">might be </w:t>
      </w:r>
      <w:r w:rsidRPr="00E56084">
        <w:rPr>
          <w:rStyle w:val="Emphasis"/>
        </w:rPr>
        <w:t>thought to lie</w:t>
      </w:r>
      <w:r w:rsidRPr="00E56084">
        <w:rPr>
          <w:rStyle w:val="StyleUnderline"/>
        </w:rPr>
        <w:t xml:space="preserve"> . . . in its capacity to nourish the </w:t>
      </w:r>
      <w:r w:rsidRPr="00E56084">
        <w:rPr>
          <w:rStyle w:val="Emphasis"/>
        </w:rPr>
        <w:t>emotional needs of individuals</w:t>
      </w:r>
      <w:r w:rsidRPr="00E56084">
        <w:rPr>
          <w:rStyle w:val="StyleUnderline"/>
        </w:rPr>
        <w:t>.”</w:t>
      </w:r>
      <w:r w:rsidRPr="00553B50">
        <w:rPr>
          <w:sz w:val="16"/>
        </w:rPr>
        <w:t xml:space="preserve">202 </w:t>
      </w:r>
      <w:r w:rsidRPr="00BF3078">
        <w:rPr>
          <w:rStyle w:val="StyleUnderline"/>
          <w:highlight w:val="yellow"/>
        </w:rPr>
        <w:t xml:space="preserve">This dynamic has </w:t>
      </w:r>
      <w:r w:rsidRPr="00BF3078">
        <w:rPr>
          <w:rStyle w:val="Emphasis"/>
          <w:highlight w:val="yellow"/>
        </w:rPr>
        <w:t>played out</w:t>
      </w:r>
      <w:r w:rsidRPr="00BF3078">
        <w:rPr>
          <w:rStyle w:val="StyleUnderline"/>
          <w:highlight w:val="yellow"/>
        </w:rPr>
        <w:t xml:space="preserve"> with the so-called “dreamers,”</w:t>
      </w:r>
      <w:r>
        <w:rPr>
          <w:rStyle w:val="StyleUnderline"/>
        </w:rPr>
        <w:t xml:space="preserve"> </w:t>
      </w:r>
      <w:r w:rsidRPr="00E56084">
        <w:rPr>
          <w:rStyle w:val="StyleUnderline"/>
        </w:rPr>
        <w:t xml:space="preserve">comprised of </w:t>
      </w:r>
      <w:r w:rsidRPr="00E56084">
        <w:rPr>
          <w:rStyle w:val="Emphasis"/>
        </w:rPr>
        <w:t>young immigrants</w:t>
      </w:r>
      <w:r w:rsidRPr="00E56084">
        <w:rPr>
          <w:rStyle w:val="StyleUnderline"/>
        </w:rPr>
        <w:t xml:space="preserve"> who have benefited from</w:t>
      </w:r>
      <w:r w:rsidRPr="00553B50">
        <w:rPr>
          <w:sz w:val="16"/>
        </w:rPr>
        <w:t xml:space="preserve"> the Obama Administration’s </w:t>
      </w:r>
      <w:r w:rsidRPr="00E56084">
        <w:rPr>
          <w:rStyle w:val="Emphasis"/>
        </w:rPr>
        <w:t>D</w:t>
      </w:r>
      <w:r w:rsidRPr="00553B50">
        <w:rPr>
          <w:sz w:val="16"/>
        </w:rPr>
        <w:t xml:space="preserve">eferred </w:t>
      </w:r>
      <w:r w:rsidRPr="00E56084">
        <w:rPr>
          <w:rStyle w:val="Emphasis"/>
        </w:rPr>
        <w:t>A</w:t>
      </w:r>
      <w:r w:rsidRPr="00553B50">
        <w:rPr>
          <w:sz w:val="16"/>
        </w:rPr>
        <w:t xml:space="preserve">ction for </w:t>
      </w:r>
      <w:r w:rsidRPr="00E56084">
        <w:rPr>
          <w:rStyle w:val="Emphasis"/>
        </w:rPr>
        <w:t>C</w:t>
      </w:r>
      <w:r w:rsidRPr="00553B50">
        <w:rPr>
          <w:sz w:val="16"/>
        </w:rPr>
        <w:t xml:space="preserve">hildhood </w:t>
      </w:r>
      <w:r w:rsidRPr="00E56084">
        <w:rPr>
          <w:rStyle w:val="Emphasis"/>
        </w:rPr>
        <w:t>A</w:t>
      </w:r>
      <w:r w:rsidRPr="00553B50">
        <w:rPr>
          <w:sz w:val="16"/>
        </w:rPr>
        <w:t xml:space="preserve">rrivals </w:t>
      </w:r>
      <w:r w:rsidRPr="00E56084">
        <w:rPr>
          <w:rStyle w:val="StyleUnderline"/>
        </w:rPr>
        <w:t>program.</w:t>
      </w:r>
      <w:r w:rsidRPr="00553B50">
        <w:rPr>
          <w:sz w:val="16"/>
        </w:rPr>
        <w:t xml:space="preserve">203 </w:t>
      </w:r>
      <w:r w:rsidRPr="00BF3078">
        <w:rPr>
          <w:rStyle w:val="StyleUnderline"/>
          <w:highlight w:val="yellow"/>
        </w:rPr>
        <w:t xml:space="preserve">To be </w:t>
      </w:r>
      <w:r w:rsidRPr="00BF3078">
        <w:rPr>
          <w:rStyle w:val="Emphasis"/>
          <w:highlight w:val="yellow"/>
        </w:rPr>
        <w:t>“undocumented no more”</w:t>
      </w:r>
      <w:r w:rsidRPr="00BF3078">
        <w:rPr>
          <w:rStyle w:val="StyleUnderline"/>
          <w:highlight w:val="yellow"/>
        </w:rPr>
        <w:t xml:space="preserve"> could be </w:t>
      </w:r>
      <w:r w:rsidRPr="00BF3078">
        <w:rPr>
          <w:rStyle w:val="Emphasis"/>
          <w:highlight w:val="yellow"/>
        </w:rPr>
        <w:t>a turning point</w:t>
      </w:r>
      <w:r w:rsidRPr="00BF3078">
        <w:rPr>
          <w:rStyle w:val="StyleUnderline"/>
          <w:highlight w:val="yellow"/>
        </w:rPr>
        <w:t xml:space="preserve"> for the </w:t>
      </w:r>
      <w:r w:rsidRPr="00BF3078">
        <w:rPr>
          <w:rStyle w:val="Emphasis"/>
          <w:highlight w:val="yellow"/>
        </w:rPr>
        <w:t>psychological development of immigrants</w:t>
      </w:r>
      <w:r w:rsidRPr="00BF3078">
        <w:rPr>
          <w:rStyle w:val="StyleUnderline"/>
          <w:highlight w:val="yellow"/>
        </w:rPr>
        <w:t xml:space="preserve"> themselves and</w:t>
      </w:r>
      <w:r w:rsidRPr="00553B50">
        <w:rPr>
          <w:sz w:val="16"/>
        </w:rPr>
        <w:t xml:space="preserve">, as detailed below, </w:t>
      </w:r>
      <w:r w:rsidRPr="00BF3078">
        <w:rPr>
          <w:rStyle w:val="StyleUnderline"/>
          <w:highlight w:val="yellow"/>
        </w:rPr>
        <w:t>could</w:t>
      </w:r>
      <w:r w:rsidRPr="00E56084">
        <w:rPr>
          <w:rStyle w:val="StyleUnderline"/>
        </w:rPr>
        <w:t xml:space="preserve"> help </w:t>
      </w:r>
      <w:r w:rsidRPr="00BF3078">
        <w:rPr>
          <w:rStyle w:val="StyleUnderline"/>
          <w:highlight w:val="yellow"/>
        </w:rPr>
        <w:t xml:space="preserve">facilitate a shift in our </w:t>
      </w:r>
      <w:r w:rsidRPr="00BF3078">
        <w:rPr>
          <w:rStyle w:val="Emphasis"/>
          <w:highlight w:val="yellow"/>
        </w:rPr>
        <w:t>national dialogue on immigration</w:t>
      </w:r>
      <w:r w:rsidRPr="00BF3078">
        <w:rPr>
          <w:rStyle w:val="StyleUnderline"/>
          <w:highlight w:val="yellow"/>
        </w:rPr>
        <w:t>.</w:t>
      </w:r>
    </w:p>
    <w:p w:rsidR="00F71A7D" w:rsidRPr="005C039E" w:rsidRDefault="00F71A7D" w:rsidP="00F71A7D"/>
    <w:p w:rsidR="00F71A7D" w:rsidRDefault="00F71A7D" w:rsidP="00F71A7D">
      <w:pPr>
        <w:pStyle w:val="Heading3"/>
      </w:pPr>
      <w:r>
        <w:t>A2 “Devaluation DA”</w:t>
      </w:r>
    </w:p>
    <w:p w:rsidR="00F71A7D" w:rsidRPr="00461D61" w:rsidRDefault="00F71A7D" w:rsidP="00F71A7D">
      <w:pPr>
        <w:pStyle w:val="Heading4"/>
      </w:pPr>
      <w:r>
        <w:t xml:space="preserve">This objection is </w:t>
      </w:r>
      <w:r>
        <w:rPr>
          <w:u w:val="single"/>
        </w:rPr>
        <w:t>inconsistent</w:t>
      </w:r>
      <w:r>
        <w:t xml:space="preserve"> with the case and links to them just as much but has </w:t>
      </w:r>
      <w:r>
        <w:rPr>
          <w:u w:val="single"/>
        </w:rPr>
        <w:t>no impact</w:t>
      </w:r>
    </w:p>
    <w:p w:rsidR="00F71A7D" w:rsidRDefault="00F71A7D" w:rsidP="00F71A7D">
      <w:r w:rsidRPr="00B80DE0">
        <w:rPr>
          <w:rStyle w:val="Style13ptBold"/>
        </w:rPr>
        <w:t>Markowitz 15</w:t>
      </w:r>
      <w:r>
        <w:t xml:space="preserve"> — Peter L. Markowitz, Associate Clinical Professor of Law, Benjamin N. Cardozo School of Law, “Undocumented No More: The Power of State Citizenship” Stanford Law Review, Volume 67, Page 869, Accessed via Lexis Nexis, Access Provided by the University of Minnesota</w:t>
      </w:r>
    </w:p>
    <w:p w:rsidR="00F71A7D" w:rsidRPr="00553B50" w:rsidRDefault="00F71A7D" w:rsidP="00F71A7D">
      <w:pPr>
        <w:rPr>
          <w:sz w:val="16"/>
        </w:rPr>
      </w:pPr>
      <w:r w:rsidRPr="00553B50">
        <w:rPr>
          <w:sz w:val="16"/>
        </w:rPr>
        <w:t xml:space="preserve">Second, </w:t>
      </w:r>
      <w:r w:rsidRPr="00BF3078">
        <w:rPr>
          <w:rStyle w:val="StyleUnderline"/>
          <w:highlight w:val="yellow"/>
        </w:rPr>
        <w:t>some</w:t>
      </w:r>
      <w:r w:rsidRPr="00553B50">
        <w:rPr>
          <w:sz w:val="16"/>
        </w:rPr>
        <w:t xml:space="preserve"> have </w:t>
      </w:r>
      <w:r w:rsidRPr="00BF3078">
        <w:rPr>
          <w:rStyle w:val="StyleUnderline"/>
          <w:highlight w:val="yellow"/>
        </w:rPr>
        <w:t>charged that</w:t>
      </w:r>
      <w:r w:rsidRPr="00461D61">
        <w:rPr>
          <w:rStyle w:val="StyleUnderline"/>
        </w:rPr>
        <w:t xml:space="preserve"> the contemplated </w:t>
      </w:r>
      <w:r w:rsidRPr="00BF3078">
        <w:rPr>
          <w:rStyle w:val="Emphasis"/>
          <w:highlight w:val="yellow"/>
        </w:rPr>
        <w:t>state citizenship</w:t>
      </w:r>
      <w:r w:rsidRPr="00BF3078">
        <w:rPr>
          <w:rStyle w:val="StyleUnderline"/>
          <w:highlight w:val="yellow"/>
        </w:rPr>
        <w:t xml:space="preserve"> regimes “cheapen” the </w:t>
      </w:r>
      <w:r w:rsidRPr="00BF3078">
        <w:rPr>
          <w:rStyle w:val="Emphasis"/>
          <w:highlight w:val="yellow"/>
        </w:rPr>
        <w:t>institution of citizenship</w:t>
      </w:r>
      <w:r w:rsidRPr="00461D61">
        <w:rPr>
          <w:rStyle w:val="StyleUnderline"/>
        </w:rPr>
        <w:t>.</w:t>
      </w:r>
      <w:r w:rsidRPr="00553B50">
        <w:rPr>
          <w:sz w:val="16"/>
        </w:rPr>
        <w:t xml:space="preserve">160 I must confess to not fully comprehending this objection. Perhaps the objection is that the contemplated state citizenship schemes have a more streamlined process for attaining citizenship than our federal naturalization process and that the relative ease of attaining citizenship dilutes its value. </w:t>
      </w:r>
      <w:r w:rsidRPr="00BF3078">
        <w:rPr>
          <w:rStyle w:val="StyleUnderline"/>
          <w:highlight w:val="yellow"/>
        </w:rPr>
        <w:t>This view</w:t>
      </w:r>
      <w:r w:rsidRPr="00553B50">
        <w:rPr>
          <w:sz w:val="16"/>
        </w:rPr>
        <w:t xml:space="preserve">, however, </w:t>
      </w:r>
      <w:r w:rsidRPr="00BF3078">
        <w:rPr>
          <w:rStyle w:val="StyleUnderline"/>
          <w:highlight w:val="yellow"/>
        </w:rPr>
        <w:t xml:space="preserve">ignores the </w:t>
      </w:r>
      <w:r w:rsidRPr="00BF3078">
        <w:rPr>
          <w:rStyle w:val="Emphasis"/>
          <w:highlight w:val="yellow"/>
        </w:rPr>
        <w:t>history of citizenship</w:t>
      </w:r>
      <w:r w:rsidRPr="00553B50">
        <w:rPr>
          <w:sz w:val="16"/>
        </w:rPr>
        <w:t xml:space="preserve">, </w:t>
      </w:r>
      <w:r w:rsidRPr="00BF3078">
        <w:rPr>
          <w:rStyle w:val="StyleUnderline"/>
          <w:highlight w:val="yellow"/>
        </w:rPr>
        <w:t>where</w:t>
      </w:r>
      <w:r w:rsidRPr="00553B50">
        <w:rPr>
          <w:sz w:val="16"/>
        </w:rPr>
        <w:t xml:space="preserve">in </w:t>
      </w:r>
      <w:r w:rsidRPr="00BF3078">
        <w:rPr>
          <w:rStyle w:val="StyleUnderline"/>
          <w:highlight w:val="yellow"/>
        </w:rPr>
        <w:t>our</w:t>
      </w:r>
      <w:r w:rsidRPr="00461D61">
        <w:rPr>
          <w:rStyle w:val="StyleUnderline"/>
        </w:rPr>
        <w:t xml:space="preserve"> </w:t>
      </w:r>
      <w:r w:rsidRPr="00BF3078">
        <w:rPr>
          <w:rStyle w:val="StyleUnderline"/>
          <w:highlight w:val="yellow"/>
        </w:rPr>
        <w:t xml:space="preserve">current </w:t>
      </w:r>
      <w:r w:rsidRPr="00BF3078">
        <w:rPr>
          <w:rStyle w:val="Emphasis"/>
          <w:highlight w:val="yellow"/>
        </w:rPr>
        <w:t>arduous road</w:t>
      </w:r>
      <w:r w:rsidRPr="00553B50">
        <w:rPr>
          <w:sz w:val="16"/>
        </w:rPr>
        <w:t xml:space="preserve"> to federal naturalization, </w:t>
      </w:r>
      <w:r w:rsidRPr="00BF3078">
        <w:rPr>
          <w:rStyle w:val="StyleUnderline"/>
          <w:highlight w:val="yellow"/>
        </w:rPr>
        <w:t xml:space="preserve">not the </w:t>
      </w:r>
      <w:r w:rsidRPr="00BF3078">
        <w:rPr>
          <w:rStyle w:val="Emphasis"/>
          <w:highlight w:val="yellow"/>
        </w:rPr>
        <w:t>contemplated regimes</w:t>
      </w:r>
      <w:r w:rsidRPr="00BF3078">
        <w:rPr>
          <w:rStyle w:val="StyleUnderline"/>
          <w:highlight w:val="yellow"/>
        </w:rPr>
        <w:t xml:space="preserve">, is the </w:t>
      </w:r>
      <w:r w:rsidRPr="00BF3078">
        <w:rPr>
          <w:rStyle w:val="Emphasis"/>
          <w:highlight w:val="yellow"/>
        </w:rPr>
        <w:t>historical anomaly</w:t>
      </w:r>
      <w:r w:rsidRPr="00461D61">
        <w:rPr>
          <w:rStyle w:val="StyleUnderline"/>
        </w:rPr>
        <w:t>.</w:t>
      </w:r>
      <w:r w:rsidRPr="00553B50">
        <w:rPr>
          <w:sz w:val="16"/>
        </w:rPr>
        <w:t xml:space="preserve">161 I suspect, however, that the real basis of this objection is the normative judgment that the people who would benefit from the contemplated regimes are not sufficiently rooted in our community to be deserving of the title of citizen. </w:t>
      </w:r>
      <w:r w:rsidRPr="00BF3078">
        <w:rPr>
          <w:rStyle w:val="StyleUnderline"/>
          <w:highlight w:val="yellow"/>
        </w:rPr>
        <w:t xml:space="preserve">This objection seems </w:t>
      </w:r>
      <w:r w:rsidRPr="00BF3078">
        <w:rPr>
          <w:rStyle w:val="Emphasis"/>
          <w:highlight w:val="yellow"/>
        </w:rPr>
        <w:t>entirely to depend</w:t>
      </w:r>
      <w:r w:rsidRPr="00BF3078">
        <w:rPr>
          <w:rStyle w:val="StyleUnderline"/>
          <w:highlight w:val="yellow"/>
        </w:rPr>
        <w:t xml:space="preserve"> upon one’s view of the </w:t>
      </w:r>
      <w:r w:rsidRPr="00BF3078">
        <w:rPr>
          <w:rStyle w:val="Emphasis"/>
          <w:highlight w:val="yellow"/>
        </w:rPr>
        <w:t>larger national debate</w:t>
      </w:r>
      <w:r w:rsidRPr="00BF3078">
        <w:rPr>
          <w:rStyle w:val="StyleUnderline"/>
          <w:highlight w:val="yellow"/>
        </w:rPr>
        <w:t xml:space="preserve"> about who is deserving of</w:t>
      </w:r>
      <w:r w:rsidRPr="00461D61">
        <w:rPr>
          <w:rStyle w:val="StyleUnderline"/>
        </w:rPr>
        <w:t xml:space="preserve"> a pathway</w:t>
      </w:r>
      <w:r>
        <w:rPr>
          <w:rStyle w:val="StyleUnderline"/>
        </w:rPr>
        <w:t xml:space="preserve"> </w:t>
      </w:r>
      <w:r w:rsidRPr="00461D61">
        <w:rPr>
          <w:rStyle w:val="StyleUnderline"/>
        </w:rPr>
        <w:t xml:space="preserve">to </w:t>
      </w:r>
      <w:r w:rsidRPr="00BF3078">
        <w:rPr>
          <w:rStyle w:val="Emphasis"/>
          <w:highlight w:val="yellow"/>
        </w:rPr>
        <w:t>citizenship</w:t>
      </w:r>
      <w:r w:rsidRPr="00461D61">
        <w:rPr>
          <w:rStyle w:val="StyleUnderline"/>
        </w:rPr>
        <w:t>.</w:t>
      </w:r>
      <w:r w:rsidRPr="00553B50">
        <w:rPr>
          <w:sz w:val="16"/>
        </w:rPr>
        <w:t xml:space="preserve"> Reasonable minds will certainly differ on this point, but </w:t>
      </w:r>
      <w:r w:rsidRPr="00BF3078">
        <w:rPr>
          <w:rStyle w:val="StyleUnderline"/>
          <w:highlight w:val="yellow"/>
        </w:rPr>
        <w:t xml:space="preserve">the </w:t>
      </w:r>
      <w:r w:rsidRPr="00BF3078">
        <w:rPr>
          <w:rStyle w:val="Emphasis"/>
          <w:highlight w:val="yellow"/>
        </w:rPr>
        <w:t>objection seems</w:t>
      </w:r>
      <w:r w:rsidRPr="00BF3078">
        <w:rPr>
          <w:rStyle w:val="StyleUnderline"/>
          <w:highlight w:val="yellow"/>
        </w:rPr>
        <w:t xml:space="preserve"> to have </w:t>
      </w:r>
      <w:r w:rsidRPr="00BF3078">
        <w:rPr>
          <w:rStyle w:val="Emphasis"/>
          <w:highlight w:val="yellow"/>
        </w:rPr>
        <w:t>little to do</w:t>
      </w:r>
      <w:r w:rsidRPr="00BF3078">
        <w:rPr>
          <w:rStyle w:val="StyleUnderline"/>
          <w:highlight w:val="yellow"/>
        </w:rPr>
        <w:t xml:space="preserve"> with the </w:t>
      </w:r>
      <w:r w:rsidRPr="00BF3078">
        <w:rPr>
          <w:rStyle w:val="Emphasis"/>
          <w:highlight w:val="yellow"/>
        </w:rPr>
        <w:t>novel modern assertion</w:t>
      </w:r>
      <w:r w:rsidRPr="00BF3078">
        <w:rPr>
          <w:rStyle w:val="StyleUnderline"/>
          <w:highlight w:val="yellow"/>
        </w:rPr>
        <w:t xml:space="preserve"> of </w:t>
      </w:r>
      <w:r w:rsidRPr="00BF3078">
        <w:rPr>
          <w:rStyle w:val="Emphasis"/>
          <w:highlight w:val="yellow"/>
        </w:rPr>
        <w:t>state power in the citizenship realm</w:t>
      </w:r>
      <w:r w:rsidRPr="00553B50">
        <w:rPr>
          <w:sz w:val="16"/>
        </w:rPr>
        <w:t xml:space="preserve"> and everything to do with one’s view of our current national immigration debate.</w:t>
      </w:r>
    </w:p>
    <w:p w:rsidR="00540D8E" w:rsidRDefault="00540D8E" w:rsidP="00540D8E">
      <w:pPr>
        <w:pStyle w:val="Heading3"/>
      </w:pPr>
      <w:r>
        <w:t>A2: Tradeoff DA</w:t>
      </w:r>
    </w:p>
    <w:p w:rsidR="00540D8E" w:rsidRPr="00A87E7F" w:rsidRDefault="00540D8E" w:rsidP="00540D8E">
      <w:pPr>
        <w:pStyle w:val="Heading4"/>
        <w:rPr>
          <w:rStyle w:val="Style13ptBold"/>
        </w:rPr>
      </w:pPr>
      <w:r>
        <w:t>Their Kopan ev flows neg — states can always challenge anything that trades off significantly in courts</w:t>
      </w:r>
    </w:p>
    <w:p w:rsidR="00540D8E" w:rsidRPr="006F0054" w:rsidRDefault="00540D8E" w:rsidP="00540D8E">
      <w:r>
        <w:rPr>
          <w:rStyle w:val="Style13ptBold"/>
        </w:rPr>
        <w:t xml:space="preserve">Their </w:t>
      </w:r>
      <w:r w:rsidRPr="006F0054">
        <w:rPr>
          <w:rStyle w:val="Style13ptBold"/>
        </w:rPr>
        <w:t>Kopan 17</w:t>
      </w:r>
      <w:r>
        <w:t xml:space="preserve"> — Tal Kopan, political reporter for CNN Politics, where she covers immigration, cybersecurity and other hot-button issues in Washington; formerly worked at Politico and Fox Chicago; BA from University of Chicago in Law, Letters and Society, 17 ("States taking more of a lead on immigration, citing federal inaction", CNN, 8-7-2017, Available Online from https://www.cnn.com/2017/08/07/politics/states-immigration-policies/index.html, Accessed on 6-26-2018)</w:t>
      </w:r>
    </w:p>
    <w:p w:rsidR="00540D8E" w:rsidRPr="00944FD9" w:rsidRDefault="00540D8E" w:rsidP="00540D8E">
      <w:r w:rsidRPr="00944FD9">
        <w:t xml:space="preserve">Garcia said that as states take diverging positions on the issues, the need for a guidepost from the federal government remains. He argues that </w:t>
      </w:r>
      <w:r w:rsidRPr="00471492">
        <w:rPr>
          <w:rStyle w:val="StyleUnderline"/>
        </w:rPr>
        <w:t>bills</w:t>
      </w:r>
      <w:r w:rsidRPr="00944FD9">
        <w:t xml:space="preserve"> like Texas' SB 4, </w:t>
      </w:r>
      <w:r w:rsidRPr="00944FD9">
        <w:rPr>
          <w:rStyle w:val="StyleUnderline"/>
        </w:rPr>
        <w:t>which would penalize local officials</w:t>
      </w:r>
      <w:r w:rsidRPr="00944FD9">
        <w:t xml:space="preserve"> and law enforcement </w:t>
      </w:r>
      <w:r w:rsidRPr="00944FD9">
        <w:rPr>
          <w:rStyle w:val="StyleUnderline"/>
        </w:rPr>
        <w:t xml:space="preserve">for not cooperating with federal immigration authorities </w:t>
      </w:r>
      <w:r w:rsidRPr="00944FD9">
        <w:t xml:space="preserve">or for preventing police officers from asking those they arrest about their immigration status, go too far into the realm of racial profiling, even if the ostensible goal was to fight sanctuary cities. </w:t>
      </w:r>
      <w:r w:rsidRPr="00944FD9">
        <w:rPr>
          <w:rStyle w:val="StyleUnderline"/>
        </w:rPr>
        <w:t>Garcia said he hopes that national lawmakers could come up with a bipartisan solution</w:t>
      </w:r>
      <w:r w:rsidRPr="00944FD9">
        <w:t xml:space="preserve">, but if not, </w:t>
      </w:r>
      <w:r w:rsidRPr="00944FD9">
        <w:rPr>
          <w:rStyle w:val="StyleUnderline"/>
        </w:rPr>
        <w:t xml:space="preserve">he said </w:t>
      </w:r>
      <w:r w:rsidRPr="00FF0BEB">
        <w:rPr>
          <w:rStyle w:val="StyleUnderline"/>
        </w:rPr>
        <w:t>some federal law is better than none</w:t>
      </w:r>
      <w:r w:rsidRPr="00FF0BEB">
        <w:t xml:space="preserve">, </w:t>
      </w:r>
      <w:r w:rsidRPr="00FF0BEB">
        <w:rPr>
          <w:rStyle w:val="Emphasis"/>
        </w:rPr>
        <w:t xml:space="preserve">and </w:t>
      </w:r>
      <w:r w:rsidRPr="00944FD9">
        <w:rPr>
          <w:rStyle w:val="Emphasis"/>
          <w:highlight w:val="green"/>
        </w:rPr>
        <w:t>states can challenge what they think goes too far in the courts</w:t>
      </w:r>
      <w:r w:rsidRPr="00944FD9">
        <w:rPr>
          <w:highlight w:val="green"/>
        </w:rPr>
        <w:t>.</w:t>
      </w:r>
    </w:p>
    <w:p w:rsidR="00540D8E" w:rsidRDefault="00540D8E" w:rsidP="00540D8E"/>
    <w:p w:rsidR="00540D8E" w:rsidRDefault="00540D8E" w:rsidP="00540D8E">
      <w:pPr>
        <w:pStyle w:val="Heading4"/>
      </w:pPr>
      <w:r>
        <w:t>Kopan does not say funding in the entire article</w:t>
      </w:r>
    </w:p>
    <w:p w:rsidR="00540D8E" w:rsidRDefault="00540D8E" w:rsidP="00540D8E"/>
    <w:p w:rsidR="00540D8E" w:rsidRDefault="00540D8E" w:rsidP="00540D8E">
      <w:pPr>
        <w:pStyle w:val="Heading4"/>
      </w:pPr>
      <w:r>
        <w:t>Their link is time trade-off 1) its non-uq</w:t>
      </w:r>
    </w:p>
    <w:p w:rsidR="00540D8E" w:rsidRDefault="00540D8E" w:rsidP="00540D8E">
      <w:r>
        <w:rPr>
          <w:rStyle w:val="Style13ptBold"/>
        </w:rPr>
        <w:t xml:space="preserve">Their </w:t>
      </w:r>
      <w:r w:rsidRPr="006F0054">
        <w:rPr>
          <w:rStyle w:val="Style13ptBold"/>
        </w:rPr>
        <w:t>Kopan 17</w:t>
      </w:r>
      <w:r>
        <w:t xml:space="preserve"> — Tal Kopan, political reporter for CNN Politics, where she covers immigration, cybersecurity and other hot-button issues in Washington; formerly worked at Politico and Fox Chicago; BA from University of Chicago in Law, Letters and Society, 17 ("States taking more of a lead on immigration, citing federal inaction", CNN, 8-7-2017, Available Online from https://www.cnn.com/2017/08/07/politics/states-immigration-policies/index.html, Accessed on 6-26-2018)</w:t>
      </w:r>
    </w:p>
    <w:p w:rsidR="00540D8E" w:rsidRPr="00030A37" w:rsidRDefault="00540D8E" w:rsidP="00540D8E">
      <w:r w:rsidRPr="00030A37">
        <w:t xml:space="preserve">Washington (CNN) — </w:t>
      </w:r>
      <w:r w:rsidRPr="00030A37">
        <w:rPr>
          <w:rStyle w:val="Emphasis"/>
          <w:highlight w:val="green"/>
        </w:rPr>
        <w:t>States are passing</w:t>
      </w:r>
      <w:r w:rsidRPr="00030A37">
        <w:rPr>
          <w:rStyle w:val="Emphasis"/>
        </w:rPr>
        <w:t xml:space="preserve"> substantially </w:t>
      </w:r>
      <w:r w:rsidRPr="00030A37">
        <w:rPr>
          <w:rStyle w:val="Emphasis"/>
          <w:highlight w:val="green"/>
        </w:rPr>
        <w:t>more immigration</w:t>
      </w:r>
      <w:r w:rsidRPr="00030A37">
        <w:rPr>
          <w:rStyle w:val="Emphasis"/>
        </w:rPr>
        <w:t xml:space="preserve">-related </w:t>
      </w:r>
      <w:r w:rsidRPr="00030A37">
        <w:rPr>
          <w:rStyle w:val="Emphasis"/>
          <w:highlight w:val="green"/>
        </w:rPr>
        <w:t>bills</w:t>
      </w:r>
      <w:r w:rsidRPr="00030A37">
        <w:t xml:space="preserve"> and resolutions </w:t>
      </w:r>
      <w:r w:rsidRPr="00030A37">
        <w:rPr>
          <w:rStyle w:val="StyleUnderline"/>
        </w:rPr>
        <w:t>than last year</w:t>
      </w:r>
      <w:r w:rsidRPr="00030A37">
        <w:t xml:space="preserve">, according to a new report, which state lawmakers say is a sign of how the lack of federal immigration reform is forcing states to act. States passed 90% more legislation related to immigration in the first half of 2017 than 2016, says the new report from the National Conference of State legislatures, a bipartisan national organization for state lawmakers. Only three states did not enact some type of immigration-related legislation in the first half of this year, the group said: Alaska, Massachusetts and North Carolina. Overall, the remaining states passed 133 bills on the issue in the first half of 2017 compared to 70 in 2016. The number of related resolutions increased to 195 from 159 the year before. Part of that, the authors of the report say, is a response to the overall increase of immigration as a talking point in national politics, in part due to President Donald Trump's campaign. But a lot of it is the continued inability of Congress to overhaul the nation's immigration system. "Since we don't have and we haven't had an immigration policy that works -- we haven't reformed the policy at a federal level -- a lot of this falls back to the states," said Florida state Sen. Rene Garcia, a Republican who co-chairs the NCSL's task force on immigration. "And so states are having to take the lead on what we do or don't do." "States can only do so much, and most of the things that we do are really work-arounds," echoed Nevada Sen. Mo Denis, a Democrat and Garcia's co-chairman on the task force. "So the real fix has to come from the federal government, because they really have that under their charge." The legislation that was enacted ran the gamut of topics and ideologies. Common themes were sanctuary policies, law enforcement, education and refugees -- although states often took different approaches to those issues. For example, </w:t>
      </w:r>
      <w:r w:rsidRPr="00FC47B5">
        <w:rPr>
          <w:rStyle w:val="StyleUnderline"/>
          <w:highlight w:val="green"/>
        </w:rPr>
        <w:t>Vermont passed a law promoting a sanctuary policy</w:t>
      </w:r>
      <w:r w:rsidRPr="00FC47B5">
        <w:rPr>
          <w:rStyle w:val="StyleUnderline"/>
        </w:rPr>
        <w:t xml:space="preserve"> statewide</w:t>
      </w:r>
      <w:r w:rsidRPr="00030A37">
        <w:t xml:space="preserve">, mandating that state and local government officials cannot share a Vermont resident's religion, nation of origin or immigration status with the federal government. </w:t>
      </w:r>
      <w:r w:rsidRPr="00FC47B5">
        <w:rPr>
          <w:rStyle w:val="StyleUnderline"/>
        </w:rPr>
        <w:t xml:space="preserve">Meanwhile, </w:t>
      </w:r>
      <w:r w:rsidRPr="00FC47B5">
        <w:rPr>
          <w:rStyle w:val="StyleUnderline"/>
          <w:highlight w:val="green"/>
        </w:rPr>
        <w:t>Texas passed a contentious bill</w:t>
      </w:r>
      <w:r w:rsidRPr="00FC47B5">
        <w:rPr>
          <w:rStyle w:val="StyleUnderline"/>
        </w:rPr>
        <w:t>,</w:t>
      </w:r>
      <w:r w:rsidRPr="00030A37">
        <w:t xml:space="preserve"> SB 4, which prohibits sanctuary policies statewide. </w:t>
      </w:r>
      <w:r w:rsidRPr="00FC47B5">
        <w:rPr>
          <w:rStyle w:val="Emphasis"/>
        </w:rPr>
        <w:t xml:space="preserve">Altogether, </w:t>
      </w:r>
      <w:r w:rsidRPr="00FC47B5">
        <w:rPr>
          <w:rStyle w:val="Emphasis"/>
          <w:highlight w:val="green"/>
        </w:rPr>
        <w:t>16 states</w:t>
      </w:r>
      <w:r w:rsidRPr="00FC47B5">
        <w:rPr>
          <w:rStyle w:val="Emphasis"/>
        </w:rPr>
        <w:t xml:space="preserve"> and DC </w:t>
      </w:r>
      <w:r w:rsidRPr="00FC47B5">
        <w:rPr>
          <w:rStyle w:val="Emphasis"/>
          <w:highlight w:val="green"/>
        </w:rPr>
        <w:t>enacted 28 laws on</w:t>
      </w:r>
      <w:r w:rsidRPr="00FC47B5">
        <w:rPr>
          <w:rStyle w:val="Emphasis"/>
        </w:rPr>
        <w:t xml:space="preserve"> law </w:t>
      </w:r>
      <w:r w:rsidRPr="00FC47B5">
        <w:rPr>
          <w:rStyle w:val="Emphasis"/>
          <w:highlight w:val="green"/>
        </w:rPr>
        <w:t>enforcement</w:t>
      </w:r>
      <w:r w:rsidRPr="00030A37">
        <w:t>, the NCSL said.</w:t>
      </w:r>
    </w:p>
    <w:p w:rsidR="00540D8E" w:rsidRDefault="00540D8E" w:rsidP="00540D8E"/>
    <w:p w:rsidR="00540D8E" w:rsidRDefault="00540D8E" w:rsidP="00540D8E">
      <w:pPr>
        <w:pStyle w:val="Heading4"/>
      </w:pPr>
      <w:r>
        <w:t>2) fiat solves the link</w:t>
      </w:r>
    </w:p>
    <w:p w:rsidR="00540D8E" w:rsidRDefault="00540D8E" w:rsidP="00540D8E"/>
    <w:p w:rsidR="00540D8E" w:rsidRDefault="00540D8E" w:rsidP="00540D8E">
      <w:pPr>
        <w:pStyle w:val="Heading4"/>
      </w:pPr>
      <w:r>
        <w:t>Increased spending doesn’t trade off with healthcare — at most it trades off with college funding, which is inevitable</w:t>
      </w:r>
    </w:p>
    <w:p w:rsidR="00540D8E" w:rsidRPr="00FB3BE2" w:rsidRDefault="00540D8E" w:rsidP="00540D8E">
      <w:pPr>
        <w:rPr>
          <w:sz w:val="20"/>
        </w:rPr>
      </w:pPr>
      <w:r w:rsidRPr="000659F1">
        <w:rPr>
          <w:rStyle w:val="Style13ptBold"/>
        </w:rPr>
        <w:t>Tandberg 7</w:t>
      </w:r>
      <w:r>
        <w:t xml:space="preserve"> </w:t>
      </w:r>
      <w:r w:rsidRPr="00FB3BE2">
        <w:rPr>
          <w:sz w:val="20"/>
        </w:rPr>
        <w:t>(David A., serves as the vice president of policy research and strategic initiatives at SHEEO. Dr. Tandberg leads SHEEO’s policy evaluation and research initiatives and SHEEO’s efforts to connect empirical research to state practice and policy. He also helps lead SHEEO’s strategic direction and partnerships. Among his current projects, Tandberg is leading a two-year capacity building and strategy development effort funded by the Bill &amp; Melina Gates Foundation. He is also leading a Lumina Foundation funded evaluation of state efforts in quality and learning assessment. Dr. Tandberg is the lead editor of a book dedicated to the investigation of the state higher education executive officer to be published July 2018 by Teachers College Press. Tandberg has interests that center on state higher education policy, finance, politics, governance and economics. He is particularly interested in evaluating state policies meant to increase student access and success in higher education. His research has appeared in The Journal of Higher Education, Research in Higher Education, Educational Evaluation and Policy Analysis, Educational Policy, Higher Education in Review, The Journal of Education Finance, and Higher Education: The Handbook of Theory and Research, among other outlets. He serves on the editorial boards of The Journal of Higher Education, Research in Higher Education, and The Journal of Education Finance. Previously, Dr. Tandberg served as an associate professor of higher education and an associate director of the Center for Postsecondary Success at Florida State University. Before that, he served as a special assistant to the secretary of education in the Pennsylvania Department of Education, focused on postsecondary policy development and implementation. Dr. Tandberg earned a B.A. in history and government and secondary education/social studies from Adams State College, and a master's in political science and a Ph.D. in higher education from Penn State University., note this is his thesis for his doctorate at Penn State, “Politics, Budgetary Trade-Offs, and State Funding of Public Higher Education”, Penn State: https://etda.libraries.psu.edu/files/final_submissions/1318)</w:t>
      </w:r>
    </w:p>
    <w:p w:rsidR="00540D8E" w:rsidRDefault="00540D8E" w:rsidP="00540D8E">
      <w:r w:rsidRPr="00FB3BE2">
        <w:t xml:space="preserve">Trade-offs between other budgetary areas In order to compare </w:t>
      </w:r>
      <w:r w:rsidRPr="008B7571">
        <w:rPr>
          <w:rStyle w:val="StyleUnderline"/>
        </w:rPr>
        <w:t>how susceptible higher education is to trade-offs compared to</w:t>
      </w:r>
      <w:r>
        <w:rPr>
          <w:rStyle w:val="StyleUnderline"/>
        </w:rPr>
        <w:t xml:space="preserve"> </w:t>
      </w:r>
      <w:r w:rsidRPr="008B7571">
        <w:rPr>
          <w:rStyle w:val="StyleUnderline"/>
        </w:rPr>
        <w:t>other expenditure areas</w:t>
      </w:r>
      <w:r w:rsidRPr="00FB3BE2">
        <w:t xml:space="preserve"> I also included each of the areas within each other. I found </w:t>
      </w:r>
      <w:r w:rsidRPr="008B7571">
        <w:rPr>
          <w:rStyle w:val="StyleUnderline"/>
        </w:rPr>
        <w:t>that</w:t>
      </w:r>
      <w:r>
        <w:rPr>
          <w:rStyle w:val="StyleUnderline"/>
        </w:rPr>
        <w:t xml:space="preserve"> </w:t>
      </w:r>
      <w:r w:rsidRPr="008B7571">
        <w:rPr>
          <w:rStyle w:val="StyleUnderline"/>
        </w:rPr>
        <w:t>they were all positively and significantly associated</w:t>
      </w:r>
      <w:r w:rsidRPr="00FB3BE2">
        <w:t xml:space="preserve"> (see Appendix D for results).</w:t>
      </w:r>
      <w:r w:rsidRPr="008B7571">
        <w:rPr>
          <w:rStyle w:val="StyleUnderline"/>
        </w:rPr>
        <w:t xml:space="preserve"> </w:t>
      </w:r>
      <w:r w:rsidRPr="00FB3BE2">
        <w:rPr>
          <w:rStyle w:val="StyleUnderline"/>
          <w:highlight w:val="green"/>
        </w:rPr>
        <w:t>When states increase spending, they do so</w:t>
      </w:r>
      <w:r w:rsidRPr="008B7571">
        <w:rPr>
          <w:rStyle w:val="StyleUnderline"/>
        </w:rPr>
        <w:t xml:space="preserve"> almost </w:t>
      </w:r>
      <w:r w:rsidRPr="00FB3BE2">
        <w:rPr>
          <w:rStyle w:val="StyleUnderline"/>
          <w:highlight w:val="green"/>
        </w:rPr>
        <w:t>universally</w:t>
      </w:r>
      <w:r w:rsidRPr="00FB3BE2">
        <w:t xml:space="preserve">. </w:t>
      </w:r>
      <w:r w:rsidRPr="00FB3BE2">
        <w:rPr>
          <w:rStyle w:val="StyleUnderline"/>
          <w:highlight w:val="green"/>
        </w:rPr>
        <w:t>Aside from higher ed</w:t>
      </w:r>
      <w:r w:rsidRPr="00FB3BE2">
        <w:rPr>
          <w:rStyle w:val="StyleUnderline"/>
        </w:rPr>
        <w:t>ucation</w:t>
      </w:r>
      <w:r w:rsidRPr="00B674CF">
        <w:rPr>
          <w:rStyle w:val="Emphasis"/>
        </w:rPr>
        <w:t xml:space="preserve">, </w:t>
      </w:r>
      <w:r w:rsidRPr="00FB3BE2">
        <w:rPr>
          <w:rStyle w:val="Emphasis"/>
          <w:highlight w:val="green"/>
        </w:rPr>
        <w:t>the major state expenditure areas do not engage in trade-off behavior</w:t>
      </w:r>
      <w:r w:rsidRPr="00FB3BE2">
        <w:t xml:space="preserve">. Therefore, the only area involved in state budgetary trade-offs is higher education (each time there is a tradeoff higher education is involved). This finding, combined with the finding that </w:t>
      </w:r>
      <w:r w:rsidRPr="00FB3BE2">
        <w:rPr>
          <w:rStyle w:val="Emphasis"/>
          <w:highlight w:val="green"/>
        </w:rPr>
        <w:t>higher ed</w:t>
      </w:r>
      <w:r w:rsidRPr="00B674CF">
        <w:rPr>
          <w:rStyle w:val="Emphasis"/>
        </w:rPr>
        <w:t xml:space="preserve">ucation </w:t>
      </w:r>
      <w:r w:rsidRPr="00FB3BE2">
        <w:rPr>
          <w:rStyle w:val="Emphasis"/>
          <w:highlight w:val="green"/>
        </w:rPr>
        <w:t>is affected by significantly more political variables</w:t>
      </w:r>
      <w:r w:rsidRPr="00FB3BE2">
        <w:t>, provides substantial evidence that state policymakers view higher education in a fundamentally different way than they view the other major state expenditure areas. This is most likely the result of several factors. First, higher education can generate its own revenue and is therefore in a better position to absorb funding cuts from the state. Second, higher education possibly provides the greatest return for each state dollar invested. Not only does it provide immediate returns (e.g., jobs and economic stimulation), but it also provides long term returns (increased salaries) and revenue (tax dollars). As indicated earlier, this suggests that states may choose to return funding and invest in higher education when they are able. The two factors taken together create the perfect scenario for both positive and negative budgetary trade-offs involving higher education.</w:t>
      </w:r>
    </w:p>
    <w:p w:rsidR="00540D8E" w:rsidRDefault="00540D8E" w:rsidP="00540D8E"/>
    <w:p w:rsidR="00540D8E" w:rsidRDefault="00540D8E" w:rsidP="00540D8E">
      <w:pPr>
        <w:pStyle w:val="Heading4"/>
      </w:pPr>
      <w:r>
        <w:t>Prefer Tandberg — all other studies were flawed in analyzing state trade-offs</w:t>
      </w:r>
    </w:p>
    <w:p w:rsidR="00540D8E" w:rsidRPr="00BE3A6C" w:rsidRDefault="00540D8E" w:rsidP="00540D8E">
      <w:pPr>
        <w:rPr>
          <w:sz w:val="20"/>
        </w:rPr>
      </w:pPr>
      <w:r w:rsidRPr="000659F1">
        <w:rPr>
          <w:rStyle w:val="Style13ptBold"/>
        </w:rPr>
        <w:t>Tandberg 7</w:t>
      </w:r>
      <w:r>
        <w:t xml:space="preserve"> </w:t>
      </w:r>
      <w:r w:rsidRPr="00FB3BE2">
        <w:rPr>
          <w:sz w:val="20"/>
        </w:rPr>
        <w:t>(David A., serves as the vice president of policy research and strategic initiatives at SHEEO. Dr. Tandberg leads SHEEO’s policy evaluation and research initiatives and SHEEO’s efforts to connect empirical research to state practice and policy. He also helps lead SHEEO’s strategic direction and partnerships. Among his current projects, Tandberg is leading a two-year capacity building and strategy development effort funded by the Bill &amp; Melina Gates Foundation. He is also leading a Lumina Foundation funded evaluation of state efforts in quality and learning assessment. Dr. Tandberg is the lead editor of a book dedicated to the investigation of the state higher education executive officer to be published July 2018 by Teachers College Press. Tandberg has interests that center on state higher education policy, finance, politics, governance and economics. He is particularly interested in evaluating state policies meant to increase student access and success in higher education. His research has appeared in The Journal of Higher Education, Research in Higher Education, Educational Evaluation and Policy Analysis, Educational Policy, Higher Education in Review, The Journal of Education Finance, and Higher Education: The Handbook of Theory and Research, among other outlets. He serves on the editorial boards of The Journal of Higher Education, Research in Higher Education, and The Journal of Education Finance. Previously, Dr. Tandberg served as an associate professor of higher education and an associate director of the Center for Postsecondary Success at Florida State University. Before that, he served as a special assistant to the secretary of education in the Pennsylvania Department of Education, focused on postsecondary policy development and implementation. Dr. Tandberg earned a B.A. in history and government and secondary education/social studies from Adams State College, and a master's in political science and a Ph.D. in higher education from Penn State University., note this is his thesis for his doctorate at Penn State, “Politics, Budgetary Trade-Offs, and State Funding of Public Higher Education”, Penn State: https://etda.libraries.psu.edu/files/final_submissions/1318)</w:t>
      </w:r>
    </w:p>
    <w:p w:rsidR="00540D8E" w:rsidRPr="00BE3A6C" w:rsidRDefault="00540D8E" w:rsidP="00540D8E">
      <w:r w:rsidRPr="00BE3A6C">
        <w:rPr>
          <w:rStyle w:val="StyleUnderline"/>
        </w:rPr>
        <w:t>While state support of public higher education has garnered considerable attention</w:t>
      </w:r>
      <w:r>
        <w:rPr>
          <w:rStyle w:val="StyleUnderline"/>
        </w:rPr>
        <w:t xml:space="preserve"> </w:t>
      </w:r>
      <w:r w:rsidRPr="00BE3A6C">
        <w:rPr>
          <w:rStyle w:val="StyleUnderline"/>
        </w:rPr>
        <w:t>in scholarly literature and the popular media</w:t>
      </w:r>
      <w:r w:rsidRPr="00BE3A6C">
        <w:t xml:space="preserve">, </w:t>
      </w:r>
      <w:r w:rsidRPr="00BE3A6C">
        <w:rPr>
          <w:rStyle w:val="Emphasis"/>
          <w:highlight w:val="green"/>
        </w:rPr>
        <w:t>no study designed to explain state support has attempted to develop a theory-driven, comprehensive conceptualization of the state political system within a larger</w:t>
      </w:r>
      <w:r w:rsidRPr="00BE3A6C">
        <w:rPr>
          <w:rStyle w:val="Emphasis"/>
        </w:rPr>
        <w:t xml:space="preserve"> theoretical fr</w:t>
      </w:r>
      <w:r w:rsidRPr="00BE3A6C">
        <w:rPr>
          <w:rStyle w:val="Emphasis"/>
          <w:highlight w:val="green"/>
        </w:rPr>
        <w:t>amework that consists of state economic and demographic factors</w:t>
      </w:r>
      <w:r w:rsidRPr="00BE3A6C">
        <w:t xml:space="preserve">, </w:t>
      </w:r>
      <w:r w:rsidRPr="00BE3A6C">
        <w:rPr>
          <w:rStyle w:val="StyleUnderline"/>
        </w:rPr>
        <w:t>and higher education system attributes</w:t>
      </w:r>
      <w:r w:rsidRPr="00BE3A6C">
        <w:t xml:space="preserve">. Furthermore, </w:t>
      </w:r>
      <w:r w:rsidRPr="00BE3A6C">
        <w:rPr>
          <w:rStyle w:val="Emphasis"/>
          <w:highlight w:val="green"/>
        </w:rPr>
        <w:t>no study has adequately addressed the issue of competing state budgetary areas, or</w:t>
      </w:r>
      <w:r w:rsidRPr="00BE3A6C">
        <w:rPr>
          <w:rStyle w:val="Emphasis"/>
        </w:rPr>
        <w:t xml:space="preserve"> how budgetary</w:t>
      </w:r>
      <w:r>
        <w:rPr>
          <w:rStyle w:val="Emphasis"/>
        </w:rPr>
        <w:t xml:space="preserve"> </w:t>
      </w:r>
      <w:r w:rsidRPr="00BE3A6C">
        <w:rPr>
          <w:rStyle w:val="Emphasis"/>
          <w:highlight w:val="green"/>
        </w:rPr>
        <w:t>trade-offs</w:t>
      </w:r>
      <w:r w:rsidRPr="00BE3A6C">
        <w:rPr>
          <w:rStyle w:val="Emphasis"/>
        </w:rPr>
        <w:t xml:space="preserve"> affect higher education funding</w:t>
      </w:r>
      <w:r w:rsidRPr="00BE3A6C">
        <w:t xml:space="preserve">. This study attempts to fill this gap in the literature. </w:t>
      </w:r>
    </w:p>
    <w:p w:rsidR="00540D8E" w:rsidRDefault="00540D8E" w:rsidP="00540D8E"/>
    <w:p w:rsidR="00540D8E" w:rsidRDefault="00540D8E" w:rsidP="00540D8E">
      <w:pPr>
        <w:pStyle w:val="Heading4"/>
      </w:pPr>
      <w:r>
        <w:t>Sanctuary cities bolster the local economy – studies prove – deporting the breadwinner sucks up welfare</w:t>
      </w:r>
    </w:p>
    <w:p w:rsidR="00540D8E" w:rsidRPr="009A15A8" w:rsidRDefault="00540D8E" w:rsidP="00540D8E">
      <w:pPr>
        <w:rPr>
          <w:rStyle w:val="Style13ptBold"/>
        </w:rPr>
      </w:pPr>
      <w:r w:rsidRPr="009A15A8">
        <w:rPr>
          <w:rStyle w:val="Style13ptBold"/>
        </w:rPr>
        <w:t>Morrissey</w:t>
      </w:r>
      <w:r w:rsidRPr="00837EF7">
        <w:t>,</w:t>
      </w:r>
      <w:r>
        <w:t xml:space="preserve"> staff writer for the San Diego Union-Tribune, </w:t>
      </w:r>
      <w:r w:rsidRPr="009A15A8">
        <w:rPr>
          <w:rStyle w:val="Style13ptBold"/>
        </w:rPr>
        <w:t>2017</w:t>
      </w:r>
    </w:p>
    <w:p w:rsidR="00540D8E" w:rsidRDefault="00540D8E" w:rsidP="00540D8E">
      <w:r>
        <w:t>(Kate, “</w:t>
      </w:r>
      <w:r w:rsidRPr="00C11B20">
        <w:t>Study: Sanctuary counties have lower crime, stronger economies</w:t>
      </w:r>
      <w:r>
        <w:t xml:space="preserve">” The San Diego Union-Tribune, January 27, </w:t>
      </w:r>
      <w:hyperlink r:id="rId21" w:history="1">
        <w:r w:rsidRPr="00FB02C6">
          <w:rPr>
            <w:rStyle w:val="Hyperlink"/>
          </w:rPr>
          <w:t>http://www.sandiegouniontribune.com/news/immigration/sd-me-sanctuary-study-20170127-story.html</w:t>
        </w:r>
      </w:hyperlink>
      <w:r>
        <w:t>, accessed 7-19-18, HSS RH)</w:t>
      </w:r>
    </w:p>
    <w:p w:rsidR="00540D8E" w:rsidRPr="00C11B20" w:rsidRDefault="00540D8E" w:rsidP="00540D8E">
      <w:pPr>
        <w:rPr>
          <w:u w:val="single"/>
        </w:rPr>
      </w:pPr>
      <w:r w:rsidRPr="00D0780D">
        <w:rPr>
          <w:rStyle w:val="StyleUnderline"/>
          <w:highlight w:val="cyan"/>
        </w:rPr>
        <w:t>A</w:t>
      </w:r>
      <w:r w:rsidRPr="009A797C">
        <w:rPr>
          <w:rStyle w:val="StyleUnderline"/>
          <w:highlight w:val="cyan"/>
        </w:rPr>
        <w:t xml:space="preserve"> </w:t>
      </w:r>
      <w:r w:rsidRPr="00D0780D">
        <w:rPr>
          <w:rStyle w:val="StyleUnderline"/>
          <w:highlight w:val="cyan"/>
        </w:rPr>
        <w:t>U</w:t>
      </w:r>
      <w:r w:rsidRPr="00C11B20">
        <w:t xml:space="preserve">niversity of </w:t>
      </w:r>
      <w:r w:rsidRPr="00D0780D">
        <w:rPr>
          <w:rStyle w:val="StyleUnderline"/>
          <w:highlight w:val="cyan"/>
        </w:rPr>
        <w:t>C</w:t>
      </w:r>
      <w:r w:rsidRPr="00C11B20">
        <w:t xml:space="preserve">alifornia </w:t>
      </w:r>
      <w:r w:rsidRPr="00D0780D">
        <w:rPr>
          <w:rStyle w:val="StyleUnderline"/>
          <w:highlight w:val="cyan"/>
        </w:rPr>
        <w:t>San Diego professor</w:t>
      </w:r>
      <w:r w:rsidRPr="00C11B20">
        <w:rPr>
          <w:rStyle w:val="StyleUnderline"/>
        </w:rPr>
        <w:t xml:space="preserve"> who served as an adviser to</w:t>
      </w:r>
      <w:r w:rsidRPr="00C11B20">
        <w:t xml:space="preserve"> former President Barack </w:t>
      </w:r>
      <w:r w:rsidRPr="00C11B20">
        <w:rPr>
          <w:rStyle w:val="StyleUnderline"/>
        </w:rPr>
        <w:t xml:space="preserve">Obama </w:t>
      </w:r>
      <w:r w:rsidRPr="00D0780D">
        <w:rPr>
          <w:rStyle w:val="StyleUnderline"/>
          <w:highlight w:val="cyan"/>
        </w:rPr>
        <w:t>released a study</w:t>
      </w:r>
      <w:r w:rsidRPr="00C11B20">
        <w:t xml:space="preserve"> Thursday </w:t>
      </w:r>
      <w:r w:rsidRPr="00D0780D">
        <w:rPr>
          <w:rStyle w:val="StyleUnderline"/>
          <w:highlight w:val="cyan"/>
        </w:rPr>
        <w:t>saying</w:t>
      </w:r>
      <w:r w:rsidRPr="00C11B20">
        <w:rPr>
          <w:rStyle w:val="StyleUnderline"/>
        </w:rPr>
        <w:t xml:space="preserve"> that “</w:t>
      </w:r>
      <w:r w:rsidRPr="00D0780D">
        <w:rPr>
          <w:rStyle w:val="StyleUnderline"/>
          <w:highlight w:val="cyan"/>
        </w:rPr>
        <w:t>sanctuary counties</w:t>
      </w:r>
      <w:r w:rsidRPr="00C11B20">
        <w:rPr>
          <w:rStyle w:val="StyleUnderline"/>
        </w:rPr>
        <w:t xml:space="preserve">” </w:t>
      </w:r>
      <w:r w:rsidRPr="00D0780D">
        <w:rPr>
          <w:rStyle w:val="StyleUnderline"/>
          <w:highlight w:val="cyan"/>
        </w:rPr>
        <w:t xml:space="preserve">have </w:t>
      </w:r>
      <w:r w:rsidRPr="00D0780D">
        <w:rPr>
          <w:rStyle w:val="Emphasis"/>
          <w:highlight w:val="cyan"/>
        </w:rPr>
        <w:t>significantly</w:t>
      </w:r>
      <w:r w:rsidRPr="00C11B20">
        <w:t xml:space="preserve"> lower crime rates and </w:t>
      </w:r>
      <w:r w:rsidRPr="00D0780D">
        <w:rPr>
          <w:rStyle w:val="Emphasis"/>
          <w:highlight w:val="cyan"/>
        </w:rPr>
        <w:t>stronger economies</w:t>
      </w:r>
      <w:r w:rsidRPr="00C11B20">
        <w:rPr>
          <w:rStyle w:val="Emphasis"/>
        </w:rPr>
        <w:t xml:space="preserve"> </w:t>
      </w:r>
      <w:r w:rsidRPr="00C11B20">
        <w:rPr>
          <w:rStyle w:val="StyleUnderline"/>
        </w:rPr>
        <w:t>than those that cooperate fully with federal i</w:t>
      </w:r>
      <w:r>
        <w:rPr>
          <w:rStyle w:val="StyleUnderline"/>
        </w:rPr>
        <w:t>mmigration enforcement efforts.</w:t>
      </w:r>
    </w:p>
    <w:p w:rsidR="00540D8E" w:rsidRPr="00C11B20" w:rsidRDefault="00540D8E" w:rsidP="00540D8E">
      <w:pPr>
        <w:rPr>
          <w:szCs w:val="16"/>
        </w:rPr>
      </w:pPr>
      <w:r w:rsidRPr="00C11B20">
        <w:rPr>
          <w:szCs w:val="16"/>
        </w:rPr>
        <w:t>Release of the study was moved up in a charged political environment in which President Donald Trump signed an executive order telling federal agencies to stop disbursing federal grant money to sanctuary cities.</w:t>
      </w:r>
    </w:p>
    <w:p w:rsidR="00540D8E" w:rsidRPr="00C11B20" w:rsidRDefault="00540D8E" w:rsidP="00540D8E">
      <w:pPr>
        <w:rPr>
          <w:u w:val="single"/>
        </w:rPr>
      </w:pPr>
      <w:r w:rsidRPr="00C11B20">
        <w:rPr>
          <w:rStyle w:val="StyleUnderline"/>
        </w:rPr>
        <w:t>The study by Professor Tom Wong compared sanctuary and non-sanctuary counties with similar populations.</w:t>
      </w:r>
      <w:r w:rsidRPr="00C11B20">
        <w:t xml:space="preserve"> Wong concluded that </w:t>
      </w:r>
      <w:r w:rsidRPr="00D0780D">
        <w:rPr>
          <w:rStyle w:val="StyleUnderline"/>
          <w:highlight w:val="cyan"/>
        </w:rPr>
        <w:t>increased deportations</w:t>
      </w:r>
      <w:r w:rsidRPr="00C11B20">
        <w:rPr>
          <w:rStyle w:val="StyleUnderline"/>
        </w:rPr>
        <w:t xml:space="preserve"> through local law enforcement can </w:t>
      </w:r>
      <w:r w:rsidRPr="00D0780D">
        <w:rPr>
          <w:rStyle w:val="StyleUnderline"/>
          <w:highlight w:val="cyan"/>
        </w:rPr>
        <w:t xml:space="preserve">affect the area's economy, </w:t>
      </w:r>
      <w:r w:rsidRPr="00D0780D">
        <w:rPr>
          <w:rStyle w:val="Emphasis"/>
          <w:highlight w:val="cyan"/>
        </w:rPr>
        <w:t>especially in rural counties with smaller populations</w:t>
      </w:r>
      <w:r w:rsidRPr="00D0780D">
        <w:rPr>
          <w:highlight w:val="cyan"/>
        </w:rPr>
        <w:t>.</w:t>
      </w:r>
      <w:r>
        <w:rPr>
          <w:rStyle w:val="StyleUnderline"/>
        </w:rPr>
        <w:t xml:space="preserve"> </w:t>
      </w:r>
    </w:p>
    <w:p w:rsidR="00540D8E" w:rsidRPr="00C11B20" w:rsidRDefault="00540D8E" w:rsidP="00540D8E">
      <w:r w:rsidRPr="00C11B20">
        <w:t>"If you imagine what might be going on in these rural counties, every deportation is going to be proportionately more impactful the smaller the population is," Wong said. "</w:t>
      </w:r>
      <w:r w:rsidRPr="00C11B20">
        <w:rPr>
          <w:rStyle w:val="StyleUnderline"/>
        </w:rPr>
        <w:t>Every deportation means a large dent in the local economy</w:t>
      </w:r>
      <w:r w:rsidRPr="00C11B20">
        <w:t>."</w:t>
      </w:r>
    </w:p>
    <w:p w:rsidR="00540D8E" w:rsidRPr="00C11B20" w:rsidRDefault="00540D8E" w:rsidP="00540D8E">
      <w:r w:rsidRPr="00C11B20">
        <w:rPr>
          <w:rStyle w:val="StyleUnderline"/>
        </w:rPr>
        <w:t xml:space="preserve">He </w:t>
      </w:r>
      <w:r w:rsidRPr="00D0780D">
        <w:rPr>
          <w:rStyle w:val="StyleUnderline"/>
          <w:highlight w:val="cyan"/>
        </w:rPr>
        <w:t>looked at</w:t>
      </w:r>
      <w:r w:rsidRPr="00C11B20">
        <w:rPr>
          <w:rStyle w:val="StyleUnderline"/>
        </w:rPr>
        <w:t xml:space="preserve"> economic </w:t>
      </w:r>
      <w:r w:rsidRPr="00D0780D">
        <w:rPr>
          <w:rStyle w:val="StyleUnderline"/>
          <w:highlight w:val="cyan"/>
        </w:rPr>
        <w:t>indicators such as</w:t>
      </w:r>
      <w:r w:rsidRPr="00C11B20">
        <w:rPr>
          <w:rStyle w:val="StyleUnderline"/>
        </w:rPr>
        <w:t xml:space="preserve"> </w:t>
      </w:r>
      <w:r w:rsidRPr="00C11B20">
        <w:rPr>
          <w:rStyle w:val="Emphasis"/>
        </w:rPr>
        <w:t xml:space="preserve">median </w:t>
      </w:r>
      <w:r w:rsidRPr="00D0780D">
        <w:rPr>
          <w:rStyle w:val="Emphasis"/>
          <w:highlight w:val="cyan"/>
        </w:rPr>
        <w:t>household income, poverty rate, use of public assistance and unemployment</w:t>
      </w:r>
      <w:r w:rsidRPr="00C11B20">
        <w:rPr>
          <w:rStyle w:val="StyleUnderline"/>
        </w:rPr>
        <w:t xml:space="preserve"> to measure economic strength</w:t>
      </w:r>
      <w:r w:rsidRPr="00C11B20">
        <w:t>.</w:t>
      </w:r>
    </w:p>
    <w:p w:rsidR="00540D8E" w:rsidRPr="00C11B20" w:rsidRDefault="00540D8E" w:rsidP="00540D8E">
      <w:r w:rsidRPr="00C11B20">
        <w:t xml:space="preserve">Wong's analysis found that </w:t>
      </w:r>
      <w:r w:rsidRPr="00C11B20">
        <w:rPr>
          <w:rStyle w:val="StyleUnderline"/>
        </w:rPr>
        <w:t>the percentage of children under 18 in households that receive public assistance was 4.9 percent lower, on average, in sanctuary counties</w:t>
      </w:r>
      <w:r w:rsidRPr="00C11B20">
        <w:t>.</w:t>
      </w:r>
    </w:p>
    <w:p w:rsidR="00540D8E" w:rsidRPr="00C11B20" w:rsidRDefault="00540D8E" w:rsidP="00540D8E">
      <w:r w:rsidRPr="00C11B20">
        <w:t xml:space="preserve">Wong said </w:t>
      </w:r>
      <w:r w:rsidRPr="00C11B20">
        <w:rPr>
          <w:rStyle w:val="StyleUnderline"/>
        </w:rPr>
        <w:t xml:space="preserve">notably </w:t>
      </w:r>
      <w:r w:rsidRPr="00D0780D">
        <w:rPr>
          <w:rStyle w:val="StyleUnderline"/>
          <w:highlight w:val="cyan"/>
        </w:rPr>
        <w:t>higher use of public benefits could reflect the struggle of mixed status families whose breadwinners have been deported</w:t>
      </w:r>
      <w:r w:rsidRPr="00C11B20">
        <w:rPr>
          <w:rStyle w:val="StyleUnderline"/>
        </w:rPr>
        <w:t xml:space="preserve"> and whose U.S. citizen children qualify for aid</w:t>
      </w:r>
      <w:r w:rsidRPr="00C11B20">
        <w:t>.</w:t>
      </w:r>
    </w:p>
    <w:p w:rsidR="00540D8E" w:rsidRPr="00C11B20" w:rsidRDefault="00540D8E" w:rsidP="00540D8E">
      <w:r w:rsidRPr="00C11B20">
        <w:t>"When you're engaged in mass deportation efforts or aggressive deportation efforts, and when those efforts are separating families and particularly the breadwinners of families, we know what the moral implication and human implication of that are," Wong said. "</w:t>
      </w:r>
      <w:r w:rsidRPr="00C11B20">
        <w:rPr>
          <w:rStyle w:val="Emphasis"/>
        </w:rPr>
        <w:t>Deporting the breadwinner</w:t>
      </w:r>
      <w:r w:rsidRPr="00C11B20">
        <w:t xml:space="preserve"> also </w:t>
      </w:r>
      <w:r w:rsidRPr="00C11B20">
        <w:rPr>
          <w:rStyle w:val="Emphasis"/>
        </w:rPr>
        <w:t>leaves the family more economically vulnerable</w:t>
      </w:r>
      <w:r w:rsidRPr="00C11B20">
        <w:t>."</w:t>
      </w:r>
    </w:p>
    <w:p w:rsidR="00540D8E" w:rsidRPr="00C11B20" w:rsidRDefault="00540D8E" w:rsidP="00540D8E">
      <w:r w:rsidRPr="00C11B20">
        <w:t xml:space="preserve">He also found that </w:t>
      </w:r>
      <w:r w:rsidRPr="00C11B20">
        <w:rPr>
          <w:rStyle w:val="StyleUnderline"/>
        </w:rPr>
        <w:t>median household income is, on average, $4,350 higher in sanctuary counties</w:t>
      </w:r>
      <w:r w:rsidRPr="00C11B20">
        <w:t>. The median household income for sanctuary counties was $46,515 and the median household income for nonsanctuary counties was $42,162.</w:t>
      </w:r>
    </w:p>
    <w:p w:rsidR="00540D8E" w:rsidRPr="00C11B20" w:rsidRDefault="00540D8E" w:rsidP="00540D8E">
      <w:pPr>
        <w:rPr>
          <w:szCs w:val="16"/>
        </w:rPr>
      </w:pPr>
      <w:r w:rsidRPr="00C11B20">
        <w:rPr>
          <w:szCs w:val="16"/>
        </w:rPr>
        <w:t>San Diego County's median household income was $64,309.</w:t>
      </w:r>
    </w:p>
    <w:p w:rsidR="00F71A7D" w:rsidRDefault="00F71A7D" w:rsidP="00F71A7D"/>
    <w:p w:rsidR="001F26B5" w:rsidRDefault="001F26B5" w:rsidP="001F26B5">
      <w:pPr>
        <w:pStyle w:val="Heading2"/>
      </w:pPr>
      <w:r>
        <w:t>Specific Affs</w:t>
      </w:r>
    </w:p>
    <w:p w:rsidR="001F26B5" w:rsidRPr="001F26B5" w:rsidRDefault="001F26B5" w:rsidP="001F26B5">
      <w:pPr>
        <w:pStyle w:val="Heading3"/>
      </w:pPr>
      <w:r>
        <w:t>1NC — States Solve DACA</w:t>
      </w:r>
    </w:p>
    <w:p w:rsidR="001F26B5" w:rsidRPr="00324942" w:rsidRDefault="001F26B5" w:rsidP="001F26B5">
      <w:pPr>
        <w:pStyle w:val="Heading4"/>
      </w:pPr>
      <w:r>
        <w:t>State policies ensure the continuation of DACA protections even if Trump ends the program.</w:t>
      </w:r>
    </w:p>
    <w:p w:rsidR="001F26B5" w:rsidRPr="00324942" w:rsidRDefault="001F26B5" w:rsidP="001F26B5">
      <w:r w:rsidRPr="00324942">
        <w:rPr>
          <w:rStyle w:val="Style13ptBold"/>
        </w:rPr>
        <w:t>Gulasekaram and Ramakrishnan</w:t>
      </w:r>
      <w:r>
        <w:rPr>
          <w:rStyle w:val="Style13ptBold"/>
        </w:rPr>
        <w:t xml:space="preserve"> 16</w:t>
      </w:r>
      <w:r>
        <w:t xml:space="preserve"> - </w:t>
      </w:r>
      <w:r w:rsidRPr="00324942">
        <w:t>Pratheepan Gulasekaram and S. Karthick Ramakrishnan, Associate Professor of Law, </w:t>
      </w:r>
      <w:hyperlink r:id="rId22" w:history="1">
        <w:r w:rsidRPr="00324942">
          <w:rPr>
            <w:rStyle w:val="Hyperlink"/>
          </w:rPr>
          <w:t>Santa Clara University</w:t>
        </w:r>
      </w:hyperlink>
      <w:r>
        <w:t xml:space="preserve">, </w:t>
      </w:r>
      <w:r>
        <w:rPr>
          <w:rFonts w:ascii="Helvetica" w:hAnsi="Helvetica" w:cs="Helvetica"/>
          <w:color w:val="444444"/>
          <w:sz w:val="20"/>
          <w:szCs w:val="20"/>
          <w:shd w:val="clear" w:color="auto" w:fill="FFFFFF"/>
        </w:rPr>
        <w:t xml:space="preserve">professor of public policy and political science at the University of California, Riverside, Ph.D. in politics from Princeton University, </w:t>
      </w:r>
      <w:r>
        <w:t xml:space="preserve">October 2016, The President and Immigration Federalism, Available online at </w:t>
      </w:r>
      <w:hyperlink r:id="rId23" w:history="1">
        <w:r w:rsidRPr="0095302F">
          <w:rPr>
            <w:rStyle w:val="Hyperlink"/>
          </w:rPr>
          <w:t>https://scholarship.law.ufl.edu/cgi/viewcontent.cgi?referer=https://www.google.com/&amp;httpsredir=1&amp;article=1273&amp;context=flr</w:t>
        </w:r>
      </w:hyperlink>
      <w:r>
        <w:t>, Accessed 6/30/18, SL</w:t>
      </w:r>
    </w:p>
    <w:p w:rsidR="001F26B5" w:rsidRPr="00553B50" w:rsidRDefault="001F26B5" w:rsidP="001F26B5">
      <w:pPr>
        <w:ind w:firstLine="720"/>
        <w:rPr>
          <w:sz w:val="16"/>
        </w:rPr>
      </w:pPr>
      <w:r w:rsidRPr="00553B50">
        <w:rPr>
          <w:sz w:val="16"/>
        </w:rPr>
        <w:t xml:space="preserve">Further, </w:t>
      </w:r>
      <w:r w:rsidRPr="003869A5">
        <w:rPr>
          <w:rStyle w:val="StyleUnderline"/>
          <w:highlight w:val="yellow"/>
        </w:rPr>
        <w:t>state and local action is entrenching</w:t>
      </w:r>
      <w:r w:rsidRPr="00553B50">
        <w:rPr>
          <w:sz w:val="16"/>
        </w:rPr>
        <w:t xml:space="preserve"> because </w:t>
      </w:r>
      <w:r w:rsidRPr="003869A5">
        <w:rPr>
          <w:rStyle w:val="StyleUnderline"/>
          <w:highlight w:val="yellow"/>
        </w:rPr>
        <w:t>as these policies become a part of the public policy of several states,</w:t>
      </w:r>
      <w:r w:rsidRPr="00380EDB">
        <w:rPr>
          <w:rStyle w:val="StyleUnderline"/>
        </w:rPr>
        <w:t xml:space="preserve"> future </w:t>
      </w:r>
      <w:r w:rsidRPr="003869A5">
        <w:rPr>
          <w:rStyle w:val="StyleUnderline"/>
          <w:highlight w:val="yellow"/>
        </w:rPr>
        <w:t>congressional measures on immigration will have to address and</w:t>
      </w:r>
      <w:r w:rsidRPr="00380EDB">
        <w:rPr>
          <w:rStyle w:val="StyleUnderline"/>
        </w:rPr>
        <w:t xml:space="preserve"> likely </w:t>
      </w:r>
      <w:r w:rsidRPr="003869A5">
        <w:rPr>
          <w:rStyle w:val="StyleUnderline"/>
          <w:highlight w:val="yellow"/>
        </w:rPr>
        <w:t>accommodate them</w:t>
      </w:r>
      <w:r w:rsidRPr="00553B50">
        <w:rPr>
          <w:sz w:val="16"/>
        </w:rPr>
        <w:t xml:space="preserve">. DACA and DAPA, as temporary forms of administrative relief from prosecution, apply only to a selected class385 and will not last beyond the renewal periods granted at the whim of subsequent presidential administrations. In contrast, </w:t>
      </w:r>
      <w:r w:rsidRPr="003869A5">
        <w:rPr>
          <w:rStyle w:val="StyleUnderline"/>
          <w:highlight w:val="yellow"/>
        </w:rPr>
        <w:t>state laws passed in the wake of DACA inure to a class of undocumented beneficiaries beyond the groups identified by the executive order</w:t>
      </w:r>
      <w:r w:rsidRPr="00553B50">
        <w:rPr>
          <w:sz w:val="16"/>
        </w:rPr>
        <w:t xml:space="preserve">. Further, they are </w:t>
      </w:r>
      <w:r w:rsidRPr="003869A5">
        <w:rPr>
          <w:rStyle w:val="StyleUnderline"/>
          <w:highlight w:val="yellow"/>
        </w:rPr>
        <w:t>state legislative enactments that will last until they are</w:t>
      </w:r>
      <w:r w:rsidRPr="00380EDB">
        <w:rPr>
          <w:rStyle w:val="StyleUnderline"/>
        </w:rPr>
        <w:t xml:space="preserve"> democratically </w:t>
      </w:r>
      <w:r w:rsidRPr="003869A5">
        <w:rPr>
          <w:rStyle w:val="StyleUnderline"/>
          <w:highlight w:val="yellow"/>
        </w:rPr>
        <w:t>rescinded at</w:t>
      </w:r>
      <w:r w:rsidRPr="00380EDB">
        <w:rPr>
          <w:rStyle w:val="StyleUnderline"/>
        </w:rPr>
        <w:t xml:space="preserve"> the </w:t>
      </w:r>
      <w:r w:rsidRPr="003869A5">
        <w:rPr>
          <w:rStyle w:val="StyleUnderline"/>
          <w:highlight w:val="yellow"/>
        </w:rPr>
        <w:t>state level</w:t>
      </w:r>
      <w:r w:rsidRPr="008359F4">
        <w:rPr>
          <w:rStyle w:val="StyleUnderline"/>
        </w:rPr>
        <w:t xml:space="preserve"> or expressly preempted by federal legislation, </w:t>
      </w:r>
      <w:r w:rsidRPr="003869A5">
        <w:rPr>
          <w:rStyle w:val="Emphasis"/>
          <w:highlight w:val="yellow"/>
        </w:rPr>
        <w:t>even if a future administration rescinds DACA</w:t>
      </w:r>
      <w:r w:rsidRPr="00380EDB">
        <w:rPr>
          <w:rStyle w:val="StyleUnderline"/>
        </w:rPr>
        <w:t xml:space="preserve"> and DAPA</w:t>
      </w:r>
      <w:r w:rsidRPr="00553B50">
        <w:rPr>
          <w:sz w:val="16"/>
        </w:rPr>
        <w:t xml:space="preserve">. Therefore, they are </w:t>
      </w:r>
      <w:r w:rsidRPr="003869A5">
        <w:rPr>
          <w:rStyle w:val="StyleUnderline"/>
          <w:highlight w:val="yellow"/>
        </w:rPr>
        <w:t>highly likely to remain a part of state statutory schemes well beyond DACA</w:t>
      </w:r>
      <w:r w:rsidRPr="00380EDB">
        <w:rPr>
          <w:rStyle w:val="StyleUnderline"/>
        </w:rPr>
        <w:t xml:space="preserve"> and DAPA’s time horizon</w:t>
      </w:r>
      <w:r w:rsidRPr="00553B50">
        <w:rPr>
          <w:sz w:val="16"/>
        </w:rPr>
        <w:t xml:space="preserve">, </w:t>
      </w:r>
      <w:r w:rsidRPr="003869A5">
        <w:rPr>
          <w:rStyle w:val="StyleUnderline"/>
          <w:highlight w:val="yellow"/>
        </w:rPr>
        <w:t>providing more “permanent” forms of legal protection and benefit.</w:t>
      </w:r>
      <w:r w:rsidRPr="00553B50">
        <w:rPr>
          <w:sz w:val="16"/>
        </w:rPr>
        <w:t xml:space="preserve"> Importantly, these </w:t>
      </w:r>
      <w:r w:rsidRPr="003869A5">
        <w:rPr>
          <w:rStyle w:val="StyleUnderline"/>
          <w:highlight w:val="yellow"/>
        </w:rPr>
        <w:t>state laws</w:t>
      </w:r>
      <w:r w:rsidRPr="00380EDB">
        <w:rPr>
          <w:rStyle w:val="StyleUnderline"/>
        </w:rPr>
        <w:t xml:space="preserve"> also </w:t>
      </w:r>
      <w:r w:rsidRPr="003869A5">
        <w:rPr>
          <w:rStyle w:val="StyleUnderline"/>
          <w:highlight w:val="yellow"/>
        </w:rPr>
        <w:t>imbue enforcement relief</w:t>
      </w:r>
      <w:r w:rsidRPr="00553B50">
        <w:rPr>
          <w:sz w:val="16"/>
        </w:rPr>
        <w:t xml:space="preserve"> with additional democratic legitimacy, </w:t>
      </w:r>
      <w:r w:rsidRPr="003869A5">
        <w:rPr>
          <w:rStyle w:val="StyleUnderline"/>
          <w:highlight w:val="yellow"/>
        </w:rPr>
        <w:t>since that</w:t>
      </w:r>
      <w:r w:rsidRPr="00380EDB">
        <w:rPr>
          <w:rStyle w:val="StyleUnderline"/>
        </w:rPr>
        <w:t xml:space="preserve"> relief </w:t>
      </w:r>
      <w:r w:rsidRPr="003869A5">
        <w:rPr>
          <w:rStyle w:val="StyleUnderline"/>
          <w:highlight w:val="yellow"/>
        </w:rPr>
        <w:t>has the backing of several state legislative bodies even if it does not have the backing of Congress</w:t>
      </w:r>
      <w:r w:rsidRPr="00553B50">
        <w:rPr>
          <w:sz w:val="16"/>
        </w:rPr>
        <w:t>.</w:t>
      </w:r>
    </w:p>
    <w:p w:rsidR="001F26B5" w:rsidRDefault="001F26B5" w:rsidP="001F26B5"/>
    <w:p w:rsidR="001F26B5" w:rsidRDefault="001F26B5" w:rsidP="001F26B5">
      <w:pPr>
        <w:pStyle w:val="Heading3"/>
      </w:pPr>
      <w:r>
        <w:t>Extend: “States Solve DACA”</w:t>
      </w:r>
    </w:p>
    <w:p w:rsidR="001F26B5" w:rsidRPr="002F1CF2" w:rsidRDefault="001F26B5" w:rsidP="001F26B5">
      <w:pPr>
        <w:pStyle w:val="Heading4"/>
        <w:rPr>
          <w:rStyle w:val="Style13ptBold"/>
          <w:b/>
        </w:rPr>
      </w:pPr>
      <w:r>
        <w:rPr>
          <w:rStyle w:val="Style13ptBold"/>
          <w:b/>
        </w:rPr>
        <w:t>Empirics prove s</w:t>
      </w:r>
      <w:r w:rsidRPr="002F1CF2">
        <w:rPr>
          <w:rStyle w:val="Style13ptBold"/>
          <w:b/>
        </w:rPr>
        <w:t xml:space="preserve">tates </w:t>
      </w:r>
      <w:r>
        <w:rPr>
          <w:rStyle w:val="Style13ptBold"/>
          <w:b/>
        </w:rPr>
        <w:t xml:space="preserve">will continue to provide aid for DACA recipients </w:t>
      </w:r>
    </w:p>
    <w:p w:rsidR="001F26B5" w:rsidRPr="00331EF1" w:rsidRDefault="001F26B5" w:rsidP="001F26B5">
      <w:pPr>
        <w:rPr>
          <w:szCs w:val="24"/>
        </w:rPr>
      </w:pPr>
      <w:r w:rsidRPr="00331EF1">
        <w:rPr>
          <w:rStyle w:val="Style13ptBold"/>
        </w:rPr>
        <w:t>Olivo ‘18</w:t>
      </w:r>
      <w:r>
        <w:t xml:space="preserve"> </w:t>
      </w:r>
      <w:r w:rsidRPr="00331EF1">
        <w:rPr>
          <w:szCs w:val="24"/>
        </w:rPr>
        <w:t xml:space="preserve">(Antonio Olivo, Reporter covering government, politics and demographics for the Washington Post, the Chicago Tribune, Bloomberg News and the Los Angeles Times, 2018, “States consider protecting benefits for DACA, TPS immigrants facing loss of status,” Chicago Tribune, 2/17/18, </w:t>
      </w:r>
      <w:hyperlink r:id="rId24" w:history="1">
        <w:r w:rsidRPr="00331EF1">
          <w:rPr>
            <w:rStyle w:val="Hyperlink"/>
            <w:szCs w:val="24"/>
          </w:rPr>
          <w:t>http://www.chicagotribune.com/news/nationworld/ct-states-daca-benefits-20180217-story.html accessed 6/21/18</w:t>
        </w:r>
      </w:hyperlink>
      <w:r w:rsidRPr="00331EF1">
        <w:rPr>
          <w:szCs w:val="24"/>
        </w:rPr>
        <w:t>)ssk</w:t>
      </w:r>
    </w:p>
    <w:p w:rsidR="001F26B5" w:rsidRPr="00553B50" w:rsidRDefault="001F26B5" w:rsidP="001F26B5">
      <w:pPr>
        <w:rPr>
          <w:sz w:val="14"/>
        </w:rPr>
      </w:pPr>
      <w:r w:rsidRPr="00553B50">
        <w:rPr>
          <w:sz w:val="14"/>
        </w:rPr>
        <w:t xml:space="preserve">Participants in either DACA or TPS generally qualified for driver's licenses and in-state college tuition even in states where those privileges are otherwise unavailable to undocumented immigrants. Now, with the programs in jeopardy, </w:t>
      </w:r>
      <w:r w:rsidRPr="003869A5">
        <w:rPr>
          <w:rStyle w:val="StyleUnderline"/>
          <w:highlight w:val="yellow"/>
        </w:rPr>
        <w:t>lawmakers</w:t>
      </w:r>
      <w:r w:rsidRPr="002F1CF2">
        <w:rPr>
          <w:rStyle w:val="StyleUnderline"/>
        </w:rPr>
        <w:t xml:space="preserve"> in abou</w:t>
      </w:r>
      <w:r w:rsidRPr="00146D17">
        <w:rPr>
          <w:rStyle w:val="StyleUnderline"/>
        </w:rPr>
        <w:t xml:space="preserve">t a dozen </w:t>
      </w:r>
      <w:r w:rsidRPr="002F1CF2">
        <w:rPr>
          <w:rStyle w:val="StyleUnderline"/>
        </w:rPr>
        <w:t xml:space="preserve">states </w:t>
      </w:r>
      <w:r w:rsidRPr="003869A5">
        <w:rPr>
          <w:rStyle w:val="StyleUnderline"/>
          <w:highlight w:val="yellow"/>
        </w:rPr>
        <w:t>are arguing that</w:t>
      </w:r>
      <w:r w:rsidRPr="00146D17">
        <w:rPr>
          <w:rStyle w:val="StyleUnderline"/>
        </w:rPr>
        <w:t xml:space="preserve"> those </w:t>
      </w:r>
      <w:r w:rsidRPr="003869A5">
        <w:rPr>
          <w:rStyle w:val="StyleUnderline"/>
          <w:highlight w:val="yellow"/>
        </w:rPr>
        <w:t>immigrants should not be pushed into a shadow economy after living in the U</w:t>
      </w:r>
      <w:r w:rsidRPr="00146D17">
        <w:rPr>
          <w:rStyle w:val="StyleUnderline"/>
        </w:rPr>
        <w:t xml:space="preserve">nited </w:t>
      </w:r>
      <w:r w:rsidRPr="003869A5">
        <w:rPr>
          <w:rStyle w:val="StyleUnderline"/>
          <w:highlight w:val="yellow"/>
        </w:rPr>
        <w:t>S</w:t>
      </w:r>
      <w:r w:rsidRPr="00146D17">
        <w:rPr>
          <w:rStyle w:val="StyleUnderline"/>
        </w:rPr>
        <w:t xml:space="preserve">tates </w:t>
      </w:r>
      <w:r w:rsidRPr="003869A5">
        <w:rPr>
          <w:rStyle w:val="StyleUnderline"/>
          <w:highlight w:val="yellow"/>
        </w:rPr>
        <w:t>for decades</w:t>
      </w:r>
      <w:r w:rsidRPr="00553B50">
        <w:rPr>
          <w:sz w:val="14"/>
        </w:rPr>
        <w:t xml:space="preserve">. "Because of the change in national rhetoric, it's going to be a really interesting year at the state level, in terms of how states are going to portray themselves as welcoming or not welcoming to certain immigrant populations," said Ann Morse, who oversees an immigration project at the National Conference of State Legislatures. "There is a real public debate going on that is just getting started." </w:t>
      </w:r>
      <w:r w:rsidRPr="00146D17">
        <w:rPr>
          <w:rStyle w:val="StyleUnderline"/>
        </w:rPr>
        <w:t xml:space="preserve">Some jurisdictions, including </w:t>
      </w:r>
      <w:r w:rsidRPr="003869A5">
        <w:rPr>
          <w:rStyle w:val="StyleUnderline"/>
          <w:highlight w:val="yellow"/>
        </w:rPr>
        <w:t>Maryland and the District of Columbia</w:t>
      </w:r>
      <w:r w:rsidRPr="00146D17">
        <w:rPr>
          <w:rStyle w:val="StyleUnderline"/>
        </w:rPr>
        <w:t xml:space="preserve">, already </w:t>
      </w:r>
      <w:r w:rsidRPr="003869A5">
        <w:rPr>
          <w:rStyle w:val="StyleUnderline"/>
          <w:highlight w:val="yellow"/>
        </w:rPr>
        <w:t>provide driver's licenses and in-state tuition rates to undocumented immigrants who don't have federal protections but are longtime residents.</w:t>
      </w:r>
      <w:r w:rsidRPr="00553B50">
        <w:rPr>
          <w:sz w:val="14"/>
        </w:rPr>
        <w:t xml:space="preserve"> In other states, the attempted local "fixes" to President Donald Trump's hardened immigration policies vary in ambition. </w:t>
      </w:r>
      <w:r w:rsidRPr="00146D17">
        <w:rPr>
          <w:rStyle w:val="StyleUnderline"/>
        </w:rPr>
        <w:t xml:space="preserve">Some stand little chance of passing in Republican-controlled legislatures, while others are driven by Democrats who are in the majority in their statehouses and are seeking to create safe havens. In Iowa, </w:t>
      </w:r>
      <w:r w:rsidRPr="003869A5">
        <w:rPr>
          <w:rStyle w:val="StyleUnderline"/>
          <w:highlight w:val="yellow"/>
        </w:rPr>
        <w:t>Dem</w:t>
      </w:r>
      <w:r w:rsidRPr="00146D17">
        <w:rPr>
          <w:rStyle w:val="StyleUnderline"/>
        </w:rPr>
        <w:t>ocrat</w:t>
      </w:r>
      <w:r w:rsidRPr="003869A5">
        <w:rPr>
          <w:rStyle w:val="StyleUnderline"/>
          <w:highlight w:val="yellow"/>
        </w:rPr>
        <w:t>s</w:t>
      </w:r>
      <w:r w:rsidRPr="00146D17">
        <w:rPr>
          <w:rStyle w:val="StyleUnderline"/>
        </w:rPr>
        <w:t xml:space="preserve"> </w:t>
      </w:r>
      <w:r w:rsidRPr="003869A5">
        <w:rPr>
          <w:rStyle w:val="StyleUnderline"/>
          <w:highlight w:val="yellow"/>
        </w:rPr>
        <w:t>are pushing a Dream Act</w:t>
      </w:r>
      <w:r w:rsidRPr="009D7487">
        <w:rPr>
          <w:rStyle w:val="StyleUnderline"/>
        </w:rPr>
        <w:t xml:space="preserve"> </w:t>
      </w:r>
      <w:r w:rsidRPr="003869A5">
        <w:rPr>
          <w:rStyle w:val="StyleUnderline"/>
          <w:highlight w:val="yellow"/>
        </w:rPr>
        <w:t xml:space="preserve">that would allow in-state college tuition </w:t>
      </w:r>
      <w:r w:rsidRPr="00146D17">
        <w:rPr>
          <w:rStyle w:val="StyleUnderline"/>
        </w:rPr>
        <w:t xml:space="preserve">for undocumented immigrants, </w:t>
      </w:r>
      <w:r w:rsidRPr="003869A5">
        <w:rPr>
          <w:rStyle w:val="StyleUnderline"/>
          <w:highlight w:val="yellow"/>
        </w:rPr>
        <w:t xml:space="preserve">similar </w:t>
      </w:r>
      <w:r w:rsidRPr="00A30D2F">
        <w:rPr>
          <w:rStyle w:val="StyleUnderline"/>
        </w:rPr>
        <w:t xml:space="preserve">to </w:t>
      </w:r>
      <w:r w:rsidRPr="003869A5">
        <w:rPr>
          <w:rStyle w:val="StyleUnderline"/>
          <w:highlight w:val="yellow"/>
        </w:rPr>
        <w:t>laws</w:t>
      </w:r>
      <w:r w:rsidRPr="00A30D2F">
        <w:rPr>
          <w:rStyle w:val="StyleUnderline"/>
        </w:rPr>
        <w:t xml:space="preserve"> that </w:t>
      </w:r>
      <w:r w:rsidRPr="00146D17">
        <w:rPr>
          <w:rStyle w:val="StyleUnderline"/>
        </w:rPr>
        <w:t xml:space="preserve">already </w:t>
      </w:r>
      <w:r w:rsidRPr="003869A5">
        <w:rPr>
          <w:rStyle w:val="StyleUnderline"/>
          <w:highlight w:val="yellow"/>
        </w:rPr>
        <w:t xml:space="preserve">exist in Maryland, California </w:t>
      </w:r>
      <w:r w:rsidRPr="00A30D2F">
        <w:rPr>
          <w:rStyle w:val="StyleUnderline"/>
        </w:rPr>
        <w:t>and</w:t>
      </w:r>
      <w:r w:rsidRPr="003869A5">
        <w:rPr>
          <w:rStyle w:val="StyleUnderline"/>
          <w:highlight w:val="yellow"/>
        </w:rPr>
        <w:t xml:space="preserve"> Illinois.</w:t>
      </w:r>
      <w:r w:rsidRPr="00553B50">
        <w:rPr>
          <w:sz w:val="14"/>
        </w:rPr>
        <w:t xml:space="preserve"> </w:t>
      </w:r>
      <w:r w:rsidRPr="003869A5">
        <w:rPr>
          <w:rStyle w:val="StyleUnderline"/>
          <w:highlight w:val="yellow"/>
        </w:rPr>
        <w:t>In New York,</w:t>
      </w:r>
      <w:r w:rsidRPr="00146D17">
        <w:rPr>
          <w:rStyle w:val="StyleUnderline"/>
        </w:rPr>
        <w:t xml:space="preserve"> Gov. Andrew M. Cuomo, a Democrat, issued an executive order last month </w:t>
      </w:r>
      <w:r w:rsidRPr="00A30D2F">
        <w:rPr>
          <w:rStyle w:val="StyleUnderline"/>
        </w:rPr>
        <w:t xml:space="preserve">preserving driver's licenses for DACA recipients </w:t>
      </w:r>
      <w:r w:rsidRPr="00146D17">
        <w:rPr>
          <w:rStyle w:val="StyleUnderline"/>
        </w:rPr>
        <w:t xml:space="preserve">whose protections expire, while </w:t>
      </w:r>
      <w:r w:rsidRPr="003869A5">
        <w:rPr>
          <w:rStyle w:val="StyleUnderline"/>
          <w:highlight w:val="yellow"/>
        </w:rPr>
        <w:t xml:space="preserve">legislation in </w:t>
      </w:r>
      <w:r w:rsidRPr="00E95584">
        <w:rPr>
          <w:rStyle w:val="StyleUnderline"/>
        </w:rPr>
        <w:t>the state</w:t>
      </w:r>
      <w:r w:rsidRPr="003869A5">
        <w:rPr>
          <w:rStyle w:val="StyleUnderline"/>
          <w:highlight w:val="yellow"/>
        </w:rPr>
        <w:t xml:space="preserve"> Assembly seeks to </w:t>
      </w:r>
      <w:r w:rsidRPr="00E95584">
        <w:rPr>
          <w:rStyle w:val="StyleUnderline"/>
        </w:rPr>
        <w:t>keep</w:t>
      </w:r>
      <w:r w:rsidRPr="003869A5">
        <w:rPr>
          <w:rStyle w:val="StyleUnderline"/>
          <w:highlight w:val="yellow"/>
        </w:rPr>
        <w:t xml:space="preserve"> driv</w:t>
      </w:r>
      <w:r w:rsidRPr="00E95584">
        <w:rPr>
          <w:rStyle w:val="StyleUnderline"/>
        </w:rPr>
        <w:t>ing</w:t>
      </w:r>
      <w:r w:rsidRPr="003869A5">
        <w:rPr>
          <w:rStyle w:val="StyleUnderline"/>
          <w:highlight w:val="yellow"/>
        </w:rPr>
        <w:t xml:space="preserve"> privileges and </w:t>
      </w:r>
      <w:r w:rsidRPr="00E95584">
        <w:rPr>
          <w:rStyle w:val="StyleUnderline"/>
        </w:rPr>
        <w:t xml:space="preserve">state-funded </w:t>
      </w:r>
      <w:r w:rsidRPr="003869A5">
        <w:rPr>
          <w:rStyle w:val="StyleUnderline"/>
          <w:highlight w:val="yellow"/>
        </w:rPr>
        <w:t xml:space="preserve">Medicaid benefits for immigrants </w:t>
      </w:r>
      <w:r w:rsidRPr="00E95584">
        <w:rPr>
          <w:rStyle w:val="StyleUnderline"/>
        </w:rPr>
        <w:t>from Central America, Haiti and Sudan w</w:t>
      </w:r>
      <w:r w:rsidRPr="00146D17">
        <w:rPr>
          <w:rStyle w:val="StyleUnderline"/>
        </w:rPr>
        <w:t xml:space="preserve">ho had been granted TPS. </w:t>
      </w:r>
      <w:r w:rsidRPr="003869A5">
        <w:rPr>
          <w:rStyle w:val="StyleUnderline"/>
          <w:highlight w:val="yellow"/>
        </w:rPr>
        <w:t>Maryland's</w:t>
      </w:r>
      <w:r w:rsidRPr="00146D17">
        <w:rPr>
          <w:rStyle w:val="StyleUnderline"/>
        </w:rPr>
        <w:t xml:space="preserve"> </w:t>
      </w:r>
      <w:r w:rsidRPr="003869A5">
        <w:rPr>
          <w:rStyle w:val="StyleUnderline"/>
          <w:highlight w:val="yellow"/>
        </w:rPr>
        <w:t>G</w:t>
      </w:r>
      <w:r w:rsidRPr="00146D17">
        <w:rPr>
          <w:rStyle w:val="StyleUnderline"/>
        </w:rPr>
        <w:t xml:space="preserve">eneral </w:t>
      </w:r>
      <w:r w:rsidRPr="003869A5">
        <w:rPr>
          <w:rStyle w:val="StyleUnderline"/>
          <w:highlight w:val="yellow"/>
        </w:rPr>
        <w:t>A</w:t>
      </w:r>
      <w:r w:rsidRPr="00146D17">
        <w:rPr>
          <w:rStyle w:val="StyleUnderline"/>
        </w:rPr>
        <w:t xml:space="preserve">ssembly </w:t>
      </w:r>
      <w:r w:rsidRPr="00A30D2F">
        <w:rPr>
          <w:rStyle w:val="StyleUnderline"/>
        </w:rPr>
        <w:t>is</w:t>
      </w:r>
      <w:r w:rsidRPr="00146D17">
        <w:rPr>
          <w:rStyle w:val="StyleUnderline"/>
        </w:rPr>
        <w:t xml:space="preserve"> </w:t>
      </w:r>
      <w:r w:rsidRPr="003869A5">
        <w:rPr>
          <w:rStyle w:val="StyleUnderline"/>
          <w:highlight w:val="yellow"/>
        </w:rPr>
        <w:t>consider</w:t>
      </w:r>
      <w:r w:rsidRPr="00A30D2F">
        <w:rPr>
          <w:rStyle w:val="StyleUnderline"/>
        </w:rPr>
        <w:t>ing</w:t>
      </w:r>
      <w:r w:rsidRPr="00146D17">
        <w:rPr>
          <w:rStyle w:val="StyleUnderline"/>
        </w:rPr>
        <w:t xml:space="preserve"> </w:t>
      </w:r>
      <w:r w:rsidRPr="003869A5">
        <w:rPr>
          <w:rStyle w:val="StyleUnderline"/>
          <w:highlight w:val="yellow"/>
        </w:rPr>
        <w:t xml:space="preserve">a bill that would make it easier for people who benefited from DACA or TPS but haven't lived in the state long to take advantage of the </w:t>
      </w:r>
      <w:r w:rsidRPr="00957370">
        <w:rPr>
          <w:rStyle w:val="StyleUnderline"/>
        </w:rPr>
        <w:t xml:space="preserve">state's </w:t>
      </w:r>
      <w:r w:rsidRPr="003869A5">
        <w:rPr>
          <w:rStyle w:val="StyleUnderline"/>
          <w:highlight w:val="yellow"/>
        </w:rPr>
        <w:t>Dream Act.</w:t>
      </w:r>
      <w:r w:rsidRPr="00146D17">
        <w:rPr>
          <w:rStyle w:val="StyleUnderline"/>
        </w:rPr>
        <w:t xml:space="preserve"> Democrats in </w:t>
      </w:r>
      <w:r w:rsidRPr="003869A5">
        <w:rPr>
          <w:rStyle w:val="StyleUnderline"/>
          <w:highlight w:val="yellow"/>
        </w:rPr>
        <w:t xml:space="preserve">Virginia introduced three bills </w:t>
      </w:r>
      <w:r w:rsidRPr="00E95584">
        <w:rPr>
          <w:rStyle w:val="StyleUnderline"/>
        </w:rPr>
        <w:t xml:space="preserve">seeking </w:t>
      </w:r>
      <w:r w:rsidRPr="003869A5">
        <w:rPr>
          <w:rStyle w:val="StyleUnderline"/>
          <w:highlight w:val="yellow"/>
        </w:rPr>
        <w:t xml:space="preserve">to preserve driver's licenses and </w:t>
      </w:r>
      <w:r w:rsidRPr="00E95584">
        <w:rPr>
          <w:rStyle w:val="StyleUnderline"/>
        </w:rPr>
        <w:t xml:space="preserve">in-state </w:t>
      </w:r>
      <w:r w:rsidRPr="003869A5">
        <w:rPr>
          <w:rStyle w:val="StyleUnderline"/>
          <w:highlight w:val="yellow"/>
        </w:rPr>
        <w:t xml:space="preserve">tuition </w:t>
      </w:r>
      <w:r w:rsidRPr="00E95584">
        <w:rPr>
          <w:rStyle w:val="StyleUnderline"/>
        </w:rPr>
        <w:t>for those populations</w:t>
      </w:r>
      <w:r w:rsidRPr="00E95584">
        <w:rPr>
          <w:rStyle w:val="StyleUnderline"/>
          <w:sz w:val="16"/>
        </w:rPr>
        <w:t>, though Republicans in control of the General Assembly did not let the bills out of committee</w:t>
      </w:r>
      <w:r w:rsidRPr="00553B50">
        <w:rPr>
          <w:sz w:val="14"/>
        </w:rPr>
        <w:t xml:space="preserve">. "We want productive people who are putting forward benefits to the Commonwealth," said Del. Jennifer Boysko, D-Fairfax, who sponsored an in-state tuition bill aimed at DACA recipients and argued the bills will help Virginia businesses fill jobs. "This legislation would just make it better for everybody." Immigrant advocates say the White House's tougher stance on immigration has sown fear across the country, even as recent federal court rulings have forced the federal government to continue renewing DACA work authorizations. With proposals to legalize dreamers failing in Congress on Thursday, state officials and advocates are bracing for a surge of immigrants vulnerable to deportation in their midst. </w:t>
      </w:r>
      <w:r w:rsidRPr="003869A5">
        <w:rPr>
          <w:rStyle w:val="StyleUnderline"/>
          <w:highlight w:val="yellow"/>
        </w:rPr>
        <w:t>In California</w:t>
      </w:r>
      <w:r w:rsidRPr="00146D17">
        <w:rPr>
          <w:rStyle w:val="StyleUnderline"/>
        </w:rPr>
        <w:t xml:space="preserve">, which last fall passed a law to become a "sanctuary state," </w:t>
      </w:r>
      <w:r w:rsidRPr="003869A5">
        <w:rPr>
          <w:rStyle w:val="StyleUnderline"/>
          <w:highlight w:val="yellow"/>
        </w:rPr>
        <w:t xml:space="preserve">officials are allocating portions of $45 million in annual </w:t>
      </w:r>
      <w:r w:rsidRPr="00A30D2F">
        <w:rPr>
          <w:rStyle w:val="StyleUnderline"/>
        </w:rPr>
        <w:t xml:space="preserve">immigration-related </w:t>
      </w:r>
      <w:r w:rsidRPr="003869A5">
        <w:rPr>
          <w:rStyle w:val="StyleUnderline"/>
          <w:highlight w:val="yellow"/>
        </w:rPr>
        <w:t>funding for legal assistance</w:t>
      </w:r>
      <w:r w:rsidRPr="00146D17">
        <w:rPr>
          <w:rStyle w:val="StyleUnderline"/>
        </w:rPr>
        <w:t xml:space="preserve"> to people fighting to remain the country </w:t>
      </w:r>
      <w:r w:rsidRPr="003869A5">
        <w:rPr>
          <w:rStyle w:val="StyleUnderline"/>
          <w:highlight w:val="yellow"/>
        </w:rPr>
        <w:t>and to help DACA recipients apply to renew their status</w:t>
      </w:r>
      <w:r w:rsidRPr="00553B50">
        <w:rPr>
          <w:sz w:val="14"/>
        </w:rPr>
        <w:t xml:space="preserve">. "The vision that's been pursued in California is one of inclusivity, where we're making sure that immigrants remain part of our state and are eligible to work here and contribute," said Layla Razavi, policy director at the California Immigrant Policy Center. </w:t>
      </w:r>
    </w:p>
    <w:p w:rsidR="001F26B5" w:rsidRPr="00324942" w:rsidRDefault="001F26B5" w:rsidP="001F26B5">
      <w:pPr>
        <w:ind w:firstLine="720"/>
      </w:pPr>
    </w:p>
    <w:p w:rsidR="001F26B5" w:rsidRPr="008359F4" w:rsidRDefault="001F26B5" w:rsidP="001F26B5"/>
    <w:p w:rsidR="000057D0" w:rsidRDefault="000057D0" w:rsidP="00553B50"/>
    <w:p w:rsidR="00F71A7D" w:rsidRDefault="00457C1B" w:rsidP="0074785F">
      <w:pPr>
        <w:pStyle w:val="Heading1"/>
      </w:pPr>
      <w:r>
        <w:t>Affirmative</w:t>
      </w:r>
    </w:p>
    <w:p w:rsidR="00457C1B" w:rsidRPr="00457C1B" w:rsidRDefault="00457C1B" w:rsidP="00457C1B"/>
    <w:p w:rsidR="00B843A2" w:rsidRDefault="000D2D38" w:rsidP="00241F29">
      <w:pPr>
        <w:pStyle w:val="Heading3"/>
      </w:pPr>
      <w:r>
        <w:t>2AC — States Fail Generally</w:t>
      </w:r>
    </w:p>
    <w:p w:rsidR="00B843A2" w:rsidRPr="00360C7A" w:rsidRDefault="00336606" w:rsidP="00B843A2">
      <w:pPr>
        <w:pStyle w:val="Heading4"/>
      </w:pPr>
      <w:r w:rsidRPr="00336606">
        <w:rPr>
          <w:u w:val="single"/>
        </w:rPr>
        <w:t>Sanctuary states fail</w:t>
      </w:r>
      <w:r>
        <w:t xml:space="preserve"> — </w:t>
      </w:r>
      <w:r w:rsidRPr="00336606">
        <w:rPr>
          <w:u w:val="single"/>
        </w:rPr>
        <w:t>creates backlash</w:t>
      </w:r>
      <w:r>
        <w:t xml:space="preserve">, </w:t>
      </w:r>
      <w:r w:rsidRPr="00336606">
        <w:rPr>
          <w:u w:val="single"/>
        </w:rPr>
        <w:t>too expensive</w:t>
      </w:r>
      <w:r>
        <w:t xml:space="preserve">, and </w:t>
      </w:r>
      <w:r w:rsidRPr="00336606">
        <w:rPr>
          <w:u w:val="single"/>
        </w:rPr>
        <w:t>deportations continue</w:t>
      </w:r>
      <w:r>
        <w:t>.</w:t>
      </w:r>
    </w:p>
    <w:p w:rsidR="00B843A2" w:rsidRPr="007E4A2A" w:rsidRDefault="00B843A2" w:rsidP="00B843A2">
      <w:r w:rsidRPr="00336606">
        <w:rPr>
          <w:rStyle w:val="Style13ptBold"/>
        </w:rPr>
        <w:t xml:space="preserve">Ewing </w:t>
      </w:r>
      <w:r w:rsidR="00336606" w:rsidRPr="00336606">
        <w:rPr>
          <w:rStyle w:val="Style13ptBold"/>
        </w:rPr>
        <w:t>17</w:t>
      </w:r>
      <w:r w:rsidR="00336606">
        <w:t xml:space="preserve"> — </w:t>
      </w:r>
      <w:r w:rsidRPr="00336606">
        <w:t>5-4-2017 (</w:t>
      </w:r>
      <w:r>
        <w:t xml:space="preserve">Maura Ewing, has written about criminal and social justice-related issues for The Nation, Al Jazeera America, the Atlantic and Next City, 2018, “The Cities (and State) Sponsoring Legal Services for Undocumented Immigrants,” the Atlantic, </w:t>
      </w:r>
      <w:hyperlink r:id="rId25" w:history="1">
        <w:r w:rsidRPr="00D23563">
          <w:rPr>
            <w:rStyle w:val="Hyperlink"/>
          </w:rPr>
          <w:t>https://www.theatlantic.com/politics/archive/2017/05/should-taxpayers-sponsor-attorneys-for-undocumented-immigrants/525162/</w:t>
        </w:r>
      </w:hyperlink>
      <w:r>
        <w:t xml:space="preserve"> accessed 6/30/18)ssk</w:t>
      </w:r>
    </w:p>
    <w:p w:rsidR="00B843A2" w:rsidRPr="00360C7A" w:rsidRDefault="00B843A2" w:rsidP="00B843A2">
      <w:pPr>
        <w:rPr>
          <w:rStyle w:val="StyleUnderline"/>
        </w:rPr>
      </w:pPr>
      <w:r w:rsidRPr="00553B50">
        <w:rPr>
          <w:sz w:val="14"/>
        </w:rPr>
        <w:t xml:space="preserve">This is not to say that undocumented immigrants in these areas are entirely shielded. </w:t>
      </w:r>
      <w:r w:rsidRPr="00360C7A">
        <w:rPr>
          <w:rStyle w:val="StyleUnderline"/>
        </w:rPr>
        <w:t xml:space="preserve">Particularly for those in the criminal-justice system, </w:t>
      </w:r>
      <w:r w:rsidRPr="003869A5">
        <w:rPr>
          <w:rStyle w:val="StyleUnderline"/>
          <w:highlight w:val="yellow"/>
        </w:rPr>
        <w:t xml:space="preserve">sanctuary cities have </w:t>
      </w:r>
      <w:r w:rsidRPr="003869A5">
        <w:rPr>
          <w:rStyle w:val="Emphasis"/>
          <w:highlight w:val="yellow"/>
        </w:rPr>
        <w:t>few means to prevent</w:t>
      </w:r>
      <w:r w:rsidRPr="00360C7A">
        <w:rPr>
          <w:rStyle w:val="StyleUnderline"/>
        </w:rPr>
        <w:t xml:space="preserve"> them from being swept into </w:t>
      </w:r>
      <w:r w:rsidRPr="003869A5">
        <w:rPr>
          <w:rStyle w:val="Emphasis"/>
          <w:highlight w:val="yellow"/>
        </w:rPr>
        <w:t>deportation proceedings</w:t>
      </w:r>
      <w:r w:rsidRPr="00553B50">
        <w:rPr>
          <w:sz w:val="14"/>
        </w:rPr>
        <w:t xml:space="preserve">—a matter that immigrant advocates have pressed some local politicians on. </w:t>
      </w:r>
      <w:r w:rsidRPr="003869A5">
        <w:rPr>
          <w:rStyle w:val="StyleUnderline"/>
          <w:highlight w:val="yellow"/>
        </w:rPr>
        <w:t>Federal immigration authorities</w:t>
      </w:r>
      <w:r w:rsidRPr="00336606">
        <w:rPr>
          <w:rStyle w:val="StyleUnderline"/>
        </w:rPr>
        <w:t xml:space="preserve"> can </w:t>
      </w:r>
      <w:r w:rsidRPr="003869A5">
        <w:rPr>
          <w:rStyle w:val="StyleUnderline"/>
          <w:highlight w:val="yellow"/>
        </w:rPr>
        <w:t xml:space="preserve">learn about arrests </w:t>
      </w:r>
      <w:r w:rsidRPr="003869A5">
        <w:rPr>
          <w:rStyle w:val="Emphasis"/>
          <w:highlight w:val="yellow"/>
        </w:rPr>
        <w:t>without local law-enforcement help</w:t>
      </w:r>
      <w:r w:rsidRPr="00360C7A">
        <w:rPr>
          <w:rStyle w:val="StyleUnderline"/>
        </w:rPr>
        <w:t xml:space="preserve">, </w:t>
      </w:r>
      <w:r w:rsidRPr="003869A5">
        <w:rPr>
          <w:rStyle w:val="StyleUnderline"/>
          <w:highlight w:val="yellow"/>
        </w:rPr>
        <w:t>thanks</w:t>
      </w:r>
      <w:r w:rsidRPr="00360C7A">
        <w:rPr>
          <w:rStyle w:val="StyleUnderline"/>
        </w:rPr>
        <w:t xml:space="preserve"> in part </w:t>
      </w:r>
      <w:r w:rsidRPr="003869A5">
        <w:rPr>
          <w:rStyle w:val="StyleUnderline"/>
          <w:highlight w:val="yellow"/>
        </w:rPr>
        <w:t>to the</w:t>
      </w:r>
      <w:r w:rsidRPr="00360C7A">
        <w:rPr>
          <w:rStyle w:val="StyleUnderline"/>
        </w:rPr>
        <w:t xml:space="preserve"> FBI’s </w:t>
      </w:r>
      <w:r w:rsidRPr="003869A5">
        <w:rPr>
          <w:rStyle w:val="Emphasis"/>
          <w:highlight w:val="yellow"/>
        </w:rPr>
        <w:t>national fingerprinting database</w:t>
      </w:r>
      <w:r w:rsidRPr="00360C7A">
        <w:rPr>
          <w:rStyle w:val="StyleUnderline"/>
        </w:rPr>
        <w:t xml:space="preserve">, </w:t>
      </w:r>
      <w:r w:rsidRPr="003869A5">
        <w:rPr>
          <w:rStyle w:val="StyleUnderline"/>
          <w:highlight w:val="yellow"/>
        </w:rPr>
        <w:t>and</w:t>
      </w:r>
      <w:r w:rsidRPr="00201F01">
        <w:rPr>
          <w:rStyle w:val="StyleUnderline"/>
        </w:rPr>
        <w:t xml:space="preserve"> take steps to </w:t>
      </w:r>
      <w:r w:rsidRPr="003869A5">
        <w:rPr>
          <w:rStyle w:val="Emphasis"/>
          <w:highlight w:val="yellow"/>
        </w:rPr>
        <w:t>detain people on their own</w:t>
      </w:r>
      <w:r w:rsidRPr="00201F01">
        <w:rPr>
          <w:rStyle w:val="StyleUnderline"/>
        </w:rPr>
        <w:t xml:space="preserve">. </w:t>
      </w:r>
      <w:r w:rsidRPr="00336606">
        <w:rPr>
          <w:rStyle w:val="StyleUnderline"/>
        </w:rPr>
        <w:t>Trump has issued an e</w:t>
      </w:r>
      <w:r w:rsidRPr="00336606">
        <w:rPr>
          <w:rStyle w:val="Emphasis"/>
        </w:rPr>
        <w:t>x</w:t>
      </w:r>
      <w:r w:rsidRPr="00336606">
        <w:rPr>
          <w:rStyle w:val="StyleUnderline"/>
        </w:rPr>
        <w:t xml:space="preserve">ecutive </w:t>
      </w:r>
      <w:r w:rsidRPr="00336606">
        <w:rPr>
          <w:rStyle w:val="Emphasis"/>
        </w:rPr>
        <w:t>o</w:t>
      </w:r>
      <w:r w:rsidRPr="00336606">
        <w:rPr>
          <w:rStyle w:val="StyleUnderline"/>
        </w:rPr>
        <w:t>rder threatening cities’ federal funding if they continue being uncooperative; though a federal judge blocked the order last week, the</w:t>
      </w:r>
      <w:r w:rsidRPr="00360C7A">
        <w:rPr>
          <w:rStyle w:val="StyleUnderline"/>
        </w:rPr>
        <w:t xml:space="preserve"> administration has indicated it will appeal</w:t>
      </w:r>
      <w:r w:rsidRPr="00553B50">
        <w:rPr>
          <w:sz w:val="14"/>
        </w:rPr>
        <w:t xml:space="preserve">. </w:t>
      </w:r>
      <w:r w:rsidRPr="00360C7A">
        <w:rPr>
          <w:rStyle w:val="StyleUnderline"/>
        </w:rPr>
        <w:t xml:space="preserve">The </w:t>
      </w:r>
      <w:r w:rsidRPr="00336606">
        <w:rPr>
          <w:rStyle w:val="StyleUnderline"/>
        </w:rPr>
        <w:t xml:space="preserve">funding measures in these cities and New York state passed with broad support. But </w:t>
      </w:r>
      <w:r w:rsidRPr="003869A5">
        <w:rPr>
          <w:rStyle w:val="StyleUnderline"/>
          <w:highlight w:val="yellow"/>
        </w:rPr>
        <w:t>one</w:t>
      </w:r>
      <w:r w:rsidRPr="00360C7A">
        <w:rPr>
          <w:rStyle w:val="StyleUnderline"/>
        </w:rPr>
        <w:t xml:space="preserve"> sticking </w:t>
      </w:r>
      <w:r w:rsidRPr="003869A5">
        <w:rPr>
          <w:rStyle w:val="StyleUnderline"/>
          <w:highlight w:val="yellow"/>
        </w:rPr>
        <w:t>point</w:t>
      </w:r>
      <w:r w:rsidRPr="00360C7A">
        <w:rPr>
          <w:rStyle w:val="StyleUnderline"/>
        </w:rPr>
        <w:t xml:space="preserve"> for lawmakers of all stripes </w:t>
      </w:r>
      <w:r w:rsidRPr="003869A5">
        <w:rPr>
          <w:rStyle w:val="StyleUnderline"/>
          <w:highlight w:val="yellow"/>
        </w:rPr>
        <w:t xml:space="preserve">was how to </w:t>
      </w:r>
      <w:r w:rsidRPr="003869A5">
        <w:rPr>
          <w:rStyle w:val="Emphasis"/>
          <w:highlight w:val="yellow"/>
        </w:rPr>
        <w:t>finance</w:t>
      </w:r>
      <w:r w:rsidRPr="00336606">
        <w:rPr>
          <w:rStyle w:val="StyleUnderline"/>
        </w:rPr>
        <w:t xml:space="preserve"> them</w:t>
      </w:r>
      <w:r w:rsidRPr="00553B50">
        <w:rPr>
          <w:sz w:val="14"/>
        </w:rPr>
        <w:t xml:space="preserve">. </w:t>
      </w:r>
      <w:r w:rsidRPr="003869A5">
        <w:rPr>
          <w:rStyle w:val="Emphasis"/>
          <w:highlight w:val="yellow"/>
        </w:rPr>
        <w:t>It’s not clear that jurisdictions can budget enough money to cover everyone, or for very long</w:t>
      </w:r>
      <w:r w:rsidRPr="00553B50">
        <w:rPr>
          <w:sz w:val="14"/>
        </w:rPr>
        <w:t>: With these initial efforts, spending levels range from $200,000 (San Francisco) to $10 million (Los Angeles and New York state) over the next one to two fiscal years. If the California state bill passes, it would create the largest fund: $12 million. There were also a few dissenters. For example, the sole Chicago alderman to vote “no,” Nicholas Sposato, called the money “the legal defense fund for the illegals.” And Los Angeles County Supervisor Kathryn Barger, also the only person to vote against the fund there, argued that because immigration is a federal system, it should always be under the purview of that level of government. “It is obvious to me and frustrating to me that the system is broken, and yet at the state and local level we are trying to fix what is just merely putting a Band-Aid on the problem,” Barger said at a December hearing, when the measure to earmark $3 million for the fund was passed</w:t>
      </w:r>
      <w:r w:rsidRPr="00360C7A">
        <w:rPr>
          <w:rStyle w:val="StyleUnderline"/>
        </w:rPr>
        <w:t xml:space="preserve">. </w:t>
      </w:r>
      <w:r w:rsidRPr="003869A5">
        <w:rPr>
          <w:rStyle w:val="StyleUnderline"/>
          <w:highlight w:val="yellow"/>
        </w:rPr>
        <w:t xml:space="preserve">At the national level, these funds have </w:t>
      </w:r>
      <w:r w:rsidRPr="003869A5">
        <w:rPr>
          <w:rStyle w:val="Emphasis"/>
          <w:highlight w:val="yellow"/>
        </w:rPr>
        <w:t>attracted opposition from advocacy groups who support stricter immigration laws</w:t>
      </w:r>
      <w:r w:rsidRPr="00360C7A">
        <w:rPr>
          <w:rStyle w:val="StyleUnderline"/>
        </w:rPr>
        <w:t xml:space="preserve">. Jessica Vaughan, the director of policy studies at the Center for Immigration Studies in Washington, said that if more public dollars are used in immigration courts it should be to increase their efficiency in dispatching cases. “Why should taxpayers subsidize their efforts to prolong their stay?” Vaughan wrote in an email. “The </w:t>
      </w:r>
      <w:r w:rsidRPr="009676B6">
        <w:rPr>
          <w:rStyle w:val="StyleUnderline"/>
        </w:rPr>
        <w:t>vast majority of these individuals have no basis to remain here, no legitimate claim to be allowed to stay, and are simply taking advantage of our clogged and dysfunctional immigration court system.”</w:t>
      </w:r>
    </w:p>
    <w:p w:rsidR="00B843A2" w:rsidRPr="00B843A2" w:rsidRDefault="00B843A2" w:rsidP="00B843A2"/>
    <w:p w:rsidR="00457C1B" w:rsidRDefault="00372A90" w:rsidP="00457C1B">
      <w:pPr>
        <w:pStyle w:val="Heading3"/>
      </w:pPr>
      <w:r>
        <w:t>2AC — Can’t Solve Economy</w:t>
      </w:r>
    </w:p>
    <w:p w:rsidR="0067401B" w:rsidRDefault="0067401B" w:rsidP="0067401B">
      <w:pPr>
        <w:pStyle w:val="Heading4"/>
      </w:pPr>
      <w:r>
        <w:t>CP doesn’t solve economy advantage — only the federal government can issue work permits.</w:t>
      </w:r>
    </w:p>
    <w:p w:rsidR="0067401B" w:rsidRPr="0067401B" w:rsidRDefault="0067401B" w:rsidP="0067401B">
      <w:r w:rsidRPr="0067401B">
        <w:rPr>
          <w:rStyle w:val="Style13ptBold"/>
        </w:rPr>
        <w:t>Eisenstadter ’17</w:t>
      </w:r>
      <w:r w:rsidRPr="0067401B">
        <w:t xml:space="preserve"> (Dave, Editor-in-chief at ValleyAdvocate, “Massachusetts Is Progressive, But Not On Immigrant Rights,” Valley Advocate, 9/11/17, </w:t>
      </w:r>
      <w:hyperlink r:id="rId26" w:history="1">
        <w:r w:rsidRPr="0067401B">
          <w:rPr>
            <w:rStyle w:val="Hyperlink"/>
          </w:rPr>
          <w:t>http://valleyadvocate.com/2017/09/11/massachusetts-progressive-but-not-on-immigrant-rights/</w:t>
        </w:r>
      </w:hyperlink>
      <w:r w:rsidRPr="0067401B">
        <w:t xml:space="preserve"> accessed 7/1/18)ssk</w:t>
      </w:r>
    </w:p>
    <w:p w:rsidR="0067401B" w:rsidRPr="00327B75" w:rsidRDefault="0067401B" w:rsidP="0067401B">
      <w:pPr>
        <w:rPr>
          <w:rStyle w:val="StyleUnderline"/>
        </w:rPr>
      </w:pPr>
      <w:r w:rsidRPr="00327B75">
        <w:rPr>
          <w:rStyle w:val="StyleUnderline"/>
        </w:rPr>
        <w:t xml:space="preserve">The Massachusetts Legislature, “has been over supermajority Democrat, yet they haven’t passed anything that benefits the most vulnerable in this state,” he said. “Now </w:t>
      </w:r>
      <w:r w:rsidRPr="003869A5">
        <w:rPr>
          <w:rStyle w:val="StyleUnderline"/>
          <w:highlight w:val="yellow"/>
        </w:rPr>
        <w:t>we want you to urge</w:t>
      </w:r>
      <w:r w:rsidRPr="00327B75">
        <w:rPr>
          <w:rStyle w:val="StyleUnderline"/>
        </w:rPr>
        <w:t xml:space="preserve"> the president of </w:t>
      </w:r>
      <w:r w:rsidRPr="00397899">
        <w:rPr>
          <w:rStyle w:val="StyleUnderline"/>
        </w:rPr>
        <w:t xml:space="preserve">the Senate — Stan Rosenberg — to introduce legislation that would pass </w:t>
      </w:r>
      <w:r w:rsidRPr="003869A5">
        <w:rPr>
          <w:rStyle w:val="StyleUnderline"/>
          <w:highlight w:val="yellow"/>
        </w:rPr>
        <w:t>a Massachusetts DREAM Act</w:t>
      </w:r>
      <w:r w:rsidRPr="00327B75">
        <w:rPr>
          <w:rStyle w:val="StyleUnderline"/>
        </w:rPr>
        <w:t xml:space="preserve">.” </w:t>
      </w:r>
      <w:r w:rsidRPr="003869A5">
        <w:rPr>
          <w:rStyle w:val="StyleUnderline"/>
          <w:highlight w:val="yellow"/>
        </w:rPr>
        <w:t>The federal DREAM</w:t>
      </w:r>
      <w:r w:rsidRPr="00553B50">
        <w:rPr>
          <w:sz w:val="14"/>
        </w:rPr>
        <w:t xml:space="preserve"> (Development, Relief, and Education for Alien Minors) </w:t>
      </w:r>
      <w:r w:rsidRPr="003869A5">
        <w:rPr>
          <w:rStyle w:val="StyleUnderline"/>
          <w:highlight w:val="yellow"/>
        </w:rPr>
        <w:t>Act</w:t>
      </w:r>
      <w:r w:rsidRPr="00327B75">
        <w:rPr>
          <w:rStyle w:val="StyleUnderline"/>
        </w:rPr>
        <w:t xml:space="preserve">, first introduced in Congress in 2001, </w:t>
      </w:r>
      <w:r w:rsidRPr="003869A5">
        <w:rPr>
          <w:rStyle w:val="StyleUnderline"/>
          <w:highlight w:val="yellow"/>
        </w:rPr>
        <w:t>would have granted</w:t>
      </w:r>
      <w:r w:rsidRPr="00327B75">
        <w:rPr>
          <w:rStyle w:val="StyleUnderline"/>
        </w:rPr>
        <w:t xml:space="preserve"> those who entered the United States as children legal residency and </w:t>
      </w:r>
      <w:r w:rsidRPr="003869A5">
        <w:rPr>
          <w:rStyle w:val="StyleUnderline"/>
          <w:highlight w:val="yellow"/>
        </w:rPr>
        <w:t>work status</w:t>
      </w:r>
      <w:r w:rsidRPr="00327B75">
        <w:rPr>
          <w:rStyle w:val="StyleUnderline"/>
        </w:rPr>
        <w:t xml:space="preserve"> and potentially a path to citizenship</w:t>
      </w:r>
      <w:r w:rsidRPr="00553B50">
        <w:rPr>
          <w:sz w:val="14"/>
        </w:rPr>
        <w:t xml:space="preserve">, remains in limbo. </w:t>
      </w:r>
      <w:r w:rsidRPr="00327B75">
        <w:rPr>
          <w:rStyle w:val="StyleUnderline"/>
        </w:rPr>
        <w:t>Obama implemented DACA without the backing of Congress in 2012 after more than a decade of inaction</w:t>
      </w:r>
      <w:r w:rsidRPr="00553B50">
        <w:rPr>
          <w:sz w:val="14"/>
        </w:rPr>
        <w:t xml:space="preserve"> on the legislation. Samaniego said he is tired of hearing that politicians plan to release statements in response to Trump’s policies. “We don’t want statements anymore. We want action,” he said. So we called them up ourselves to find out what they plan to do about the 8,000 DACA enrollees and the estimated (by Pew Research) 210,000 undocumented immigrants in Massachusetts. </w:t>
      </w:r>
      <w:r w:rsidRPr="00397899">
        <w:rPr>
          <w:rStyle w:val="StyleUnderline"/>
        </w:rPr>
        <w:t>Rosenberg, an Amherst Democrat whose district includes mostly communities in Hampshire and Franklin counties, said his</w:t>
      </w:r>
      <w:r w:rsidRPr="00327B75">
        <w:rPr>
          <w:rStyle w:val="StyleUnderline"/>
        </w:rPr>
        <w:t xml:space="preserve"> office has started to receive demands for action on state legislation supporting undocumented immigrants. “There are pieces </w:t>
      </w:r>
      <w:r w:rsidRPr="003869A5">
        <w:rPr>
          <w:rStyle w:val="StyleUnderline"/>
          <w:highlight w:val="yellow"/>
        </w:rPr>
        <w:t>the state</w:t>
      </w:r>
      <w:r w:rsidRPr="00327B75">
        <w:rPr>
          <w:rStyle w:val="StyleUnderline"/>
        </w:rPr>
        <w:t xml:space="preserve"> could try to do, but we </w:t>
      </w:r>
      <w:r w:rsidRPr="003869A5">
        <w:rPr>
          <w:rStyle w:val="StyleUnderline"/>
          <w:highlight w:val="yellow"/>
        </w:rPr>
        <w:t>couldn’t do everything the DREAM Act provides for</w:t>
      </w:r>
      <w:r w:rsidRPr="00327B75">
        <w:rPr>
          <w:rStyle w:val="StyleUnderline"/>
        </w:rPr>
        <w:t xml:space="preserve">,” Rosenberg said. “The biggest element is actually the work permit, and </w:t>
      </w:r>
      <w:r w:rsidRPr="003869A5">
        <w:rPr>
          <w:rStyle w:val="StyleUnderline"/>
          <w:highlight w:val="yellow"/>
        </w:rPr>
        <w:t>the state can’t issue a work permit — only the federal government can</w:t>
      </w:r>
      <w:r w:rsidRPr="00327B75">
        <w:rPr>
          <w:rStyle w:val="StyleUnderline"/>
        </w:rPr>
        <w:t xml:space="preserve">.” </w:t>
      </w:r>
    </w:p>
    <w:p w:rsidR="0067401B" w:rsidRPr="0067401B" w:rsidRDefault="0067401B" w:rsidP="0067401B"/>
    <w:p w:rsidR="003869A5" w:rsidRPr="000D2D38" w:rsidRDefault="003869A5" w:rsidP="003869A5">
      <w:pPr>
        <w:pStyle w:val="Heading3"/>
      </w:pPr>
      <w:r>
        <w:t>2AC — Can’t Solve Deportations</w:t>
      </w:r>
    </w:p>
    <w:p w:rsidR="003869A5" w:rsidRDefault="003869A5" w:rsidP="003869A5">
      <w:pPr>
        <w:pStyle w:val="Heading4"/>
      </w:pPr>
      <w:r>
        <w:t xml:space="preserve">States </w:t>
      </w:r>
      <w:r w:rsidRPr="00E216F9">
        <w:rPr>
          <w:u w:val="single"/>
        </w:rPr>
        <w:t>can’t prevent deportations</w:t>
      </w:r>
      <w:r w:rsidRPr="005C1412">
        <w:t xml:space="preserve"> </w:t>
      </w:r>
      <w:r>
        <w:t>— fingerprint databases give immigrants away.</w:t>
      </w:r>
    </w:p>
    <w:p w:rsidR="003869A5" w:rsidRDefault="003869A5" w:rsidP="003869A5">
      <w:r w:rsidRPr="009D7487">
        <w:rPr>
          <w:rStyle w:val="Style13ptBold"/>
        </w:rPr>
        <w:t>Denvir ‘17</w:t>
      </w:r>
      <w:r>
        <w:t xml:space="preserve"> (Daniel, fellow at the Watson institute, writer at Slate and the Appeal, author of All-American Nativism, “The False Promise of Sanctuary Cities,” Slate, 2/17/17, </w:t>
      </w:r>
      <w:hyperlink r:id="rId27" w:history="1">
        <w:r w:rsidRPr="002F2C9D">
          <w:rPr>
            <w:rStyle w:val="Hyperlink"/>
          </w:rPr>
          <w:t>http://www.slate.com/articles/news_and_politics/jurisprudence/2017/02/the_false_promise_of_sanctuary_cities.html accessed 7/1/18</w:t>
        </w:r>
      </w:hyperlink>
      <w:r>
        <w:t>) ssk</w:t>
      </w:r>
    </w:p>
    <w:p w:rsidR="003869A5" w:rsidRDefault="003869A5" w:rsidP="003869A5">
      <w:pPr>
        <w:rPr>
          <w:rStyle w:val="StyleUnderline"/>
        </w:rPr>
      </w:pPr>
      <w:r w:rsidRPr="00553B50">
        <w:rPr>
          <w:sz w:val="14"/>
        </w:rPr>
        <w:t xml:space="preserve">In the wake of President Trump’s nativist crackdown, </w:t>
      </w:r>
      <w:r w:rsidRPr="003869A5">
        <w:rPr>
          <w:rStyle w:val="StyleUnderline"/>
          <w:highlight w:val="yellow"/>
        </w:rPr>
        <w:t>mayors in left-leaning cities have</w:t>
      </w:r>
      <w:r w:rsidRPr="001E14D0">
        <w:rPr>
          <w:rStyle w:val="StyleUnderline"/>
        </w:rPr>
        <w:t xml:space="preserve"> defiantly </w:t>
      </w:r>
      <w:r w:rsidRPr="003869A5">
        <w:rPr>
          <w:rStyle w:val="StyleUnderline"/>
          <w:highlight w:val="yellow"/>
        </w:rPr>
        <w:t>proclaimed</w:t>
      </w:r>
      <w:r w:rsidRPr="001E14D0">
        <w:rPr>
          <w:rStyle w:val="StyleUnderline"/>
        </w:rPr>
        <w:t xml:space="preserve"> that </w:t>
      </w:r>
      <w:r w:rsidRPr="003869A5">
        <w:rPr>
          <w:rStyle w:val="StyleUnderline"/>
          <w:highlight w:val="yellow"/>
        </w:rPr>
        <w:t>their cities</w:t>
      </w:r>
      <w:r w:rsidRPr="001E14D0">
        <w:rPr>
          <w:rStyle w:val="StyleUnderline"/>
        </w:rPr>
        <w:t xml:space="preserve"> will remain “</w:t>
      </w:r>
      <w:r w:rsidRPr="003869A5">
        <w:rPr>
          <w:rStyle w:val="StyleUnderline"/>
          <w:highlight w:val="yellow"/>
        </w:rPr>
        <w:t>sanctuaries</w:t>
      </w:r>
      <w:r w:rsidRPr="001E14D0">
        <w:rPr>
          <w:rStyle w:val="StyleUnderline"/>
        </w:rPr>
        <w:t>”</w:t>
      </w:r>
      <w:r w:rsidRPr="00553B50">
        <w:rPr>
          <w:sz w:val="14"/>
        </w:rPr>
        <w:t xml:space="preserve"> where immigrants can find refuge. </w:t>
      </w:r>
      <w:r w:rsidRPr="001E14D0">
        <w:rPr>
          <w:rStyle w:val="StyleUnderline"/>
        </w:rPr>
        <w:t>The definition of a sanctuary city is somewhat murky: At minimum, it is a locality that won’t hold suspects for Immigration and Customs Enforcement or allow their police officers or sheriffs’ deputies to do the work of federal immigration agents.</w:t>
      </w:r>
      <w:r w:rsidRPr="00553B50">
        <w:rPr>
          <w:sz w:val="14"/>
        </w:rPr>
        <w:t xml:space="preserve"> But </w:t>
      </w:r>
      <w:r w:rsidRPr="001E14D0">
        <w:rPr>
          <w:rStyle w:val="StyleUnderline"/>
        </w:rPr>
        <w:t>for many immigrants, such protections mean nothing</w:t>
      </w:r>
      <w:r w:rsidRPr="00553B50">
        <w:rPr>
          <w:sz w:val="14"/>
        </w:rPr>
        <w:t xml:space="preserve"> at all. It’s not just tough-on-crime Republicans that preside over a criminal justice system that today serves as the front door for a massive deportation pipeline. Every day, </w:t>
      </w:r>
      <w:r w:rsidRPr="003869A5">
        <w:rPr>
          <w:rStyle w:val="StyleUnderline"/>
          <w:highlight w:val="yellow"/>
        </w:rPr>
        <w:t>police and prosecutors in Dem</w:t>
      </w:r>
      <w:r w:rsidRPr="001E14D0">
        <w:rPr>
          <w:rStyle w:val="StyleUnderline"/>
        </w:rPr>
        <w:t xml:space="preserve">ocratic Party–controlled </w:t>
      </w:r>
      <w:r w:rsidRPr="003869A5">
        <w:rPr>
          <w:rStyle w:val="StyleUnderline"/>
          <w:highlight w:val="yellow"/>
        </w:rPr>
        <w:t>cities fuel mass incarceration by arresting</w:t>
      </w:r>
      <w:r w:rsidRPr="001E14D0">
        <w:rPr>
          <w:rStyle w:val="StyleUnderline"/>
        </w:rPr>
        <w:t xml:space="preserve"> and charging </w:t>
      </w:r>
      <w:r w:rsidRPr="003869A5">
        <w:rPr>
          <w:rStyle w:val="StyleUnderline"/>
          <w:highlight w:val="yellow"/>
        </w:rPr>
        <w:t>people for low-level</w:t>
      </w:r>
      <w:r w:rsidRPr="001E14D0">
        <w:rPr>
          <w:rStyle w:val="StyleUnderline"/>
        </w:rPr>
        <w:t xml:space="preserve"> nonviolent </w:t>
      </w:r>
      <w:r w:rsidRPr="003869A5">
        <w:rPr>
          <w:rStyle w:val="StyleUnderline"/>
          <w:highlight w:val="yellow"/>
        </w:rPr>
        <w:t>offenses</w:t>
      </w:r>
      <w:r w:rsidRPr="00553B50">
        <w:rPr>
          <w:sz w:val="14"/>
        </w:rPr>
        <w:t xml:space="preserve">. </w:t>
      </w:r>
      <w:r w:rsidRPr="001E14D0">
        <w:rPr>
          <w:rStyle w:val="StyleUnderline"/>
        </w:rPr>
        <w:t>An arrest for jumping a turnstile or a minor drug charge could result in a person’s separation from his or her family forever. America is the most incarceratory nation in the world—</w:t>
      </w:r>
      <w:r w:rsidRPr="003869A5">
        <w:rPr>
          <w:rStyle w:val="StyleUnderline"/>
          <w:highlight w:val="yellow"/>
        </w:rPr>
        <w:t>in 2015</w:t>
      </w:r>
      <w:r w:rsidRPr="001E14D0">
        <w:rPr>
          <w:rStyle w:val="StyleUnderline"/>
        </w:rPr>
        <w:t xml:space="preserve"> alone, </w:t>
      </w:r>
      <w:r w:rsidRPr="003869A5">
        <w:rPr>
          <w:rStyle w:val="StyleUnderline"/>
          <w:highlight w:val="yellow"/>
        </w:rPr>
        <w:t>police made</w:t>
      </w:r>
      <w:r w:rsidRPr="001E14D0">
        <w:rPr>
          <w:rStyle w:val="StyleUnderline"/>
        </w:rPr>
        <w:t xml:space="preserve"> an estimated </w:t>
      </w:r>
      <w:r w:rsidRPr="003869A5">
        <w:rPr>
          <w:rStyle w:val="StyleUnderline"/>
          <w:highlight w:val="yellow"/>
        </w:rPr>
        <w:t>11 million arrests</w:t>
      </w:r>
      <w:r w:rsidRPr="00553B50">
        <w:rPr>
          <w:sz w:val="14"/>
        </w:rPr>
        <w:t xml:space="preserve">. </w:t>
      </w:r>
      <w:r w:rsidRPr="003869A5">
        <w:rPr>
          <w:rStyle w:val="StyleUnderline"/>
          <w:highlight w:val="yellow"/>
        </w:rPr>
        <w:t xml:space="preserve">For </w:t>
      </w:r>
      <w:r w:rsidRPr="001E14D0">
        <w:rPr>
          <w:rStyle w:val="StyleUnderline"/>
        </w:rPr>
        <w:t>undocumented</w:t>
      </w:r>
      <w:r w:rsidRPr="003869A5">
        <w:rPr>
          <w:rStyle w:val="StyleUnderline"/>
          <w:highlight w:val="yellow"/>
        </w:rPr>
        <w:t xml:space="preserve"> immigrants</w:t>
      </w:r>
      <w:r w:rsidRPr="001E14D0">
        <w:rPr>
          <w:rStyle w:val="StyleUnderline"/>
        </w:rPr>
        <w:t xml:space="preserve">, </w:t>
      </w:r>
      <w:r w:rsidRPr="003869A5">
        <w:rPr>
          <w:rStyle w:val="StyleUnderline"/>
          <w:highlight w:val="yellow"/>
        </w:rPr>
        <w:t>an arrest can trigger detention</w:t>
      </w:r>
      <w:r w:rsidRPr="001E14D0">
        <w:rPr>
          <w:rStyle w:val="StyleUnderline"/>
        </w:rPr>
        <w:t xml:space="preserve"> </w:t>
      </w:r>
      <w:r w:rsidRPr="003869A5">
        <w:rPr>
          <w:rStyle w:val="StyleUnderline"/>
          <w:highlight w:val="yellow"/>
        </w:rPr>
        <w:t>and deportation</w:t>
      </w:r>
      <w:r w:rsidRPr="001E14D0">
        <w:rPr>
          <w:rStyle w:val="StyleUnderline"/>
        </w:rPr>
        <w:t xml:space="preserve"> by ICE</w:t>
      </w:r>
      <w:r w:rsidRPr="00553B50">
        <w:rPr>
          <w:sz w:val="14"/>
        </w:rPr>
        <w:t xml:space="preserve">. And that’s true even if a self-described sanctuary city refuses to detain someone upon federal request. The </w:t>
      </w:r>
      <w:r w:rsidRPr="003869A5">
        <w:rPr>
          <w:rStyle w:val="StyleUnderline"/>
          <w:highlight w:val="yellow"/>
        </w:rPr>
        <w:t>fingerprints</w:t>
      </w:r>
      <w:r w:rsidRPr="001E14D0">
        <w:rPr>
          <w:rStyle w:val="StyleUnderline"/>
        </w:rPr>
        <w:t xml:space="preserve"> police collect when booking someone into custody </w:t>
      </w:r>
      <w:r w:rsidRPr="003869A5">
        <w:rPr>
          <w:rStyle w:val="StyleUnderline"/>
          <w:highlight w:val="yellow"/>
        </w:rPr>
        <w:t>are</w:t>
      </w:r>
      <w:r w:rsidRPr="001E14D0">
        <w:rPr>
          <w:rStyle w:val="StyleUnderline"/>
        </w:rPr>
        <w:t xml:space="preserve"> automatically </w:t>
      </w:r>
      <w:r w:rsidRPr="003869A5">
        <w:rPr>
          <w:rStyle w:val="StyleUnderline"/>
          <w:highlight w:val="yellow"/>
        </w:rPr>
        <w:t>shared with fed</w:t>
      </w:r>
      <w:r w:rsidRPr="001E14D0">
        <w:rPr>
          <w:rStyle w:val="StyleUnderline"/>
        </w:rPr>
        <w:t xml:space="preserve">eral </w:t>
      </w:r>
      <w:r w:rsidRPr="003869A5">
        <w:rPr>
          <w:rStyle w:val="StyleUnderline"/>
          <w:highlight w:val="yellow"/>
        </w:rPr>
        <w:t>immigration authorities</w:t>
      </w:r>
      <w:r w:rsidRPr="001E14D0">
        <w:rPr>
          <w:rStyle w:val="StyleUnderline"/>
        </w:rPr>
        <w:t xml:space="preserve">, whether that police department wants to share them or not. </w:t>
      </w:r>
      <w:r w:rsidRPr="003869A5">
        <w:rPr>
          <w:rStyle w:val="StyleUnderline"/>
          <w:highlight w:val="yellow"/>
        </w:rPr>
        <w:t>A fingerprint match alerts ICE</w:t>
      </w:r>
      <w:r w:rsidRPr="001E14D0">
        <w:rPr>
          <w:rStyle w:val="StyleUnderline"/>
        </w:rPr>
        <w:t xml:space="preserve"> that a suspected undocumented immigrant has been arrested. ICE agents can then find that person, detain them, and deport them. If ICE wants to detain someone, they can find and detain them anywhere in the United States regardless of whether local officials are cooperating.</w:t>
      </w:r>
      <w:r>
        <w:rPr>
          <w:rStyle w:val="StyleUnderline"/>
        </w:rPr>
        <w:t xml:space="preserve"> </w:t>
      </w:r>
      <w:r w:rsidRPr="00553B50">
        <w:rPr>
          <w:sz w:val="14"/>
        </w:rPr>
        <w:t xml:space="preserve">Now, under Trump, a man who has declared that the Mexican government is coordinating the mass migration of rapists to the United States and that Muslims pose an existential threat to the West, things could get far worse. On Friday morning, the Associated Press reported the existence of a draft memo that indicates the Trump administration is considering the unprecedented step of deploying 100,000 National Guard troops “to perform the functions of an immigration officer in relation to the investigation, apprehension and detention of aliens in the United States.” </w:t>
      </w:r>
      <w:r w:rsidRPr="001E14D0">
        <w:rPr>
          <w:rStyle w:val="StyleUnderline"/>
        </w:rPr>
        <w:t>As of last year, ICE employed roughly 5,800 deportation officers</w:t>
      </w:r>
      <w:r w:rsidRPr="00553B50">
        <w:rPr>
          <w:sz w:val="14"/>
        </w:rPr>
        <w:t xml:space="preserve">. (The White House has denied it is considering such a policy but did not deny the existence of such a memo.) With more boots on the ground, the imperative for local criminal justice officials is clearer than ever. </w:t>
      </w:r>
      <w:r w:rsidRPr="003869A5">
        <w:rPr>
          <w:rStyle w:val="StyleUnderline"/>
          <w:highlight w:val="yellow"/>
        </w:rPr>
        <w:t>As long as police</w:t>
      </w:r>
      <w:r w:rsidRPr="001E14D0">
        <w:rPr>
          <w:rStyle w:val="StyleUnderline"/>
        </w:rPr>
        <w:t xml:space="preserve"> and prosecutors continue to </w:t>
      </w:r>
      <w:r w:rsidRPr="003869A5">
        <w:rPr>
          <w:rStyle w:val="StyleUnderline"/>
          <w:highlight w:val="yellow"/>
        </w:rPr>
        <w:t>arrest</w:t>
      </w:r>
      <w:r w:rsidRPr="001E14D0">
        <w:rPr>
          <w:rStyle w:val="StyleUnderline"/>
        </w:rPr>
        <w:t xml:space="preserve"> and charge </w:t>
      </w:r>
      <w:r w:rsidRPr="003869A5">
        <w:rPr>
          <w:rStyle w:val="StyleUnderline"/>
          <w:highlight w:val="yellow"/>
        </w:rPr>
        <w:t>people for low-level offenses, sanctuary cities</w:t>
      </w:r>
      <w:r w:rsidRPr="001E14D0">
        <w:rPr>
          <w:rStyle w:val="StyleUnderline"/>
        </w:rPr>
        <w:t xml:space="preserve"> simply </w:t>
      </w:r>
      <w:r w:rsidRPr="003869A5">
        <w:rPr>
          <w:rStyle w:val="StyleUnderline"/>
          <w:highlight w:val="yellow"/>
        </w:rPr>
        <w:t>aren’t safe</w:t>
      </w:r>
      <w:r w:rsidRPr="001E14D0">
        <w:rPr>
          <w:rStyle w:val="StyleUnderline"/>
        </w:rPr>
        <w:t xml:space="preserve"> for undocumented immigrants.</w:t>
      </w:r>
      <w:r>
        <w:rPr>
          <w:rStyle w:val="StyleUnderline"/>
        </w:rPr>
        <w:t xml:space="preserve"> </w:t>
      </w:r>
      <w:r w:rsidRPr="00553B50">
        <w:rPr>
          <w:sz w:val="14"/>
        </w:rPr>
        <w:t xml:space="preserve">Recently, the administration began an end run around self-proclaimed sanctuary cities. </w:t>
      </w:r>
      <w:r w:rsidRPr="001E14D0">
        <w:rPr>
          <w:rStyle w:val="StyleUnderline"/>
        </w:rPr>
        <w:t>In</w:t>
      </w:r>
      <w:r w:rsidRPr="00553B50">
        <w:rPr>
          <w:sz w:val="14"/>
        </w:rPr>
        <w:t xml:space="preserve"> Travis County, Texas—which includes </w:t>
      </w:r>
      <w:r w:rsidRPr="001E14D0">
        <w:rPr>
          <w:rStyle w:val="StyleUnderline"/>
        </w:rPr>
        <w:t>Austin</w:t>
      </w:r>
      <w:r w:rsidRPr="00553B50">
        <w:rPr>
          <w:sz w:val="14"/>
        </w:rPr>
        <w:t xml:space="preserve">, the state’s liberal mecca—Sheriff Sally Hernandez promised recently to ignore most ICE detainers or requests to detain an immigrant. But according to a news report last week, </w:t>
      </w:r>
      <w:r w:rsidRPr="001E14D0">
        <w:rPr>
          <w:rStyle w:val="StyleUnderline"/>
        </w:rPr>
        <w:t>immigration officials obtained federal arrest warrants for at least 42 immigrants</w:t>
      </w:r>
      <w:r w:rsidRPr="00553B50">
        <w:rPr>
          <w:sz w:val="14"/>
        </w:rPr>
        <w:t xml:space="preserve">, </w:t>
      </w:r>
      <w:r w:rsidRPr="001E14D0">
        <w:rPr>
          <w:rStyle w:val="StyleUnderline"/>
        </w:rPr>
        <w:t>charging most with federal felonies for illegally re-entering the United States</w:t>
      </w:r>
      <w:r w:rsidRPr="00553B50">
        <w:rPr>
          <w:sz w:val="14"/>
        </w:rPr>
        <w:t xml:space="preserve">. </w:t>
      </w:r>
      <w:r w:rsidRPr="003869A5">
        <w:rPr>
          <w:rStyle w:val="StyleUnderline"/>
          <w:highlight w:val="yellow"/>
        </w:rPr>
        <w:t>By using judicial</w:t>
      </w:r>
      <w:r w:rsidRPr="001E14D0">
        <w:rPr>
          <w:rStyle w:val="StyleUnderline"/>
        </w:rPr>
        <w:t xml:space="preserve"> arrest </w:t>
      </w:r>
      <w:r w:rsidRPr="003869A5">
        <w:rPr>
          <w:rStyle w:val="StyleUnderline"/>
          <w:highlight w:val="yellow"/>
        </w:rPr>
        <w:t>warrants instead of detainers</w:t>
      </w:r>
      <w:r w:rsidRPr="001E14D0">
        <w:rPr>
          <w:rStyle w:val="StyleUnderline"/>
        </w:rPr>
        <w:t xml:space="preserve">, </w:t>
      </w:r>
      <w:r w:rsidRPr="003869A5">
        <w:rPr>
          <w:rStyle w:val="StyleUnderline"/>
          <w:highlight w:val="yellow"/>
        </w:rPr>
        <w:t>ICE is</w:t>
      </w:r>
      <w:r w:rsidRPr="001E14D0">
        <w:rPr>
          <w:rStyle w:val="StyleUnderline"/>
        </w:rPr>
        <w:t xml:space="preserve"> now </w:t>
      </w:r>
      <w:r w:rsidRPr="003869A5">
        <w:rPr>
          <w:rStyle w:val="StyleUnderline"/>
          <w:highlight w:val="yellow"/>
        </w:rPr>
        <w:t>requiring</w:t>
      </w:r>
      <w:r w:rsidRPr="001E14D0">
        <w:rPr>
          <w:rStyle w:val="StyleUnderline"/>
        </w:rPr>
        <w:t xml:space="preserve"> rather than requesting </w:t>
      </w:r>
      <w:r w:rsidRPr="003869A5">
        <w:rPr>
          <w:rStyle w:val="StyleUnderline"/>
          <w:highlight w:val="yellow"/>
        </w:rPr>
        <w:t>that immigrants be detained</w:t>
      </w:r>
      <w:r w:rsidRPr="001E14D0">
        <w:rPr>
          <w:rStyle w:val="StyleUnderline"/>
        </w:rPr>
        <w:t>—and Hernandez was thus compelled to turn them over to the feds.</w:t>
      </w:r>
      <w:r>
        <w:rPr>
          <w:rStyle w:val="StyleUnderline"/>
        </w:rPr>
        <w:t xml:space="preserve"> </w:t>
      </w:r>
    </w:p>
    <w:p w:rsidR="003869A5" w:rsidRDefault="003869A5" w:rsidP="003869A5">
      <w:pPr>
        <w:rPr>
          <w:rStyle w:val="StyleUnderline"/>
        </w:rPr>
      </w:pPr>
    </w:p>
    <w:p w:rsidR="00372A90" w:rsidRDefault="00372A90" w:rsidP="00372A90">
      <w:pPr>
        <w:pStyle w:val="Heading3"/>
      </w:pPr>
      <w:r>
        <w:t>2AC — SCOTUS Strike Down</w:t>
      </w:r>
    </w:p>
    <w:p w:rsidR="00372A90" w:rsidRPr="00B843A2" w:rsidRDefault="00372A90" w:rsidP="00372A90">
      <w:pPr>
        <w:pStyle w:val="Heading4"/>
        <w:rPr>
          <w:i/>
        </w:rPr>
      </w:pPr>
      <w:r>
        <w:t xml:space="preserve">SCOTUS will defer to Trump on immigration issues — prefer evidence </w:t>
      </w:r>
      <w:r>
        <w:rPr>
          <w:i/>
        </w:rPr>
        <w:t>post Travel Ban ruling.</w:t>
      </w:r>
    </w:p>
    <w:p w:rsidR="00372A90" w:rsidRDefault="00372A90" w:rsidP="00372A90">
      <w:r w:rsidRPr="000364BF">
        <w:rPr>
          <w:rStyle w:val="Style13ptBold"/>
        </w:rPr>
        <w:t>Kopan 6/27</w:t>
      </w:r>
      <w:r>
        <w:t xml:space="preserve"> (Tal Kopan, CNN politics reporter reporting on immigration, former politico reporter, “Travel ban ruling drops some tea leaves for Trump's immigration agenda,” 6/27/18, CNN Politics, </w:t>
      </w:r>
      <w:hyperlink r:id="rId28" w:history="1">
        <w:r w:rsidRPr="00D23563">
          <w:rPr>
            <w:rStyle w:val="Hyperlink"/>
          </w:rPr>
          <w:t>https://www.cnn.com/2018/06/27/politics/trump-travel-ban-immigration-agenda/index.html accessed 6/30/2018</w:t>
        </w:r>
      </w:hyperlink>
      <w:r>
        <w:t>)ssk</w:t>
      </w:r>
    </w:p>
    <w:p w:rsidR="00372A90" w:rsidRDefault="00372A90" w:rsidP="00372A90">
      <w:pPr>
        <w:rPr>
          <w:rStyle w:val="StyleUnderline"/>
        </w:rPr>
      </w:pPr>
      <w:r w:rsidRPr="003869A5">
        <w:rPr>
          <w:rStyle w:val="StyleUnderline"/>
          <w:highlight w:val="yellow"/>
        </w:rPr>
        <w:t>The S</w:t>
      </w:r>
      <w:r w:rsidRPr="00635C62">
        <w:rPr>
          <w:rStyle w:val="StyleUnderline"/>
        </w:rPr>
        <w:t xml:space="preserve">upreme </w:t>
      </w:r>
      <w:r w:rsidRPr="003869A5">
        <w:rPr>
          <w:rStyle w:val="StyleUnderline"/>
          <w:highlight w:val="yellow"/>
        </w:rPr>
        <w:t>C</w:t>
      </w:r>
      <w:r w:rsidRPr="00635C62">
        <w:rPr>
          <w:rStyle w:val="StyleUnderline"/>
        </w:rPr>
        <w:t>ourt</w:t>
      </w:r>
      <w:r w:rsidRPr="00553B50">
        <w:rPr>
          <w:sz w:val="12"/>
        </w:rPr>
        <w:t xml:space="preserve"> on Tuesday </w:t>
      </w:r>
      <w:r w:rsidRPr="003869A5">
        <w:rPr>
          <w:rStyle w:val="StyleUnderline"/>
          <w:highlight w:val="yellow"/>
        </w:rPr>
        <w:t>handed</w:t>
      </w:r>
      <w:r w:rsidRPr="00635C62">
        <w:rPr>
          <w:rStyle w:val="StyleUnderline"/>
        </w:rPr>
        <w:t xml:space="preserve"> President Donald </w:t>
      </w:r>
      <w:r w:rsidRPr="003869A5">
        <w:rPr>
          <w:rStyle w:val="StyleUnderline"/>
          <w:highlight w:val="yellow"/>
        </w:rPr>
        <w:t>Trump a win</w:t>
      </w:r>
      <w:r w:rsidRPr="00635C62">
        <w:rPr>
          <w:rStyle w:val="StyleUnderline"/>
        </w:rPr>
        <w:t xml:space="preserve"> </w:t>
      </w:r>
      <w:r w:rsidRPr="003869A5">
        <w:rPr>
          <w:rStyle w:val="StyleUnderline"/>
          <w:highlight w:val="yellow"/>
        </w:rPr>
        <w:t>on</w:t>
      </w:r>
      <w:r w:rsidRPr="00635C62">
        <w:rPr>
          <w:rStyle w:val="StyleUnderline"/>
        </w:rPr>
        <w:t xml:space="preserve"> his </w:t>
      </w:r>
      <w:r w:rsidRPr="003869A5">
        <w:rPr>
          <w:rStyle w:val="StyleUnderline"/>
          <w:highlight w:val="yellow"/>
        </w:rPr>
        <w:t>travel ban</w:t>
      </w:r>
      <w:r w:rsidRPr="00553B50">
        <w:rPr>
          <w:sz w:val="12"/>
        </w:rPr>
        <w:t xml:space="preserve"> -- and </w:t>
      </w:r>
      <w:r w:rsidRPr="007C240E">
        <w:rPr>
          <w:rStyle w:val="StyleUnderline"/>
        </w:rPr>
        <w:t>experts say it might indicate more such victories to come on immigration.</w:t>
      </w:r>
      <w:r w:rsidRPr="00553B50">
        <w:rPr>
          <w:sz w:val="12"/>
        </w:rPr>
        <w:t xml:space="preserve"> While the ruling stuck to the specific travel ban policy, it could mean two things for Trump's agenda: </w:t>
      </w:r>
      <w:r w:rsidRPr="007C240E">
        <w:rPr>
          <w:rStyle w:val="StyleUnderline"/>
        </w:rPr>
        <w:t xml:space="preserve">It </w:t>
      </w:r>
      <w:r w:rsidRPr="003869A5">
        <w:rPr>
          <w:rStyle w:val="StyleUnderline"/>
          <w:highlight w:val="yellow"/>
        </w:rPr>
        <w:t>could be a signal that the S</w:t>
      </w:r>
      <w:r w:rsidRPr="007C240E">
        <w:rPr>
          <w:rStyle w:val="StyleUnderline"/>
        </w:rPr>
        <w:t xml:space="preserve">upreme </w:t>
      </w:r>
      <w:r w:rsidRPr="003869A5">
        <w:rPr>
          <w:rStyle w:val="StyleUnderline"/>
          <w:highlight w:val="yellow"/>
        </w:rPr>
        <w:t>C</w:t>
      </w:r>
      <w:r w:rsidRPr="007C240E">
        <w:rPr>
          <w:rStyle w:val="StyleUnderline"/>
        </w:rPr>
        <w:t xml:space="preserve">ourt </w:t>
      </w:r>
      <w:r w:rsidRPr="003869A5">
        <w:rPr>
          <w:rStyle w:val="StyleUnderline"/>
          <w:highlight w:val="yellow"/>
        </w:rPr>
        <w:t>might be favorable to the admin</w:t>
      </w:r>
      <w:r w:rsidRPr="007C240E">
        <w:rPr>
          <w:rStyle w:val="StyleUnderline"/>
        </w:rPr>
        <w:t>istration</w:t>
      </w:r>
      <w:r w:rsidRPr="003869A5">
        <w:rPr>
          <w:rStyle w:val="StyleUnderline"/>
          <w:highlight w:val="yellow"/>
        </w:rPr>
        <w:t xml:space="preserve"> on </w:t>
      </w:r>
      <w:r w:rsidRPr="007C240E">
        <w:rPr>
          <w:rStyle w:val="StyleUnderline"/>
        </w:rPr>
        <w:t xml:space="preserve">a </w:t>
      </w:r>
      <w:r w:rsidRPr="003869A5">
        <w:rPr>
          <w:rStyle w:val="Emphasis"/>
          <w:highlight w:val="yellow"/>
        </w:rPr>
        <w:t>host of immigration-related lawsuits</w:t>
      </w:r>
      <w:r w:rsidRPr="003869A5">
        <w:rPr>
          <w:rStyle w:val="StyleUnderline"/>
          <w:highlight w:val="yellow"/>
        </w:rPr>
        <w:t xml:space="preserve"> </w:t>
      </w:r>
      <w:r w:rsidRPr="007C240E">
        <w:rPr>
          <w:rStyle w:val="StyleUnderline"/>
        </w:rPr>
        <w:t>in the pipeline</w:t>
      </w:r>
      <w:r w:rsidRPr="00635C62">
        <w:rPr>
          <w:rStyle w:val="StyleUnderline"/>
        </w:rPr>
        <w:t xml:space="preserve">, </w:t>
      </w:r>
      <w:r w:rsidRPr="003869A5">
        <w:rPr>
          <w:rStyle w:val="StyleUnderline"/>
          <w:highlight w:val="yellow"/>
        </w:rPr>
        <w:t>and</w:t>
      </w:r>
      <w:r w:rsidRPr="00635C62">
        <w:rPr>
          <w:rStyle w:val="StyleUnderline"/>
        </w:rPr>
        <w:t xml:space="preserve"> it </w:t>
      </w:r>
      <w:r w:rsidRPr="003869A5">
        <w:rPr>
          <w:rStyle w:val="StyleUnderline"/>
          <w:highlight w:val="yellow"/>
        </w:rPr>
        <w:t>could</w:t>
      </w:r>
      <w:r w:rsidRPr="00635C62">
        <w:rPr>
          <w:rStyle w:val="StyleUnderline"/>
        </w:rPr>
        <w:t xml:space="preserve"> </w:t>
      </w:r>
      <w:r w:rsidRPr="003869A5">
        <w:rPr>
          <w:rStyle w:val="StyleUnderline"/>
          <w:highlight w:val="yellow"/>
        </w:rPr>
        <w:t>embolden the administration to push its boundaries elsewhere</w:t>
      </w:r>
      <w:r w:rsidRPr="00635C62">
        <w:rPr>
          <w:rStyle w:val="StyleUnderline"/>
        </w:rPr>
        <w:t>.</w:t>
      </w:r>
      <w:r w:rsidRPr="00553B50">
        <w:rPr>
          <w:sz w:val="12"/>
        </w:rPr>
        <w:t xml:space="preserve"> </w:t>
      </w:r>
      <w:r w:rsidRPr="00635C62">
        <w:rPr>
          <w:rStyle w:val="StyleUnderline"/>
        </w:rPr>
        <w:t>The decision upheld the President's ban</w:t>
      </w:r>
      <w:r w:rsidRPr="00553B50">
        <w:rPr>
          <w:sz w:val="12"/>
        </w:rPr>
        <w:t xml:space="preserve"> on individuals from certain countries, many of them majority Muslim, entering the United States, </w:t>
      </w:r>
      <w:r w:rsidRPr="00635C62">
        <w:rPr>
          <w:rStyle w:val="StyleUnderline"/>
        </w:rPr>
        <w:t xml:space="preserve">sending a strong message that </w:t>
      </w:r>
      <w:r w:rsidRPr="003869A5">
        <w:rPr>
          <w:rStyle w:val="StyleUnderline"/>
          <w:highlight w:val="yellow"/>
        </w:rPr>
        <w:t xml:space="preserve">Trump has </w:t>
      </w:r>
      <w:r w:rsidRPr="003869A5">
        <w:rPr>
          <w:rStyle w:val="Emphasis"/>
          <w:highlight w:val="yellow"/>
        </w:rPr>
        <w:t>broad powers under immigration law</w:t>
      </w:r>
      <w:r w:rsidRPr="00B843A2">
        <w:rPr>
          <w:rStyle w:val="StyleUnderline"/>
        </w:rPr>
        <w:t xml:space="preserve"> </w:t>
      </w:r>
      <w:r w:rsidRPr="003869A5">
        <w:rPr>
          <w:rStyle w:val="StyleUnderline"/>
          <w:highlight w:val="yellow"/>
        </w:rPr>
        <w:t>to act to protect national security</w:t>
      </w:r>
      <w:r w:rsidRPr="00635C62">
        <w:rPr>
          <w:rStyle w:val="StyleUnderline"/>
        </w:rPr>
        <w:t xml:space="preserve"> and that statements made during an election campaign may not be legally determinative of the President's intent</w:t>
      </w:r>
      <w:r w:rsidRPr="00553B50">
        <w:rPr>
          <w:sz w:val="12"/>
        </w:rPr>
        <w:t xml:space="preserve">. The ruling has positives and negatives for people on any side of the issue, with even advocates who continue to challenge the President's immigration agenda finding hope to fight on. Karen Tumlin, the director of legal strategy for the pro-immigration National Immigration Law Center, said she was heartened that the decision declined to reprimand lower court judges for issuing nationwide rulings blocking Trump's policies from going into effect -- as the government had asked -- and that it said while Trump's history of comments wasn't relevant in this case, it was something a court could theoretically consider when evaluating a policy. The majority could have chosen to handle those issues differently, she argued, suggesting the high court intended to leave them open. But she expressed dismay that </w:t>
      </w:r>
      <w:r w:rsidRPr="007C240E">
        <w:rPr>
          <w:rStyle w:val="StyleUnderline"/>
        </w:rPr>
        <w:t xml:space="preserve">the 5-4 majority ruling was "blind" to the context of the travel ban and "unhinged from the facts," in her eyes. "A decision like this does shake one's belief," Tumlin said. </w:t>
      </w:r>
      <w:r w:rsidRPr="00553B50">
        <w:rPr>
          <w:sz w:val="12"/>
        </w:rPr>
        <w:t xml:space="preserve">"Certainly I and folks at the National Immigration Law Center will turn to continuing a longer fight for justice. ... As long as the Trump administration is trying to rewrite and radically alter the nation's immigration system, folks like my organization and others will be taking them to court to challenge that." </w:t>
      </w:r>
      <w:r w:rsidRPr="007C240E">
        <w:rPr>
          <w:rStyle w:val="StyleUnderline"/>
        </w:rPr>
        <w:t xml:space="preserve">Washington University law professor Stephen Legomsky, who was a counsel on immigration policy in the Obama administration, said </w:t>
      </w:r>
      <w:r w:rsidRPr="003869A5">
        <w:rPr>
          <w:rStyle w:val="StyleUnderline"/>
          <w:highlight w:val="yellow"/>
        </w:rPr>
        <w:t>the ruling indicated</w:t>
      </w:r>
      <w:r w:rsidRPr="007C240E">
        <w:rPr>
          <w:rStyle w:val="StyleUnderline"/>
        </w:rPr>
        <w:t xml:space="preserve"> to him </w:t>
      </w:r>
      <w:r w:rsidRPr="003869A5">
        <w:rPr>
          <w:rStyle w:val="StyleUnderline"/>
          <w:highlight w:val="yellow"/>
        </w:rPr>
        <w:t>that</w:t>
      </w:r>
      <w:r w:rsidRPr="007C240E">
        <w:rPr>
          <w:rStyle w:val="StyleUnderline"/>
        </w:rPr>
        <w:t xml:space="preserve"> where the </w:t>
      </w:r>
      <w:r w:rsidRPr="003869A5">
        <w:rPr>
          <w:rStyle w:val="StyleUnderline"/>
          <w:highlight w:val="yellow"/>
        </w:rPr>
        <w:t xml:space="preserve">conservative justices agree with a policy outcome, they will </w:t>
      </w:r>
      <w:r w:rsidRPr="007C240E">
        <w:rPr>
          <w:rStyle w:val="StyleUnderline"/>
        </w:rPr>
        <w:t xml:space="preserve">find a way to </w:t>
      </w:r>
      <w:r w:rsidRPr="003869A5">
        <w:rPr>
          <w:rStyle w:val="StyleUnderline"/>
          <w:highlight w:val="yellow"/>
        </w:rPr>
        <w:t>give the administration leeway</w:t>
      </w:r>
      <w:r w:rsidRPr="007C240E">
        <w:rPr>
          <w:rStyle w:val="StyleUnderline"/>
        </w:rPr>
        <w:t>.</w:t>
      </w:r>
      <w:r w:rsidRPr="00553B50">
        <w:rPr>
          <w:sz w:val="12"/>
        </w:rPr>
        <w:t xml:space="preserve"> </w:t>
      </w:r>
      <w:r w:rsidRPr="007C240E">
        <w:rPr>
          <w:rStyle w:val="StyleUnderline"/>
        </w:rPr>
        <w:t xml:space="preserve">"I think it does show that </w:t>
      </w:r>
      <w:r w:rsidRPr="003869A5">
        <w:rPr>
          <w:rStyle w:val="StyleUnderline"/>
          <w:highlight w:val="yellow"/>
        </w:rPr>
        <w:t>for the five Republican appointees</w:t>
      </w:r>
      <w:r w:rsidRPr="007C240E">
        <w:rPr>
          <w:rStyle w:val="StyleUnderline"/>
        </w:rPr>
        <w:t xml:space="preserve"> on the court, </w:t>
      </w:r>
      <w:r w:rsidRPr="003869A5">
        <w:rPr>
          <w:rStyle w:val="Emphasis"/>
          <w:highlight w:val="yellow"/>
        </w:rPr>
        <w:t>deference to the executive branch</w:t>
      </w:r>
      <w:r w:rsidRPr="003869A5">
        <w:rPr>
          <w:rStyle w:val="StyleUnderline"/>
          <w:highlight w:val="yellow"/>
        </w:rPr>
        <w:t xml:space="preserve"> policy positions will</w:t>
      </w:r>
      <w:r w:rsidRPr="007C240E">
        <w:rPr>
          <w:rStyle w:val="StyleUnderline"/>
        </w:rPr>
        <w:t xml:space="preserve"> still </w:t>
      </w:r>
      <w:r w:rsidRPr="003869A5">
        <w:rPr>
          <w:rStyle w:val="StyleUnderline"/>
          <w:highlight w:val="yellow"/>
        </w:rPr>
        <w:t xml:space="preserve">be the </w:t>
      </w:r>
      <w:r w:rsidRPr="003869A5">
        <w:rPr>
          <w:rStyle w:val="Emphasis"/>
          <w:highlight w:val="yellow"/>
        </w:rPr>
        <w:t>rule of the day</w:t>
      </w:r>
      <w:r w:rsidRPr="003869A5">
        <w:rPr>
          <w:rStyle w:val="StyleUnderline"/>
          <w:highlight w:val="yellow"/>
        </w:rPr>
        <w:t xml:space="preserve"> as long as they like the outcome</w:t>
      </w:r>
      <w:r w:rsidRPr="007C240E">
        <w:rPr>
          <w:rStyle w:val="StyleUnderline"/>
        </w:rPr>
        <w:t xml:space="preserve">. Those same justices were not deferential to President Obama with respect to (Deferred Action for Childhood Arrivals) and (Deferred Action for Parents of Americans), but </w:t>
      </w:r>
      <w:r w:rsidRPr="003869A5">
        <w:rPr>
          <w:rStyle w:val="StyleUnderline"/>
          <w:highlight w:val="yellow"/>
        </w:rPr>
        <w:t xml:space="preserve">they are showing </w:t>
      </w:r>
      <w:r w:rsidRPr="003869A5">
        <w:rPr>
          <w:rStyle w:val="Emphasis"/>
          <w:highlight w:val="yellow"/>
        </w:rPr>
        <w:t>extreme deference to this President</w:t>
      </w:r>
      <w:r w:rsidRPr="007C240E">
        <w:rPr>
          <w:rStyle w:val="StyleUnderline"/>
        </w:rPr>
        <w:t xml:space="preserve"> on this proclamation </w:t>
      </w:r>
      <w:r w:rsidRPr="003869A5">
        <w:rPr>
          <w:rStyle w:val="StyleUnderline"/>
          <w:highlight w:val="yellow"/>
        </w:rPr>
        <w:t xml:space="preserve">even on the face of </w:t>
      </w:r>
      <w:r w:rsidRPr="007C240E">
        <w:rPr>
          <w:rStyle w:val="StyleUnderline"/>
        </w:rPr>
        <w:t xml:space="preserve">explicitly </w:t>
      </w:r>
      <w:r w:rsidRPr="003869A5">
        <w:rPr>
          <w:rStyle w:val="StyleUnderline"/>
          <w:highlight w:val="yellow"/>
        </w:rPr>
        <w:t>discriminatory</w:t>
      </w:r>
      <w:r w:rsidRPr="007C240E">
        <w:rPr>
          <w:rStyle w:val="StyleUnderline"/>
        </w:rPr>
        <w:t xml:space="preserve"> public </w:t>
      </w:r>
      <w:r w:rsidRPr="003869A5">
        <w:rPr>
          <w:rStyle w:val="StyleUnderline"/>
          <w:highlight w:val="yellow"/>
        </w:rPr>
        <w:t>statements</w:t>
      </w:r>
      <w:r w:rsidRPr="007C240E">
        <w:rPr>
          <w:rStyle w:val="StyleUnderline"/>
        </w:rPr>
        <w:t xml:space="preserve">," Legomsky said. "The </w:t>
      </w:r>
      <w:r w:rsidRPr="003869A5">
        <w:rPr>
          <w:rStyle w:val="StyleUnderline"/>
          <w:highlight w:val="yellow"/>
        </w:rPr>
        <w:t xml:space="preserve">court has shown it </w:t>
      </w:r>
      <w:r w:rsidRPr="007C240E">
        <w:rPr>
          <w:rStyle w:val="StyleUnderline"/>
        </w:rPr>
        <w:t xml:space="preserve">is </w:t>
      </w:r>
      <w:r w:rsidRPr="003869A5">
        <w:rPr>
          <w:rStyle w:val="StyleUnderline"/>
          <w:highlight w:val="yellow"/>
        </w:rPr>
        <w:t>will</w:t>
      </w:r>
      <w:r w:rsidRPr="007C240E">
        <w:rPr>
          <w:rStyle w:val="StyleUnderline"/>
        </w:rPr>
        <w:t>ing to</w:t>
      </w:r>
      <w:r w:rsidRPr="003869A5">
        <w:rPr>
          <w:rStyle w:val="StyleUnderline"/>
          <w:highlight w:val="yellow"/>
        </w:rPr>
        <w:t xml:space="preserve"> be </w:t>
      </w:r>
      <w:r w:rsidRPr="007C240E">
        <w:rPr>
          <w:rStyle w:val="StyleUnderline"/>
        </w:rPr>
        <w:t>very</w:t>
      </w:r>
      <w:r w:rsidRPr="003869A5">
        <w:rPr>
          <w:rStyle w:val="StyleUnderline"/>
          <w:highlight w:val="yellow"/>
        </w:rPr>
        <w:t xml:space="preserve"> selective when it comes to showing deference to the President."</w:t>
      </w:r>
      <w:r w:rsidRPr="007C240E">
        <w:rPr>
          <w:rStyle w:val="StyleUnderline"/>
        </w:rPr>
        <w:t xml:space="preserve"> </w:t>
      </w:r>
    </w:p>
    <w:p w:rsidR="00372A90" w:rsidRDefault="00372A90" w:rsidP="00372A90"/>
    <w:p w:rsidR="00457C1B" w:rsidRDefault="00457C1B" w:rsidP="00457C1B">
      <w:pPr>
        <w:pStyle w:val="Heading3"/>
      </w:pPr>
      <w:r>
        <w:t>2AC — Incites Backlash</w:t>
      </w:r>
    </w:p>
    <w:p w:rsidR="00457C1B" w:rsidRDefault="00457C1B" w:rsidP="00457C1B">
      <w:pPr>
        <w:pStyle w:val="Heading4"/>
        <w:rPr>
          <w:rStyle w:val="Style13ptBold"/>
          <w:b/>
        </w:rPr>
      </w:pPr>
      <w:r>
        <w:rPr>
          <w:rStyle w:val="Style13ptBold"/>
          <w:b/>
        </w:rPr>
        <w:t xml:space="preserve">State policies </w:t>
      </w:r>
      <w:r w:rsidRPr="000D2D38">
        <w:rPr>
          <w:rStyle w:val="Style13ptBold"/>
          <w:b/>
        </w:rPr>
        <w:t>create backlash</w:t>
      </w:r>
      <w:r>
        <w:rPr>
          <w:rStyle w:val="Style13ptBold"/>
          <w:b/>
        </w:rPr>
        <w:t xml:space="preserve"> and </w:t>
      </w:r>
      <w:r w:rsidRPr="000D2D38">
        <w:rPr>
          <w:rStyle w:val="Style13ptBold"/>
          <w:b/>
        </w:rPr>
        <w:t>increase federal anti-immigrant enforcement</w:t>
      </w:r>
      <w:r>
        <w:rPr>
          <w:rStyle w:val="Style13ptBold"/>
          <w:b/>
        </w:rPr>
        <w:t>.</w:t>
      </w:r>
    </w:p>
    <w:p w:rsidR="00457C1B" w:rsidRPr="008D57CB" w:rsidRDefault="00457C1B" w:rsidP="00457C1B">
      <w:pPr>
        <w:rPr>
          <w:rStyle w:val="Style13ptBold"/>
          <w:b w:val="0"/>
          <w:sz w:val="24"/>
        </w:rPr>
      </w:pPr>
      <w:r>
        <w:rPr>
          <w:rStyle w:val="Style13ptBold"/>
        </w:rPr>
        <w:t xml:space="preserve">Ruthizer ’14 </w:t>
      </w:r>
      <w:r>
        <w:rPr>
          <w:rStyle w:val="Style13ptBold"/>
          <w:b w:val="0"/>
          <w:sz w:val="24"/>
        </w:rPr>
        <w:t>Ted Ruthizer, C</w:t>
      </w:r>
      <w:r w:rsidRPr="008D57CB">
        <w:rPr>
          <w:rStyle w:val="Style13ptBold"/>
          <w:b w:val="0"/>
          <w:sz w:val="24"/>
        </w:rPr>
        <w:t xml:space="preserve">o-chairman of Kramer Levin’s Business Immigration Group, </w:t>
      </w:r>
      <w:r>
        <w:rPr>
          <w:rStyle w:val="Style13ptBold"/>
          <w:b w:val="0"/>
          <w:sz w:val="24"/>
        </w:rPr>
        <w:t>Former</w:t>
      </w:r>
      <w:r w:rsidRPr="008D57CB">
        <w:rPr>
          <w:rStyle w:val="Style13ptBold"/>
          <w:b w:val="0"/>
          <w:sz w:val="24"/>
        </w:rPr>
        <w:t xml:space="preserve"> president and general counsel of the American </w:t>
      </w:r>
      <w:r>
        <w:rPr>
          <w:rStyle w:val="Style13ptBold"/>
          <w:b w:val="0"/>
          <w:sz w:val="24"/>
        </w:rPr>
        <w:t>Immigration Lawyers Association, Le</w:t>
      </w:r>
      <w:r w:rsidRPr="008D57CB">
        <w:rPr>
          <w:rStyle w:val="Style13ptBold"/>
          <w:b w:val="0"/>
          <w:sz w:val="24"/>
        </w:rPr>
        <w:t>cture</w:t>
      </w:r>
      <w:r>
        <w:rPr>
          <w:rStyle w:val="Style13ptBold"/>
          <w:b w:val="0"/>
          <w:sz w:val="24"/>
        </w:rPr>
        <w:t>r in law at Columbia Law School, 2014 (“</w:t>
      </w:r>
      <w:r w:rsidRPr="008D57CB">
        <w:rPr>
          <w:rStyle w:val="Style13ptBold"/>
          <w:b w:val="0"/>
          <w:sz w:val="24"/>
        </w:rPr>
        <w:t>New York’s State Citizenship Initiative Cheapens U.S. Citizenship</w:t>
      </w:r>
      <w:r>
        <w:rPr>
          <w:rStyle w:val="Style13ptBold"/>
          <w:b w:val="0"/>
          <w:sz w:val="24"/>
        </w:rPr>
        <w:t xml:space="preserve">,” New York Times, June 25, Available Online at </w:t>
      </w:r>
      <w:hyperlink r:id="rId29" w:history="1">
        <w:r w:rsidRPr="004333BA">
          <w:rPr>
            <w:rStyle w:val="Hyperlink"/>
            <w:sz w:val="24"/>
          </w:rPr>
          <w:t>https://www.nytimes.com/roomfordebate/2014/06/24/is-state-citizenship-the-answer-to-immigration-reform/new-yorks-state-citizenship-initiative-cheapens-us-citizenship</w:t>
        </w:r>
      </w:hyperlink>
      <w:r>
        <w:rPr>
          <w:rStyle w:val="Style13ptBold"/>
          <w:b w:val="0"/>
          <w:sz w:val="24"/>
        </w:rPr>
        <w:t>, Accessed 6/19/18, SK)</w:t>
      </w:r>
    </w:p>
    <w:p w:rsidR="00457C1B" w:rsidRPr="00553B50" w:rsidRDefault="00457C1B" w:rsidP="00457C1B">
      <w:pPr>
        <w:rPr>
          <w:sz w:val="16"/>
        </w:rPr>
      </w:pPr>
      <w:r w:rsidRPr="003869A5">
        <w:rPr>
          <w:rStyle w:val="StyleUnderline"/>
          <w:highlight w:val="yellow"/>
        </w:rPr>
        <w:t>The New York Is Home Act</w:t>
      </w:r>
      <w:r w:rsidRPr="006872B8">
        <w:rPr>
          <w:rStyle w:val="StyleUnderline"/>
        </w:rPr>
        <w:t xml:space="preserve">, which </w:t>
      </w:r>
      <w:r w:rsidRPr="003869A5">
        <w:rPr>
          <w:rStyle w:val="StyleUnderline"/>
          <w:highlight w:val="yellow"/>
        </w:rPr>
        <w:t>would grant</w:t>
      </w:r>
      <w:r w:rsidRPr="006872B8">
        <w:rPr>
          <w:rStyle w:val="StyleUnderline"/>
        </w:rPr>
        <w:t xml:space="preserve"> about three million </w:t>
      </w:r>
      <w:r w:rsidRPr="003869A5">
        <w:rPr>
          <w:rStyle w:val="StyleUnderline"/>
          <w:highlight w:val="yellow"/>
        </w:rPr>
        <w:t>noncitizens</w:t>
      </w:r>
      <w:r w:rsidRPr="006872B8">
        <w:rPr>
          <w:rStyle w:val="StyleUnderline"/>
        </w:rPr>
        <w:t xml:space="preserve"> living in New York </w:t>
      </w:r>
      <w:r w:rsidRPr="003869A5">
        <w:rPr>
          <w:rStyle w:val="StyleUnderline"/>
          <w:highlight w:val="yellow"/>
        </w:rPr>
        <w:t>a broad range of rights, like voting</w:t>
      </w:r>
      <w:r w:rsidRPr="006872B8">
        <w:rPr>
          <w:rStyle w:val="StyleUnderline"/>
        </w:rPr>
        <w:t xml:space="preserve"> in state and local elections and the ability to serve on juries, is a flawed bill. Unprecedented in its scope of granting rights normally reserved to citizens to all noncitizens, including those lacking a lawful immigration status, the bill only requires three years as a tax-paying resident of New York State.</w:t>
      </w:r>
      <w:r w:rsidRPr="00553B50">
        <w:rPr>
          <w:sz w:val="16"/>
        </w:rPr>
        <w:t xml:space="preserve">  The bill is defective for several reasons. </w:t>
      </w:r>
      <w:r w:rsidRPr="006872B8">
        <w:rPr>
          <w:rStyle w:val="StyleUnderline"/>
        </w:rPr>
        <w:t>First, by extending the franchise to all noncitizens living in New York, it would cheapen citizenship</w:t>
      </w:r>
      <w:r w:rsidRPr="00553B50">
        <w:rPr>
          <w:sz w:val="16"/>
        </w:rPr>
        <w:t>. As a matter of strong public policy</w:t>
      </w:r>
      <w:r w:rsidRPr="006872B8">
        <w:rPr>
          <w:rStyle w:val="StyleUnderline"/>
        </w:rPr>
        <w:t xml:space="preserve">, </w:t>
      </w:r>
      <w:r w:rsidRPr="003869A5">
        <w:rPr>
          <w:rStyle w:val="Emphasis"/>
          <w:highlight w:val="yellow"/>
        </w:rPr>
        <w:t>we should want to encourage more persons to become</w:t>
      </w:r>
      <w:r w:rsidRPr="006872B8">
        <w:rPr>
          <w:rStyle w:val="Emphasis"/>
        </w:rPr>
        <w:t xml:space="preserve"> lawful permanent residents </w:t>
      </w:r>
      <w:r>
        <w:rPr>
          <w:rStyle w:val="Emphasis"/>
        </w:rPr>
        <w:t>[</w:t>
      </w:r>
      <w:r w:rsidRPr="003869A5">
        <w:rPr>
          <w:rStyle w:val="Emphasis"/>
          <w:highlight w:val="yellow"/>
        </w:rPr>
        <w:t>LPRs</w:t>
      </w:r>
      <w:r>
        <w:rPr>
          <w:rStyle w:val="Emphasis"/>
        </w:rPr>
        <w:t xml:space="preserve">] </w:t>
      </w:r>
      <w:r w:rsidRPr="003869A5">
        <w:rPr>
          <w:rStyle w:val="Emphasis"/>
          <w:highlight w:val="yellow"/>
        </w:rPr>
        <w:t>by making it easier to qualify for this status</w:t>
      </w:r>
      <w:r w:rsidRPr="00553B50">
        <w:rPr>
          <w:sz w:val="16"/>
        </w:rPr>
        <w:t xml:space="preserve">. And once these residents have achieved several years in that status, </w:t>
      </w:r>
      <w:r w:rsidRPr="006872B8">
        <w:rPr>
          <w:rStyle w:val="Emphasis"/>
        </w:rPr>
        <w:t>we should encourage more to naturalize as U.S. citizens</w:t>
      </w:r>
      <w:r w:rsidRPr="006872B8">
        <w:rPr>
          <w:rStyle w:val="StyleUnderline"/>
        </w:rPr>
        <w:t>.</w:t>
      </w:r>
      <w:r w:rsidRPr="00553B50">
        <w:rPr>
          <w:sz w:val="16"/>
        </w:rPr>
        <w:t xml:space="preserve"> After all, naturalization should be a meaningful act. </w:t>
      </w:r>
      <w:r w:rsidRPr="006872B8">
        <w:rPr>
          <w:rStyle w:val="StyleUnderline"/>
        </w:rPr>
        <w:t>Federal law requires persons seeking to be naturalized to be attached to the principles of the Constitution, to demonstrate knowledge of U.S. history and government, and to swear an oath of allegiance to the United States. These requirements encourage the concept of an informed citizenry who will take its responsibilities to vote and perform jury duty seriously.</w:t>
      </w:r>
      <w:r w:rsidRPr="00553B50">
        <w:rPr>
          <w:sz w:val="16"/>
        </w:rPr>
        <w:t xml:space="preserve">  It’s true that for much of the 19th and the early part of the 20th centuries some states and local governments allowed for voting by noncitizens in state and local elections. But </w:t>
      </w:r>
      <w:r w:rsidRPr="006872B8">
        <w:rPr>
          <w:rStyle w:val="StyleUnderline"/>
        </w:rPr>
        <w:t>it has been almost 90 years since the last state allowed for such practices</w:t>
      </w:r>
      <w:r w:rsidRPr="00553B50">
        <w:rPr>
          <w:sz w:val="16"/>
        </w:rPr>
        <w:t xml:space="preserve">. And in </w:t>
      </w:r>
      <w:r w:rsidRPr="006872B8">
        <w:rPr>
          <w:rStyle w:val="StyleUnderline"/>
        </w:rPr>
        <w:t>none of those states was the franchise or jury service extended to persons without any lawful status</w:t>
      </w:r>
      <w:r w:rsidRPr="00553B50">
        <w:rPr>
          <w:sz w:val="16"/>
        </w:rPr>
        <w:t xml:space="preserve">. </w:t>
      </w:r>
      <w:r w:rsidRPr="003869A5">
        <w:rPr>
          <w:rStyle w:val="StyleUnderline"/>
          <w:highlight w:val="yellow"/>
        </w:rPr>
        <w:t>The New York bill</w:t>
      </w:r>
      <w:r w:rsidRPr="006872B8">
        <w:rPr>
          <w:rStyle w:val="StyleUnderline"/>
        </w:rPr>
        <w:t xml:space="preserve"> would destroy any distinction between lawful and unauthorized immigrants and treat both on the same footing — as U.S. citizens</w:t>
      </w:r>
      <w:r w:rsidRPr="00553B50">
        <w:rPr>
          <w:sz w:val="16"/>
        </w:rPr>
        <w:t xml:space="preserve">.  This leads me to the second reason why the bill is a bad idea – </w:t>
      </w:r>
      <w:r w:rsidRPr="006872B8">
        <w:rPr>
          <w:rStyle w:val="StyleUnderline"/>
        </w:rPr>
        <w:t xml:space="preserve">it </w:t>
      </w:r>
      <w:r w:rsidRPr="003869A5">
        <w:rPr>
          <w:rStyle w:val="StyleUnderline"/>
          <w:highlight w:val="yellow"/>
        </w:rPr>
        <w:t xml:space="preserve">would </w:t>
      </w:r>
      <w:r w:rsidRPr="003869A5">
        <w:rPr>
          <w:rStyle w:val="Emphasis"/>
          <w:highlight w:val="yellow"/>
        </w:rPr>
        <w:t>strengthen the hand of immigration restrictionists</w:t>
      </w:r>
      <w:r w:rsidRPr="006872B8">
        <w:rPr>
          <w:rStyle w:val="StyleUnderline"/>
        </w:rPr>
        <w:t xml:space="preserve">. </w:t>
      </w:r>
      <w:r w:rsidRPr="003869A5">
        <w:rPr>
          <w:rStyle w:val="StyleUnderline"/>
          <w:highlight w:val="yellow"/>
        </w:rPr>
        <w:t xml:space="preserve">They would seize on it to attack </w:t>
      </w:r>
      <w:r w:rsidRPr="003869A5">
        <w:rPr>
          <w:rStyle w:val="Emphasis"/>
          <w:highlight w:val="yellow"/>
        </w:rPr>
        <w:t>more modest approaches</w:t>
      </w:r>
      <w:r w:rsidRPr="003869A5">
        <w:rPr>
          <w:rStyle w:val="StyleUnderline"/>
          <w:highlight w:val="yellow"/>
        </w:rPr>
        <w:t xml:space="preserve"> to </w:t>
      </w:r>
      <w:r w:rsidRPr="003869A5">
        <w:rPr>
          <w:rStyle w:val="Emphasis"/>
          <w:highlight w:val="yellow"/>
        </w:rPr>
        <w:t>grant rights for undocumented people</w:t>
      </w:r>
      <w:r w:rsidRPr="006872B8">
        <w:rPr>
          <w:rStyle w:val="StyleUnderline"/>
        </w:rPr>
        <w:t xml:space="preserve"> at the state and local levels.</w:t>
      </w:r>
      <w:r w:rsidRPr="00553B50">
        <w:rPr>
          <w:sz w:val="16"/>
        </w:rPr>
        <w:t xml:space="preserve"> </w:t>
      </w:r>
      <w:r w:rsidRPr="006872B8">
        <w:rPr>
          <w:rStyle w:val="StyleUnderline"/>
        </w:rPr>
        <w:t xml:space="preserve">Most </w:t>
      </w:r>
      <w:r w:rsidRPr="003869A5">
        <w:rPr>
          <w:rStyle w:val="StyleUnderline"/>
          <w:highlight w:val="yellow"/>
        </w:rPr>
        <w:t>immigration advocates</w:t>
      </w:r>
      <w:r w:rsidRPr="006872B8">
        <w:rPr>
          <w:rStyle w:val="StyleUnderline"/>
        </w:rPr>
        <w:t xml:space="preserve">, including me, </w:t>
      </w:r>
      <w:r w:rsidRPr="003869A5">
        <w:rPr>
          <w:rStyle w:val="StyleUnderline"/>
          <w:highlight w:val="yellow"/>
        </w:rPr>
        <w:t>want to see</w:t>
      </w:r>
      <w:r w:rsidRPr="006872B8">
        <w:rPr>
          <w:rStyle w:val="StyleUnderline"/>
        </w:rPr>
        <w:t xml:space="preserve"> a </w:t>
      </w:r>
      <w:r w:rsidRPr="003869A5">
        <w:rPr>
          <w:rStyle w:val="StyleUnderline"/>
          <w:highlight w:val="yellow"/>
        </w:rPr>
        <w:t>broad legalization</w:t>
      </w:r>
      <w:r w:rsidRPr="006872B8">
        <w:rPr>
          <w:rStyle w:val="StyleUnderline"/>
        </w:rPr>
        <w:t xml:space="preserve"> that would permit the millions already living, working and raising families in the country to gain a lawful status here. </w:t>
      </w:r>
      <w:r w:rsidRPr="003869A5">
        <w:rPr>
          <w:rStyle w:val="StyleUnderline"/>
          <w:highlight w:val="yellow"/>
        </w:rPr>
        <w:t xml:space="preserve">But we </w:t>
      </w:r>
      <w:r w:rsidRPr="003869A5">
        <w:rPr>
          <w:rStyle w:val="Emphasis"/>
          <w:highlight w:val="yellow"/>
        </w:rPr>
        <w:t>don’t advance that cause by pretending that legalities don’t matter</w:t>
      </w:r>
      <w:r w:rsidRPr="006872B8">
        <w:rPr>
          <w:rStyle w:val="Emphasis"/>
        </w:rPr>
        <w:t>, and that someone should be rewarded with the rights to vote and serve on juries merely because they have been present for a certain number of years</w:t>
      </w:r>
      <w:r w:rsidRPr="00553B50">
        <w:rPr>
          <w:sz w:val="16"/>
        </w:rPr>
        <w:t xml:space="preserve">. Rather, </w:t>
      </w:r>
      <w:r w:rsidRPr="003869A5">
        <w:rPr>
          <w:rStyle w:val="Emphasis"/>
          <w:highlight w:val="yellow"/>
        </w:rPr>
        <w:t>we set back the cause of comprehensive immigration reform with this clumsy approach</w:t>
      </w:r>
      <w:r w:rsidRPr="00553B50">
        <w:rPr>
          <w:sz w:val="16"/>
        </w:rPr>
        <w:t xml:space="preserve">. </w:t>
      </w:r>
    </w:p>
    <w:p w:rsidR="00457C1B" w:rsidRDefault="00457C1B" w:rsidP="00457C1B"/>
    <w:p w:rsidR="00457C1B" w:rsidRDefault="00457C1B" w:rsidP="00457C1B">
      <w:pPr>
        <w:pStyle w:val="Heading3"/>
      </w:pPr>
      <w:r>
        <w:t>2AC — Funding DA to CP</w:t>
      </w:r>
    </w:p>
    <w:p w:rsidR="000A1B44" w:rsidRPr="00D94041" w:rsidRDefault="000A1B44" w:rsidP="000A1B44">
      <w:pPr>
        <w:pStyle w:val="Heading4"/>
      </w:pPr>
      <w:r>
        <w:t xml:space="preserve">State protection of immigrants is </w:t>
      </w:r>
      <w:r>
        <w:rPr>
          <w:u w:val="single"/>
        </w:rPr>
        <w:t>highly expensive</w:t>
      </w:r>
      <w:r>
        <w:t xml:space="preserve"> in the absence of federal agreement.</w:t>
      </w:r>
    </w:p>
    <w:p w:rsidR="000A1B44" w:rsidRDefault="000A1B44" w:rsidP="000A1B44">
      <w:r w:rsidRPr="00D94041">
        <w:rPr>
          <w:b/>
          <w:sz w:val="24"/>
          <w:szCs w:val="24"/>
        </w:rPr>
        <w:t>Ulloa 17</w:t>
      </w:r>
      <w:r>
        <w:t xml:space="preserve">, Jazmine Ulloa, covers California state politics and policy for the Los Angeles Times and is based in Sacramento. A native of El Paso, she covered state and federal courts for the Austin American-Statesman in the Texas capital 6-16-2017, ( "Nearly $50 million in the California state budget will go to expanded legal services for immigrants," latimes, </w:t>
      </w:r>
      <w:hyperlink r:id="rId30" w:history="1">
        <w:r w:rsidRPr="00383487">
          <w:rPr>
            <w:rStyle w:val="Hyperlink"/>
          </w:rPr>
          <w:t>http://www.latimes.com/politics/essential/la-pol-ca-essential-politics-updates-nearly-50-million-in-the-california-1497576640-htmlstory.html</w:t>
        </w:r>
      </w:hyperlink>
      <w:r>
        <w:t xml:space="preserve"> , accessed 6-30-18 //AH )</w:t>
      </w:r>
    </w:p>
    <w:p w:rsidR="000A1B44" w:rsidRPr="00553B50" w:rsidRDefault="000A1B44" w:rsidP="000A1B44">
      <w:pPr>
        <w:rPr>
          <w:sz w:val="14"/>
        </w:rPr>
      </w:pPr>
      <w:r w:rsidRPr="003869A5">
        <w:rPr>
          <w:rStyle w:val="Emphasis"/>
          <w:highlight w:val="yellow"/>
        </w:rPr>
        <w:t>Ca</w:t>
      </w:r>
      <w:r w:rsidRPr="00D94041">
        <w:rPr>
          <w:rStyle w:val="StyleUnderline"/>
        </w:rPr>
        <w:t xml:space="preserve">lifornia state lawmakers </w:t>
      </w:r>
      <w:r w:rsidRPr="003869A5">
        <w:rPr>
          <w:rStyle w:val="Emphasis"/>
          <w:highlight w:val="yellow"/>
        </w:rPr>
        <w:t xml:space="preserve">approved $45 million </w:t>
      </w:r>
      <w:r w:rsidRPr="00D94041">
        <w:rPr>
          <w:rStyle w:val="StyleUnderline"/>
        </w:rPr>
        <w:t xml:space="preserve">in a state budget plan </w:t>
      </w:r>
      <w:r w:rsidRPr="003869A5">
        <w:rPr>
          <w:rStyle w:val="Emphasis"/>
          <w:highlight w:val="yellow"/>
        </w:rPr>
        <w:t>to expand legal services for immigrants</w:t>
      </w:r>
      <w:r w:rsidRPr="003869A5">
        <w:rPr>
          <w:rStyle w:val="StyleUnderline"/>
          <w:highlight w:val="yellow"/>
        </w:rPr>
        <w:t>, a response to the</w:t>
      </w:r>
      <w:r w:rsidRPr="00D94041">
        <w:rPr>
          <w:rStyle w:val="StyleUnderline"/>
        </w:rPr>
        <w:t xml:space="preserve"> Trump </w:t>
      </w:r>
      <w:r w:rsidRPr="003869A5">
        <w:rPr>
          <w:rStyle w:val="StyleUnderline"/>
          <w:highlight w:val="yellow"/>
        </w:rPr>
        <w:t>administration's call to increase deportations</w:t>
      </w:r>
      <w:r w:rsidRPr="00D94041">
        <w:rPr>
          <w:rStyle w:val="StyleUnderline"/>
        </w:rPr>
        <w:t>.</w:t>
      </w:r>
      <w:r>
        <w:rPr>
          <w:rStyle w:val="StyleUnderline"/>
        </w:rPr>
        <w:t xml:space="preserve"> </w:t>
      </w:r>
      <w:r w:rsidRPr="003869A5">
        <w:rPr>
          <w:rStyle w:val="Emphasis"/>
          <w:highlight w:val="yellow"/>
        </w:rPr>
        <w:t>The funds</w:t>
      </w:r>
      <w:r w:rsidRPr="00D94041">
        <w:rPr>
          <w:rStyle w:val="StyleUnderline"/>
        </w:rPr>
        <w:t xml:space="preserve">, greater than what Gov. Jerry Brown earmarked in May and which </w:t>
      </w:r>
      <w:r w:rsidRPr="003869A5">
        <w:rPr>
          <w:rStyle w:val="StyleUnderline"/>
          <w:highlight w:val="yellow"/>
        </w:rPr>
        <w:t>will be an ongoing allocation through 2020</w:t>
      </w:r>
      <w:r w:rsidRPr="00D94041">
        <w:rPr>
          <w:rStyle w:val="StyleUnderline"/>
        </w:rPr>
        <w:t>, will go to a coalition of legal services agencies, immigrant rights groups and faith-based organizations called One California.</w:t>
      </w:r>
      <w:r>
        <w:rPr>
          <w:rStyle w:val="StyleUnderline"/>
        </w:rPr>
        <w:t xml:space="preserve"> </w:t>
      </w:r>
      <w:r w:rsidRPr="00553B50">
        <w:rPr>
          <w:sz w:val="14"/>
        </w:rPr>
        <w:t xml:space="preserve">The $30-million legal assistance program, run by the state Department of Social Services, was first assembled to help thousands of immigrants apply for naturalization and former President Obama’s deferred action programs. With the additional money, providers will now also be able to help immigrants fighting deportation or removal proceedings. In a statement, the coalition called it a modest and reasonable investment to bolster much needed relief services. </w:t>
      </w:r>
      <w:r w:rsidRPr="00D94041">
        <w:rPr>
          <w:rStyle w:val="StyleUnderline"/>
        </w:rPr>
        <w:t>"</w:t>
      </w:r>
      <w:r w:rsidRPr="003869A5">
        <w:rPr>
          <w:rStyle w:val="Emphasis"/>
          <w:highlight w:val="yellow"/>
        </w:rPr>
        <w:t>While the fed</w:t>
      </w:r>
      <w:r w:rsidRPr="00D94041">
        <w:rPr>
          <w:rStyle w:val="StyleUnderline"/>
        </w:rPr>
        <w:t xml:space="preserve">eral government </w:t>
      </w:r>
      <w:r w:rsidRPr="003869A5">
        <w:rPr>
          <w:rStyle w:val="Emphasis"/>
          <w:highlight w:val="yellow"/>
        </w:rPr>
        <w:t>proposes</w:t>
      </w:r>
      <w:r w:rsidRPr="00D94041">
        <w:rPr>
          <w:rStyle w:val="StyleUnderline"/>
        </w:rPr>
        <w:t xml:space="preserve"> billions of dollars to tear communities apart through mass </w:t>
      </w:r>
      <w:r w:rsidRPr="003869A5">
        <w:rPr>
          <w:rStyle w:val="Emphasis"/>
          <w:highlight w:val="yellow"/>
        </w:rPr>
        <w:t>deportations, Ca</w:t>
      </w:r>
      <w:r w:rsidRPr="00D94041">
        <w:rPr>
          <w:rStyle w:val="StyleUnderline"/>
        </w:rPr>
        <w:t xml:space="preserve">lifornia </w:t>
      </w:r>
      <w:r w:rsidRPr="003869A5">
        <w:rPr>
          <w:rStyle w:val="Emphasis"/>
          <w:highlight w:val="yellow"/>
        </w:rPr>
        <w:t>takes another</w:t>
      </w:r>
      <w:r w:rsidRPr="00D94041">
        <w:rPr>
          <w:rStyle w:val="StyleUnderline"/>
        </w:rPr>
        <w:t xml:space="preserve"> critical </w:t>
      </w:r>
      <w:r w:rsidRPr="003869A5">
        <w:rPr>
          <w:rStyle w:val="Emphasis"/>
          <w:highlight w:val="yellow"/>
        </w:rPr>
        <w:t>step</w:t>
      </w:r>
      <w:r w:rsidRPr="00D94041">
        <w:rPr>
          <w:rStyle w:val="StyleUnderline"/>
        </w:rPr>
        <w:t xml:space="preserve"> on immigration </w:t>
      </w:r>
      <w:r w:rsidRPr="003869A5">
        <w:rPr>
          <w:rStyle w:val="Emphasis"/>
          <w:highlight w:val="yellow"/>
        </w:rPr>
        <w:t>to protect</w:t>
      </w:r>
      <w:r w:rsidRPr="00D94041">
        <w:rPr>
          <w:rStyle w:val="StyleUnderline"/>
        </w:rPr>
        <w:t xml:space="preserve"> against the devastating consequences of deportations,” it said.</w:t>
      </w:r>
      <w:r>
        <w:rPr>
          <w:rStyle w:val="StyleUnderline"/>
        </w:rPr>
        <w:t xml:space="preserve"> </w:t>
      </w:r>
      <w:r w:rsidRPr="00553B50">
        <w:rPr>
          <w:sz w:val="14"/>
        </w:rPr>
        <w:t>Improving legal defense for immigrants has been a significant part of a legislative package proposed by Democrats, in an attempt to assist more than 2 million people living in the state illegally. Among the proposals was a bill by Sen. Ben Hueso (D-San Diego) to create a $12-million legal defense program for immigrants facing deportation who do not have a violent felony on their records. On Thursday, a spokeswoman for his office said he would no longer be pushing the bill through the legislative process in its current form. The budget preserves a separate $3 million allotment for an unaccompanied minors program, which was created in 2014 to provide legal aid to an unprecedented number of children arriving alone at the U.S.-Mexico border from Central America. “Today’s vote confirms our responsibility to protect the due process rights of people living within our borders which is fundamental to our democracy," Hueso, chair of the Latino Caucus, said in a statement.</w:t>
      </w:r>
    </w:p>
    <w:p w:rsidR="000A1B44" w:rsidRDefault="000A1B44" w:rsidP="000A1B44">
      <w:pPr>
        <w:rPr>
          <w:sz w:val="16"/>
        </w:rPr>
      </w:pPr>
    </w:p>
    <w:p w:rsidR="00457C1B" w:rsidRDefault="00457C1B" w:rsidP="00457C1B">
      <w:pPr>
        <w:pStyle w:val="Heading4"/>
      </w:pPr>
      <w:r>
        <w:t xml:space="preserve">CP trades off with state spending on </w:t>
      </w:r>
      <w:r w:rsidRPr="00CF54A4">
        <w:rPr>
          <w:u w:val="single"/>
        </w:rPr>
        <w:t>education</w:t>
      </w:r>
      <w:r>
        <w:t xml:space="preserve"> and </w:t>
      </w:r>
      <w:r w:rsidRPr="00CF54A4">
        <w:rPr>
          <w:u w:val="single"/>
        </w:rPr>
        <w:t>health care</w:t>
      </w:r>
      <w:r>
        <w:t>.</w:t>
      </w:r>
    </w:p>
    <w:p w:rsidR="00457C1B" w:rsidRPr="00553B50" w:rsidRDefault="00457C1B" w:rsidP="00457C1B">
      <w:pPr>
        <w:rPr>
          <w:sz w:val="16"/>
        </w:rPr>
      </w:pPr>
      <w:r w:rsidRPr="00553B50">
        <w:rPr>
          <w:rStyle w:val="Style13ptBold"/>
          <w:sz w:val="16"/>
        </w:rPr>
        <w:t>Kopan 17</w:t>
      </w:r>
      <w:r w:rsidRPr="00553B50">
        <w:rPr>
          <w:sz w:val="16"/>
        </w:rPr>
        <w:t xml:space="preserve"> — Tal Kopan, political reporter for CNN Politics, where she covers immigration, cybersecurity and other hot-button issues in Washington; formerly worked at Politico and Fox Chicago; BA from University of Chicago in Law, Letters and Society, 17 ("</w:t>
      </w:r>
      <w:r w:rsidRPr="000A7A7A">
        <w:rPr>
          <w:rStyle w:val="StyleUnderline"/>
        </w:rPr>
        <w:t>States taking more of a lead on immigration, citing federal inaction</w:t>
      </w:r>
      <w:r w:rsidRPr="00553B50">
        <w:rPr>
          <w:sz w:val="16"/>
        </w:rPr>
        <w:t>", CNN, 8-7-2017, Available Online from https://www.cnn.com/2017/08/07/politics/states-immigration-policies/index.html, Accessed on 6-26-2018, MWM)</w:t>
      </w:r>
    </w:p>
    <w:p w:rsidR="00457C1B" w:rsidRPr="008359F4" w:rsidRDefault="00457C1B" w:rsidP="00457C1B">
      <w:pPr>
        <w:rPr>
          <w:rStyle w:val="StyleUnderline"/>
        </w:rPr>
      </w:pPr>
      <w:r w:rsidRPr="00553B50">
        <w:rPr>
          <w:sz w:val="14"/>
        </w:rPr>
        <w:t xml:space="preserve">Washington (CNN) – </w:t>
      </w:r>
      <w:r w:rsidRPr="003869A5">
        <w:rPr>
          <w:rStyle w:val="StyleUnderline"/>
          <w:highlight w:val="yellow"/>
        </w:rPr>
        <w:t>States are passing substantially more immigration-related bills</w:t>
      </w:r>
      <w:r w:rsidRPr="008359F4">
        <w:rPr>
          <w:rStyle w:val="StyleUnderline"/>
        </w:rPr>
        <w:t xml:space="preserve"> and resolutions than last year</w:t>
      </w:r>
      <w:r w:rsidRPr="00553B50">
        <w:rPr>
          <w:sz w:val="14"/>
        </w:rPr>
        <w:t xml:space="preserve">, according to a new report, </w:t>
      </w:r>
      <w:r w:rsidRPr="008359F4">
        <w:rPr>
          <w:rStyle w:val="StyleUnderline"/>
        </w:rPr>
        <w:t>which state lawmakers say is a sign of how the lack of federal immigration reform is forcing states to act.</w:t>
      </w:r>
    </w:p>
    <w:p w:rsidR="00457C1B" w:rsidRPr="00445A59" w:rsidRDefault="00457C1B" w:rsidP="00457C1B">
      <w:pPr>
        <w:rPr>
          <w:sz w:val="16"/>
          <w:szCs w:val="16"/>
        </w:rPr>
      </w:pPr>
      <w:r w:rsidRPr="00445A59">
        <w:rPr>
          <w:sz w:val="16"/>
          <w:szCs w:val="16"/>
        </w:rPr>
        <w:t>States passed 90% more legislation related to immigration in the first half of 2017 than 2016, says the new </w:t>
      </w:r>
      <w:hyperlink r:id="rId31" w:tgtFrame="_blank" w:history="1">
        <w:r w:rsidRPr="00445A59">
          <w:rPr>
            <w:rStyle w:val="Hyperlink"/>
            <w:sz w:val="16"/>
            <w:szCs w:val="16"/>
          </w:rPr>
          <w:t>report</w:t>
        </w:r>
      </w:hyperlink>
      <w:r w:rsidRPr="00445A59">
        <w:rPr>
          <w:sz w:val="16"/>
          <w:szCs w:val="16"/>
        </w:rPr>
        <w:t> from the National Conference of State legislatures, a bipartisan national organization for state lawmakers.</w:t>
      </w:r>
    </w:p>
    <w:p w:rsidR="00457C1B" w:rsidRPr="00445A59" w:rsidRDefault="00457C1B" w:rsidP="00457C1B">
      <w:pPr>
        <w:rPr>
          <w:sz w:val="16"/>
          <w:szCs w:val="16"/>
        </w:rPr>
      </w:pPr>
      <w:r w:rsidRPr="00445A59">
        <w:rPr>
          <w:sz w:val="16"/>
          <w:szCs w:val="16"/>
        </w:rPr>
        <w:t>Only three states did not enact some type of immigration-related legislation in the first half of this year, the group said: Alaska, Massachusetts and North Carolina. Overall, the remaining states passed 133 bills on the issue in the first half of 2017 compared to 70 in 2016. The number of related resolutions increased to 195 from 159 the year before.</w:t>
      </w:r>
    </w:p>
    <w:p w:rsidR="00457C1B" w:rsidRPr="00445A59" w:rsidRDefault="00457C1B" w:rsidP="00457C1B">
      <w:pPr>
        <w:rPr>
          <w:sz w:val="16"/>
          <w:szCs w:val="16"/>
        </w:rPr>
      </w:pPr>
      <w:r w:rsidRPr="00445A59">
        <w:rPr>
          <w:sz w:val="16"/>
          <w:szCs w:val="16"/>
        </w:rPr>
        <w:t>Part of that, the authors of the report say, is a response to the overall increase of immigration as a talking point in national politics, in part due to President Donald Trump's campaign. But a lot of it is the continued inability of Congress to overhaul the nation's immigration system.</w:t>
      </w:r>
    </w:p>
    <w:p w:rsidR="00457C1B" w:rsidRPr="00445A59" w:rsidRDefault="00457C1B" w:rsidP="00457C1B">
      <w:pPr>
        <w:rPr>
          <w:sz w:val="16"/>
          <w:szCs w:val="16"/>
        </w:rPr>
      </w:pPr>
      <w:r w:rsidRPr="00445A59">
        <w:rPr>
          <w:sz w:val="16"/>
          <w:szCs w:val="16"/>
        </w:rPr>
        <w:t>"Since we don't have and we haven't had an immigration policy that works -- we haven't reformed the policy at a federal level -- a lot of this falls back to the states," said Florida state Sen. Rene Garcia, a Republican who co-chairs the NCSL's task force on immigration. "And so states are having to take the lead on what we do or don't do."</w:t>
      </w:r>
    </w:p>
    <w:p w:rsidR="00457C1B" w:rsidRPr="00445A59" w:rsidRDefault="00457C1B" w:rsidP="00457C1B">
      <w:pPr>
        <w:rPr>
          <w:sz w:val="16"/>
          <w:szCs w:val="16"/>
        </w:rPr>
      </w:pPr>
      <w:r w:rsidRPr="00445A59">
        <w:rPr>
          <w:sz w:val="16"/>
          <w:szCs w:val="16"/>
        </w:rPr>
        <w:t>"States can only do so much, and most of the things that we do are really work-arounds," echoed Nevada Sen. Mo Denis, a Democrat and Garcia's co-chairman on the task force. "So the real fix has to come from the federal government, because they really have that under their charge."</w:t>
      </w:r>
    </w:p>
    <w:p w:rsidR="00457C1B" w:rsidRPr="00445A59" w:rsidRDefault="00457C1B" w:rsidP="00457C1B">
      <w:pPr>
        <w:rPr>
          <w:sz w:val="16"/>
          <w:szCs w:val="16"/>
        </w:rPr>
      </w:pPr>
      <w:r w:rsidRPr="00445A59">
        <w:rPr>
          <w:sz w:val="16"/>
          <w:szCs w:val="16"/>
        </w:rPr>
        <w:t>The legislation that was enacted ran the gamut of topics and ideologies. Common themes were sanctuary policies, law enforcement, education and refugees -- although states often took different approaches to those issues.</w:t>
      </w:r>
    </w:p>
    <w:p w:rsidR="00457C1B" w:rsidRPr="00445A59" w:rsidRDefault="00457C1B" w:rsidP="00457C1B">
      <w:pPr>
        <w:rPr>
          <w:sz w:val="16"/>
          <w:szCs w:val="16"/>
        </w:rPr>
      </w:pPr>
      <w:r w:rsidRPr="00445A59">
        <w:rPr>
          <w:sz w:val="16"/>
          <w:szCs w:val="16"/>
        </w:rPr>
        <w:t>For example, Vermont passed a law promoting a sanctuary policy statewide, mandating that state and local government officials cannot share a Vermont resident's religion, nation of origin or immigration status with the federal government. Meanwhile, Texas passed a contentious bill, SB 4, which prohibits sanctuary policies statewide. Altogether, 16 states and DC enacted 28 laws on law enforcement, the NCSL said.</w:t>
      </w:r>
    </w:p>
    <w:p w:rsidR="00457C1B" w:rsidRPr="00445A59" w:rsidRDefault="00457C1B" w:rsidP="00457C1B">
      <w:pPr>
        <w:rPr>
          <w:sz w:val="16"/>
          <w:szCs w:val="16"/>
        </w:rPr>
      </w:pPr>
      <w:r w:rsidRPr="00445A59">
        <w:rPr>
          <w:sz w:val="16"/>
          <w:szCs w:val="16"/>
        </w:rPr>
        <w:t>In another example, states took opposing views on the issue of tuition for undocumented immigrants. Twelve states and DC passed 17 laws on the topic of education, including requirements on tuition and the teaching of certain civic lessons in the curriculum. While DC passed a bill to allow any eligible student to pay in-state tuition and qualify for financial aid regardless of immigration status, Georgia prohibited its colleges and universities from adopting any sanctuary policies, with potential penalties. The pattern continued on the full range of topics.</w:t>
      </w:r>
    </w:p>
    <w:p w:rsidR="00457C1B" w:rsidRPr="00445A59" w:rsidRDefault="00457C1B" w:rsidP="00457C1B">
      <w:pPr>
        <w:rPr>
          <w:sz w:val="16"/>
          <w:szCs w:val="16"/>
        </w:rPr>
      </w:pPr>
      <w:r w:rsidRPr="00445A59">
        <w:rPr>
          <w:sz w:val="16"/>
          <w:szCs w:val="16"/>
        </w:rPr>
        <w:t>NCSL program director Ann Morse, who co-authored the report, said that in her years tracking the issue, states have responded to the needs of their residents as well as to trends at the federal level. For example, she said, when the Deferred Action for Childhood Arrivals policy was enacted by the Obama administration in 2012, states scrambled to figure out how to accommodate the program for in-state recipients. Now, she says, the pendulum is swinging towards more enforcement-focused policies.</w:t>
      </w:r>
    </w:p>
    <w:p w:rsidR="00457C1B" w:rsidRPr="00445A59" w:rsidRDefault="00457C1B" w:rsidP="00457C1B">
      <w:pPr>
        <w:rPr>
          <w:sz w:val="16"/>
          <w:szCs w:val="16"/>
        </w:rPr>
      </w:pPr>
      <w:r w:rsidRPr="00445A59">
        <w:rPr>
          <w:sz w:val="16"/>
          <w:szCs w:val="16"/>
        </w:rPr>
        <w:t>"States do this because the public expects a response," Morse said. "They don't want to hear, 'It's because the federal government isn't doing anything,' but that's where the solution needs to be. Ideally, our members would like the federal government to look at their creativity and take some lessons from what we're learning."</w:t>
      </w:r>
    </w:p>
    <w:p w:rsidR="00457C1B" w:rsidRPr="00553B50" w:rsidRDefault="00457C1B" w:rsidP="00457C1B">
      <w:pPr>
        <w:rPr>
          <w:sz w:val="14"/>
        </w:rPr>
      </w:pPr>
      <w:r w:rsidRPr="00553B50">
        <w:rPr>
          <w:sz w:val="14"/>
          <w:szCs w:val="16"/>
        </w:rPr>
        <w:t>Garcia said that as states take diverging positions on the issues,</w:t>
      </w:r>
      <w:r w:rsidRPr="00553B50">
        <w:rPr>
          <w:sz w:val="14"/>
        </w:rPr>
        <w:t xml:space="preserve"> </w:t>
      </w:r>
      <w:r w:rsidRPr="008359F4">
        <w:rPr>
          <w:rStyle w:val="StyleUnderline"/>
        </w:rPr>
        <w:t>the need for a guidepost from the federal government remains</w:t>
      </w:r>
      <w:r w:rsidRPr="00553B50">
        <w:rPr>
          <w:sz w:val="14"/>
        </w:rPr>
        <w:t xml:space="preserve">. </w:t>
      </w:r>
      <w:r w:rsidRPr="00553B50">
        <w:rPr>
          <w:sz w:val="14"/>
          <w:szCs w:val="16"/>
        </w:rPr>
        <w:t>He argues that bills like Texas' SB 4, which would penalize local officials and law enforcement for not cooperating with federal immigration authorities or for preventing police officers from asking those they arrest about their immigration status, go too far into the realm of racial profiling, even if the ostensible goal was to fight sanctuary cities. Garcia said he hopes that national lawmakers coulxd come up with a bipartisan solution, but if not, he said some federal law is better than none, and states can challenge what they think goes too far in the courts.</w:t>
      </w:r>
    </w:p>
    <w:p w:rsidR="00457C1B" w:rsidRPr="00553B50" w:rsidRDefault="00457C1B" w:rsidP="00457C1B">
      <w:pPr>
        <w:rPr>
          <w:sz w:val="16"/>
        </w:rPr>
      </w:pPr>
      <w:r w:rsidRPr="00553B50">
        <w:rPr>
          <w:sz w:val="16"/>
        </w:rPr>
        <w:t xml:space="preserve">"So </w:t>
      </w:r>
      <w:r w:rsidRPr="003869A5">
        <w:rPr>
          <w:rStyle w:val="StyleUnderline"/>
          <w:highlight w:val="yellow"/>
        </w:rPr>
        <w:t>we don't have to have these battles in</w:t>
      </w:r>
      <w:r w:rsidRPr="00553B50">
        <w:rPr>
          <w:sz w:val="16"/>
        </w:rPr>
        <w:t xml:space="preserve"> our </w:t>
      </w:r>
      <w:r w:rsidRPr="003869A5">
        <w:rPr>
          <w:rStyle w:val="StyleUnderline"/>
          <w:highlight w:val="yellow"/>
        </w:rPr>
        <w:t>states</w:t>
      </w:r>
      <w:r w:rsidRPr="00553B50">
        <w:rPr>
          <w:sz w:val="16"/>
        </w:rPr>
        <w:t xml:space="preserve">, </w:t>
      </w:r>
      <w:r w:rsidRPr="003869A5">
        <w:rPr>
          <w:rStyle w:val="StyleUnderline"/>
          <w:highlight w:val="yellow"/>
        </w:rPr>
        <w:t>so</w:t>
      </w:r>
      <w:r w:rsidRPr="00553B50">
        <w:rPr>
          <w:sz w:val="16"/>
        </w:rPr>
        <w:t xml:space="preserve"> </w:t>
      </w:r>
      <w:r w:rsidRPr="003869A5">
        <w:rPr>
          <w:rStyle w:val="StyleUnderline"/>
          <w:highlight w:val="yellow"/>
        </w:rPr>
        <w:t>our states can focus on</w:t>
      </w:r>
      <w:r w:rsidRPr="00553B50">
        <w:rPr>
          <w:sz w:val="16"/>
        </w:rPr>
        <w:t xml:space="preserve"> our children and </w:t>
      </w:r>
      <w:r w:rsidRPr="003869A5">
        <w:rPr>
          <w:rStyle w:val="Emphasis"/>
          <w:highlight w:val="yellow"/>
        </w:rPr>
        <w:t>education and health care</w:t>
      </w:r>
      <w:r w:rsidRPr="00553B50">
        <w:rPr>
          <w:sz w:val="16"/>
        </w:rPr>
        <w:t xml:space="preserve">, </w:t>
      </w:r>
      <w:r w:rsidRPr="003869A5">
        <w:rPr>
          <w:rStyle w:val="StyleUnderline"/>
          <w:highlight w:val="yellow"/>
        </w:rPr>
        <w:t>we shouldn't be involved in these immigration battles</w:t>
      </w:r>
      <w:r w:rsidRPr="00553B50">
        <w:rPr>
          <w:sz w:val="16"/>
          <w:szCs w:val="16"/>
        </w:rPr>
        <w:t>," Garcia said. "It's something Washington should take up. ... Whether we agree with it or not, at least it gives direction to the states."</w:t>
      </w:r>
    </w:p>
    <w:p w:rsidR="00457C1B" w:rsidRDefault="00457C1B" w:rsidP="00457C1B"/>
    <w:p w:rsidR="00534DE7" w:rsidRDefault="00534DE7" w:rsidP="00534DE7">
      <w:pPr>
        <w:pStyle w:val="Heading3"/>
      </w:pPr>
      <w:r>
        <w:t>2AC — Links to Midterms</w:t>
      </w:r>
    </w:p>
    <w:p w:rsidR="00534DE7" w:rsidRDefault="00534DE7" w:rsidP="00534DE7">
      <w:pPr>
        <w:pStyle w:val="Heading4"/>
      </w:pPr>
      <w:r>
        <w:t>CP links to Midterms — sanctuary state policies drive GOP turnout.</w:t>
      </w:r>
    </w:p>
    <w:p w:rsidR="00534DE7" w:rsidRDefault="00534DE7" w:rsidP="00534DE7">
      <w:r w:rsidRPr="00CC7F67">
        <w:rPr>
          <w:rStyle w:val="Style13ptBold"/>
        </w:rPr>
        <w:t>Colvin 18</w:t>
      </w:r>
      <w:r>
        <w:t xml:space="preserve"> — Jill Colvin, </w:t>
      </w:r>
      <w:r w:rsidRPr="00CC7F67">
        <w:t>Political reporter for NBC Los Angeles</w:t>
      </w:r>
      <w:r>
        <w:t>, 5-16-2018, "Trump Rails Against California Sanctuary Policies", https://www.nbclosangeles.com/news/local/California-Sanctuary-City-State-Law-Immigration-President-Trump-Orange-County-482793641.html, Accessed: 7-3-2018, SL</w:t>
      </w:r>
    </w:p>
    <w:p w:rsidR="00534DE7" w:rsidRPr="00553B50" w:rsidRDefault="00534DE7" w:rsidP="00534DE7">
      <w:pPr>
        <w:rPr>
          <w:sz w:val="16"/>
        </w:rPr>
      </w:pPr>
      <w:r w:rsidRPr="003869A5">
        <w:rPr>
          <w:rStyle w:val="StyleUnderline"/>
          <w:highlight w:val="yellow"/>
        </w:rPr>
        <w:t>Trump</w:t>
      </w:r>
      <w:r w:rsidRPr="00553B50">
        <w:rPr>
          <w:sz w:val="16"/>
        </w:rPr>
        <w:t xml:space="preserve"> has been under fire for comments he made Wednesday while </w:t>
      </w:r>
      <w:r w:rsidRPr="003869A5">
        <w:rPr>
          <w:rStyle w:val="StyleUnderline"/>
          <w:highlight w:val="yellow"/>
        </w:rPr>
        <w:t>railing against California for its</w:t>
      </w:r>
      <w:r w:rsidRPr="00CC7F67">
        <w:rPr>
          <w:rStyle w:val="StyleUnderline"/>
        </w:rPr>
        <w:t xml:space="preserve"> so-called sanctuary </w:t>
      </w:r>
      <w:r w:rsidRPr="003869A5">
        <w:rPr>
          <w:rStyle w:val="StyleUnderline"/>
          <w:highlight w:val="yellow"/>
        </w:rPr>
        <w:t>immigration policies</w:t>
      </w:r>
      <w:r w:rsidRPr="00553B50">
        <w:rPr>
          <w:sz w:val="16"/>
        </w:rPr>
        <w:t>. Trump was speaking at a roundtable with local California officials when he responded to a comment that had referenced MS-13.</w:t>
      </w:r>
    </w:p>
    <w:p w:rsidR="00534DE7" w:rsidRDefault="00534DE7" w:rsidP="00534DE7">
      <w:r>
        <w:t>"We have people coming into the country, or trying to come in — and we're stopping a lot of them," Trump said after Fresno County Sheriff Margaret Mims complained about state restrictions that limit cooperation with federal immigration authorities. "You wouldn't believe how bad these people are. These aren't people. These are animals."</w:t>
      </w:r>
    </w:p>
    <w:p w:rsidR="00534DE7" w:rsidRDefault="00534DE7" w:rsidP="00534DE7">
      <w:r>
        <w:t>Trump has repeatedly referred to members of the violent street gang as "animals" in speeches, rallies and at White House events. He has also used the term to describe terrorists and school shooters.</w:t>
      </w:r>
    </w:p>
    <w:p w:rsidR="00534DE7" w:rsidRDefault="00534DE7" w:rsidP="00534DE7">
      <w:r>
        <w:t>Senate Minority Leader Chuck Schumer, D-N.Y., responded on Twitter to the president, saying, "When all of our great-great-grandparents came to America they weren't 'animals,' and these people aren't either."</w:t>
      </w:r>
    </w:p>
    <w:p w:rsidR="00534DE7" w:rsidRDefault="00534DE7" w:rsidP="00534DE7">
      <w:r>
        <w:t>And House Minority leader Nancy Pelosi said, "Every day that you think you've seen it all, along comes another manifestation of why their policies are so inhumane."</w:t>
      </w:r>
    </w:p>
    <w:p w:rsidR="00534DE7" w:rsidRDefault="00534DE7" w:rsidP="00534DE7">
      <w:r>
        <w:t>But White House press secretary Sarah Huckabee Sanders defended the president's comments, arguing the word "animals" didn't go far enough.</w:t>
      </w:r>
    </w:p>
    <w:p w:rsidR="00534DE7" w:rsidRDefault="00534DE7" w:rsidP="00534DE7">
      <w:r>
        <w:t>"This is one of the most vicious and deadly gangs that operates by the motto of, 'Rape, control and kill,'" she said, adding that, "If the media and liberals want to defend MS-13, they're more than welcome to. Frankly, I don't think the term that the president used was strong enough."</w:t>
      </w:r>
    </w:p>
    <w:p w:rsidR="00534DE7" w:rsidRPr="00CC7F67" w:rsidRDefault="00534DE7" w:rsidP="00534DE7">
      <w:pPr>
        <w:rPr>
          <w:rStyle w:val="StyleUnderline"/>
        </w:rPr>
      </w:pPr>
      <w:r w:rsidRPr="003869A5">
        <w:rPr>
          <w:rStyle w:val="StyleUnderline"/>
          <w:highlight w:val="yellow"/>
        </w:rPr>
        <w:t>Trump</w:t>
      </w:r>
      <w:r w:rsidRPr="00CC7F67">
        <w:rPr>
          <w:rStyle w:val="StyleUnderline"/>
        </w:rPr>
        <w:t xml:space="preserve"> was </w:t>
      </w:r>
      <w:r w:rsidRPr="003869A5">
        <w:rPr>
          <w:rStyle w:val="StyleUnderline"/>
          <w:highlight w:val="yellow"/>
        </w:rPr>
        <w:t>joined</w:t>
      </w:r>
      <w:r w:rsidRPr="00CC7F67">
        <w:rPr>
          <w:rStyle w:val="StyleUnderline"/>
        </w:rPr>
        <w:t xml:space="preserve"> at the Wednesday White House meeting </w:t>
      </w:r>
      <w:r w:rsidRPr="003869A5">
        <w:rPr>
          <w:rStyle w:val="StyleUnderline"/>
          <w:highlight w:val="yellow"/>
        </w:rPr>
        <w:t>by mayors, sheriffs and other local leaders</w:t>
      </w:r>
      <w:r w:rsidRPr="00CC7F67">
        <w:rPr>
          <w:rStyle w:val="StyleUnderline"/>
        </w:rPr>
        <w:t xml:space="preserve"> from California </w:t>
      </w:r>
      <w:r w:rsidRPr="003869A5">
        <w:rPr>
          <w:rStyle w:val="StyleUnderline"/>
          <w:highlight w:val="yellow"/>
        </w:rPr>
        <w:t>who oppose the state's immigration policies and</w:t>
      </w:r>
      <w:r w:rsidRPr="00CC7F67">
        <w:rPr>
          <w:rStyle w:val="StyleUnderline"/>
        </w:rPr>
        <w:t xml:space="preserve"> who </w:t>
      </w:r>
      <w:r w:rsidRPr="003869A5">
        <w:rPr>
          <w:rStyle w:val="StyleUnderline"/>
          <w:highlight w:val="yellow"/>
        </w:rPr>
        <w:t>applauded his administration's hard-line efforts.</w:t>
      </w:r>
    </w:p>
    <w:p w:rsidR="00534DE7" w:rsidRPr="00553B50" w:rsidRDefault="00534DE7" w:rsidP="00534DE7">
      <w:pPr>
        <w:rPr>
          <w:sz w:val="16"/>
        </w:rPr>
      </w:pPr>
      <w:r w:rsidRPr="00553B50">
        <w:rPr>
          <w:sz w:val="16"/>
        </w:rPr>
        <w:t>"</w:t>
      </w:r>
      <w:r w:rsidRPr="00CC7F67">
        <w:rPr>
          <w:rStyle w:val="StyleUnderline"/>
        </w:rPr>
        <w:t>This is your Republican resistance right here against what they're doing in California</w:t>
      </w:r>
      <w:r w:rsidRPr="00553B50">
        <w:rPr>
          <w:sz w:val="16"/>
        </w:rPr>
        <w:t>," said Assemblywoman Melissa Melendez, coopting a term used by Democrats opposed to Trump's presidency. She, like others, said the president and his policies were far more popular in the state than people realize.</w:t>
      </w:r>
    </w:p>
    <w:p w:rsidR="00534DE7" w:rsidRPr="00553B50" w:rsidRDefault="00534DE7" w:rsidP="00534DE7">
      <w:pPr>
        <w:rPr>
          <w:sz w:val="16"/>
        </w:rPr>
      </w:pPr>
      <w:r w:rsidRPr="00CC7F67">
        <w:rPr>
          <w:rStyle w:val="StyleUnderline"/>
        </w:rPr>
        <w:t>They were criticizing legislation Gov. Jerry Brown signed into law last year that bars police from asking people about their immigration status or helping federal agents with immigration enforcement</w:t>
      </w:r>
      <w:r w:rsidRPr="00553B50">
        <w:rPr>
          <w:sz w:val="16"/>
        </w:rPr>
        <w:t>. Jail officials can transfer inmates to federal immigration authorities if they have been convicted of one of about 800 crimes, mostly felonies, but not for minor offenses.</w:t>
      </w:r>
    </w:p>
    <w:p w:rsidR="00534DE7" w:rsidRPr="00553B50" w:rsidRDefault="00534DE7" w:rsidP="00534DE7">
      <w:pPr>
        <w:rPr>
          <w:sz w:val="16"/>
        </w:rPr>
      </w:pPr>
      <w:r w:rsidRPr="00553B50">
        <w:rPr>
          <w:sz w:val="16"/>
        </w:rPr>
        <w:t xml:space="preserve">Brown insists the legislation, which took effect Jan. 1, doesn't prevent federal immigration officials from doing their jobs. But </w:t>
      </w:r>
      <w:r w:rsidRPr="00CC7F67">
        <w:rPr>
          <w:rStyle w:val="StyleUnderline"/>
        </w:rPr>
        <w:t xml:space="preserve">the </w:t>
      </w:r>
      <w:r w:rsidRPr="003869A5">
        <w:rPr>
          <w:rStyle w:val="StyleUnderline"/>
          <w:highlight w:val="yellow"/>
        </w:rPr>
        <w:t>Trump administration</w:t>
      </w:r>
      <w:r w:rsidRPr="00CC7F67">
        <w:rPr>
          <w:rStyle w:val="StyleUnderline"/>
        </w:rPr>
        <w:t xml:space="preserve"> has sued to reverse it, </w:t>
      </w:r>
      <w:r w:rsidRPr="003869A5">
        <w:rPr>
          <w:rStyle w:val="StyleUnderline"/>
          <w:highlight w:val="yellow"/>
        </w:rPr>
        <w:t>call</w:t>
      </w:r>
      <w:r w:rsidRPr="00CC7F67">
        <w:rPr>
          <w:rStyle w:val="StyleUnderline"/>
        </w:rPr>
        <w:t xml:space="preserve">ing </w:t>
      </w:r>
      <w:r w:rsidRPr="003869A5">
        <w:rPr>
          <w:rStyle w:val="StyleUnderline"/>
          <w:highlight w:val="yellow"/>
        </w:rPr>
        <w:t>the policies unconstitutional and dangerous</w:t>
      </w:r>
      <w:r w:rsidRPr="00553B50">
        <w:rPr>
          <w:sz w:val="16"/>
        </w:rPr>
        <w:t>. Some counties, including San Diego and Orange, have voted to support the lawsuit or have passed their own anti-sanctuary resolutions.</w:t>
      </w:r>
    </w:p>
    <w:p w:rsidR="00534DE7" w:rsidRPr="00CC7F67" w:rsidRDefault="00534DE7" w:rsidP="00534DE7">
      <w:pPr>
        <w:rPr>
          <w:rStyle w:val="StyleUnderline"/>
        </w:rPr>
      </w:pPr>
      <w:r w:rsidRPr="003869A5">
        <w:rPr>
          <w:rStyle w:val="StyleUnderline"/>
          <w:highlight w:val="yellow"/>
        </w:rPr>
        <w:t>Republicans see backlash to the law as a potentially galvanizing issue during the midterm elections, especially with Trump's anti-immigrant base</w:t>
      </w:r>
      <w:r w:rsidRPr="00CC7F67">
        <w:rPr>
          <w:rStyle w:val="StyleUnderline"/>
        </w:rPr>
        <w:t xml:space="preserve">. And </w:t>
      </w:r>
      <w:r w:rsidRPr="003869A5">
        <w:rPr>
          <w:rStyle w:val="StyleUnderline"/>
          <w:highlight w:val="yellow"/>
        </w:rPr>
        <w:t>Trump has held numerous events</w:t>
      </w:r>
      <w:r w:rsidRPr="00CC7F67">
        <w:rPr>
          <w:rStyle w:val="StyleUnderline"/>
        </w:rPr>
        <w:t xml:space="preserve"> in recent months during </w:t>
      </w:r>
      <w:r w:rsidRPr="003869A5">
        <w:rPr>
          <w:rStyle w:val="StyleUnderline"/>
          <w:highlight w:val="yellow"/>
        </w:rPr>
        <w:t>which he's drawn attention to California's policies</w:t>
      </w:r>
      <w:r w:rsidRPr="00CC7F67">
        <w:rPr>
          <w:rStyle w:val="StyleUnderline"/>
        </w:rPr>
        <w:t>.</w:t>
      </w:r>
    </w:p>
    <w:p w:rsidR="00534DE7" w:rsidRPr="00553B50" w:rsidRDefault="00534DE7" w:rsidP="00534DE7">
      <w:pPr>
        <w:rPr>
          <w:sz w:val="16"/>
        </w:rPr>
      </w:pPr>
      <w:r w:rsidRPr="00553B50">
        <w:rPr>
          <w:sz w:val="16"/>
        </w:rPr>
        <w:t xml:space="preserve">During the session, </w:t>
      </w:r>
      <w:r w:rsidRPr="00CC7F67">
        <w:rPr>
          <w:rStyle w:val="StyleUnderline"/>
        </w:rPr>
        <w:t>Trump thanked the officials, saying they had "bravely resisted California's deadly and unconstitutional sanctuary state laws</w:t>
      </w:r>
      <w:r w:rsidRPr="00553B50">
        <w:rPr>
          <w:sz w:val="16"/>
        </w:rPr>
        <w:t xml:space="preserve">." </w:t>
      </w:r>
      <w:r w:rsidRPr="00DF62A9">
        <w:rPr>
          <w:rStyle w:val="StyleUnderline"/>
        </w:rPr>
        <w:t>He claimed</w:t>
      </w:r>
      <w:r w:rsidRPr="00553B50">
        <w:rPr>
          <w:sz w:val="16"/>
        </w:rPr>
        <w:t xml:space="preserve"> those </w:t>
      </w:r>
      <w:r w:rsidRPr="00DF62A9">
        <w:rPr>
          <w:rStyle w:val="StyleUnderline"/>
        </w:rPr>
        <w:t>laws are forcing</w:t>
      </w:r>
      <w:r w:rsidRPr="00CC7F67">
        <w:rPr>
          <w:rStyle w:val="StyleUnderline"/>
        </w:rPr>
        <w:t xml:space="preserve"> "the release of illegal immigrant criminals, drug dealers, gang members and violent predators into your communities" and providing "safe harbor to some of the most vicious and violent offenders on earth.</w:t>
      </w:r>
      <w:r w:rsidRPr="00553B50">
        <w:rPr>
          <w:sz w:val="16"/>
        </w:rPr>
        <w:t>"</w:t>
      </w:r>
    </w:p>
    <w:p w:rsidR="00534DE7" w:rsidRPr="007F6C26" w:rsidRDefault="00534DE7" w:rsidP="00534DE7"/>
    <w:p w:rsidR="00534DE7" w:rsidRPr="00534DE7" w:rsidRDefault="00534DE7" w:rsidP="00534DE7"/>
    <w:p w:rsidR="00372A90" w:rsidRDefault="00372A90" w:rsidP="00372A90">
      <w:pPr>
        <w:pStyle w:val="Heading3"/>
      </w:pPr>
      <w:r>
        <w:t>2AC — State Patchworks Fail</w:t>
      </w:r>
    </w:p>
    <w:p w:rsidR="00372A90" w:rsidRDefault="00372A90" w:rsidP="00372A90">
      <w:pPr>
        <w:pStyle w:val="Heading4"/>
      </w:pPr>
      <w:r>
        <w:t>State experimentation and diversity fails on immigration reform</w:t>
      </w:r>
    </w:p>
    <w:p w:rsidR="00372A90" w:rsidRPr="00686455" w:rsidRDefault="00372A90" w:rsidP="00372A90">
      <w:r>
        <w:rPr>
          <w:rStyle w:val="Style13ptBold"/>
        </w:rPr>
        <w:t xml:space="preserve">Parmeter 11 </w:t>
      </w:r>
      <w:r w:rsidRPr="00686455">
        <w:t xml:space="preserve">- </w:t>
      </w:r>
      <w:r>
        <w:t xml:space="preserve">Associate Professor of Law, Willamette University. J.D., Stanford University, 2011 (“Forced Federalism: States as Laboratories of Immigration Reform”, Hastings Law Journal, 06-02-2018, Available Online from </w:t>
      </w:r>
      <w:hyperlink r:id="rId32" w:history="1">
        <w:r w:rsidRPr="00B425A3">
          <w:rPr>
            <w:rStyle w:val="Hyperlink"/>
          </w:rPr>
          <w:t>http://www.lexisnexis.com/hottopics/lnacademic/?verb=sf&amp;sfi=AC02NBGovPolSrch</w:t>
        </w:r>
      </w:hyperlink>
      <w:r>
        <w:t>, Accessed on 7-2-2018, AVP)</w:t>
      </w:r>
    </w:p>
    <w:p w:rsidR="00372A90" w:rsidRPr="00553B50" w:rsidRDefault="00372A90" w:rsidP="00372A90">
      <w:pPr>
        <w:rPr>
          <w:sz w:val="14"/>
        </w:rPr>
      </w:pPr>
      <w:r w:rsidRPr="00553B50">
        <w:rPr>
          <w:sz w:val="14"/>
        </w:rPr>
        <w:t xml:space="preserve">Part III explains why </w:t>
      </w:r>
      <w:r w:rsidRPr="003869A5">
        <w:rPr>
          <w:rStyle w:val="StyleUnderline"/>
          <w:highlight w:val="yellow"/>
        </w:rPr>
        <w:t>current state immigration laws that operate within</w:t>
      </w:r>
      <w:r w:rsidRPr="00553B50">
        <w:rPr>
          <w:sz w:val="14"/>
        </w:rPr>
        <w:t xml:space="preserve"> forced </w:t>
      </w:r>
      <w:r w:rsidRPr="003869A5">
        <w:rPr>
          <w:rStyle w:val="StyleUnderline"/>
          <w:highlight w:val="yellow"/>
        </w:rPr>
        <w:t>federalism cannot fully internalize costs or yield replicable results</w:t>
      </w:r>
      <w:r w:rsidRPr="00553B50">
        <w:rPr>
          <w:sz w:val="14"/>
        </w:rPr>
        <w:t xml:space="preserve">. Beginning with the restrictionist case, I concede that laboratory states internalize some of the costs of their tests. For example, if businesses boycott a state or if consumer prices increase because of state restrictions, those costs are borne entirely within the state, thereby enhancing the apparent validity of the experiment. </w:t>
      </w:r>
      <w:r w:rsidRPr="003869A5">
        <w:rPr>
          <w:rStyle w:val="StyleUnderline"/>
          <w:highlight w:val="yellow"/>
        </w:rPr>
        <w:t>There are</w:t>
      </w:r>
      <w:r w:rsidRPr="00553B50">
        <w:rPr>
          <w:sz w:val="14"/>
          <w:highlight w:val="yellow"/>
        </w:rPr>
        <w:t>,</w:t>
      </w:r>
      <w:r w:rsidRPr="00553B50">
        <w:rPr>
          <w:sz w:val="14"/>
        </w:rPr>
        <w:t xml:space="preserve"> however, </w:t>
      </w:r>
      <w:r w:rsidRPr="00686455">
        <w:rPr>
          <w:rStyle w:val="StyleUnderline"/>
        </w:rPr>
        <w:t xml:space="preserve">other </w:t>
      </w:r>
      <w:r w:rsidRPr="003869A5">
        <w:rPr>
          <w:rStyle w:val="StyleUnderline"/>
          <w:highlight w:val="yellow"/>
        </w:rPr>
        <w:t>externalities</w:t>
      </w:r>
      <w:r w:rsidRPr="00553B50">
        <w:rPr>
          <w:sz w:val="14"/>
        </w:rPr>
        <w:t xml:space="preserve"> that lie just beneath the surface. The acknowledged [*1678] purpose of restrictionist measures is to encourage the mass exodus of unauthorized immigrants; I explain why most of these immigrants will resettle in other states rather than return to their countries of origin. As such, laboratory states export to their sister states the economic damage they claim illegal immigration causes. In addition, states that enact restrictive immigration legislation demand additional resources from the federal government to assist with verifying the status of suspects and prosecuting them for state-created immigration crimes. This, in turn, produces additional externalities by requiring the federal government to reallocate resources away from nonexperimenting states. Beyond economic and policy spillovers, </w:t>
      </w:r>
      <w:r w:rsidRPr="003869A5">
        <w:rPr>
          <w:rStyle w:val="StyleUnderline"/>
          <w:highlight w:val="yellow"/>
        </w:rPr>
        <w:t xml:space="preserve">state-based experiments give rise to serious social externalities </w:t>
      </w:r>
      <w:r w:rsidRPr="00043C75">
        <w:rPr>
          <w:rStyle w:val="StyleUnderline"/>
        </w:rPr>
        <w:t>as well</w:t>
      </w:r>
      <w:r w:rsidRPr="00553B50">
        <w:rPr>
          <w:sz w:val="14"/>
        </w:rPr>
        <w:t xml:space="preserve">. Laws enacted in </w:t>
      </w:r>
      <w:r w:rsidRPr="003869A5">
        <w:rPr>
          <w:rStyle w:val="StyleUnderline"/>
          <w:highlight w:val="yellow"/>
        </w:rPr>
        <w:t>restrictionist states have already achieved their goal of motivating some unauthorized immigrants</w:t>
      </w:r>
      <w:r w:rsidRPr="00553B50">
        <w:rPr>
          <w:sz w:val="14"/>
        </w:rPr>
        <w:t xml:space="preserve">, most of whom are Latino, </w:t>
      </w:r>
      <w:r w:rsidRPr="003869A5">
        <w:rPr>
          <w:rStyle w:val="StyleUnderline"/>
          <w:highlight w:val="yellow"/>
        </w:rPr>
        <w:t>to leave</w:t>
      </w:r>
      <w:r w:rsidRPr="00553B50">
        <w:rPr>
          <w:sz w:val="14"/>
        </w:rPr>
        <w:t xml:space="preserve"> these states. Likewise, so-called </w:t>
      </w:r>
      <w:r w:rsidRPr="003869A5">
        <w:rPr>
          <w:rStyle w:val="StyleUnderline"/>
          <w:highlight w:val="yellow"/>
        </w:rPr>
        <w:t>"sanctuary states"</w:t>
      </w:r>
      <w:r w:rsidRPr="00553B50">
        <w:rPr>
          <w:sz w:val="14"/>
        </w:rPr>
        <w:t xml:space="preserve"> - states that refuse to cooperate with federal efforts and therefore operate at the opposite end of forced federalism - </w:t>
      </w:r>
      <w:r w:rsidRPr="003869A5">
        <w:rPr>
          <w:rStyle w:val="StyleUnderline"/>
          <w:highlight w:val="yellow"/>
        </w:rPr>
        <w:t>might attract citizens or legal residents who fear racial profiling</w:t>
      </w:r>
      <w:r w:rsidRPr="00686455">
        <w:rPr>
          <w:rStyle w:val="StyleUnderline"/>
        </w:rPr>
        <w:t xml:space="preserve"> </w:t>
      </w:r>
      <w:r w:rsidRPr="00553B50">
        <w:rPr>
          <w:sz w:val="14"/>
        </w:rPr>
        <w:t xml:space="preserve">or refuse to live in a state with never-ending border patrols. n18 Although a variety of social and cultural factors already contribute to this type of racial and ideological sorting, Americans continue to maintain a shared belief in certain values such as egalitarianism, nationalism, and tolerance for diversity. n19 The prospect of immigrants marching toward welcoming states while concerned citizens march in the opposite direction threatens to weaken these fundamental precepts of a shared national identity. By definition, </w:t>
      </w:r>
      <w:r w:rsidRPr="003869A5">
        <w:rPr>
          <w:rStyle w:val="StyleUnderline"/>
          <w:highlight w:val="yellow"/>
        </w:rPr>
        <w:t>states cannot internalize the social costs of redefining the national community</w:t>
      </w:r>
      <w:r w:rsidRPr="00553B50">
        <w:rPr>
          <w:sz w:val="14"/>
        </w:rPr>
        <w:t xml:space="preserve">. More functionally, </w:t>
      </w:r>
      <w:r w:rsidRPr="003869A5">
        <w:rPr>
          <w:rStyle w:val="StyleUnderline"/>
          <w:highlight w:val="yellow"/>
        </w:rPr>
        <w:t>the federal government cannot replicate the results emerging from these experiments</w:t>
      </w:r>
      <w:r w:rsidRPr="00553B50">
        <w:rPr>
          <w:sz w:val="14"/>
        </w:rPr>
        <w:t xml:space="preserve">. As explained in Part II, </w:t>
      </w:r>
      <w:r w:rsidRPr="003869A5">
        <w:rPr>
          <w:rStyle w:val="StyleUnderline"/>
          <w:highlight w:val="yellow"/>
        </w:rPr>
        <w:t xml:space="preserve">replication requires that states engage in diverse experiments that yield an array of policy options </w:t>
      </w:r>
      <w:r w:rsidRPr="00043C75">
        <w:rPr>
          <w:rStyle w:val="StyleUnderline"/>
        </w:rPr>
        <w:t>from which</w:t>
      </w:r>
      <w:r w:rsidRPr="00686455">
        <w:rPr>
          <w:rStyle w:val="StyleUnderline"/>
        </w:rPr>
        <w:t xml:space="preserve"> state and federal legislators may select</w:t>
      </w:r>
      <w:r w:rsidRPr="00553B50">
        <w:rPr>
          <w:sz w:val="14"/>
        </w:rPr>
        <w:t xml:space="preserve">. </w:t>
      </w:r>
      <w:r w:rsidRPr="00686455">
        <w:rPr>
          <w:rStyle w:val="StyleUnderline"/>
        </w:rPr>
        <w:t xml:space="preserve">But </w:t>
      </w:r>
      <w:r w:rsidRPr="003869A5">
        <w:rPr>
          <w:rStyle w:val="StyleUnderline"/>
          <w:highlight w:val="yellow"/>
        </w:rPr>
        <w:t>this novelty requires a level of diversity and competition in ideas that is not achievable within</w:t>
      </w:r>
      <w:r w:rsidRPr="00043C75">
        <w:rPr>
          <w:rStyle w:val="StyleUnderline"/>
        </w:rPr>
        <w:t xml:space="preserve"> the current system of</w:t>
      </w:r>
      <w:r w:rsidRPr="00686455">
        <w:rPr>
          <w:rStyle w:val="StyleUnderline"/>
        </w:rPr>
        <w:t xml:space="preserve"> forced </w:t>
      </w:r>
      <w:r w:rsidRPr="003869A5">
        <w:rPr>
          <w:rStyle w:val="StyleUnderline"/>
          <w:highlight w:val="yellow"/>
        </w:rPr>
        <w:t>federalism</w:t>
      </w:r>
      <w:r w:rsidRPr="00686455">
        <w:rPr>
          <w:rStyle w:val="StyleUnderline"/>
        </w:rPr>
        <w:t>.</w:t>
      </w:r>
      <w:r w:rsidRPr="00553B50">
        <w:rPr>
          <w:sz w:val="14"/>
        </w:rPr>
        <w:t xml:space="preserve"> </w:t>
      </w:r>
      <w:r w:rsidRPr="00686455">
        <w:rPr>
          <w:rStyle w:val="StyleUnderline"/>
        </w:rPr>
        <w:t xml:space="preserve">Both sanctuary </w:t>
      </w:r>
      <w:r w:rsidRPr="003869A5">
        <w:rPr>
          <w:rStyle w:val="StyleUnderline"/>
          <w:highlight w:val="yellow"/>
        </w:rPr>
        <w:t>states</w:t>
      </w:r>
      <w:r w:rsidRPr="00686455">
        <w:rPr>
          <w:rStyle w:val="StyleUnderline"/>
        </w:rPr>
        <w:t xml:space="preserve"> and restrictionist states </w:t>
      </w:r>
      <w:r w:rsidRPr="003869A5">
        <w:rPr>
          <w:rStyle w:val="StyleUnderline"/>
          <w:highlight w:val="yellow"/>
        </w:rPr>
        <w:t>are hamstrung in the options they can pursue</w:t>
      </w:r>
      <w:r w:rsidRPr="00553B50">
        <w:rPr>
          <w:sz w:val="14"/>
        </w:rPr>
        <w:t xml:space="preserve">. For example, they cannot issue visas based on local labor needs or delay deportation actions based on humanitarian concerns. Because </w:t>
      </w:r>
      <w:r w:rsidRPr="003869A5">
        <w:rPr>
          <w:rStyle w:val="StyleUnderline"/>
          <w:highlight w:val="yellow"/>
        </w:rPr>
        <w:t>states</w:t>
      </w:r>
      <w:r w:rsidRPr="00553B50">
        <w:rPr>
          <w:sz w:val="14"/>
        </w:rPr>
        <w:t xml:space="preserve"> do not act as sovereigns, their </w:t>
      </w:r>
      <w:r w:rsidRPr="003869A5">
        <w:rPr>
          <w:rStyle w:val="StyleUnderline"/>
          <w:highlight w:val="yellow"/>
        </w:rPr>
        <w:t>pursuit of reform within forced federalism is limited to a very narrow set of decisions</w:t>
      </w:r>
      <w:r w:rsidRPr="00686455">
        <w:rPr>
          <w:rStyle w:val="StyleUnderline"/>
        </w:rPr>
        <w:t xml:space="preserve"> related to the level of cooperation they will or will not provide on enforcement matters</w:t>
      </w:r>
      <w:r w:rsidRPr="00553B50">
        <w:rPr>
          <w:sz w:val="14"/>
        </w:rPr>
        <w:t>. Although the success or failure of these local decisions might provide some marginal benefit to the federal [*1679] government, the information that emerges from these laboratories is far removed from the major immigration-related decisions the federal government faces. Examples of these include whether to tighten border security, expand the nation's guestworker program, or grant amnesty to unauthorized immigrants. n20 In short, because state experiments fail to internalize costs or yield adoptable results, they cannot help answer the most important questions that dominate the national debate over immigration reform. Given these structural deficiencies, the nation should proceed cautiously before embracing this model of experimentation.</w:t>
      </w:r>
    </w:p>
    <w:p w:rsidR="00372A90" w:rsidRDefault="00372A90" w:rsidP="00372A90">
      <w:pPr>
        <w:rPr>
          <w:sz w:val="16"/>
        </w:rPr>
      </w:pPr>
    </w:p>
    <w:p w:rsidR="00372A90" w:rsidRPr="00C16DF7" w:rsidRDefault="00372A90" w:rsidP="00372A90">
      <w:pPr>
        <w:pStyle w:val="Heading3"/>
      </w:pPr>
      <w:r>
        <w:t>Extend: “Can’t Solve Economy”</w:t>
      </w:r>
    </w:p>
    <w:p w:rsidR="00372A90" w:rsidRPr="000A7A7A" w:rsidRDefault="00372A90" w:rsidP="00372A90">
      <w:pPr>
        <w:pStyle w:val="Heading4"/>
      </w:pPr>
      <w:r>
        <w:t xml:space="preserve">CP doesn’t solve economy advantage — employers must meet </w:t>
      </w:r>
      <w:r>
        <w:rPr>
          <w:i/>
          <w:u w:val="single"/>
        </w:rPr>
        <w:t>federal</w:t>
      </w:r>
      <w:r>
        <w:t xml:space="preserve"> hiring requirements. States aren’t involved at all.</w:t>
      </w:r>
    </w:p>
    <w:p w:rsidR="00372A90" w:rsidRDefault="00372A90" w:rsidP="00372A90">
      <w:r w:rsidRPr="00F00860">
        <w:rPr>
          <w:rStyle w:val="Style13ptBold"/>
        </w:rPr>
        <w:t>Thompson 11</w:t>
      </w:r>
      <w:r w:rsidRPr="00F00860">
        <w:t xml:space="preserve"> — Kim Thompson, </w:t>
      </w:r>
      <w:r>
        <w:t xml:space="preserve">partner at Fisher Phillips,  </w:t>
      </w:r>
      <w:r w:rsidRPr="00923043">
        <w:t>member of the American Immigration Lawyers Association</w:t>
      </w:r>
      <w:r>
        <w:t xml:space="preserve">, </w:t>
      </w:r>
      <w:r w:rsidRPr="00923043">
        <w:t xml:space="preserve">frequent lecturer and presenter on </w:t>
      </w:r>
      <w:r>
        <w:t xml:space="preserve">immigration topics, </w:t>
      </w:r>
      <w:r w:rsidRPr="00923043">
        <w:t xml:space="preserve">advises employers </w:t>
      </w:r>
      <w:r>
        <w:t>on</w:t>
      </w:r>
      <w:r w:rsidRPr="00923043">
        <w:t xml:space="preserve"> immigr</w:t>
      </w:r>
      <w:r>
        <w:t xml:space="preserve">ation-related employment issues, </w:t>
      </w:r>
      <w:r w:rsidRPr="00923043">
        <w:t>"AV" Peer Review Rated by Martindale-Hubbell</w:t>
      </w:r>
      <w:r>
        <w:t>,</w:t>
      </w:r>
      <w:r w:rsidRPr="00923043">
        <w:t xml:space="preserve"> selected for inclusion in Georgia Super Lawyers every year since 2005 and, named one of the "Top 50</w:t>
      </w:r>
      <w:r>
        <w:t xml:space="preserve"> Female Georgia Super Lawyers.", </w:t>
      </w:r>
      <w:r w:rsidRPr="00923043">
        <w:t>selected for inclusion in The Legal 500</w:t>
      </w:r>
      <w:r>
        <w:t xml:space="preserve"> – Immigration in 2015, </w:t>
      </w:r>
      <w:r w:rsidRPr="00923043">
        <w:t>listed in Chambers USA, America's Leading Business Lawyers since 2009 and in The Best Lawyers in America </w:t>
      </w:r>
      <w:r>
        <w:t xml:space="preserve">since 2010, </w:t>
      </w:r>
      <w:r w:rsidRPr="00923043">
        <w:t>named one of Georgia Trend magazine’s "Legal Elite" for her work in immigration law</w:t>
      </w:r>
      <w:r>
        <w:t xml:space="preserve"> in 2012, J.D. from University of Miami School of Law, M.A. from Florida State University in International Relations, B. S. from Florida State University, </w:t>
      </w:r>
      <w:r w:rsidRPr="00F00860">
        <w:t xml:space="preserve">1-1-2011 ("Immigration Enforcement Continues To Target Employers, Part 1", </w:t>
      </w:r>
      <w:r>
        <w:t>Fisher Phillips</w:t>
      </w:r>
      <w:r w:rsidRPr="00F00860">
        <w:t>, 1-1-2011, Available Online from https://www.fisherphillips.com/resources-newsletters-article-immigration-enforcement-continues-to-target-employers-part-1, Accessed on 7-3-2018, MWM)</w:t>
      </w:r>
    </w:p>
    <w:p w:rsidR="00372A90" w:rsidRPr="00553B50" w:rsidRDefault="00372A90" w:rsidP="00372A90">
      <w:pPr>
        <w:rPr>
          <w:sz w:val="14"/>
        </w:rPr>
      </w:pPr>
      <w:r w:rsidRPr="003869A5">
        <w:rPr>
          <w:rStyle w:val="StyleUnderline"/>
          <w:highlight w:val="yellow"/>
        </w:rPr>
        <w:t>Complying with U.S. immigration laws</w:t>
      </w:r>
      <w:r w:rsidRPr="000A7A7A">
        <w:rPr>
          <w:rStyle w:val="StyleUnderline"/>
        </w:rPr>
        <w:t xml:space="preserve"> (both at the federal and state level) </w:t>
      </w:r>
      <w:r w:rsidRPr="003869A5">
        <w:rPr>
          <w:rStyle w:val="StyleUnderline"/>
          <w:highlight w:val="yellow"/>
        </w:rPr>
        <w:t>should be at the top of every employer's</w:t>
      </w:r>
      <w:r w:rsidRPr="000A7A7A">
        <w:rPr>
          <w:rStyle w:val="StyleUnderline"/>
        </w:rPr>
        <w:t xml:space="preserve"> 2011 </w:t>
      </w:r>
      <w:r w:rsidRPr="003869A5">
        <w:rPr>
          <w:rStyle w:val="StyleUnderline"/>
          <w:highlight w:val="yellow"/>
        </w:rPr>
        <w:t>"To Do" list.</w:t>
      </w:r>
      <w:r w:rsidRPr="000A7A7A">
        <w:rPr>
          <w:rStyle w:val="StyleUnderline"/>
        </w:rPr>
        <w:t xml:space="preserve"> Not only are </w:t>
      </w:r>
      <w:r w:rsidRPr="003869A5">
        <w:rPr>
          <w:rStyle w:val="StyleUnderline"/>
          <w:highlight w:val="yellow"/>
        </w:rPr>
        <w:t>you required to comply with the federal employment verification requirements for your employees</w:t>
      </w:r>
      <w:r w:rsidRPr="000A7A7A">
        <w:rPr>
          <w:rStyle w:val="StyleUnderline"/>
        </w:rPr>
        <w:t xml:space="preserve">, but in many states you are required to take additional steps </w:t>
      </w:r>
      <w:r w:rsidRPr="003869A5">
        <w:rPr>
          <w:rStyle w:val="StyleUnderline"/>
          <w:highlight w:val="yellow"/>
        </w:rPr>
        <w:t>to ensure that your employees are authorized</w:t>
      </w:r>
      <w:r w:rsidRPr="000A7A7A">
        <w:rPr>
          <w:rStyle w:val="StyleUnderline"/>
        </w:rPr>
        <w:t xml:space="preserve"> to work.</w:t>
      </w:r>
      <w:r w:rsidRPr="00553B50">
        <w:rPr>
          <w:sz w:val="14"/>
        </w:rPr>
        <w:t xml:space="preserve"> If you are a federal contractor or subcontractor, you have additional verification requirements.</w:t>
      </w:r>
    </w:p>
    <w:p w:rsidR="00372A90" w:rsidRPr="000A7A7A" w:rsidRDefault="00372A90" w:rsidP="00372A90">
      <w:pPr>
        <w:rPr>
          <w:rStyle w:val="StyleUnderline"/>
        </w:rPr>
      </w:pPr>
      <w:r w:rsidRPr="003869A5">
        <w:rPr>
          <w:rStyle w:val="StyleUnderline"/>
          <w:highlight w:val="yellow"/>
        </w:rPr>
        <w:t>The federal government has</w:t>
      </w:r>
      <w:r w:rsidRPr="000A7A7A">
        <w:rPr>
          <w:rStyle w:val="StyleUnderline"/>
        </w:rPr>
        <w:t xml:space="preserve"> also </w:t>
      </w:r>
      <w:r w:rsidRPr="003869A5">
        <w:rPr>
          <w:rStyle w:val="StyleUnderline"/>
          <w:highlight w:val="yellow"/>
        </w:rPr>
        <w:t>been</w:t>
      </w:r>
      <w:r w:rsidRPr="000A7A7A">
        <w:rPr>
          <w:rStyle w:val="StyleUnderline"/>
        </w:rPr>
        <w:t xml:space="preserve"> active </w:t>
      </w:r>
      <w:r w:rsidRPr="003869A5">
        <w:rPr>
          <w:rStyle w:val="StyleUnderline"/>
          <w:highlight w:val="yellow"/>
        </w:rPr>
        <w:t>ramping up enforcement actions</w:t>
      </w:r>
      <w:r w:rsidRPr="00553B50">
        <w:rPr>
          <w:sz w:val="14"/>
        </w:rPr>
        <w:t xml:space="preserve"> (primarily through audits and investigations), </w:t>
      </w:r>
      <w:r w:rsidRPr="003869A5">
        <w:rPr>
          <w:rStyle w:val="StyleUnderline"/>
          <w:highlight w:val="yellow"/>
        </w:rPr>
        <w:t>issuing new rules, and implementing outreach programs designed to encourage employees to report abuses in the employment verification process</w:t>
      </w:r>
      <w:r w:rsidRPr="000A7A7A">
        <w:rPr>
          <w:rStyle w:val="StyleUnderline"/>
        </w:rPr>
        <w:t xml:space="preserve"> and in their terms and conditions of employment.</w:t>
      </w:r>
    </w:p>
    <w:p w:rsidR="00372A90" w:rsidRPr="00553B50" w:rsidRDefault="00372A90" w:rsidP="00372A90">
      <w:pPr>
        <w:rPr>
          <w:sz w:val="14"/>
        </w:rPr>
      </w:pPr>
      <w:r w:rsidRPr="00553B50">
        <w:rPr>
          <w:sz w:val="14"/>
        </w:rPr>
        <w:t xml:space="preserve">Immigration Customs and Enforcement </w:t>
      </w:r>
      <w:r w:rsidRPr="003869A5">
        <w:rPr>
          <w:rStyle w:val="StyleUnderline"/>
          <w:highlight w:val="yellow"/>
        </w:rPr>
        <w:t>(ICE) is busy conducting I-9 form audits and</w:t>
      </w:r>
      <w:r w:rsidRPr="000A7A7A">
        <w:rPr>
          <w:rStyle w:val="StyleUnderline"/>
        </w:rPr>
        <w:t xml:space="preserve"> liberally as</w:t>
      </w:r>
      <w:r w:rsidRPr="003869A5">
        <w:rPr>
          <w:rStyle w:val="StyleUnderline"/>
          <w:highlight w:val="yellow"/>
        </w:rPr>
        <w:t>sessing fines for non-compliance of the I</w:t>
      </w:r>
      <w:r w:rsidRPr="000A7A7A">
        <w:rPr>
          <w:rStyle w:val="StyleUnderline"/>
        </w:rPr>
        <w:t xml:space="preserve">mmigration </w:t>
      </w:r>
      <w:r w:rsidRPr="003869A5">
        <w:rPr>
          <w:rStyle w:val="StyleUnderline"/>
          <w:highlight w:val="yellow"/>
        </w:rPr>
        <w:t>R</w:t>
      </w:r>
      <w:r w:rsidRPr="000A7A7A">
        <w:rPr>
          <w:rStyle w:val="StyleUnderline"/>
        </w:rPr>
        <w:t xml:space="preserve">eform and </w:t>
      </w:r>
      <w:r w:rsidRPr="003869A5">
        <w:rPr>
          <w:rStyle w:val="StyleUnderline"/>
          <w:highlight w:val="yellow"/>
        </w:rPr>
        <w:t>C</w:t>
      </w:r>
      <w:r w:rsidRPr="000A7A7A">
        <w:rPr>
          <w:rStyle w:val="StyleUnderline"/>
        </w:rPr>
        <w:t xml:space="preserve">ontrol </w:t>
      </w:r>
      <w:r w:rsidRPr="003869A5">
        <w:rPr>
          <w:rStyle w:val="StyleUnderline"/>
          <w:highlight w:val="yellow"/>
        </w:rPr>
        <w:t>A</w:t>
      </w:r>
      <w:r w:rsidRPr="000A7A7A">
        <w:rPr>
          <w:rStyle w:val="StyleUnderline"/>
        </w:rPr>
        <w:t xml:space="preserve">ct. </w:t>
      </w:r>
      <w:r w:rsidRPr="003869A5">
        <w:rPr>
          <w:rStyle w:val="StyleUnderline"/>
          <w:highlight w:val="yellow"/>
        </w:rPr>
        <w:t>The U.S. Department of Labor</w:t>
      </w:r>
      <w:r w:rsidRPr="000A7A7A">
        <w:rPr>
          <w:rStyle w:val="StyleUnderline"/>
        </w:rPr>
        <w:t xml:space="preserve"> Wage and Hour Division </w:t>
      </w:r>
      <w:r w:rsidRPr="003869A5">
        <w:rPr>
          <w:rStyle w:val="StyleUnderline"/>
          <w:highlight w:val="yellow"/>
        </w:rPr>
        <w:t>is aggressively investigating compliance with the requirements</w:t>
      </w:r>
      <w:r w:rsidRPr="000A7A7A">
        <w:rPr>
          <w:rStyle w:val="StyleUnderline"/>
        </w:rPr>
        <w:t xml:space="preserve"> of the H-1B temporary worker program and requiring payment of back wages, interest and civil money penalties for violations of the Immigration and Nationality Act.</w:t>
      </w:r>
      <w:r w:rsidRPr="00553B50">
        <w:rPr>
          <w:sz w:val="14"/>
        </w:rPr>
        <w:t xml:space="preserve"> There is no better time to review your immigration-related practices and policies and take steps to protect your company and your employees.</w:t>
      </w:r>
    </w:p>
    <w:p w:rsidR="00372A90" w:rsidRPr="00E10CE3" w:rsidRDefault="00372A90" w:rsidP="00372A90">
      <w:pPr>
        <w:rPr>
          <w:sz w:val="16"/>
          <w:szCs w:val="16"/>
        </w:rPr>
      </w:pPr>
      <w:r w:rsidRPr="00E10CE3">
        <w:rPr>
          <w:sz w:val="16"/>
          <w:szCs w:val="16"/>
        </w:rPr>
        <w:t>What follows is an overview of the federal law, focusing mainly on I-9 requirements and penalties for non-compliance. In future issues we'll take a look at other aspects of this complex area of the law.</w:t>
      </w:r>
    </w:p>
    <w:p w:rsidR="00372A90" w:rsidRPr="00E10CE3" w:rsidRDefault="00372A90" w:rsidP="00372A90">
      <w:pPr>
        <w:rPr>
          <w:sz w:val="16"/>
          <w:szCs w:val="16"/>
        </w:rPr>
      </w:pPr>
      <w:r w:rsidRPr="00E10CE3">
        <w:rPr>
          <w:sz w:val="16"/>
          <w:szCs w:val="16"/>
        </w:rPr>
        <w:t>Immigration Reform And Control Act (IRCA)</w:t>
      </w:r>
    </w:p>
    <w:p w:rsidR="00372A90" w:rsidRPr="000A7A7A" w:rsidRDefault="00372A90" w:rsidP="00372A90">
      <w:pPr>
        <w:rPr>
          <w:rStyle w:val="StyleUnderline"/>
        </w:rPr>
      </w:pPr>
      <w:r w:rsidRPr="00553B50">
        <w:rPr>
          <w:sz w:val="14"/>
        </w:rPr>
        <w:t xml:space="preserve">In 1986, Congress enacted the Immigration Reform and Control Act (IRCA). </w:t>
      </w:r>
      <w:r w:rsidRPr="003869A5">
        <w:rPr>
          <w:rStyle w:val="StyleUnderline"/>
          <w:highlight w:val="yellow"/>
        </w:rPr>
        <w:t>IRCA contains provisions requiring employers to verify their employees' identity and employment eligibility, penalties for employment of undocumented workers, and prohibitions against discrimination on the basis of citizenship or national origin.</w:t>
      </w:r>
      <w:r w:rsidRPr="000A7A7A">
        <w:rPr>
          <w:rStyle w:val="StyleUnderline"/>
        </w:rPr>
        <w:t xml:space="preserve"> All employers are covered, regardless of the number of employees, and all employers must complete Form I-9 for each person hired after November 6, 1986.</w:t>
      </w:r>
    </w:p>
    <w:p w:rsidR="00372A90" w:rsidRPr="000A7A7A" w:rsidRDefault="00372A90" w:rsidP="00372A90">
      <w:pPr>
        <w:rPr>
          <w:rStyle w:val="StyleUnderline"/>
        </w:rPr>
      </w:pPr>
      <w:r w:rsidRPr="003869A5">
        <w:rPr>
          <w:rStyle w:val="StyleUnderline"/>
          <w:highlight w:val="yellow"/>
        </w:rPr>
        <w:t>IRCA prohibits</w:t>
      </w:r>
      <w:r w:rsidRPr="000A7A7A">
        <w:rPr>
          <w:rStyle w:val="StyleUnderline"/>
        </w:rPr>
        <w:t xml:space="preserve"> 1) knowingly </w:t>
      </w:r>
      <w:r w:rsidRPr="003869A5">
        <w:rPr>
          <w:rStyle w:val="StyleUnderline"/>
          <w:highlight w:val="yellow"/>
        </w:rPr>
        <w:t>hiring an individual who is not authorized</w:t>
      </w:r>
      <w:r w:rsidRPr="000A7A7A">
        <w:rPr>
          <w:rStyle w:val="StyleUnderline"/>
        </w:rPr>
        <w:t xml:space="preserve"> to work; 2) </w:t>
      </w:r>
      <w:r w:rsidRPr="003869A5">
        <w:rPr>
          <w:rStyle w:val="StyleUnderline"/>
          <w:highlight w:val="yellow"/>
        </w:rPr>
        <w:t>hiring an</w:t>
      </w:r>
      <w:r w:rsidRPr="000A7A7A">
        <w:rPr>
          <w:rStyle w:val="StyleUnderline"/>
        </w:rPr>
        <w:t xml:space="preserve">y </w:t>
      </w:r>
      <w:r w:rsidRPr="003869A5">
        <w:rPr>
          <w:rStyle w:val="StyleUnderline"/>
          <w:highlight w:val="yellow"/>
        </w:rPr>
        <w:t>individual without verifying identity and work authorization</w:t>
      </w:r>
      <w:r w:rsidRPr="000A7A7A">
        <w:rPr>
          <w:rStyle w:val="StyleUnderline"/>
        </w:rPr>
        <w:t xml:space="preserve">; 3) </w:t>
      </w:r>
      <w:r w:rsidRPr="003869A5">
        <w:rPr>
          <w:rStyle w:val="StyleUnderline"/>
          <w:highlight w:val="yellow"/>
        </w:rPr>
        <w:t>continuing to employ a person if you know</w:t>
      </w:r>
      <w:r w:rsidRPr="000A7A7A">
        <w:rPr>
          <w:rStyle w:val="StyleUnderline"/>
        </w:rPr>
        <w:t xml:space="preserve"> or should know </w:t>
      </w:r>
      <w:r w:rsidRPr="003869A5">
        <w:rPr>
          <w:rStyle w:val="StyleUnderline"/>
          <w:highlight w:val="yellow"/>
        </w:rPr>
        <w:t>the person is not authorized</w:t>
      </w:r>
      <w:r w:rsidRPr="000A7A7A">
        <w:rPr>
          <w:rStyle w:val="StyleUnderline"/>
        </w:rPr>
        <w:t xml:space="preserve"> to work; 4) </w:t>
      </w:r>
      <w:r w:rsidRPr="003869A5">
        <w:rPr>
          <w:rStyle w:val="StyleUnderline"/>
          <w:highlight w:val="yellow"/>
        </w:rPr>
        <w:t>knowingly forging</w:t>
      </w:r>
      <w:r w:rsidRPr="000A7A7A">
        <w:rPr>
          <w:rStyle w:val="StyleUnderline"/>
        </w:rPr>
        <w:t xml:space="preserve">, counterfeiting, altering, or falsifying </w:t>
      </w:r>
      <w:r w:rsidRPr="003869A5">
        <w:rPr>
          <w:rStyle w:val="StyleUnderline"/>
          <w:highlight w:val="yellow"/>
        </w:rPr>
        <w:t>a</w:t>
      </w:r>
      <w:r w:rsidRPr="000A7A7A">
        <w:rPr>
          <w:rStyle w:val="StyleUnderline"/>
        </w:rPr>
        <w:t xml:space="preserve">ny </w:t>
      </w:r>
      <w:r w:rsidRPr="003869A5">
        <w:rPr>
          <w:rStyle w:val="StyleUnderline"/>
          <w:highlight w:val="yellow"/>
        </w:rPr>
        <w:t>document to satisfy a</w:t>
      </w:r>
      <w:r w:rsidRPr="000A7A7A">
        <w:rPr>
          <w:rStyle w:val="StyleUnderline"/>
        </w:rPr>
        <w:t xml:space="preserve">ny </w:t>
      </w:r>
      <w:r w:rsidRPr="003869A5">
        <w:rPr>
          <w:rStyle w:val="StyleUnderline"/>
          <w:highlight w:val="yellow"/>
        </w:rPr>
        <w:t>immigration-related requirement</w:t>
      </w:r>
      <w:r w:rsidRPr="000A7A7A">
        <w:rPr>
          <w:rStyle w:val="StyleUnderline"/>
        </w:rPr>
        <w:t xml:space="preserve">; 5) </w:t>
      </w:r>
      <w:r w:rsidRPr="003869A5">
        <w:rPr>
          <w:rStyle w:val="StyleUnderline"/>
          <w:highlight w:val="yellow"/>
        </w:rPr>
        <w:t>knowingly using</w:t>
      </w:r>
      <w:r w:rsidRPr="000A7A7A">
        <w:rPr>
          <w:rStyle w:val="StyleUnderline"/>
        </w:rPr>
        <w:t xml:space="preserve">, accepting or receiving </w:t>
      </w:r>
      <w:r w:rsidRPr="003869A5">
        <w:rPr>
          <w:rStyle w:val="StyleUnderline"/>
          <w:highlight w:val="yellow"/>
        </w:rPr>
        <w:t>any false document</w:t>
      </w:r>
      <w:r w:rsidRPr="000A7A7A">
        <w:rPr>
          <w:rStyle w:val="StyleUnderline"/>
        </w:rPr>
        <w:t xml:space="preserve"> to satisfy any immigration-related requirement; 6) </w:t>
      </w:r>
      <w:r w:rsidRPr="003869A5">
        <w:rPr>
          <w:rStyle w:val="StyleUnderline"/>
          <w:highlight w:val="yellow"/>
        </w:rPr>
        <w:t>discriminating in hiring or firing</w:t>
      </w:r>
      <w:r w:rsidRPr="000A7A7A">
        <w:rPr>
          <w:rStyle w:val="StyleUnderline"/>
        </w:rPr>
        <w:t xml:space="preserve"> against a citizen or intending citizen </w:t>
      </w:r>
      <w:r w:rsidRPr="003869A5">
        <w:rPr>
          <w:rStyle w:val="StyleUnderline"/>
          <w:highlight w:val="yellow"/>
        </w:rPr>
        <w:t>on the basis of national origin or citizenship status</w:t>
      </w:r>
      <w:r w:rsidRPr="000A7A7A">
        <w:rPr>
          <w:rStyle w:val="StyleUnderline"/>
        </w:rPr>
        <w:t xml:space="preserve">; 7) </w:t>
      </w:r>
      <w:r w:rsidRPr="003869A5">
        <w:rPr>
          <w:rStyle w:val="StyleUnderline"/>
          <w:highlight w:val="yellow"/>
        </w:rPr>
        <w:t>requiring an employee to present any specific document</w:t>
      </w:r>
      <w:r w:rsidRPr="000A7A7A">
        <w:rPr>
          <w:rStyle w:val="StyleUnderline"/>
        </w:rPr>
        <w:t xml:space="preserve"> or combination of documents for I-9 purposes; 8) </w:t>
      </w:r>
      <w:r w:rsidRPr="003869A5">
        <w:rPr>
          <w:rStyle w:val="StyleUnderline"/>
          <w:highlight w:val="yellow"/>
        </w:rPr>
        <w:t>requiring an employee to present more</w:t>
      </w:r>
      <w:r w:rsidRPr="000A7A7A">
        <w:rPr>
          <w:rStyle w:val="StyleUnderline"/>
        </w:rPr>
        <w:t xml:space="preserve"> or different </w:t>
      </w:r>
      <w:r w:rsidRPr="003869A5">
        <w:rPr>
          <w:rStyle w:val="StyleUnderline"/>
          <w:highlight w:val="yellow"/>
        </w:rPr>
        <w:t>documents than are minimally required</w:t>
      </w:r>
      <w:r w:rsidRPr="000A7A7A">
        <w:rPr>
          <w:rStyle w:val="StyleUnderline"/>
        </w:rPr>
        <w:t xml:space="preserve"> for the employment verification process; </w:t>
      </w:r>
      <w:r w:rsidRPr="003869A5">
        <w:rPr>
          <w:rStyle w:val="StyleUnderline"/>
          <w:highlight w:val="yellow"/>
        </w:rPr>
        <w:t>or</w:t>
      </w:r>
      <w:r w:rsidRPr="000A7A7A">
        <w:rPr>
          <w:rStyle w:val="StyleUnderline"/>
        </w:rPr>
        <w:t xml:space="preserve"> 9) refu</w:t>
      </w:r>
      <w:r w:rsidRPr="003869A5">
        <w:rPr>
          <w:rStyle w:val="StyleUnderline"/>
          <w:highlight w:val="yellow"/>
        </w:rPr>
        <w:t>sing to honor documents that</w:t>
      </w:r>
      <w:r w:rsidRPr="000A7A7A">
        <w:rPr>
          <w:rStyle w:val="StyleUnderline"/>
        </w:rPr>
        <w:t xml:space="preserve"> reasonably </w:t>
      </w:r>
      <w:r w:rsidRPr="003869A5">
        <w:rPr>
          <w:rStyle w:val="StyleUnderline"/>
          <w:highlight w:val="yellow"/>
        </w:rPr>
        <w:t>appear to be genuine.</w:t>
      </w:r>
    </w:p>
    <w:p w:rsidR="00372A90" w:rsidRPr="00E10CE3" w:rsidRDefault="00372A90" w:rsidP="00372A90">
      <w:pPr>
        <w:spacing w:after="0"/>
        <w:rPr>
          <w:sz w:val="10"/>
          <w:szCs w:val="10"/>
        </w:rPr>
      </w:pPr>
      <w:r w:rsidRPr="00E10CE3">
        <w:rPr>
          <w:sz w:val="10"/>
          <w:szCs w:val="10"/>
        </w:rPr>
        <w:t>It is important to ensure that your I-9 practices are in order and that you are prepared to handle a government audit with a minimal amount of disruption and with the least amount of exposure in terms of fines and other penalties. Here are some things to take into consideration when reviewing your current procedures for completing I-9s.</w:t>
      </w:r>
    </w:p>
    <w:p w:rsidR="00372A90" w:rsidRPr="00E10CE3" w:rsidRDefault="00372A90" w:rsidP="00372A90">
      <w:pPr>
        <w:spacing w:after="0"/>
        <w:rPr>
          <w:sz w:val="10"/>
          <w:szCs w:val="10"/>
        </w:rPr>
      </w:pPr>
      <w:r w:rsidRPr="00E10CE3">
        <w:rPr>
          <w:sz w:val="10"/>
          <w:szCs w:val="10"/>
        </w:rPr>
        <w:t>Current Requirements for Form I-9</w:t>
      </w:r>
    </w:p>
    <w:p w:rsidR="00372A90" w:rsidRPr="00E10CE3" w:rsidRDefault="00372A90" w:rsidP="00372A90">
      <w:pPr>
        <w:spacing w:after="0"/>
        <w:rPr>
          <w:sz w:val="10"/>
          <w:szCs w:val="10"/>
        </w:rPr>
      </w:pPr>
      <w:r w:rsidRPr="00E10CE3">
        <w:rPr>
          <w:sz w:val="10"/>
          <w:szCs w:val="10"/>
        </w:rPr>
        <w:t>On February 2, 2009, the U.S. Department of Homeland Security (DHS) revised the I-9 form. The reversion and new document requirements went into effect on April 3, 2009. Certain aspects of the form were updated August 7, 2009. The current Form I-9 (version 8/07/2009) and handbook can be downloaded from the U.S. Citizenship and Immigration Services (USCIS) website at www.uscis.gov under "Forms."</w:t>
      </w:r>
    </w:p>
    <w:p w:rsidR="00372A90" w:rsidRPr="00E10CE3" w:rsidRDefault="00372A90" w:rsidP="00372A90">
      <w:pPr>
        <w:spacing w:after="0"/>
        <w:rPr>
          <w:sz w:val="10"/>
          <w:szCs w:val="10"/>
        </w:rPr>
      </w:pPr>
      <w:r w:rsidRPr="00E10CE3">
        <w:rPr>
          <w:sz w:val="10"/>
          <w:szCs w:val="10"/>
        </w:rPr>
        <w:t>Starting on April 3, 2009, certain documents were no longer considered to be "Acceptable Documents" for completion of the Form I-9; other documents were no longer acceptable if the document had expired. The following documents are acceptable, if unexpired at the time presented by the employee: 1) U.S. Passport or U.S. Passport Card; 2) Permanent Resident Card or Alien Registration Receipt Card (Form I-551); 3) foreign passport with a temporary I-551 stamp or temporary I-551 printed notation on a machine-readable immigrant visa; 4) Employment Authorization Document that contains a photograph (Form I-766); 5) foreign passport with an unexpired Arrival-Departure Record, Form I-94, bearing the same name as the passport and containing the alien's nonimmigrant status, if that status authorizes the alien to work for the employer (e.g., H-1 or L-1 status); and 6) a passport from the Federated State of Micronesia (FSM) or the Republic of the Marshall Islands (RMI) with Form I-94 listing the nonimmigrant admission under the Compact of Free Association Between the United States and the FSM or RMI.</w:t>
      </w:r>
    </w:p>
    <w:p w:rsidR="00372A90" w:rsidRPr="00E10CE3" w:rsidRDefault="00372A90" w:rsidP="00372A90">
      <w:pPr>
        <w:spacing w:after="0"/>
        <w:rPr>
          <w:sz w:val="10"/>
          <w:szCs w:val="10"/>
        </w:rPr>
      </w:pPr>
      <w:r w:rsidRPr="00E10CE3">
        <w:rPr>
          <w:sz w:val="10"/>
          <w:szCs w:val="10"/>
        </w:rPr>
        <w:t xml:space="preserve">Employees are not required to provide their Social Security numbers in Section 1 unless the employer participates in E-Verify - the employment eligibility verification program – explained in next month's article.   </w:t>
      </w:r>
    </w:p>
    <w:p w:rsidR="00372A90" w:rsidRPr="00E10CE3" w:rsidRDefault="00372A90" w:rsidP="00372A90">
      <w:pPr>
        <w:spacing w:after="0"/>
        <w:rPr>
          <w:sz w:val="10"/>
          <w:szCs w:val="10"/>
        </w:rPr>
      </w:pPr>
      <w:r w:rsidRPr="00E10CE3">
        <w:rPr>
          <w:sz w:val="10"/>
          <w:szCs w:val="10"/>
        </w:rPr>
        <w:t xml:space="preserve">Work-eligible persons who are unable to present a required original document may present a receipt if the receipt is for a replacement document of an original document that was lost, stolen, or damaged. You cannot accept a receipt for a new document (following the expiration of the previously held document - such as an extension of an expiring work authorization card). The receipt is valid for 90 days and at the end of that period, the employee must present the replacement document to complete Form I-9. The employee may also present a Form I-94 indicating temporary evidence of permanent resident status (containing an I-551 stamp and a picture of the individual). The employee must present a Form I-551, Permanent Resident Card by the expiration date listed on the temporary I-551 stamp or within one year from the date the I-94 was issued if the I-551 stamp does not have an expiration date. Finally, the employee may present a Form I-94 indicating unexpired refugee admission status. After 90 days, the person must present either an unrestricted social security card or a Form I-766 employment authorization document.   </w:t>
      </w:r>
    </w:p>
    <w:p w:rsidR="00372A90" w:rsidRPr="00E10CE3" w:rsidRDefault="00372A90" w:rsidP="00372A90">
      <w:pPr>
        <w:spacing w:after="0"/>
        <w:rPr>
          <w:sz w:val="10"/>
          <w:szCs w:val="10"/>
        </w:rPr>
      </w:pPr>
      <w:r w:rsidRPr="00E10CE3">
        <w:rPr>
          <w:sz w:val="10"/>
          <w:szCs w:val="10"/>
        </w:rPr>
        <w:t>Completing Form I-9</w:t>
      </w:r>
    </w:p>
    <w:p w:rsidR="00372A90" w:rsidRPr="00E10CE3" w:rsidRDefault="00372A90" w:rsidP="00372A90">
      <w:pPr>
        <w:spacing w:after="0"/>
        <w:rPr>
          <w:sz w:val="10"/>
          <w:szCs w:val="10"/>
        </w:rPr>
      </w:pPr>
      <w:r w:rsidRPr="00E10CE3">
        <w:rPr>
          <w:sz w:val="10"/>
          <w:szCs w:val="10"/>
        </w:rPr>
        <w:t>Employees must complete Section 1 of the I-9 form before work commences. The employer must complete Section 2 of the I-9 form by the end of the third business day after the employee starts work even if the employee is not scheduled to work for some or all of that period. For employees hired for three days or less, the entire form must be completed prior to commencement of work. There is no prohibition against verification before employment begins, as long as you have made an offer of employment. The I-9 process must not be used to pre-screen or for discriminatory purposes.</w:t>
      </w:r>
    </w:p>
    <w:p w:rsidR="00372A90" w:rsidRPr="00E10CE3" w:rsidRDefault="00372A90" w:rsidP="00372A90">
      <w:pPr>
        <w:spacing w:after="0"/>
        <w:rPr>
          <w:sz w:val="10"/>
          <w:szCs w:val="10"/>
        </w:rPr>
      </w:pPr>
      <w:r w:rsidRPr="00E10CE3">
        <w:rPr>
          <w:sz w:val="10"/>
          <w:szCs w:val="10"/>
        </w:rPr>
        <w:t>While employees are required to complete Section 1 of the form, the employer is ultimately responsible for ensuring that all sections of the I</w:t>
      </w:r>
      <w:r w:rsidRPr="00E10CE3">
        <w:rPr>
          <w:rFonts w:ascii="Cambria Math" w:hAnsi="Cambria Math" w:cs="Cambria Math"/>
          <w:sz w:val="10"/>
          <w:szCs w:val="10"/>
        </w:rPr>
        <w:t>‑</w:t>
      </w:r>
      <w:r w:rsidRPr="00E10CE3">
        <w:rPr>
          <w:sz w:val="10"/>
          <w:szCs w:val="10"/>
        </w:rPr>
        <w:t>9 form are properly completed. New employees are required to present original documents proving identity and employment eligibility. The Form I-9 contains a list of acceptable documents to complete the process. You must accept either a List A document (proving both identity and work eligibility), or both a List B (proving identity) and a List C document (proving work eligibility).</w:t>
      </w:r>
    </w:p>
    <w:p w:rsidR="00372A90" w:rsidRPr="00E10CE3" w:rsidRDefault="00372A90" w:rsidP="00372A90">
      <w:pPr>
        <w:spacing w:after="0"/>
        <w:rPr>
          <w:sz w:val="10"/>
          <w:szCs w:val="10"/>
        </w:rPr>
      </w:pPr>
      <w:r w:rsidRPr="00E10CE3">
        <w:rPr>
          <w:sz w:val="10"/>
          <w:szCs w:val="10"/>
        </w:rPr>
        <w:t>The employer (or an authorized representative) is responsible for completing Section 2 of the I-9 form by examining the original documents presented by the employee and recording the document title, issuing authority, number and expiration date, if applicable, in the appropriate columns in Section 2. The employer must then certify that the original documents: 1) reasonably appear to be genuine; 2) relate to the individual; and 3) authorize the individual to work. The certification also contains a blank for insertion of the date that work commenced.</w:t>
      </w:r>
    </w:p>
    <w:p w:rsidR="00372A90" w:rsidRPr="00E10CE3" w:rsidRDefault="00372A90" w:rsidP="00372A90">
      <w:pPr>
        <w:spacing w:after="0"/>
        <w:rPr>
          <w:sz w:val="10"/>
          <w:szCs w:val="10"/>
        </w:rPr>
      </w:pPr>
      <w:r w:rsidRPr="00E10CE3">
        <w:rPr>
          <w:sz w:val="10"/>
          <w:szCs w:val="10"/>
        </w:rPr>
        <w:t>You may make copies of the documents presented by the employee, but it is not required. Whatever policy you adopt with regard to photocopying documents presented, you must ensure that the policy is consistently followed and that you do not discriminate against any employee. If you elect to photocopy presented documents, attach the copied documents to the respective I-9 form. The copies may be used to correct problems identified during a periodic self-audit or in advance of a government audit. Just photocopying documents does not constitute compliance and will result in penalties if the I-9 form is not also properly completed.</w:t>
      </w:r>
    </w:p>
    <w:p w:rsidR="00372A90" w:rsidRPr="00E10CE3" w:rsidRDefault="00372A90" w:rsidP="00372A90">
      <w:pPr>
        <w:spacing w:after="0"/>
        <w:rPr>
          <w:sz w:val="10"/>
          <w:szCs w:val="10"/>
        </w:rPr>
      </w:pPr>
      <w:r w:rsidRPr="00E10CE3">
        <w:rPr>
          <w:sz w:val="10"/>
          <w:szCs w:val="10"/>
        </w:rPr>
        <w:t>Special Situations</w:t>
      </w:r>
    </w:p>
    <w:p w:rsidR="00372A90" w:rsidRPr="00E10CE3" w:rsidRDefault="00372A90" w:rsidP="00372A90">
      <w:pPr>
        <w:spacing w:after="0"/>
        <w:rPr>
          <w:sz w:val="10"/>
          <w:szCs w:val="10"/>
        </w:rPr>
      </w:pPr>
      <w:r w:rsidRPr="00E10CE3">
        <w:rPr>
          <w:sz w:val="10"/>
          <w:szCs w:val="10"/>
        </w:rPr>
        <w:t>Re-Hires: A new I-9 form does not need to be completed for persons re-hired within three years of completing a prior I-9 form. You can instead update the prior I-9 form by confirming that the employment eligibility document originally presented remains valid. If so, you are required to record the re-hire date in Section 3 of the form.</w:t>
      </w:r>
    </w:p>
    <w:p w:rsidR="00372A90" w:rsidRPr="00E10CE3" w:rsidRDefault="00372A90" w:rsidP="00372A90">
      <w:pPr>
        <w:spacing w:after="0"/>
        <w:rPr>
          <w:sz w:val="10"/>
          <w:szCs w:val="10"/>
        </w:rPr>
      </w:pPr>
      <w:r w:rsidRPr="00E10CE3">
        <w:rPr>
          <w:sz w:val="10"/>
          <w:szCs w:val="10"/>
        </w:rPr>
        <w:t>But be sure that you use the current version of the I-9 form. For example, if the employee was originally hired on January 1, 2009, was terminated on January 1, 2010, and is being rehired on January 1, 2011, you would be able to complete Section 3 of a new I-9 form (version dated 8/7/2009) and attach it to the I-9 form completed by the employee and the company on January 1, 2009. In the alternative, you may elect to complete a new I-9 form in a rehire situation even though it has been less than three years since the employee was originally hired.</w:t>
      </w:r>
    </w:p>
    <w:p w:rsidR="00372A90" w:rsidRPr="00E10CE3" w:rsidRDefault="00372A90" w:rsidP="00372A90">
      <w:pPr>
        <w:spacing w:after="0"/>
        <w:rPr>
          <w:sz w:val="10"/>
          <w:szCs w:val="10"/>
        </w:rPr>
      </w:pPr>
      <w:r w:rsidRPr="00E10CE3">
        <w:rPr>
          <w:sz w:val="10"/>
          <w:szCs w:val="10"/>
        </w:rPr>
        <w:t>Use Of Agents: An employer can rely upon a referral from a state employment service agency if the employer properly retains appropriate documentation of the referral certifying the employee's employment eligibility. You may also delegate verification obligations to a third party or agent, but you are ultimately liable for compliance with verification requirements and hiring prohibitions.</w:t>
      </w:r>
    </w:p>
    <w:p w:rsidR="00372A90" w:rsidRPr="00E10CE3" w:rsidRDefault="00372A90" w:rsidP="00372A90">
      <w:pPr>
        <w:spacing w:after="0"/>
        <w:rPr>
          <w:sz w:val="10"/>
          <w:szCs w:val="10"/>
        </w:rPr>
      </w:pPr>
      <w:r w:rsidRPr="00E10CE3">
        <w:rPr>
          <w:sz w:val="10"/>
          <w:szCs w:val="10"/>
        </w:rPr>
        <w:t>Reverification: If the employee's work authorization document has an expiration date, you must reverify the employee's right to work prior to the expiration of the current work authorization document. Failure to make a timely reverification is almost always construed as knowingly continuing the employment of an alien who lacks authorization to work. Reverification is accomplished by examining a new work authorization document and completing Section 3 of the form (again make sure you are using the correct and current version of the I-9 form). Do not reverify identity documents, such as U.S. passports, permanent resident cards, and driver's licenses, even if they expire after the date that the I-9 form was completed.</w:t>
      </w:r>
    </w:p>
    <w:p w:rsidR="00372A90" w:rsidRPr="00E10CE3" w:rsidRDefault="00372A90" w:rsidP="00372A90">
      <w:pPr>
        <w:spacing w:after="0"/>
        <w:rPr>
          <w:sz w:val="10"/>
          <w:szCs w:val="10"/>
        </w:rPr>
      </w:pPr>
      <w:r w:rsidRPr="00E10CE3">
        <w:rPr>
          <w:sz w:val="10"/>
          <w:szCs w:val="10"/>
        </w:rPr>
        <w:t>Retention Of I-9 Forms And Documents</w:t>
      </w:r>
    </w:p>
    <w:p w:rsidR="00372A90" w:rsidRPr="00E10CE3" w:rsidRDefault="00372A90" w:rsidP="00372A90">
      <w:pPr>
        <w:spacing w:after="0"/>
        <w:rPr>
          <w:sz w:val="10"/>
          <w:szCs w:val="10"/>
        </w:rPr>
      </w:pPr>
      <w:r w:rsidRPr="00E10CE3">
        <w:rPr>
          <w:sz w:val="10"/>
          <w:szCs w:val="10"/>
        </w:rPr>
        <w:t>An employer must have an I-9 form for every current employee hired after November 6, 1986. When an employee is terminated, it is a good practice to remove that employee's I-9 form from the Active Employee I-9 binder and place it in a Terminated Employee I-9 binder and calculate the date that the terminated employee's I-9 form may be purged.</w:t>
      </w:r>
    </w:p>
    <w:p w:rsidR="00372A90" w:rsidRPr="00E10CE3" w:rsidRDefault="00372A90" w:rsidP="00372A90">
      <w:pPr>
        <w:spacing w:after="0"/>
        <w:rPr>
          <w:sz w:val="10"/>
          <w:szCs w:val="10"/>
        </w:rPr>
      </w:pPr>
      <w:r w:rsidRPr="00E10CE3">
        <w:rPr>
          <w:sz w:val="10"/>
          <w:szCs w:val="10"/>
        </w:rPr>
        <w:t>The earliest date that an I-9 form for a terminated employee may be purged is the later date of the following two dates: three years from the date the employee starting working; and one year from the date the employment terminates. Once both of those date requirements have been satisfied and you have reached the later date, you should purge the I-9 form. The purged form should be shredded to protect sensitive information.</w:t>
      </w:r>
    </w:p>
    <w:p w:rsidR="00372A90" w:rsidRPr="00E10CE3" w:rsidRDefault="00372A90" w:rsidP="00372A90">
      <w:pPr>
        <w:spacing w:after="0"/>
        <w:rPr>
          <w:sz w:val="10"/>
          <w:szCs w:val="10"/>
        </w:rPr>
      </w:pPr>
      <w:r w:rsidRPr="00E10CE3">
        <w:rPr>
          <w:sz w:val="10"/>
          <w:szCs w:val="10"/>
        </w:rPr>
        <w:t>Penalties For Prohibited Practices</w:t>
      </w:r>
    </w:p>
    <w:p w:rsidR="00372A90" w:rsidRPr="00553B50" w:rsidRDefault="00372A90" w:rsidP="00372A90">
      <w:pPr>
        <w:rPr>
          <w:sz w:val="14"/>
        </w:rPr>
      </w:pPr>
      <w:r w:rsidRPr="003869A5">
        <w:rPr>
          <w:rStyle w:val="StyleUnderline"/>
          <w:highlight w:val="yellow"/>
        </w:rPr>
        <w:t>ICE is responsible for enforcing</w:t>
      </w:r>
      <w:r w:rsidRPr="000A7A7A">
        <w:rPr>
          <w:rStyle w:val="StyleUnderline"/>
        </w:rPr>
        <w:t xml:space="preserve"> the requirements of </w:t>
      </w:r>
      <w:r w:rsidRPr="003869A5">
        <w:rPr>
          <w:rStyle w:val="StyleUnderline"/>
          <w:highlight w:val="yellow"/>
        </w:rPr>
        <w:t>IRCA. ICE conducts audits of</w:t>
      </w:r>
      <w:r w:rsidRPr="000A7A7A">
        <w:rPr>
          <w:rStyle w:val="StyleUnderline"/>
        </w:rPr>
        <w:t xml:space="preserve"> I-9 </w:t>
      </w:r>
      <w:r w:rsidRPr="003869A5">
        <w:rPr>
          <w:rStyle w:val="StyleUnderline"/>
          <w:highlight w:val="yellow"/>
        </w:rPr>
        <w:t>forms</w:t>
      </w:r>
      <w:r w:rsidRPr="000A7A7A">
        <w:rPr>
          <w:rStyle w:val="StyleUnderline"/>
        </w:rPr>
        <w:t xml:space="preserve"> to determine an employer's compliance with the requirements of the law. If they determine that there have been violations of the requirements, </w:t>
      </w:r>
      <w:r w:rsidRPr="003869A5">
        <w:rPr>
          <w:rStyle w:val="StyleUnderline"/>
          <w:highlight w:val="yellow"/>
        </w:rPr>
        <w:t>the agency is authorized to assess fines.</w:t>
      </w:r>
      <w:r w:rsidRPr="00553B50">
        <w:rPr>
          <w:sz w:val="14"/>
        </w:rPr>
        <w:t xml:space="preserve"> Paperwork violations (including failing to properly complete, retain, and/or make available for inspection the I-9 form) may result in a penalty of $110 to $1,100 for each individual for whom verification was improper or omitted.</w:t>
      </w:r>
    </w:p>
    <w:p w:rsidR="00372A90" w:rsidRPr="00553B50" w:rsidRDefault="00372A90" w:rsidP="00372A90">
      <w:pPr>
        <w:rPr>
          <w:sz w:val="14"/>
        </w:rPr>
      </w:pPr>
      <w:r w:rsidRPr="000A7A7A">
        <w:rPr>
          <w:rStyle w:val="StyleUnderline"/>
        </w:rPr>
        <w:t>The amount of any penalty will be determined based on the size of the business</w:t>
      </w:r>
      <w:r w:rsidRPr="00553B50">
        <w:rPr>
          <w:sz w:val="14"/>
        </w:rPr>
        <w:t xml:space="preserve"> (revenue, payroll and number of employees), </w:t>
      </w:r>
      <w:r w:rsidRPr="000A7A7A">
        <w:rPr>
          <w:rStyle w:val="StyleUnderline"/>
        </w:rPr>
        <w:t>the good faith of the employer, the seriousness of the violation, whether the employee was unauthorized, and the history of the company with regard to previous violations.</w:t>
      </w:r>
      <w:r w:rsidRPr="00553B50">
        <w:rPr>
          <w:sz w:val="14"/>
        </w:rPr>
        <w:t xml:space="preserve"> A good faith attempt to comply with the requirements of IRCA may be sufficient to avoid penalties. ICE considers electronic storage of I-9 forms to be a good faith compliance factor if the system used meets all requirements.</w:t>
      </w:r>
    </w:p>
    <w:p w:rsidR="00372A90" w:rsidRPr="000A7A7A" w:rsidRDefault="00372A90" w:rsidP="00372A90">
      <w:pPr>
        <w:rPr>
          <w:rStyle w:val="StyleUnderline"/>
        </w:rPr>
      </w:pPr>
      <w:r w:rsidRPr="000A7A7A">
        <w:rPr>
          <w:rStyle w:val="StyleUnderline"/>
        </w:rPr>
        <w:t>If an employer is found to have engaged in a pattern or practice of knowingly hiring unauthorized aliens</w:t>
      </w:r>
      <w:r w:rsidRPr="00553B50">
        <w:rPr>
          <w:sz w:val="14"/>
        </w:rPr>
        <w:t xml:space="preserve"> (or continues to employ aliens despite knowing they are not authorized to work in the U.S.), </w:t>
      </w:r>
      <w:r w:rsidRPr="000A7A7A">
        <w:rPr>
          <w:rStyle w:val="StyleUnderline"/>
        </w:rPr>
        <w:t>it may be subject to fines of up to $3000 per employee and/or six months imprisonment.</w:t>
      </w:r>
    </w:p>
    <w:p w:rsidR="00372A90" w:rsidRPr="000A7A7A" w:rsidRDefault="00372A90" w:rsidP="00372A90">
      <w:pPr>
        <w:rPr>
          <w:rStyle w:val="StyleUnderline"/>
        </w:rPr>
      </w:pPr>
      <w:r w:rsidRPr="003869A5">
        <w:rPr>
          <w:rStyle w:val="StyleUnderline"/>
          <w:highlight w:val="yellow"/>
        </w:rPr>
        <w:t>If ICE determines that you have knowingly hired or continued to employ an unauthorized worker</w:t>
      </w:r>
      <w:r w:rsidRPr="00553B50">
        <w:rPr>
          <w:sz w:val="14"/>
        </w:rPr>
        <w:t xml:space="preserve"> (hired after November 6, 1986) </w:t>
      </w:r>
      <w:r w:rsidRPr="003869A5">
        <w:rPr>
          <w:rStyle w:val="StyleUnderline"/>
          <w:highlight w:val="yellow"/>
        </w:rPr>
        <w:t>the following</w:t>
      </w:r>
      <w:r w:rsidRPr="000A7A7A">
        <w:rPr>
          <w:rStyle w:val="StyleUnderline"/>
        </w:rPr>
        <w:t xml:space="preserve"> fine schedule </w:t>
      </w:r>
      <w:r w:rsidRPr="003869A5">
        <w:rPr>
          <w:rStyle w:val="StyleUnderline"/>
          <w:highlight w:val="yellow"/>
        </w:rPr>
        <w:t>will be used:</w:t>
      </w:r>
    </w:p>
    <w:p w:rsidR="00372A90" w:rsidRPr="000A7A7A" w:rsidRDefault="00372A90" w:rsidP="00372A90">
      <w:pPr>
        <w:pStyle w:val="ListParagraph"/>
        <w:numPr>
          <w:ilvl w:val="0"/>
          <w:numId w:val="13"/>
        </w:numPr>
        <w:rPr>
          <w:rStyle w:val="StyleUnderline"/>
        </w:rPr>
      </w:pPr>
      <w:r w:rsidRPr="003869A5">
        <w:rPr>
          <w:rStyle w:val="StyleUnderline"/>
          <w:highlight w:val="yellow"/>
        </w:rPr>
        <w:t>first violation =</w:t>
      </w:r>
      <w:r w:rsidRPr="000A7A7A">
        <w:rPr>
          <w:rStyle w:val="StyleUnderline"/>
        </w:rPr>
        <w:t xml:space="preserve"> $375 </w:t>
      </w:r>
      <w:r w:rsidRPr="003869A5">
        <w:rPr>
          <w:rStyle w:val="StyleUnderline"/>
          <w:highlight w:val="yellow"/>
        </w:rPr>
        <w:t>to $3,200 per unauthorized worker</w:t>
      </w:r>
      <w:r w:rsidRPr="000A7A7A">
        <w:rPr>
          <w:rStyle w:val="StyleUnderline"/>
        </w:rPr>
        <w:t>;</w:t>
      </w:r>
    </w:p>
    <w:p w:rsidR="00372A90" w:rsidRPr="000A7A7A" w:rsidRDefault="00372A90" w:rsidP="00372A90">
      <w:pPr>
        <w:pStyle w:val="ListParagraph"/>
        <w:numPr>
          <w:ilvl w:val="0"/>
          <w:numId w:val="13"/>
        </w:numPr>
        <w:rPr>
          <w:rStyle w:val="StyleUnderline"/>
        </w:rPr>
      </w:pPr>
      <w:r w:rsidRPr="003869A5">
        <w:rPr>
          <w:rStyle w:val="StyleUnderline"/>
          <w:highlight w:val="yellow"/>
        </w:rPr>
        <w:t>second violation =</w:t>
      </w:r>
      <w:r w:rsidRPr="000A7A7A">
        <w:rPr>
          <w:rStyle w:val="StyleUnderline"/>
        </w:rPr>
        <w:t xml:space="preserve"> $3,200 </w:t>
      </w:r>
      <w:r w:rsidRPr="003869A5">
        <w:rPr>
          <w:rStyle w:val="StyleUnderline"/>
          <w:highlight w:val="yellow"/>
        </w:rPr>
        <w:t>to $6,500 per</w:t>
      </w:r>
      <w:r w:rsidRPr="000A7A7A">
        <w:rPr>
          <w:rStyle w:val="StyleUnderline"/>
        </w:rPr>
        <w:t xml:space="preserve"> unauthorized </w:t>
      </w:r>
      <w:r w:rsidRPr="003869A5">
        <w:rPr>
          <w:rStyle w:val="StyleUnderline"/>
          <w:highlight w:val="yellow"/>
        </w:rPr>
        <w:t>worker</w:t>
      </w:r>
      <w:r w:rsidRPr="000A7A7A">
        <w:rPr>
          <w:rStyle w:val="StyleUnderline"/>
        </w:rPr>
        <w:t>;</w:t>
      </w:r>
    </w:p>
    <w:p w:rsidR="00372A90" w:rsidRPr="000A7A7A" w:rsidRDefault="00372A90" w:rsidP="00372A90">
      <w:pPr>
        <w:pStyle w:val="ListParagraph"/>
        <w:numPr>
          <w:ilvl w:val="0"/>
          <w:numId w:val="13"/>
        </w:numPr>
        <w:rPr>
          <w:rStyle w:val="StyleUnderline"/>
        </w:rPr>
      </w:pPr>
      <w:r w:rsidRPr="003869A5">
        <w:rPr>
          <w:rStyle w:val="StyleUnderline"/>
          <w:highlight w:val="yellow"/>
        </w:rPr>
        <w:t>third and subsequent violations =</w:t>
      </w:r>
      <w:r w:rsidRPr="000A7A7A">
        <w:rPr>
          <w:rStyle w:val="StyleUnderline"/>
        </w:rPr>
        <w:t xml:space="preserve"> $4,300 </w:t>
      </w:r>
      <w:r w:rsidRPr="003869A5">
        <w:rPr>
          <w:rStyle w:val="StyleUnderline"/>
          <w:highlight w:val="yellow"/>
        </w:rPr>
        <w:t>to $16,000 per</w:t>
      </w:r>
      <w:r w:rsidRPr="000A7A7A">
        <w:rPr>
          <w:rStyle w:val="StyleUnderline"/>
        </w:rPr>
        <w:t xml:space="preserve"> unauthorized </w:t>
      </w:r>
      <w:r w:rsidRPr="003869A5">
        <w:rPr>
          <w:rStyle w:val="StyleUnderline"/>
          <w:highlight w:val="yellow"/>
        </w:rPr>
        <w:t>worker</w:t>
      </w:r>
      <w:r w:rsidRPr="000A7A7A">
        <w:rPr>
          <w:rStyle w:val="StyleUnderline"/>
        </w:rPr>
        <w:t>.</w:t>
      </w:r>
    </w:p>
    <w:p w:rsidR="00372A90" w:rsidRPr="00553B50" w:rsidRDefault="00372A90" w:rsidP="00372A90">
      <w:pPr>
        <w:rPr>
          <w:sz w:val="14"/>
        </w:rPr>
      </w:pPr>
      <w:r w:rsidRPr="000A7A7A">
        <w:rPr>
          <w:rStyle w:val="StyleUnderline"/>
        </w:rPr>
        <w:t>It is also illegal for a person or entity "knowingly and intentionally [to] discriminate or engage in a pattern or practice of knowing and intentional discrimination" against any person, other than an unauthorized alien, with respect to hiring or discharge from employment based on national origin, citizenship, or intending citizen status.</w:t>
      </w:r>
      <w:r w:rsidRPr="00553B50">
        <w:rPr>
          <w:sz w:val="14"/>
        </w:rPr>
        <w:t xml:space="preserve"> The IRCA discrimination provisions do not apply to employers with three or fewer employees. Civil fines for first, second and third and subsequent violations of the discrimination provisions are the same as those listed above.</w:t>
      </w:r>
    </w:p>
    <w:p w:rsidR="00372A90" w:rsidRPr="00E10CE3" w:rsidRDefault="00372A90" w:rsidP="00372A90">
      <w:pPr>
        <w:rPr>
          <w:sz w:val="16"/>
          <w:szCs w:val="16"/>
        </w:rPr>
      </w:pPr>
      <w:r w:rsidRPr="00E10CE3">
        <w:rPr>
          <w:sz w:val="16"/>
          <w:szCs w:val="16"/>
        </w:rPr>
        <w:t>IRCA discrimination provisions prohibit retaliation against persons who initiate, assist, or participate in discrimination charges. And it's unlawful to specify what documents an employee may present to prove identity or employment eligibility. Nor can you insist upon presentation of more documents than are minimally necessary to complete the I-9 form. Finally, you may not refuse to accept documents that appear to be reasonably genuine.</w:t>
      </w:r>
    </w:p>
    <w:p w:rsidR="00372A90" w:rsidRPr="00E10CE3" w:rsidRDefault="00372A90" w:rsidP="00372A90">
      <w:pPr>
        <w:rPr>
          <w:sz w:val="16"/>
          <w:szCs w:val="16"/>
        </w:rPr>
      </w:pPr>
      <w:r w:rsidRPr="00E10CE3">
        <w:rPr>
          <w:sz w:val="16"/>
          <w:szCs w:val="16"/>
        </w:rPr>
        <w:t>Collectively, these amended discrimination provisions are referred to as "document abuse." The document abuse prohibitions apply to all workers, regardless of citizenship or immigration status. Civil penalties for first, second and third and subsequent violations of the discrimination provisions are the same as listed above.</w:t>
      </w:r>
    </w:p>
    <w:p w:rsidR="00372A90" w:rsidRPr="00E10CE3" w:rsidRDefault="00372A90" w:rsidP="00372A90">
      <w:pPr>
        <w:rPr>
          <w:sz w:val="16"/>
          <w:szCs w:val="16"/>
        </w:rPr>
      </w:pPr>
      <w:r w:rsidRPr="00E10CE3">
        <w:rPr>
          <w:sz w:val="16"/>
          <w:szCs w:val="16"/>
        </w:rPr>
        <w:t>The U.S. Department of Justice is engaged in a vigorous outreach program and is encouraging employees to report abuses in the I-9 process (e.g., refusing to hire individuals who are not U.S. citizens, requiring that an individual present a permanent resident card, etc.). Employers found to have engaged in unfair immigration-related practices may be required to hire or reinstate (with or without back pay) employees subjected to the discrimination, post notices regarding employee rights and employer obligations, and/or educate personnel involved in hiring and employment verification as to the requirements of the law.</w:t>
      </w:r>
    </w:p>
    <w:p w:rsidR="00372A90" w:rsidRPr="00553B50" w:rsidRDefault="00372A90" w:rsidP="00372A90">
      <w:pPr>
        <w:rPr>
          <w:sz w:val="14"/>
        </w:rPr>
      </w:pPr>
      <w:r w:rsidRPr="003869A5">
        <w:rPr>
          <w:rStyle w:val="StyleUnderline"/>
          <w:highlight w:val="yellow"/>
        </w:rPr>
        <w:t>Beginning in</w:t>
      </w:r>
      <w:r w:rsidRPr="000A7A7A">
        <w:rPr>
          <w:rStyle w:val="StyleUnderline"/>
        </w:rPr>
        <w:t xml:space="preserve"> the Spring of </w:t>
      </w:r>
      <w:r w:rsidRPr="003869A5">
        <w:rPr>
          <w:rStyle w:val="StyleUnderline"/>
          <w:highlight w:val="yellow"/>
        </w:rPr>
        <w:t>2006, DHS began using the criminal provisions of the</w:t>
      </w:r>
      <w:r w:rsidRPr="000A7A7A">
        <w:rPr>
          <w:rStyle w:val="StyleUnderline"/>
        </w:rPr>
        <w:t xml:space="preserve"> U.S. </w:t>
      </w:r>
      <w:r w:rsidRPr="003869A5">
        <w:rPr>
          <w:rStyle w:val="StyleUnderline"/>
          <w:highlight w:val="yellow"/>
        </w:rPr>
        <w:t>code to enforce immigration law. As a result,</w:t>
      </w:r>
      <w:r w:rsidRPr="000A7A7A">
        <w:rPr>
          <w:rStyle w:val="StyleUnderline"/>
        </w:rPr>
        <w:t xml:space="preserve"> where DHS believes that the employer is knowingly employing illegal workers, a </w:t>
      </w:r>
      <w:r w:rsidRPr="003869A5">
        <w:rPr>
          <w:rStyle w:val="StyleUnderline"/>
          <w:highlight w:val="yellow"/>
        </w:rPr>
        <w:t>criminal indictment is a possibility</w:t>
      </w:r>
      <w:r w:rsidRPr="000A7A7A">
        <w:rPr>
          <w:rStyle w:val="StyleUnderline"/>
        </w:rPr>
        <w:t>.</w:t>
      </w:r>
      <w:r w:rsidRPr="00553B50">
        <w:rPr>
          <w:sz w:val="14"/>
        </w:rPr>
        <w:t xml:space="preserve"> In addition, if your I-9 compliance is poor, or if you employ a substantial number of undocumented workers, DHS may conclude that the employer should have known that those workers were illegal despite the fact that they may have presented documents that reasonably appear to be genuine on their face.</w:t>
      </w:r>
    </w:p>
    <w:p w:rsidR="00372A90" w:rsidRPr="000A7A7A" w:rsidRDefault="00372A90" w:rsidP="00372A90">
      <w:pPr>
        <w:rPr>
          <w:rStyle w:val="StyleUnderline"/>
        </w:rPr>
      </w:pPr>
      <w:r w:rsidRPr="000A7A7A">
        <w:rPr>
          <w:rStyle w:val="StyleUnderline"/>
        </w:rPr>
        <w:t>It is a crime to:</w:t>
      </w:r>
    </w:p>
    <w:p w:rsidR="00372A90" w:rsidRPr="000A7A7A" w:rsidRDefault="00372A90" w:rsidP="00372A90">
      <w:pPr>
        <w:pStyle w:val="ListParagraph"/>
        <w:numPr>
          <w:ilvl w:val="0"/>
          <w:numId w:val="13"/>
        </w:numPr>
        <w:rPr>
          <w:rStyle w:val="StyleUnderline"/>
        </w:rPr>
      </w:pPr>
      <w:r w:rsidRPr="000A7A7A">
        <w:rPr>
          <w:rStyle w:val="StyleUnderline"/>
        </w:rPr>
        <w:t>bring or attempt to bring an alien to the United States other than through a DHS designated port of entry;</w:t>
      </w:r>
    </w:p>
    <w:p w:rsidR="00372A90" w:rsidRPr="000A7A7A" w:rsidRDefault="00372A90" w:rsidP="00372A90">
      <w:pPr>
        <w:pStyle w:val="ListParagraph"/>
        <w:numPr>
          <w:ilvl w:val="0"/>
          <w:numId w:val="13"/>
        </w:numPr>
        <w:rPr>
          <w:rStyle w:val="StyleUnderline"/>
        </w:rPr>
      </w:pPr>
      <w:r w:rsidRPr="000A7A7A">
        <w:rPr>
          <w:rStyle w:val="StyleUnderline"/>
        </w:rPr>
        <w:t>transport or attempt to transport or move such alien within the United States;</w:t>
      </w:r>
    </w:p>
    <w:p w:rsidR="00372A90" w:rsidRPr="000A7A7A" w:rsidRDefault="00372A90" w:rsidP="00372A90">
      <w:pPr>
        <w:pStyle w:val="ListParagraph"/>
        <w:numPr>
          <w:ilvl w:val="0"/>
          <w:numId w:val="13"/>
        </w:numPr>
        <w:rPr>
          <w:rStyle w:val="StyleUnderline"/>
        </w:rPr>
      </w:pPr>
      <w:r w:rsidRPr="000A7A7A">
        <w:rPr>
          <w:rStyle w:val="StyleUnderline"/>
        </w:rPr>
        <w:t>conceal, harbor, or shield from detection, or attempt to conceal, harbor, or shield from detection, such alien;</w:t>
      </w:r>
    </w:p>
    <w:p w:rsidR="00372A90" w:rsidRPr="000A7A7A" w:rsidRDefault="00372A90" w:rsidP="00372A90">
      <w:pPr>
        <w:pStyle w:val="ListParagraph"/>
        <w:numPr>
          <w:ilvl w:val="0"/>
          <w:numId w:val="13"/>
        </w:numPr>
        <w:rPr>
          <w:rStyle w:val="StyleUnderline"/>
        </w:rPr>
      </w:pPr>
      <w:r w:rsidRPr="000A7A7A">
        <w:rPr>
          <w:rStyle w:val="StyleUnderline"/>
        </w:rPr>
        <w:t>encourage or induce an alien to come to, enter, or reside in the United States, knowing or in reckless disregard of the fact that it will violate the law;</w:t>
      </w:r>
    </w:p>
    <w:p w:rsidR="00372A90" w:rsidRPr="000A7A7A" w:rsidRDefault="00372A90" w:rsidP="00372A90">
      <w:pPr>
        <w:pStyle w:val="ListParagraph"/>
        <w:numPr>
          <w:ilvl w:val="0"/>
          <w:numId w:val="13"/>
        </w:numPr>
        <w:rPr>
          <w:rStyle w:val="StyleUnderline"/>
        </w:rPr>
      </w:pPr>
      <w:r w:rsidRPr="000A7A7A">
        <w:rPr>
          <w:rStyle w:val="StyleUnderline"/>
        </w:rPr>
        <w:t>engage in any conspiracy to commit any of the preceding acts, or aid or abet the commission of any of the preceding acts; or</w:t>
      </w:r>
    </w:p>
    <w:p w:rsidR="00372A90" w:rsidRPr="000A7A7A" w:rsidRDefault="00372A90" w:rsidP="00372A90">
      <w:pPr>
        <w:pStyle w:val="ListParagraph"/>
        <w:numPr>
          <w:ilvl w:val="0"/>
          <w:numId w:val="13"/>
        </w:numPr>
        <w:rPr>
          <w:rStyle w:val="StyleUnderline"/>
        </w:rPr>
      </w:pPr>
      <w:r w:rsidRPr="000A7A7A">
        <w:rPr>
          <w:rStyle w:val="StyleUnderline"/>
        </w:rPr>
        <w:t>knowingly hire at least 10 illegal aliens within a 12 month period.</w:t>
      </w:r>
    </w:p>
    <w:p w:rsidR="00372A90" w:rsidRPr="000A7A7A" w:rsidRDefault="00372A90" w:rsidP="00372A90">
      <w:pPr>
        <w:pStyle w:val="ListParagraph"/>
        <w:numPr>
          <w:ilvl w:val="0"/>
          <w:numId w:val="13"/>
        </w:numPr>
        <w:rPr>
          <w:rStyle w:val="StyleUnderline"/>
        </w:rPr>
      </w:pPr>
      <w:r w:rsidRPr="000A7A7A">
        <w:rPr>
          <w:rStyle w:val="StyleUnderline"/>
        </w:rPr>
        <w:t>Possible penalties for these violations range from 5 to 20 years imprisonment.</w:t>
      </w:r>
    </w:p>
    <w:p w:rsidR="00372A90" w:rsidRDefault="00372A90" w:rsidP="00372A90">
      <w:pPr>
        <w:rPr>
          <w:sz w:val="16"/>
          <w:szCs w:val="16"/>
        </w:rPr>
      </w:pPr>
      <w:r w:rsidRPr="00E10CE3">
        <w:rPr>
          <w:sz w:val="16"/>
          <w:szCs w:val="16"/>
        </w:rPr>
        <w:t>The good faith provision of the law which allows persons committing technical or procedural failures on an I-9 form up to 10 days to correct such failure without penalty, does not apply to a person or entity that has engaged, or is engaging in a pattern or practice of employing, recruiting, or referring unauthorized aliens.</w:t>
      </w:r>
    </w:p>
    <w:p w:rsidR="00372A90" w:rsidRPr="000A7A7A" w:rsidRDefault="00372A90" w:rsidP="00372A90"/>
    <w:p w:rsidR="00372A90" w:rsidRPr="00F354C1" w:rsidRDefault="00372A90" w:rsidP="00372A90">
      <w:pPr>
        <w:pStyle w:val="Heading4"/>
        <w:rPr>
          <w:rStyle w:val="Style13ptBold"/>
          <w:b/>
        </w:rPr>
      </w:pPr>
      <w:r w:rsidRPr="00F354C1">
        <w:rPr>
          <w:rStyle w:val="Style13ptBold"/>
          <w:b/>
        </w:rPr>
        <w:t>Employers are required under law to only hire workers who have</w:t>
      </w:r>
      <w:r>
        <w:rPr>
          <w:rStyle w:val="Style13ptBold"/>
          <w:b/>
        </w:rPr>
        <w:t xml:space="preserve"> </w:t>
      </w:r>
      <w:r w:rsidRPr="00C16DF7">
        <w:rPr>
          <w:rStyle w:val="Style13ptBold"/>
          <w:b/>
          <w:i/>
        </w:rPr>
        <w:t>federal</w:t>
      </w:r>
      <w:r w:rsidRPr="00F354C1">
        <w:rPr>
          <w:rStyle w:val="Style13ptBold"/>
          <w:b/>
        </w:rPr>
        <w:t xml:space="preserve"> </w:t>
      </w:r>
      <w:r>
        <w:rPr>
          <w:rStyle w:val="Style13ptBold"/>
          <w:b/>
        </w:rPr>
        <w:t>I-9 forms</w:t>
      </w:r>
    </w:p>
    <w:p w:rsidR="00372A90" w:rsidRDefault="00372A90" w:rsidP="00372A90">
      <w:pPr>
        <w:rPr>
          <w:sz w:val="16"/>
        </w:rPr>
      </w:pPr>
      <w:r w:rsidRPr="00F354C1">
        <w:rPr>
          <w:rStyle w:val="Style13ptBold"/>
        </w:rPr>
        <w:t xml:space="preserve">U.S. </w:t>
      </w:r>
      <w:r>
        <w:rPr>
          <w:rStyle w:val="Style13ptBold"/>
        </w:rPr>
        <w:t xml:space="preserve">National Immigration Law Center </w:t>
      </w:r>
      <w:r w:rsidRPr="00F354C1">
        <w:rPr>
          <w:rStyle w:val="Style13ptBold"/>
        </w:rPr>
        <w:t>9</w:t>
      </w:r>
      <w:r>
        <w:rPr>
          <w:sz w:val="16"/>
        </w:rPr>
        <w:t xml:space="preserve"> — U.S., 2009 ("Work Authorization &amp; Reverification", National Immigration Law Center, 04-2009, Available Online from https://www.nilc.org/issues/workersrights/provworkauth/, Accessed on 7-2-2018, AVP)</w:t>
      </w:r>
    </w:p>
    <w:p w:rsidR="00372A90" w:rsidRPr="00553B50" w:rsidRDefault="00372A90" w:rsidP="00372A90">
      <w:pPr>
        <w:rPr>
          <w:sz w:val="12"/>
        </w:rPr>
      </w:pPr>
      <w:r w:rsidRPr="00553B50">
        <w:rPr>
          <w:sz w:val="12"/>
        </w:rPr>
        <w:t xml:space="preserve">Since 1986, </w:t>
      </w:r>
      <w:r w:rsidRPr="003869A5">
        <w:rPr>
          <w:rStyle w:val="StyleUnderline"/>
          <w:highlight w:val="yellow"/>
        </w:rPr>
        <w:t>the immigration law requires employers to only hire workers who have authorization by the U.S. government to work in this country</w:t>
      </w:r>
      <w:r w:rsidRPr="00553B50">
        <w:rPr>
          <w:sz w:val="12"/>
          <w:highlight w:val="yellow"/>
        </w:rPr>
        <w:t xml:space="preserve">. The law </w:t>
      </w:r>
      <w:r w:rsidRPr="003869A5">
        <w:rPr>
          <w:rStyle w:val="StyleUnderline"/>
          <w:highlight w:val="yellow"/>
        </w:rPr>
        <w:t>requires employers to check (verify) the identity and work eligibility of each employee</w:t>
      </w:r>
      <w:r w:rsidRPr="00553B50">
        <w:rPr>
          <w:sz w:val="12"/>
        </w:rPr>
        <w:t xml:space="preserve">. That is why </w:t>
      </w:r>
      <w:r w:rsidRPr="006F72A4">
        <w:rPr>
          <w:rStyle w:val="StyleUnderline"/>
        </w:rPr>
        <w:t>all employees</w:t>
      </w:r>
      <w:r w:rsidRPr="00553B50">
        <w:rPr>
          <w:sz w:val="12"/>
        </w:rPr>
        <w:t xml:space="preserve">, not only immigrants, </w:t>
      </w:r>
      <w:r w:rsidRPr="006F72A4">
        <w:rPr>
          <w:rStyle w:val="StyleUnderline"/>
        </w:rPr>
        <w:t>must complete an I-9 Form</w:t>
      </w:r>
      <w:r w:rsidRPr="00553B50">
        <w:rPr>
          <w:sz w:val="12"/>
        </w:rPr>
        <w:t xml:space="preserve"> (Employment Eligibility Verification Form). Some employers also use E-Verify, which is a voluntary, internet-based program that allows participating employers to electronically verify the work eligibility of all new hires with the Department of Homeland Security (DHS) and the Social Security Administration (SSA). Employers that are registered for E-Verify should use the electronic system only after the worker has been hired and after completing the I-9 process. Some employers are also registered for the Social Security Number Verification Service (SSNVS), which is administered by the SSA but does not verify a person’s work authorization. The SSNVS can only verify that the Social Security number provided by the worker matches SSA’s records. Does the employer send the information to immigration? No, but </w:t>
      </w:r>
      <w:r w:rsidRPr="003869A5">
        <w:rPr>
          <w:rStyle w:val="StyleUnderline"/>
          <w:highlight w:val="yellow"/>
        </w:rPr>
        <w:t>the employer is required to keep the completed I-9 Forms on file for a specific period of time and must show them if requested by Immigration or other government authorities</w:t>
      </w:r>
      <w:r w:rsidRPr="00553B50">
        <w:rPr>
          <w:sz w:val="12"/>
        </w:rPr>
        <w:t xml:space="preserve">. Employers can make copies of the documents you choose to show, but they are not required to. If the employer decides to make copies, it must do so for all workers, and only documents presented by immigrant workers. Note: if the employer is using E-Verify, that information will be shared with DHS. When and how do I have to show my work authorization to my employer? Your employer must ask you to complete the I-9 Form within 3 days of beginning your job. The I-9 Form lists documents that you can show to establish your identity and employment eligibility. You the worker, not the employer, have the right to choose which of the listed documents you are going to show the employer. It is unlawful for your employer to demand that you show a specific document only, or to ask that you present more documents than the ones that are required. For example, your employer cannot demand that you show a green card, if you have other documents listed on the I-9 Form showing that you are authorized to work in the U.S. The employer might be engaging in a type of discrimination called “document abuse” if the employer does not allow you to choose which documents to show. Talk to an immigrant rights organization, a worker center, your union, or call the number below if you think that your employer is breaking this law. You may also contact the Office of Special Counsel for Immigration Related Unfair Employment Practices (OSC) at 1-800-255-7688 or 1-800-237-2515 to report potential discrimination by an employer. Note that if your employer is participating in E-Verify, you will be required to provide your employer with your Social Security number and the document that you show to establish identity must contain a photograph. The U.S. Citizenship and Immigration Services (USCIS) issued a new I-9 form on November 26, 2007, that limited the number of documents employers can accept that show both the worker’s identity and employment eligibility (also known as the List A documents that are listed on the back of the I-9 form). The new form reduces the list of acceptable documents under “List A.” All employers should be using the new I-9 form as of December 26, 2007. But, employers should not complete a new amended I-9 form and reverify work authorization documents for current employees for whom the employer already has a completed I-9 form on file. Doing so could be considered unlawful discrimination. What if my work permit expires before I receive my renewal? If you have a work permit that expires, you should always apply for an extension of your work permit at least 90 days before it expires. This is because immigration may take a long time to renew it. If you have been waiting for your new work permit for more than 90 days (you filed for an extension more than 90 days ago), you may be eligible to receive work authorization for 240 days because of the delay of the federal government is issuing your renewed work permit. In limited instances, a receipt may serve as a document pending issuance of new work authorization. Those instances include: A receipt for a renew document when the document has been lost, stolen, or damaged. The receipt is valid for 90 days, after which the individual must present the replacement document to complete the Form I-9. Note that this rule does not apply to individuals who present receipts for new documents following the expiration of their previously held document. A Form I-94 containing a temporary I-551 stamp and a photograph of the individual, which is considered a receipt for the Form I-551, Permanent Resident Card. The individual must present the Form I-551 by the expiration date of the temporary I-551 stamp, or within one year from the date of issuance of the Form I-94 if the I-551 stamp does not contain an expiration date. A Form I-94 containing an unexpired refugee admission stamp. This is considered a receipt for either an Employment Authorization Document (i.e., Form I-766 or I-688B) or a combination of an unrestricted Social Security card and List B document. The </w:t>
      </w:r>
      <w:r w:rsidRPr="006F72A4">
        <w:rPr>
          <w:rStyle w:val="StyleUnderline"/>
        </w:rPr>
        <w:t xml:space="preserve">employee must present acceptable documentation to complete the Form I-9 </w:t>
      </w:r>
      <w:r w:rsidRPr="00553B50">
        <w:rPr>
          <w:rStyle w:val="StyleUnderline"/>
          <w:sz w:val="12"/>
          <w:u w:val="none"/>
        </w:rPr>
        <w:t>within 90 days after the date of hire</w:t>
      </w:r>
      <w:r w:rsidRPr="00553B50">
        <w:rPr>
          <w:sz w:val="12"/>
        </w:rPr>
        <w:t xml:space="preserve"> or, in the case of reverification, the date employment authorization expires. In certain instances, an expired work permit can satisfy the reverification requirement, such as if you have Temporary Protected Status (“TPS”) and your status has been extended by the U.S. government. If you have problems (such as your employer won’t let you continue working), call the above OSC hotline number. In other instances in which your work permit expires and you have not received your renewal, and you are not covered by the “special receipt rules,” and your employer wants to fire you, you should contact an immigrant rights organization or if you are represented by a union, contact your union representative. Depending on your Collective Bargaining Agreement, your union may ask your employer to place you on an unpaid leave of absence for a reasonable period of time pending the receipt of your new work permit. What if I lose my immigration or work authorization documents? Your employer must accept the receipt for a replacement document when your original document was stolen, damaged or lost. If you have problems (such as your employer won’t let you continue working), call the above OSC hotline number. Can my employer ask me for my work documents again? In certain instances, an </w:t>
      </w:r>
      <w:r w:rsidRPr="003869A5">
        <w:rPr>
          <w:rStyle w:val="StyleUnderline"/>
          <w:highlight w:val="yellow"/>
        </w:rPr>
        <w:t>employer must ask workers to show their work authorization documents</w:t>
      </w:r>
      <w:r w:rsidRPr="00553B50">
        <w:rPr>
          <w:sz w:val="12"/>
        </w:rPr>
        <w:t xml:space="preserve"> again (after you already filled out the I-9 Form when you were hired) if the work authorization document you presented had an expiration date. </w:t>
      </w:r>
      <w:r w:rsidRPr="003869A5">
        <w:rPr>
          <w:rStyle w:val="StyleUnderline"/>
          <w:highlight w:val="yellow"/>
        </w:rPr>
        <w:t>This is called “reverification,” because the employer is checking again to make sure you are still authorized to work.</w:t>
      </w:r>
      <w:r w:rsidRPr="00553B50">
        <w:rPr>
          <w:sz w:val="12"/>
        </w:rPr>
        <w:t xml:space="preserve"> For example, if at the time you were hired you showed a work permit that has an expiration date then on or before that expiration date, the employer must ask you to show that you are still authorized to work in the U.S. Once again, it is your choice which document(s) to present to prove that you can continue working. That is, the employer cannot require you to present another work permit with the new expiration date as long as you have other documents that establish your continued work authorization.</w:t>
      </w:r>
    </w:p>
    <w:p w:rsidR="00372A90" w:rsidRDefault="00372A90" w:rsidP="00372A90"/>
    <w:p w:rsidR="00372A90" w:rsidRDefault="00372A90" w:rsidP="00372A90">
      <w:pPr>
        <w:pStyle w:val="Heading4"/>
      </w:pPr>
      <w:r>
        <w:t xml:space="preserve">States can’t regulate employment — federal policy </w:t>
      </w:r>
      <w:r w:rsidRPr="005913A0">
        <w:rPr>
          <w:u w:val="single"/>
        </w:rPr>
        <w:t>explicitly preempts</w:t>
      </w:r>
      <w:r>
        <w:t>.</w:t>
      </w:r>
    </w:p>
    <w:p w:rsidR="00372A90" w:rsidRDefault="00372A90" w:rsidP="00372A90">
      <w:r>
        <w:t xml:space="preserve">GABRIEL J. CHIN and MARC L. MILLER, NOVEMBER 2011 , </w:t>
      </w:r>
      <w:r w:rsidRPr="00F15A03">
        <w:t>https://scholarship.law.duke.edu/cgi/viewcontent.cgi?referer=&amp;httpsredir=1&amp;article=1513&amp;context=dlj</w:t>
      </w:r>
    </w:p>
    <w:p w:rsidR="00372A90" w:rsidRPr="00553B50" w:rsidRDefault="00372A90" w:rsidP="00372A90">
      <w:pPr>
        <w:rPr>
          <w:sz w:val="16"/>
        </w:rPr>
      </w:pPr>
      <w:r w:rsidRPr="00B8489A">
        <w:rPr>
          <w:rStyle w:val="StyleUnderline"/>
        </w:rPr>
        <w:t>Despite states’ inability to regulate immigration, the Supreme Court has consistently left room for some state action in the treatment of undocumented noncitizens.</w:t>
      </w:r>
      <w:r w:rsidRPr="00553B50">
        <w:rPr>
          <w:sz w:val="16"/>
        </w:rPr>
        <w:t xml:space="preserve"> The Court’s cases in this area primarily address state responses aimed either at controlling undesirable conduct by noncitizens or at protecting state activities and functions, </w:t>
      </w:r>
      <w:r w:rsidRPr="00B8489A">
        <w:rPr>
          <w:rStyle w:val="StyleUnderline"/>
        </w:rPr>
        <w:t>rather than responses aimed at regulating either noncitizens’ presence in the state or the process of immigration itself</w:t>
      </w:r>
      <w:r w:rsidRPr="00553B50">
        <w:rPr>
          <w:sz w:val="16"/>
        </w:rPr>
        <w:t xml:space="preserve">. In De Canas v. Bica, 75 the Supreme Court held that California could prohibit employers from hiring noncitizens who were not authorized to work under federal law when employment would have “an adverse effect on lawful resident workers.”76 Congress overruled this specific holding by passing the </w:t>
      </w:r>
      <w:r w:rsidRPr="003869A5">
        <w:rPr>
          <w:rStyle w:val="StyleUnderline"/>
          <w:highlight w:val="yellow"/>
        </w:rPr>
        <w:t>Immigration Reform and Control Act</w:t>
      </w:r>
      <w:r w:rsidRPr="00B8489A">
        <w:rPr>
          <w:rStyle w:val="StyleUnderline"/>
        </w:rPr>
        <w:t xml:space="preserve"> of 1986</w:t>
      </w:r>
      <w:r w:rsidRPr="00553B50">
        <w:rPr>
          <w:sz w:val="16"/>
        </w:rPr>
        <w:t xml:space="preserve">,77 which </w:t>
      </w:r>
      <w:r w:rsidRPr="003869A5">
        <w:rPr>
          <w:rStyle w:val="StyleUnderline"/>
          <w:highlight w:val="yellow"/>
        </w:rPr>
        <w:t>expressly</w:t>
      </w:r>
      <w:r w:rsidRPr="00B8489A">
        <w:rPr>
          <w:rStyle w:val="StyleUnderline"/>
        </w:rPr>
        <w:t xml:space="preserve"> </w:t>
      </w:r>
      <w:r w:rsidRPr="003869A5">
        <w:rPr>
          <w:rStyle w:val="StyleUnderline"/>
          <w:highlight w:val="yellow"/>
        </w:rPr>
        <w:t>preempts</w:t>
      </w:r>
      <w:r w:rsidRPr="00B8489A">
        <w:rPr>
          <w:rStyle w:val="StyleUnderline"/>
        </w:rPr>
        <w:t xml:space="preserve"> most civil and criminal </w:t>
      </w:r>
      <w:r w:rsidRPr="003869A5">
        <w:rPr>
          <w:rStyle w:val="StyleUnderline"/>
          <w:highlight w:val="yellow"/>
        </w:rPr>
        <w:t>state laws related to</w:t>
      </w:r>
      <w:r w:rsidRPr="00B8489A">
        <w:rPr>
          <w:rStyle w:val="StyleUnderline"/>
        </w:rPr>
        <w:t xml:space="preserve"> the </w:t>
      </w:r>
      <w:r w:rsidRPr="003869A5">
        <w:rPr>
          <w:rStyle w:val="Emphasis"/>
          <w:highlight w:val="yellow"/>
        </w:rPr>
        <w:t>employment of noncitizens</w:t>
      </w:r>
      <w:r w:rsidRPr="00B8489A">
        <w:rPr>
          <w:rStyle w:val="StyleUnderline"/>
        </w:rPr>
        <w:t>.</w:t>
      </w:r>
      <w:r w:rsidRPr="00553B50">
        <w:rPr>
          <w:sz w:val="16"/>
        </w:rPr>
        <w:t>78 But the general point from De Canas remains valid: not “every state enactment which in any way deals with aliens is a regulation of immigration and thus per se preempted.”79</w:t>
      </w:r>
    </w:p>
    <w:p w:rsidR="00372A90" w:rsidRPr="00553B50" w:rsidRDefault="00372A90" w:rsidP="00372A90">
      <w:pPr>
        <w:rPr>
          <w:sz w:val="16"/>
        </w:rPr>
      </w:pPr>
      <w:r w:rsidRPr="00553B50">
        <w:rPr>
          <w:sz w:val="16"/>
        </w:rPr>
        <w:t xml:space="preserve">The decisive question is whether a particular measure is “a regulation of immigration, which is essentially a determination of who should or should not be admitted into the country, and the conditions under which a legal entrant may remain.”80 Because the California law was designed to “strengthen its economy by adopting federal standards,”81 the Court held that it was valid. Although the Court emphasized that the </w:t>
      </w:r>
      <w:r w:rsidRPr="00B8489A">
        <w:rPr>
          <w:rStyle w:val="StyleUnderline"/>
        </w:rPr>
        <w:t>“[p]ower to regulate immigration is unquestionably exclusively a federal power,”</w:t>
      </w:r>
      <w:r w:rsidRPr="00553B50">
        <w:rPr>
          <w:sz w:val="16"/>
        </w:rPr>
        <w:t xml:space="preserve">82 the mere fact that a state law “has some purely speculative and indirect impact on immigration” does not make it “a constitutionally proscribed regulation of immigration.”83 Additional important language comes from Plyler v. Doe, 84 a 1982 decision. In that case, the Court held that undocumented noncitizens were not a suspect class,85 but that states nonetheless could not deny public education to undocumented K–12 students as a means of discouraging undocumented immigration.86 Plyler did not formally impact state power to regulate immigration because the </w:t>
      </w:r>
      <w:r w:rsidRPr="00B8489A">
        <w:rPr>
          <w:rStyle w:val="StyleUnderline"/>
        </w:rPr>
        <w:t>Court specifically reserved the claim that the state law was preempted</w:t>
      </w:r>
      <w:r w:rsidRPr="00553B50">
        <w:rPr>
          <w:sz w:val="16"/>
        </w:rPr>
        <w:t xml:space="preserve">87 and instead decided the case on equal protection grounds. Nevertheless, the decision contained interesting dicta, which, in isolation, can be read to support the mirror-image theory. </w:t>
      </w:r>
    </w:p>
    <w:p w:rsidR="00372A90" w:rsidRPr="00553B50" w:rsidRDefault="00372A90" w:rsidP="00372A90">
      <w:pPr>
        <w:rPr>
          <w:sz w:val="16"/>
        </w:rPr>
      </w:pPr>
      <w:r w:rsidRPr="00553B50">
        <w:rPr>
          <w:sz w:val="16"/>
        </w:rPr>
        <w:t xml:space="preserve">The Plyler Court noted that “undocumented status, coupled with some articulable federal policy, might enhance state authority with respect to the treatment of undocumented aliens.”88 Texas, the state whose statute was being challenged, claimed that it could “protect itself from an influx of illegal immigrants.”89 The Court agreed that a state “might have an interest in mitigating the potentially harsh economic effects of sudden shifts in population.”90 Although it maintained that </w:t>
      </w:r>
      <w:r w:rsidRPr="00B8489A">
        <w:rPr>
          <w:rStyle w:val="StyleUnderline"/>
        </w:rPr>
        <w:t>a state “has no direct interest in controlling entry into this country, that interest being one reserved by the Constitution to the Federal Government</w:t>
      </w:r>
      <w:r w:rsidRPr="00553B50">
        <w:rPr>
          <w:sz w:val="16"/>
        </w:rPr>
        <w:t xml:space="preserve">,” the Court recognized that “unchecked unlawful migration might impair the State’s economy generally, or the State’s ability to provide some important service.”91 Accordingly, “[d]espite the </w:t>
      </w:r>
      <w:r w:rsidRPr="00B8489A">
        <w:rPr>
          <w:rStyle w:val="StyleUnderline"/>
        </w:rPr>
        <w:t>exclusive federal control of this Nation’s borders</w:t>
      </w:r>
      <w:r w:rsidRPr="00553B50">
        <w:rPr>
          <w:sz w:val="16"/>
        </w:rPr>
        <w:t>,” the Court refused to “conclude that the States are without any power to deter the influx of persons entering the United States against federal law” when those “numbers might have a discernable impact on traditional state concerns.”92 The Court concluded: “As we recognized in De Canas v. Bica, the States do have some authority to act with respect to illegal aliens, at least where such action mirrors federal objectives and furthers a legitimate state goal.</w:t>
      </w:r>
    </w:p>
    <w:p w:rsidR="00372A90" w:rsidRPr="00553B50" w:rsidRDefault="00372A90" w:rsidP="00372A90">
      <w:pPr>
        <w:rPr>
          <w:sz w:val="16"/>
        </w:rPr>
      </w:pPr>
      <w:r w:rsidRPr="00553B50">
        <w:rPr>
          <w:sz w:val="16"/>
        </w:rPr>
        <w:t xml:space="preserve">These points did not suffice to enable the Plyler defendants to exclude noncitizen children from free public education, as the Court found no evidence that “illegal entrants impose[d] any significant burden on the State’s economy” or that “any illegal immigrants c[a]me to this country . . . in order to avail themselves of a free education.”94 Nevertheless, the Court’s discussion suggested that in other contexts, </w:t>
      </w:r>
      <w:r w:rsidRPr="00B8489A">
        <w:rPr>
          <w:rStyle w:val="StyleUnderline"/>
        </w:rPr>
        <w:t>some state authority to regulate immigrants might exist</w:t>
      </w:r>
      <w:r w:rsidRPr="00553B50">
        <w:rPr>
          <w:sz w:val="16"/>
        </w:rPr>
        <w:t xml:space="preserve">. For example, Plyler indicated that states may respond to “sudden shifts in population,” such as an “urgent demographic or economic problem,”95 by denying benefits that might encourage undocumented immigration, so long as the states’ responses are consistent with federal law.96 The decision also suggested that states may exercise emergency powers in emergency situations—and the INA contains a provision to just that effect.97 </w:t>
      </w:r>
    </w:p>
    <w:p w:rsidR="00372A90" w:rsidRPr="00553B50" w:rsidRDefault="00372A90" w:rsidP="00372A90">
      <w:pPr>
        <w:rPr>
          <w:sz w:val="16"/>
        </w:rPr>
      </w:pPr>
      <w:r w:rsidRPr="00553B50">
        <w:rPr>
          <w:sz w:val="16"/>
        </w:rPr>
        <w:t xml:space="preserve">But Plyler recognized </w:t>
      </w:r>
      <w:r w:rsidRPr="00AF3F67">
        <w:rPr>
          <w:rStyle w:val="StyleUnderline"/>
        </w:rPr>
        <w:t>state authority to act only in relation to traditional state interests and with respect to the state’s own activities and concerns</w:t>
      </w:r>
      <w:r w:rsidRPr="00553B50">
        <w:rPr>
          <w:sz w:val="16"/>
        </w:rPr>
        <w:t xml:space="preserve">—for example, the provision of benefits and services. </w:t>
      </w:r>
      <w:r w:rsidRPr="00AF3F67">
        <w:rPr>
          <w:rStyle w:val="StyleUnderline"/>
        </w:rPr>
        <w:t xml:space="preserve">It </w:t>
      </w:r>
      <w:r w:rsidRPr="003869A5">
        <w:rPr>
          <w:rStyle w:val="StyleUnderline"/>
          <w:highlight w:val="yellow"/>
        </w:rPr>
        <w:t>did not suggest</w:t>
      </w:r>
      <w:r w:rsidRPr="00AF3F67">
        <w:rPr>
          <w:rStyle w:val="StyleUnderline"/>
        </w:rPr>
        <w:t xml:space="preserve"> that </w:t>
      </w:r>
      <w:r w:rsidRPr="003869A5">
        <w:rPr>
          <w:rStyle w:val="StyleUnderline"/>
          <w:highlight w:val="yellow"/>
        </w:rPr>
        <w:t>states may directly regulate the immigration or removal of undocumented noncitizens</w:t>
      </w:r>
      <w:r w:rsidRPr="00553B50">
        <w:rPr>
          <w:sz w:val="16"/>
        </w:rPr>
        <w:t xml:space="preserve">. Although Plyler involved individuals who were not authorized to be in the United States under federal law, the Court explained that “the </w:t>
      </w:r>
      <w:r w:rsidRPr="003869A5">
        <w:rPr>
          <w:rStyle w:val="StyleUnderline"/>
          <w:highlight w:val="yellow"/>
        </w:rPr>
        <w:t>State has no</w:t>
      </w:r>
      <w:r w:rsidRPr="00AF3F67">
        <w:rPr>
          <w:rStyle w:val="StyleUnderline"/>
        </w:rPr>
        <w:t xml:space="preserve"> direct </w:t>
      </w:r>
      <w:r w:rsidRPr="003869A5">
        <w:rPr>
          <w:rStyle w:val="StyleUnderline"/>
          <w:highlight w:val="yellow"/>
        </w:rPr>
        <w:t>interest in controlling entry</w:t>
      </w:r>
      <w:r w:rsidRPr="00AF3F67">
        <w:rPr>
          <w:rStyle w:val="StyleUnderline"/>
        </w:rPr>
        <w:t xml:space="preserve"> into this country, </w:t>
      </w:r>
      <w:r w:rsidRPr="003869A5">
        <w:rPr>
          <w:rStyle w:val="StyleUnderline"/>
          <w:highlight w:val="yellow"/>
        </w:rPr>
        <w:t>that</w:t>
      </w:r>
      <w:r w:rsidRPr="00AF3F67">
        <w:rPr>
          <w:rStyle w:val="StyleUnderline"/>
        </w:rPr>
        <w:t xml:space="preserve"> interest being one </w:t>
      </w:r>
      <w:r w:rsidRPr="003869A5">
        <w:rPr>
          <w:rStyle w:val="StyleUnderline"/>
          <w:highlight w:val="yellow"/>
        </w:rPr>
        <w:t>reserved by the Constitution to the Federal Government</w:t>
      </w:r>
      <w:r w:rsidRPr="00AF3F67">
        <w:rPr>
          <w:rStyle w:val="StyleUnderline"/>
        </w:rPr>
        <w:t>.”</w:t>
      </w:r>
      <w:r w:rsidRPr="00553B50">
        <w:rPr>
          <w:sz w:val="16"/>
        </w:rPr>
        <w:t xml:space="preserve">98 </w:t>
      </w:r>
    </w:p>
    <w:p w:rsidR="00372A90" w:rsidRPr="00553B50" w:rsidRDefault="00372A90" w:rsidP="00372A90">
      <w:pPr>
        <w:rPr>
          <w:sz w:val="16"/>
        </w:rPr>
      </w:pPr>
      <w:r w:rsidRPr="00AF3F67">
        <w:rPr>
          <w:rStyle w:val="StyleUnderline"/>
        </w:rPr>
        <w:t>Chief Justice Burger, joined by Justices White, Rehnquist, and O’Connor</w:t>
      </w:r>
      <w:r w:rsidRPr="00553B50">
        <w:rPr>
          <w:sz w:val="16"/>
        </w:rPr>
        <w:t xml:space="preserve">, dissented because he concluded that </w:t>
      </w:r>
      <w:r w:rsidRPr="00AF3F67">
        <w:rPr>
          <w:rStyle w:val="StyleUnderline"/>
        </w:rPr>
        <w:t>Texas could de</w:t>
      </w:r>
      <w:r w:rsidRPr="005913A0">
        <w:rPr>
          <w:rStyle w:val="StyleUnderline"/>
        </w:rPr>
        <w:t xml:space="preserve">ny noncitizens access to public schools. Even so, the dissenting opinion agreed that “[a] state has no power to prevent unlawful immigration, and no power to deport illegal aliens; those powers are reserved exclusively to Congress and the Executive.”99 </w:t>
      </w:r>
      <w:r w:rsidRPr="00553B50">
        <w:rPr>
          <w:sz w:val="16"/>
        </w:rPr>
        <w:t xml:space="preserve">De Canas and Plyler, then, are properly understood as cases involving alienage, not immigration, and as allowing some state regulation affecting immigrants, but not the direct regulation of immigration itself. </w:t>
      </w:r>
    </w:p>
    <w:p w:rsidR="00372A90" w:rsidRPr="00241F29" w:rsidRDefault="00372A90" w:rsidP="00372A90"/>
    <w:p w:rsidR="00372A90" w:rsidRDefault="00372A90" w:rsidP="00372A90">
      <w:pPr>
        <w:pStyle w:val="Heading4"/>
      </w:pPr>
      <w:r>
        <w:t xml:space="preserve">Employers face </w:t>
      </w:r>
      <w:r w:rsidRPr="00C16DF7">
        <w:rPr>
          <w:i/>
          <w:u w:val="single"/>
        </w:rPr>
        <w:t>federal</w:t>
      </w:r>
      <w:r>
        <w:rPr>
          <w:i/>
        </w:rPr>
        <w:t xml:space="preserve"> </w:t>
      </w:r>
      <w:r>
        <w:t>penalties for knowingly hiring an unauthorized alien – most employers won’t take the risk</w:t>
      </w:r>
    </w:p>
    <w:p w:rsidR="00372A90" w:rsidRPr="008A4ED3" w:rsidRDefault="00372A90" w:rsidP="00372A90">
      <w:r w:rsidRPr="008A4ED3">
        <w:rPr>
          <w:rStyle w:val="Style13ptBold"/>
        </w:rPr>
        <w:t xml:space="preserve">United States Court </w:t>
      </w:r>
      <w:r>
        <w:rPr>
          <w:rStyle w:val="Style13ptBold"/>
        </w:rPr>
        <w:t>o</w:t>
      </w:r>
      <w:r w:rsidRPr="008A4ED3">
        <w:rPr>
          <w:rStyle w:val="Style13ptBold"/>
        </w:rPr>
        <w:t>f Appeals For The Third Circuit 10</w:t>
      </w:r>
      <w:r>
        <w:t xml:space="preserve"> – 2010 (Lozano v. City of Hazleton, UNITED STATES COURT OF APPEALS FOR THE THIRD CIRCUIT, 09-09-2010, Available Online from </w:t>
      </w:r>
      <w:hyperlink r:id="rId33" w:history="1">
        <w:r w:rsidRPr="00483FCD">
          <w:rPr>
            <w:rStyle w:val="Hyperlink"/>
          </w:rPr>
          <w:t>http://www.lexisnexis.com/hottopics/lnacademic/?verb=sf&amp;sfi=AC02NBGovPolSrch</w:t>
        </w:r>
      </w:hyperlink>
      <w:r>
        <w:t>, Accessed 07-03-2018, AVP)</w:t>
      </w:r>
    </w:p>
    <w:p w:rsidR="00372A90" w:rsidRPr="00553B50" w:rsidRDefault="00372A90" w:rsidP="00372A90">
      <w:pPr>
        <w:rPr>
          <w:sz w:val="14"/>
        </w:rPr>
      </w:pPr>
      <w:r w:rsidRPr="00553B50">
        <w:rPr>
          <w:sz w:val="14"/>
        </w:rPr>
        <w:t xml:space="preserve">Under IRCA, </w:t>
      </w:r>
      <w:r w:rsidRPr="003869A5">
        <w:rPr>
          <w:rStyle w:val="StyleUnderline"/>
          <w:highlight w:val="yellow"/>
        </w:rPr>
        <w:t>an employer who knowingly hires an unauthorized alien shall</w:t>
      </w:r>
      <w:r w:rsidRPr="00553B50">
        <w:rPr>
          <w:sz w:val="14"/>
        </w:rPr>
        <w:t xml:space="preserve"> be ordered to </w:t>
      </w:r>
      <w:r w:rsidRPr="003869A5">
        <w:rPr>
          <w:rStyle w:val="StyleUnderline"/>
          <w:highlight w:val="yellow"/>
        </w:rPr>
        <w:t>cease and desist the violation</w:t>
      </w:r>
      <w:r w:rsidRPr="00553B50">
        <w:rPr>
          <w:sz w:val="14"/>
          <w:highlight w:val="yellow"/>
        </w:rPr>
        <w:t xml:space="preserve">, </w:t>
      </w:r>
      <w:r w:rsidRPr="003869A5">
        <w:rPr>
          <w:rStyle w:val="StyleUnderline"/>
          <w:highlight w:val="yellow"/>
        </w:rPr>
        <w:t>and</w:t>
      </w:r>
      <w:r w:rsidRPr="00553B50">
        <w:rPr>
          <w:sz w:val="14"/>
        </w:rPr>
        <w:t xml:space="preserve"> to </w:t>
      </w:r>
      <w:r w:rsidRPr="003869A5">
        <w:rPr>
          <w:rStyle w:val="StyleUnderline"/>
          <w:highlight w:val="yellow"/>
        </w:rPr>
        <w:t>pay between $ 250 and $ 2000 per unauthorized alien for a first offense, between $ 2000 and $ 5000 per unauthorized alien for a second offense, and between $ 3000 and $ 10,000 per unauthorized alien for a third</w:t>
      </w:r>
      <w:r w:rsidRPr="00553B50">
        <w:rPr>
          <w:sz w:val="14"/>
        </w:rPr>
        <w:t xml:space="preserve"> or greater  [**76] offense. 8 U.S.C. § 1324a(e)(4). An employer who fails to verify the work authorization of its employees can be ordered to pay between $ 100 and $ 1000 for each person whose authorization it failed to authenticate. 8 U.S.C. § 1324a(e)(5). </w:t>
      </w:r>
      <w:r w:rsidRPr="003869A5">
        <w:rPr>
          <w:rStyle w:val="StyleUnderline"/>
          <w:highlight w:val="yellow"/>
        </w:rPr>
        <w:t xml:space="preserve">Employers who engage in a "pattern or practice" of hiring unauthorized aliens shall be </w:t>
      </w:r>
      <w:r w:rsidRPr="00553B50">
        <w:rPr>
          <w:sz w:val="14"/>
          <w:highlight w:val="yellow"/>
        </w:rPr>
        <w:t>fined up to $ 3000</w:t>
      </w:r>
      <w:r w:rsidRPr="003869A5">
        <w:rPr>
          <w:rStyle w:val="StyleUnderline"/>
          <w:sz w:val="14"/>
          <w:highlight w:val="yellow"/>
        </w:rPr>
        <w:t xml:space="preserve"> </w:t>
      </w:r>
      <w:r w:rsidRPr="003869A5">
        <w:rPr>
          <w:rStyle w:val="StyleUnderline"/>
          <w:highlight w:val="yellow"/>
        </w:rPr>
        <w:t>per unauthorized alien, imprisoned</w:t>
      </w:r>
      <w:r w:rsidRPr="00553B50">
        <w:rPr>
          <w:sz w:val="14"/>
        </w:rPr>
        <w:t xml:space="preserve"> for not more than six months, or both. 8 U.S.C. § 1324a(f)(1).</w:t>
      </w:r>
    </w:p>
    <w:p w:rsidR="00372A90" w:rsidRDefault="00372A90" w:rsidP="00372A90"/>
    <w:p w:rsidR="00372A90" w:rsidRDefault="00372A90" w:rsidP="00372A90">
      <w:pPr>
        <w:pStyle w:val="Heading4"/>
      </w:pPr>
      <w:r>
        <w:t xml:space="preserve">IRCA means states </w:t>
      </w:r>
      <w:r w:rsidRPr="000A7A7A">
        <w:rPr>
          <w:u w:val="single"/>
        </w:rPr>
        <w:t>can’t authorize employment</w:t>
      </w:r>
      <w:r>
        <w:t>.</w:t>
      </w:r>
    </w:p>
    <w:p w:rsidR="00372A90" w:rsidRDefault="00372A90" w:rsidP="00372A90">
      <w:r w:rsidRPr="000A7A7A">
        <w:rPr>
          <w:rStyle w:val="Style13ptBold"/>
        </w:rPr>
        <w:t>BU Human Resources No Date</w:t>
      </w:r>
      <w:r>
        <w:t xml:space="preserve">, Boston University Human Resources, "Immigration Reform and Control Act (IRCA)," Boston University Human Resources, </w:t>
      </w:r>
      <w:hyperlink r:id="rId34" w:history="1">
        <w:r w:rsidRPr="006F15F7">
          <w:rPr>
            <w:rStyle w:val="Hyperlink"/>
          </w:rPr>
          <w:t>https://www.bu.edu/hr/policies/federal-and-state-laws/immigration-reform-and-control-act-irca/</w:t>
        </w:r>
      </w:hyperlink>
      <w:r>
        <w:t xml:space="preserve"> accessed 7-2-18 //AH</w:t>
      </w:r>
    </w:p>
    <w:p w:rsidR="00372A90" w:rsidRPr="00553B50" w:rsidRDefault="00372A90" w:rsidP="00372A90">
      <w:pPr>
        <w:rPr>
          <w:sz w:val="14"/>
        </w:rPr>
      </w:pPr>
      <w:r w:rsidRPr="00553B50">
        <w:rPr>
          <w:sz w:val="14"/>
        </w:rPr>
        <w:t xml:space="preserve">When Congress passed and the president signed into law </w:t>
      </w:r>
      <w:r w:rsidRPr="003869A5">
        <w:rPr>
          <w:rStyle w:val="StyleUnderline"/>
          <w:highlight w:val="yellow"/>
        </w:rPr>
        <w:t>the Immigration Reform and Control Act of 1986</w:t>
      </w:r>
      <w:r w:rsidRPr="00553B50">
        <w:rPr>
          <w:sz w:val="14"/>
        </w:rPr>
        <w:t>, the result was the first major revision of America’s immigration laws in decades</w:t>
      </w:r>
      <w:r w:rsidRPr="00624EA4">
        <w:rPr>
          <w:rStyle w:val="StyleUnderline"/>
        </w:rPr>
        <w:t xml:space="preserve">. The </w:t>
      </w:r>
      <w:r w:rsidRPr="003003D4">
        <w:rPr>
          <w:rStyle w:val="Emphasis"/>
        </w:rPr>
        <w:t xml:space="preserve">law </w:t>
      </w:r>
      <w:r w:rsidRPr="003869A5">
        <w:rPr>
          <w:rStyle w:val="Emphasis"/>
          <w:highlight w:val="yellow"/>
        </w:rPr>
        <w:t>seeks to preserve jobs for those</w:t>
      </w:r>
      <w:r w:rsidRPr="00624EA4">
        <w:rPr>
          <w:rStyle w:val="StyleUnderline"/>
        </w:rPr>
        <w:t xml:space="preserve"> who are </w:t>
      </w:r>
      <w:r w:rsidRPr="003869A5">
        <w:rPr>
          <w:rStyle w:val="Emphasis"/>
          <w:highlight w:val="yellow"/>
        </w:rPr>
        <w:t>legally entitled</w:t>
      </w:r>
      <w:r w:rsidRPr="00624EA4">
        <w:rPr>
          <w:rStyle w:val="StyleUnderline"/>
        </w:rPr>
        <w:t xml:space="preserve"> to them—American </w:t>
      </w:r>
      <w:r w:rsidRPr="003869A5">
        <w:rPr>
          <w:rStyle w:val="Emphasis"/>
          <w:highlight w:val="yellow"/>
        </w:rPr>
        <w:t>citizens and aliens who are authorized</w:t>
      </w:r>
      <w:r w:rsidRPr="00624EA4">
        <w:rPr>
          <w:rStyle w:val="StyleUnderline"/>
        </w:rPr>
        <w:t xml:space="preserve"> to work in the United States.</w:t>
      </w:r>
      <w:r>
        <w:rPr>
          <w:rStyle w:val="StyleUnderline"/>
        </w:rPr>
        <w:t xml:space="preserve"> </w:t>
      </w:r>
      <w:r w:rsidRPr="00624EA4">
        <w:rPr>
          <w:rStyle w:val="StyleUnderline"/>
        </w:rPr>
        <w:t xml:space="preserve">The Immigration and Naturalization Service is responsible for implementing this law. </w:t>
      </w:r>
      <w:r w:rsidRPr="00553B50">
        <w:rPr>
          <w:sz w:val="14"/>
        </w:rPr>
        <w:t>IRCA prohibits employers from knowingly hiring, recruiting, or referring for a fee any alien who is unauthorized to work. The public policy behind this law reflects the concern that the problem of illegal immigration and employment requires greater control and stronger enforcement mechanisms by the federal government</w:t>
      </w:r>
      <w:r w:rsidRPr="00624EA4">
        <w:rPr>
          <w:rStyle w:val="StyleUnderline"/>
        </w:rPr>
        <w:t xml:space="preserve">. As a result of this law, all </w:t>
      </w:r>
      <w:r w:rsidRPr="003869A5">
        <w:rPr>
          <w:rStyle w:val="Emphasis"/>
          <w:highlight w:val="yellow"/>
        </w:rPr>
        <w:t>employers are required to verify</w:t>
      </w:r>
      <w:r w:rsidRPr="00624EA4">
        <w:rPr>
          <w:rStyle w:val="StyleUnderline"/>
        </w:rPr>
        <w:t xml:space="preserve"> both the </w:t>
      </w:r>
      <w:r w:rsidRPr="003869A5">
        <w:rPr>
          <w:rStyle w:val="Emphasis"/>
          <w:highlight w:val="yellow"/>
        </w:rPr>
        <w:t>identity and employment</w:t>
      </w:r>
      <w:r w:rsidRPr="00624EA4">
        <w:rPr>
          <w:rStyle w:val="Emphasis"/>
        </w:rPr>
        <w:t xml:space="preserve"> </w:t>
      </w:r>
      <w:r w:rsidRPr="00624EA4">
        <w:rPr>
          <w:rStyle w:val="StyleUnderline"/>
        </w:rPr>
        <w:t>eligibility of all regular, temporary employees, temporary agency personnel, and student employees hired after November 6, 1986, and complete and retain a one-page form (INS Form I-9) documenting this verification.</w:t>
      </w:r>
      <w:r w:rsidRPr="00553B50">
        <w:rPr>
          <w:sz w:val="14"/>
        </w:rPr>
        <w:t xml:space="preserve"> </w:t>
      </w:r>
      <w:r w:rsidRPr="003869A5">
        <w:rPr>
          <w:rStyle w:val="Emphasis"/>
          <w:highlight w:val="yellow"/>
        </w:rPr>
        <w:t>Failure to comply</w:t>
      </w:r>
      <w:r w:rsidRPr="00624EA4">
        <w:rPr>
          <w:rStyle w:val="StyleUnderline"/>
        </w:rPr>
        <w:t xml:space="preserve"> with these requirements </w:t>
      </w:r>
      <w:r w:rsidRPr="003869A5">
        <w:rPr>
          <w:rStyle w:val="Emphasis"/>
          <w:highlight w:val="yellow"/>
        </w:rPr>
        <w:t>may result in both civil and criminal liability</w:t>
      </w:r>
      <w:r w:rsidRPr="00624EA4">
        <w:rPr>
          <w:rStyle w:val="StyleUnderline"/>
        </w:rPr>
        <w:t xml:space="preserve"> with the imposition of substantial </w:t>
      </w:r>
      <w:r w:rsidRPr="003869A5">
        <w:rPr>
          <w:rStyle w:val="Emphasis"/>
          <w:highlight w:val="yellow"/>
        </w:rPr>
        <w:t>fines ranging from $100 to $1,000 per hire</w:t>
      </w:r>
      <w:r w:rsidRPr="00624EA4">
        <w:rPr>
          <w:rStyle w:val="StyleUnderline"/>
        </w:rPr>
        <w:t xml:space="preserve">, as well as </w:t>
      </w:r>
      <w:r w:rsidRPr="003869A5">
        <w:rPr>
          <w:rStyle w:val="Emphasis"/>
          <w:highlight w:val="yellow"/>
        </w:rPr>
        <w:t>possible imprisonment</w:t>
      </w:r>
      <w:r w:rsidRPr="00624EA4">
        <w:rPr>
          <w:rStyle w:val="StyleUnderline"/>
        </w:rPr>
        <w:t xml:space="preserve"> for a pattern or practice of noncompliance. Most importantly, failure to verify a new employee’s identity and employment eligibility will result in the </w:t>
      </w:r>
      <w:r w:rsidRPr="003869A5">
        <w:rPr>
          <w:rStyle w:val="Emphasis"/>
          <w:highlight w:val="yellow"/>
        </w:rPr>
        <w:t>termination of employment for that employee</w:t>
      </w:r>
      <w:r w:rsidRPr="00624EA4">
        <w:rPr>
          <w:rStyle w:val="StyleUnderline"/>
        </w:rPr>
        <w:t>.</w:t>
      </w:r>
    </w:p>
    <w:p w:rsidR="00372A90" w:rsidRPr="000A7A7A" w:rsidRDefault="00372A90" w:rsidP="00372A90"/>
    <w:p w:rsidR="005C1412" w:rsidRPr="000D2D38" w:rsidRDefault="005C1412" w:rsidP="005C1412">
      <w:pPr>
        <w:pStyle w:val="Heading3"/>
      </w:pPr>
      <w:r>
        <w:t>Extend: “Can’t Solve Deportations”</w:t>
      </w:r>
    </w:p>
    <w:p w:rsidR="005C1412" w:rsidRDefault="005C1412" w:rsidP="005C1412">
      <w:pPr>
        <w:pStyle w:val="Heading4"/>
      </w:pPr>
      <w:r>
        <w:t>States can’t stop deportations — sanctuary policies are just symbolic.</w:t>
      </w:r>
    </w:p>
    <w:p w:rsidR="005C1412" w:rsidRDefault="005C1412" w:rsidP="005C1412">
      <w:r w:rsidRPr="005D7151">
        <w:rPr>
          <w:rStyle w:val="Style13ptBold"/>
        </w:rPr>
        <w:t>Henderson ’17</w:t>
      </w:r>
      <w:r>
        <w:t xml:space="preserve"> (Tim Henderson, covers demographics for Stateline, broke “House of Lies,” 5-10-2017, “Cities, states move to calm fear of deportation,” PBS NewsHour, </w:t>
      </w:r>
      <w:hyperlink r:id="rId35" w:history="1">
        <w:r w:rsidRPr="00653086">
          <w:rPr>
            <w:rStyle w:val="Hyperlink"/>
          </w:rPr>
          <w:t>https://www.pbs.org/newshour/nation/cities-states-fear-deportation accessed 7-3-2018</w:t>
        </w:r>
      </w:hyperlink>
      <w:r>
        <w:t>) ssk</w:t>
      </w:r>
    </w:p>
    <w:p w:rsidR="005C1412" w:rsidRDefault="005C1412" w:rsidP="005C1412">
      <w:pPr>
        <w:rPr>
          <w:rStyle w:val="StyleUnderline"/>
        </w:rPr>
      </w:pPr>
      <w:r w:rsidRPr="00553B50">
        <w:rPr>
          <w:sz w:val="14"/>
        </w:rPr>
        <w:t>In Rhode Island, Barros said people in the small city of Central Falls have sometimes been afraid to go out when they hear that ICE agents are around — whether it’s real news or “radio pasillo,” the grapevine or rumor mill among South American immigrants in the town. “</w:t>
      </w:r>
      <w:r w:rsidRPr="006B7CE9">
        <w:rPr>
          <w:rStyle w:val="StyleUnderline"/>
        </w:rPr>
        <w:t>The uneasiness comes from the idea that, what if I take my kids to school or a doctor’s appointment and I get arrested? Who’s going to take care of the kids?” Barros said</w:t>
      </w:r>
      <w:r w:rsidRPr="00553B50">
        <w:rPr>
          <w:sz w:val="14"/>
        </w:rPr>
        <w:t xml:space="preserve">. Bennett, the ICE spokeswoman, said the agency’s policy against routine enforcement in sensitive locations remains. But, she said, </w:t>
      </w:r>
      <w:r w:rsidRPr="003869A5">
        <w:rPr>
          <w:rStyle w:val="StyleUnderline"/>
          <w:highlight w:val="yellow"/>
        </w:rPr>
        <w:t>ICE</w:t>
      </w:r>
      <w:r w:rsidRPr="006B7CE9">
        <w:rPr>
          <w:rStyle w:val="StyleUnderline"/>
        </w:rPr>
        <w:t xml:space="preserve"> sometimes </w:t>
      </w:r>
      <w:r w:rsidRPr="003869A5">
        <w:rPr>
          <w:rStyle w:val="StyleUnderline"/>
          <w:highlight w:val="yellow"/>
        </w:rPr>
        <w:t>makes</w:t>
      </w:r>
      <w:r w:rsidRPr="006B7CE9">
        <w:rPr>
          <w:rStyle w:val="StyleUnderline"/>
        </w:rPr>
        <w:t xml:space="preserve"> deportation </w:t>
      </w:r>
      <w:r w:rsidRPr="003869A5">
        <w:rPr>
          <w:rStyle w:val="StyleUnderline"/>
          <w:highlight w:val="yellow"/>
        </w:rPr>
        <w:t>arrests at courthouses</w:t>
      </w:r>
      <w:r w:rsidRPr="006B7CE9">
        <w:rPr>
          <w:rStyle w:val="StyleUnderline"/>
        </w:rPr>
        <w:t xml:space="preserve">, which are considered relatively safe because visitors are screened for weapons before entering. Stephen Yale-Loehr, a professor of immigration law at Cornell Law School, said </w:t>
      </w:r>
      <w:r w:rsidRPr="003869A5">
        <w:rPr>
          <w:rStyle w:val="StyleUnderline"/>
          <w:highlight w:val="yellow"/>
        </w:rPr>
        <w:t>local laws about sensitive locations, like</w:t>
      </w:r>
      <w:r w:rsidRPr="006B7CE9">
        <w:rPr>
          <w:rStyle w:val="StyleUnderline"/>
        </w:rPr>
        <w:t xml:space="preserve"> many </w:t>
      </w:r>
      <w:r w:rsidRPr="003869A5">
        <w:rPr>
          <w:rStyle w:val="StyleUnderline"/>
          <w:highlight w:val="yellow"/>
        </w:rPr>
        <w:t>sanctuary policies, have little legal weight</w:t>
      </w:r>
      <w:r w:rsidRPr="006B7CE9">
        <w:rPr>
          <w:rStyle w:val="StyleUnderline"/>
        </w:rPr>
        <w:t>. “</w:t>
      </w:r>
      <w:r w:rsidRPr="003869A5">
        <w:rPr>
          <w:rStyle w:val="StyleUnderline"/>
          <w:highlight w:val="yellow"/>
        </w:rPr>
        <w:t>They’re largely symbolic.</w:t>
      </w:r>
      <w:r w:rsidRPr="006B7CE9">
        <w:rPr>
          <w:rStyle w:val="StyleUnderline"/>
        </w:rPr>
        <w:t xml:space="preserve"> There’s </w:t>
      </w:r>
      <w:r w:rsidRPr="003869A5">
        <w:rPr>
          <w:rStyle w:val="StyleUnderline"/>
          <w:highlight w:val="yellow"/>
        </w:rPr>
        <w:t>nothing to prevent ICE from waiting on the courthouse steps or in public areas to arrest somebody if they want to</w:t>
      </w:r>
      <w:r w:rsidRPr="006B7CE9">
        <w:rPr>
          <w:rStyle w:val="StyleUnderline"/>
        </w:rPr>
        <w:t xml:space="preserve">,” Yale-Loehr said. </w:t>
      </w:r>
      <w:r w:rsidRPr="003869A5">
        <w:rPr>
          <w:rStyle w:val="StyleUnderline"/>
          <w:highlight w:val="yellow"/>
        </w:rPr>
        <w:t>Only fed</w:t>
      </w:r>
      <w:r w:rsidRPr="006B7CE9">
        <w:rPr>
          <w:rStyle w:val="StyleUnderline"/>
        </w:rPr>
        <w:t xml:space="preserve">eral </w:t>
      </w:r>
      <w:r w:rsidRPr="003869A5">
        <w:rPr>
          <w:rStyle w:val="StyleUnderline"/>
          <w:highlight w:val="yellow"/>
        </w:rPr>
        <w:t>legislation</w:t>
      </w:r>
      <w:r w:rsidRPr="006B7CE9">
        <w:rPr>
          <w:rStyle w:val="StyleUnderline"/>
        </w:rPr>
        <w:t xml:space="preserve">, like that proposed in the House and Senate, </w:t>
      </w:r>
      <w:r w:rsidRPr="003869A5">
        <w:rPr>
          <w:rStyle w:val="StyleUnderline"/>
          <w:highlight w:val="yellow"/>
        </w:rPr>
        <w:t>could regulate how ICE is allowed to operate</w:t>
      </w:r>
      <w:r w:rsidRPr="006B7CE9">
        <w:rPr>
          <w:rStyle w:val="StyleUnderline"/>
        </w:rPr>
        <w:t xml:space="preserve">, he said. Capps agreed. He said </w:t>
      </w:r>
      <w:r w:rsidRPr="003869A5">
        <w:rPr>
          <w:rStyle w:val="StyleUnderline"/>
          <w:highlight w:val="yellow"/>
        </w:rPr>
        <w:t>ICE</w:t>
      </w:r>
      <w:r w:rsidRPr="006B7CE9">
        <w:rPr>
          <w:rStyle w:val="StyleUnderline"/>
        </w:rPr>
        <w:t xml:space="preserve"> isn’t likely to start going into churches and schools, but </w:t>
      </w:r>
      <w:r w:rsidRPr="003869A5">
        <w:rPr>
          <w:rStyle w:val="StyleUnderline"/>
          <w:highlight w:val="yellow"/>
        </w:rPr>
        <w:t>agents are starting to push the envelope</w:t>
      </w:r>
      <w:r w:rsidRPr="006B7CE9">
        <w:rPr>
          <w:rStyle w:val="StyleUnderline"/>
        </w:rPr>
        <w:t xml:space="preserve">. “I don’t know how any state or locality can stop them from setting up on a public street outside a church or outside a school, watching people drop their kids off,” he said. </w:t>
      </w:r>
    </w:p>
    <w:p w:rsidR="005C1412" w:rsidRDefault="005C1412" w:rsidP="00457C1B"/>
    <w:p w:rsidR="003869A5" w:rsidRDefault="003869A5" w:rsidP="003869A5">
      <w:pPr>
        <w:pStyle w:val="Heading4"/>
      </w:pPr>
      <w:r>
        <w:t xml:space="preserve">Minor arrests lead to deportation- Sanctuary cities have to reform the criminal justice system to avoid ICE </w:t>
      </w:r>
    </w:p>
    <w:p w:rsidR="003869A5" w:rsidRDefault="003869A5" w:rsidP="003869A5">
      <w:r w:rsidRPr="00D90450">
        <w:rPr>
          <w:rStyle w:val="Style13ptBold"/>
        </w:rPr>
        <w:t>Murphy ’17</w:t>
      </w:r>
      <w:r>
        <w:t xml:space="preserve"> (Jarrett Murphy, executive editor and publisher of city limits, 3-14-2017, “Can New York’s Mayor Do More to Protect Immigrants From ICE?,” Nation, https://www.thenation.com/article/can-new-yorks-mayor-protect-immigrants-from-donald-trumps-deportation-machine/, accessed 7-5-2018) ssk</w:t>
      </w:r>
    </w:p>
    <w:p w:rsidR="003869A5" w:rsidRPr="00D90450" w:rsidRDefault="003869A5" w:rsidP="003869A5">
      <w:pPr>
        <w:rPr>
          <w:rStyle w:val="StyleUnderline"/>
        </w:rPr>
      </w:pPr>
      <w:r w:rsidRPr="00553B50">
        <w:rPr>
          <w:sz w:val="14"/>
        </w:rPr>
        <w:t xml:space="preserve">Trump’s more aggressive immigration enforcement deepens the problems with broken-windows policing. </w:t>
      </w:r>
      <w:r w:rsidRPr="003869A5">
        <w:rPr>
          <w:rStyle w:val="StyleUnderline"/>
          <w:highlight w:val="yellow"/>
        </w:rPr>
        <w:t>Every arrest in N</w:t>
      </w:r>
      <w:r w:rsidRPr="00D90450">
        <w:rPr>
          <w:rStyle w:val="StyleUnderline"/>
        </w:rPr>
        <w:t xml:space="preserve">ew </w:t>
      </w:r>
      <w:r w:rsidRPr="003869A5">
        <w:rPr>
          <w:rStyle w:val="StyleUnderline"/>
          <w:highlight w:val="yellow"/>
        </w:rPr>
        <w:t>Y</w:t>
      </w:r>
      <w:r w:rsidRPr="00D90450">
        <w:rPr>
          <w:rStyle w:val="StyleUnderline"/>
        </w:rPr>
        <w:t xml:space="preserve">ork </w:t>
      </w:r>
      <w:r w:rsidRPr="003869A5">
        <w:rPr>
          <w:rStyle w:val="StyleUnderline"/>
          <w:highlight w:val="yellow"/>
        </w:rPr>
        <w:t>C</w:t>
      </w:r>
      <w:r w:rsidRPr="00D90450">
        <w:rPr>
          <w:rStyle w:val="StyleUnderline"/>
        </w:rPr>
        <w:t xml:space="preserve">ity, </w:t>
      </w:r>
      <w:r w:rsidRPr="003869A5">
        <w:rPr>
          <w:rStyle w:val="StyleUnderline"/>
          <w:highlight w:val="yellow"/>
        </w:rPr>
        <w:t>whether for felony</w:t>
      </w:r>
      <w:r w:rsidRPr="00D90450">
        <w:rPr>
          <w:rStyle w:val="StyleUnderline"/>
        </w:rPr>
        <w:t xml:space="preserve"> (like assault or rape) </w:t>
      </w:r>
      <w:r w:rsidRPr="003869A5">
        <w:rPr>
          <w:rStyle w:val="StyleUnderline"/>
          <w:highlight w:val="yellow"/>
        </w:rPr>
        <w:t>or misdemeanor</w:t>
      </w:r>
      <w:r w:rsidRPr="00D90450">
        <w:rPr>
          <w:rStyle w:val="StyleUnderline"/>
        </w:rPr>
        <w:t xml:space="preserve"> (like jumping a subway turnstile or certain kinds of loitering), </w:t>
      </w:r>
      <w:r w:rsidRPr="003869A5">
        <w:rPr>
          <w:rStyle w:val="StyleUnderline"/>
          <w:highlight w:val="yellow"/>
        </w:rPr>
        <w:t>results in</w:t>
      </w:r>
      <w:r w:rsidRPr="00D90450">
        <w:rPr>
          <w:rStyle w:val="StyleUnderline"/>
        </w:rPr>
        <w:t xml:space="preserve"> a report of </w:t>
      </w:r>
      <w:r w:rsidRPr="003869A5">
        <w:rPr>
          <w:rStyle w:val="StyleUnderline"/>
          <w:highlight w:val="yellow"/>
        </w:rPr>
        <w:t>fingerprints</w:t>
      </w:r>
      <w:r w:rsidRPr="00D90450">
        <w:rPr>
          <w:rStyle w:val="StyleUnderline"/>
        </w:rPr>
        <w:t xml:space="preserve"> from the NYPD to the state’s Division of Criminal Justice Services (DCJS), and from DCJS </w:t>
      </w:r>
      <w:r w:rsidRPr="003869A5">
        <w:rPr>
          <w:rStyle w:val="StyleUnderline"/>
          <w:highlight w:val="yellow"/>
        </w:rPr>
        <w:t>to the</w:t>
      </w:r>
      <w:r w:rsidRPr="00D90450">
        <w:rPr>
          <w:rStyle w:val="StyleUnderline"/>
        </w:rPr>
        <w:t xml:space="preserve"> FBI, which shares them with the Department of Homeland Security (</w:t>
      </w:r>
      <w:r w:rsidRPr="003869A5">
        <w:rPr>
          <w:rStyle w:val="StyleUnderline"/>
          <w:highlight w:val="yellow"/>
        </w:rPr>
        <w:t>DHS</w:t>
      </w:r>
      <w:r w:rsidRPr="00D90450">
        <w:rPr>
          <w:rStyle w:val="StyleUnderline"/>
        </w:rPr>
        <w:t xml:space="preserve">), of which ICE is part. </w:t>
      </w:r>
      <w:r w:rsidRPr="003869A5">
        <w:rPr>
          <w:rStyle w:val="StyleUnderline"/>
          <w:highlight w:val="yellow"/>
        </w:rPr>
        <w:t>This</w:t>
      </w:r>
      <w:r w:rsidRPr="00D90450">
        <w:rPr>
          <w:rStyle w:val="StyleUnderline"/>
        </w:rPr>
        <w:t xml:space="preserve"> has the effect of </w:t>
      </w:r>
      <w:r w:rsidRPr="003869A5">
        <w:rPr>
          <w:rStyle w:val="StyleUnderline"/>
          <w:highlight w:val="yellow"/>
        </w:rPr>
        <w:t>alert</w:t>
      </w:r>
      <w:r w:rsidRPr="00D90450">
        <w:rPr>
          <w:rStyle w:val="StyleUnderline"/>
        </w:rPr>
        <w:t xml:space="preserve">ing </w:t>
      </w:r>
      <w:r w:rsidRPr="003869A5">
        <w:rPr>
          <w:rStyle w:val="StyleUnderline"/>
          <w:highlight w:val="yellow"/>
        </w:rPr>
        <w:t>fed</w:t>
      </w:r>
      <w:r w:rsidRPr="00D90450">
        <w:rPr>
          <w:rStyle w:val="StyleUnderline"/>
        </w:rPr>
        <w:t>eral authoritie</w:t>
      </w:r>
      <w:r w:rsidRPr="003869A5">
        <w:rPr>
          <w:rStyle w:val="StyleUnderline"/>
          <w:highlight w:val="yellow"/>
        </w:rPr>
        <w:t>s to the location of any undocumented person who was previously fingerprinted</w:t>
      </w:r>
      <w:r w:rsidRPr="00D90450">
        <w:rPr>
          <w:rStyle w:val="StyleUnderline"/>
        </w:rPr>
        <w:t>. And when there are no prior fingerprints on record, federal authorities could ask the NYPD for the place of birth associated with a particular name and prints</w:t>
      </w:r>
      <w:r w:rsidRPr="00553B50">
        <w:rPr>
          <w:sz w:val="14"/>
        </w:rPr>
        <w:t xml:space="preserve">. The exact interplay between the feds and One Police Plaza is murky, says Wellek. “It’s a little bit of a black box.” The NYPD does generate more summonses than it does arrests (1 million for moving violations and another 323,000 for “quality of life” crimes in fiscal 2016), and summonses do not involve fingerprinting. </w:t>
      </w:r>
      <w:r w:rsidRPr="00D90450">
        <w:rPr>
          <w:rStyle w:val="StyleUnderline"/>
        </w:rPr>
        <w:t xml:space="preserve">But </w:t>
      </w:r>
      <w:r w:rsidRPr="003869A5">
        <w:rPr>
          <w:rStyle w:val="StyleUnderline"/>
          <w:highlight w:val="yellow"/>
        </w:rPr>
        <w:t>the NYPD</w:t>
      </w:r>
      <w:r w:rsidRPr="00D90450">
        <w:rPr>
          <w:rStyle w:val="StyleUnderline"/>
        </w:rPr>
        <w:t xml:space="preserve"> does still </w:t>
      </w:r>
      <w:r w:rsidRPr="003869A5">
        <w:rPr>
          <w:rStyle w:val="StyleUnderline"/>
          <w:highlight w:val="yellow"/>
        </w:rPr>
        <w:t>produce</w:t>
      </w:r>
      <w:r w:rsidRPr="00D90450">
        <w:rPr>
          <w:rStyle w:val="StyleUnderline"/>
        </w:rPr>
        <w:t xml:space="preserve"> about </w:t>
      </w:r>
      <w:r w:rsidRPr="003869A5">
        <w:rPr>
          <w:rStyle w:val="StyleUnderline"/>
          <w:highlight w:val="yellow"/>
        </w:rPr>
        <w:t>180,000 misdemeanor arrests a year</w:t>
      </w:r>
      <w:r w:rsidRPr="00D90450">
        <w:rPr>
          <w:rStyle w:val="StyleUnderline"/>
        </w:rPr>
        <w:t xml:space="preserve">—20 percent more than the rest of New York State combined. The </w:t>
      </w:r>
      <w:r w:rsidRPr="003869A5">
        <w:rPr>
          <w:rStyle w:val="StyleUnderline"/>
          <w:highlight w:val="yellow"/>
        </w:rPr>
        <w:t>DHS memos</w:t>
      </w:r>
      <w:r w:rsidRPr="00D90450">
        <w:rPr>
          <w:rStyle w:val="StyleUnderline"/>
        </w:rPr>
        <w:t xml:space="preserve"> leaked on February 18 </w:t>
      </w:r>
      <w:r w:rsidRPr="003869A5">
        <w:rPr>
          <w:rStyle w:val="StyleUnderline"/>
          <w:highlight w:val="yellow"/>
        </w:rPr>
        <w:t>indicate the Trump administration plans to target</w:t>
      </w:r>
      <w:r w:rsidRPr="00D90450">
        <w:rPr>
          <w:rStyle w:val="StyleUnderline"/>
        </w:rPr>
        <w:t xml:space="preserve"> “virtually </w:t>
      </w:r>
      <w:r w:rsidRPr="003869A5">
        <w:rPr>
          <w:rStyle w:val="StyleUnderline"/>
          <w:highlight w:val="yellow"/>
        </w:rPr>
        <w:t>any undocumented immigrant in the US if they are</w:t>
      </w:r>
      <w:r w:rsidRPr="00D90450">
        <w:rPr>
          <w:rStyle w:val="StyleUnderline"/>
        </w:rPr>
        <w:t xml:space="preserve"> even </w:t>
      </w:r>
      <w:r w:rsidRPr="003869A5">
        <w:rPr>
          <w:rStyle w:val="StyleUnderline"/>
          <w:highlight w:val="yellow"/>
        </w:rPr>
        <w:t xml:space="preserve">suspected of </w:t>
      </w:r>
      <w:r w:rsidRPr="00D90450">
        <w:rPr>
          <w:rStyle w:val="StyleUnderline"/>
        </w:rPr>
        <w:t xml:space="preserve">a </w:t>
      </w:r>
      <w:r w:rsidRPr="003869A5">
        <w:rPr>
          <w:rStyle w:val="StyleUnderline"/>
          <w:highlight w:val="yellow"/>
        </w:rPr>
        <w:t xml:space="preserve">crime,” </w:t>
      </w:r>
      <w:r w:rsidRPr="00D90450">
        <w:rPr>
          <w:rStyle w:val="StyleUnderline"/>
        </w:rPr>
        <w:t>according to CNN. If the mayor is serious about doing more to reduce the risks of deportation for undocumented people</w:t>
      </w:r>
      <w:r w:rsidRPr="003869A5">
        <w:rPr>
          <w:rStyle w:val="StyleUnderline"/>
          <w:highlight w:val="yellow"/>
        </w:rPr>
        <w:t>, a</w:t>
      </w:r>
      <w:r w:rsidRPr="00D90450">
        <w:rPr>
          <w:rStyle w:val="StyleUnderline"/>
        </w:rPr>
        <w:t xml:space="preserve"> </w:t>
      </w:r>
      <w:r w:rsidRPr="003869A5">
        <w:rPr>
          <w:rStyle w:val="StyleUnderline"/>
          <w:highlight w:val="yellow"/>
        </w:rPr>
        <w:t>reconsideration of how the NYPD polices misdemeanors—</w:t>
      </w:r>
      <w:r w:rsidRPr="00D90450">
        <w:rPr>
          <w:rStyle w:val="StyleUnderline"/>
        </w:rPr>
        <w:t>with all the political risks that entails—</w:t>
      </w:r>
      <w:r w:rsidRPr="003869A5">
        <w:rPr>
          <w:rStyle w:val="StyleUnderline"/>
          <w:highlight w:val="yellow"/>
        </w:rPr>
        <w:t>will be unavoidable</w:t>
      </w:r>
      <w:r w:rsidRPr="00D90450">
        <w:rPr>
          <w:rStyle w:val="StyleUnderline"/>
        </w:rPr>
        <w:t>. “The mere fact of an arrest,” says Jordan Wells, a staff attorney at the NYCLU, “turns someone into a target for the Trump deportation force when they otherwise wouldn’t have been.”</w:t>
      </w:r>
    </w:p>
    <w:p w:rsidR="003869A5" w:rsidRDefault="003869A5" w:rsidP="00457C1B"/>
    <w:p w:rsidR="000A7A7A" w:rsidRDefault="000A7A7A" w:rsidP="000A7A7A">
      <w:pPr>
        <w:pStyle w:val="Heading4"/>
      </w:pPr>
      <w:r>
        <w:t xml:space="preserve">Sanctuary states cannot shield from </w:t>
      </w:r>
      <w:r w:rsidRPr="000A7A7A">
        <w:rPr>
          <w:i/>
          <w:u w:val="single"/>
        </w:rPr>
        <w:t>federal</w:t>
      </w:r>
      <w:r>
        <w:t xml:space="preserve"> deportation</w:t>
      </w:r>
    </w:p>
    <w:p w:rsidR="000A7A7A" w:rsidRDefault="000A7A7A" w:rsidP="000A7A7A">
      <w:r w:rsidRPr="0036515A">
        <w:rPr>
          <w:b/>
          <w:sz w:val="24"/>
          <w:szCs w:val="24"/>
        </w:rPr>
        <w:t>Aguilera 17</w:t>
      </w:r>
      <w:r>
        <w:t>-, Elizabeth Aguilera,  an award winning multi-media journalist who will cover health and social services for CALmatters. (12-16-2017, "What California’s New ‘Sanctuary State’ Law Will Actually Do for Immigrants," Times of San Diego, https://timesofsandiego.com/politics/2017/12/16/what-californias-new-sanctuary-state-law-will-actually-do-for-immigrants/ accessed 7-2-2018, //AH )</w:t>
      </w:r>
    </w:p>
    <w:p w:rsidR="000A7A7A" w:rsidRPr="00553B50" w:rsidRDefault="000A7A7A" w:rsidP="000A7A7A">
      <w:pPr>
        <w:rPr>
          <w:sz w:val="14"/>
        </w:rPr>
      </w:pPr>
      <w:r w:rsidRPr="00553B50">
        <w:rPr>
          <w:sz w:val="14"/>
        </w:rPr>
        <w:t xml:space="preserve">One of the most controversial issues in Sacramento this year has been widely referred to as the “sanctuary state” law, which will take effect Jan. 1. It is intended to protect law-abiding immigrants from being set on a path to deportation after interactions with local police. But in immigrant communities and elsewhere, there is confusion about how the law will work and exactly what protection it provides. Gov. Jerry Brown signed the measure, named the California Values Act, into law after negotiations made it more palatable to law enforcers, who had protested it initially. Why do people call it the “sanctuary state” law when the senator who wrote it says that phrase is a misnomer? The author, state Senate leader Kevin de Léon, a Los Angeles Democrat, and others say the label is confusing because the term “sanctuary” has become political—a CALmatters logoflashpoint in the immigration debate. The phrase originated with people who took sanctuary in churches. Undocumented immigrants continue to do this, and so far immigration officials have not gone to places of worship to arrest them. </w:t>
      </w:r>
      <w:r w:rsidRPr="0036515A">
        <w:rPr>
          <w:rStyle w:val="StyleUnderline"/>
        </w:rPr>
        <w:t xml:space="preserve">However, just being in California does not mean blanket protection from federal authorities. </w:t>
      </w:r>
      <w:r w:rsidRPr="003869A5">
        <w:rPr>
          <w:rStyle w:val="Emphasis"/>
          <w:highlight w:val="yellow"/>
        </w:rPr>
        <w:t>The state law sets up guidelines for</w:t>
      </w:r>
      <w:r w:rsidRPr="0036515A">
        <w:rPr>
          <w:rStyle w:val="StyleUnderline"/>
        </w:rPr>
        <w:t xml:space="preserve"> California law enforcement </w:t>
      </w:r>
      <w:r w:rsidRPr="003869A5">
        <w:rPr>
          <w:rStyle w:val="Emphasis"/>
          <w:highlight w:val="yellow"/>
        </w:rPr>
        <w:t>agencies’ interaction with fed</w:t>
      </w:r>
      <w:r w:rsidRPr="0036515A">
        <w:rPr>
          <w:rStyle w:val="StyleUnderline"/>
        </w:rPr>
        <w:t xml:space="preserve">eral </w:t>
      </w:r>
      <w:r w:rsidRPr="003869A5">
        <w:rPr>
          <w:rStyle w:val="Emphasis"/>
          <w:highlight w:val="yellow"/>
        </w:rPr>
        <w:t xml:space="preserve">immigration authorities. Undocumented immigrants may still face deportation if they </w:t>
      </w:r>
      <w:r w:rsidRPr="0036515A">
        <w:rPr>
          <w:rStyle w:val="StyleUnderline"/>
        </w:rPr>
        <w:t xml:space="preserve">have committed crimes or </w:t>
      </w:r>
      <w:r w:rsidRPr="003869A5">
        <w:rPr>
          <w:rStyle w:val="Emphasis"/>
          <w:highlight w:val="yellow"/>
        </w:rPr>
        <w:t>are swept up</w:t>
      </w:r>
      <w:r w:rsidRPr="0036515A">
        <w:rPr>
          <w:rStyle w:val="StyleUnderline"/>
        </w:rPr>
        <w:t xml:space="preserve"> in raids </w:t>
      </w:r>
      <w:r w:rsidRPr="003869A5">
        <w:rPr>
          <w:rStyle w:val="Emphasis"/>
          <w:highlight w:val="yellow"/>
        </w:rPr>
        <w:t>by fed</w:t>
      </w:r>
      <w:r w:rsidRPr="0036515A">
        <w:rPr>
          <w:rStyle w:val="StyleUnderline"/>
        </w:rPr>
        <w:t xml:space="preserve">eral </w:t>
      </w:r>
      <w:r w:rsidRPr="003869A5">
        <w:rPr>
          <w:rStyle w:val="Emphasis"/>
          <w:highlight w:val="yellow"/>
        </w:rPr>
        <w:t>agents</w:t>
      </w:r>
      <w:r w:rsidRPr="0036515A">
        <w:rPr>
          <w:rStyle w:val="StyleUnderline"/>
        </w:rPr>
        <w:t xml:space="preserve"> at workplaces, in neighborhoods or other venues or are arrested individually.</w:t>
      </w:r>
      <w:r>
        <w:rPr>
          <w:rStyle w:val="StyleUnderline"/>
        </w:rPr>
        <w:t xml:space="preserve"> </w:t>
      </w:r>
      <w:r w:rsidRPr="00553B50">
        <w:rPr>
          <w:sz w:val="14"/>
        </w:rPr>
        <w:t xml:space="preserve">The Values Act has been called a tool for public safety, put in place to ensure that immigrants continue to feel safe cooperating with local police as reporters of crimes and witnesses in court. Some police officials, including the chief of police in Los Angeles, endorsed the law for this reason. What does the new law actually do? </w:t>
      </w:r>
      <w:r w:rsidRPr="003869A5">
        <w:rPr>
          <w:rStyle w:val="Emphasis"/>
          <w:highlight w:val="yellow"/>
        </w:rPr>
        <w:t>The measure</w:t>
      </w:r>
      <w:r w:rsidRPr="0036515A">
        <w:rPr>
          <w:rStyle w:val="StyleUnderline"/>
        </w:rPr>
        <w:t xml:space="preserve"> erects a barrier between state and local law enforcement and federal immigration agencies. It </w:t>
      </w:r>
      <w:r w:rsidRPr="003869A5">
        <w:rPr>
          <w:rStyle w:val="Emphasis"/>
          <w:highlight w:val="yellow"/>
        </w:rPr>
        <w:t>doesn’t completely prohibit cooperation or</w:t>
      </w:r>
      <w:r w:rsidRPr="0036515A">
        <w:rPr>
          <w:rStyle w:val="StyleUnderline"/>
        </w:rPr>
        <w:t xml:space="preserve"> the t</w:t>
      </w:r>
      <w:r w:rsidRPr="003869A5">
        <w:rPr>
          <w:rStyle w:val="Emphasis"/>
          <w:highlight w:val="yellow"/>
        </w:rPr>
        <w:t>ransfer of certain felons to fed</w:t>
      </w:r>
      <w:r w:rsidRPr="0036515A">
        <w:rPr>
          <w:rStyle w:val="StyleUnderline"/>
        </w:rPr>
        <w:t>eral custody. It creates a framework for when state agencies may cooperate with federal agencies, and that is only when required by federal law.</w:t>
      </w:r>
      <w:r w:rsidRPr="00553B50">
        <w:rPr>
          <w:sz w:val="14"/>
        </w:rPr>
        <w:t xml:space="preserve"> Previously, state and local authorities could use their discretion in many circumstances. </w:t>
      </w:r>
      <w:r w:rsidRPr="003869A5">
        <w:rPr>
          <w:rStyle w:val="Emphasis"/>
          <w:highlight w:val="yellow"/>
        </w:rPr>
        <w:t>For people convicted of</w:t>
      </w:r>
      <w:r w:rsidRPr="0036515A">
        <w:rPr>
          <w:rStyle w:val="StyleUnderline"/>
        </w:rPr>
        <w:t xml:space="preserve"> certain </w:t>
      </w:r>
      <w:r w:rsidRPr="003869A5">
        <w:rPr>
          <w:rStyle w:val="Emphasis"/>
          <w:highlight w:val="yellow"/>
        </w:rPr>
        <w:t>crimes</w:t>
      </w:r>
      <w:r w:rsidRPr="0036515A">
        <w:rPr>
          <w:rStyle w:val="StyleUnderline"/>
        </w:rPr>
        <w:t xml:space="preserve">—as many as </w:t>
      </w:r>
      <w:r w:rsidRPr="003869A5">
        <w:rPr>
          <w:rStyle w:val="Emphasis"/>
          <w:highlight w:val="yellow"/>
        </w:rPr>
        <w:t>800</w:t>
      </w:r>
      <w:r w:rsidRPr="0036515A">
        <w:rPr>
          <w:rStyle w:val="StyleUnderline"/>
        </w:rPr>
        <w:t>, identified in a 2013 law called the Trust Act—</w:t>
      </w:r>
      <w:r w:rsidRPr="003869A5">
        <w:rPr>
          <w:rStyle w:val="Emphasis"/>
          <w:highlight w:val="yellow"/>
        </w:rPr>
        <w:t>there is little protection</w:t>
      </w:r>
      <w:r w:rsidRPr="0036515A">
        <w:rPr>
          <w:rStyle w:val="StyleUnderline"/>
        </w:rPr>
        <w:t>.</w:t>
      </w:r>
      <w:r w:rsidRPr="00553B50">
        <w:rPr>
          <w:sz w:val="14"/>
        </w:rPr>
        <w:t xml:space="preserve"> Those infractions range from violent crimes and other serious offenses to felony drunk driving. State and local police agencies will still be allowed to let federal immigration authorities know when individuals are to be released and to hand them over to those agents. However, individuals cannot be held beyond their release dates even if they have committed serious crimes. The law does allow state corrections officials to continue to work with federal immigration agencies for those who are incarcerated and who face deportation after serving their sentences. </w:t>
      </w:r>
      <w:r w:rsidRPr="003869A5">
        <w:rPr>
          <w:rStyle w:val="Emphasis"/>
          <w:highlight w:val="yellow"/>
        </w:rPr>
        <w:t>They will</w:t>
      </w:r>
      <w:r w:rsidRPr="0036515A">
        <w:rPr>
          <w:rStyle w:val="StyleUnderline"/>
        </w:rPr>
        <w:t xml:space="preserve"> continue to </w:t>
      </w:r>
      <w:r w:rsidRPr="003869A5">
        <w:rPr>
          <w:rStyle w:val="Emphasis"/>
          <w:highlight w:val="yellow"/>
        </w:rPr>
        <w:t>communicate with fed</w:t>
      </w:r>
      <w:r w:rsidRPr="0036515A">
        <w:rPr>
          <w:rStyle w:val="StyleUnderline"/>
        </w:rPr>
        <w:t xml:space="preserve">eral authorities </w:t>
      </w:r>
      <w:r w:rsidRPr="003869A5">
        <w:rPr>
          <w:rStyle w:val="Emphasis"/>
          <w:highlight w:val="yellow"/>
        </w:rPr>
        <w:t>about who is in prison</w:t>
      </w:r>
      <w:r w:rsidRPr="0036515A">
        <w:rPr>
          <w:rStyle w:val="StyleUnderline"/>
        </w:rPr>
        <w:t xml:space="preserve"> and their expected release dates </w:t>
      </w:r>
      <w:r w:rsidRPr="003869A5">
        <w:rPr>
          <w:rStyle w:val="Emphasis"/>
          <w:highlight w:val="yellow"/>
        </w:rPr>
        <w:t>and to hand those individuals over</w:t>
      </w:r>
      <w:r w:rsidRPr="0036515A">
        <w:rPr>
          <w:rStyle w:val="Emphasis"/>
        </w:rPr>
        <w:t xml:space="preserve"> </w:t>
      </w:r>
      <w:r w:rsidRPr="0036515A">
        <w:rPr>
          <w:rStyle w:val="StyleUnderline"/>
        </w:rPr>
        <w:t xml:space="preserve">to federal agents </w:t>
      </w:r>
      <w:r w:rsidRPr="003869A5">
        <w:rPr>
          <w:rStyle w:val="Emphasis"/>
          <w:highlight w:val="yellow"/>
        </w:rPr>
        <w:t>upon release</w:t>
      </w:r>
      <w:r w:rsidRPr="0036515A">
        <w:rPr>
          <w:rStyle w:val="StyleUnderline"/>
        </w:rPr>
        <w:t>.</w:t>
      </w:r>
      <w:r w:rsidRPr="00553B50">
        <w:rPr>
          <w:sz w:val="14"/>
        </w:rPr>
        <w:t xml:space="preserve"> But it prohibits new or expanded contracts between the federal government and local facilities to be used as detention centers. Existing contracts are allowed to continue. The law also designates all courts, schools, libraries and hospitals as safe zones, immune to immigration enforcement as long as federal law does not require arrests there. Police and sheriffs will not be allowed to act as immigration authorities, inquire about a person’s immigration status, detain someone based only on a federal hold request, participate in arrests based on immigration status, assist immigration authorities in arrests or transfer people to federal custody without a warrant or certain other criteria. Does the Values Act mean immigration agents can’t deport people in California? No. No one can claim that living in California makes them exempt from deportation</w:t>
      </w:r>
      <w:r w:rsidRPr="0036515A">
        <w:rPr>
          <w:rStyle w:val="StyleUnderline"/>
        </w:rPr>
        <w:t>. Federal authorities can conduct raids, arrest suspected undocumented immigrants and do other work separately from state and local law enforcement. In addition, they can continue to communicate with local agencies about arrestees who have committed certain crimes and will be able to take custody of those individuals from local lockups when they are released. Agencies will not honor “hold requests” from federal immigration agencies that previously could last up to 48 hours.</w:t>
      </w:r>
      <w:r>
        <w:rPr>
          <w:rStyle w:val="StyleUnderline"/>
        </w:rPr>
        <w:t xml:space="preserve"> </w:t>
      </w:r>
      <w:r w:rsidRPr="00553B50">
        <w:rPr>
          <w:sz w:val="14"/>
        </w:rPr>
        <w:t xml:space="preserve">Does it mean undocumented immigrants won’t be deported if they commit violent crimes? No. </w:t>
      </w:r>
      <w:r w:rsidRPr="003869A5">
        <w:rPr>
          <w:rStyle w:val="Emphasis"/>
          <w:highlight w:val="yellow"/>
        </w:rPr>
        <w:t>Immigrants</w:t>
      </w:r>
      <w:r w:rsidRPr="0036515A">
        <w:rPr>
          <w:rStyle w:val="StyleUnderline"/>
        </w:rPr>
        <w:t xml:space="preserve">—those </w:t>
      </w:r>
      <w:r w:rsidRPr="003869A5">
        <w:rPr>
          <w:rStyle w:val="Emphasis"/>
          <w:highlight w:val="yellow"/>
        </w:rPr>
        <w:t>here</w:t>
      </w:r>
      <w:r w:rsidRPr="0036515A">
        <w:rPr>
          <w:rStyle w:val="StyleUnderline"/>
        </w:rPr>
        <w:t xml:space="preserve"> both </w:t>
      </w:r>
      <w:r w:rsidRPr="003869A5">
        <w:rPr>
          <w:rStyle w:val="Emphasis"/>
          <w:highlight w:val="yellow"/>
        </w:rPr>
        <w:t>legally and illegally—are not safe from deportation</w:t>
      </w:r>
      <w:r w:rsidRPr="0036515A">
        <w:rPr>
          <w:rStyle w:val="StyleUnderline"/>
        </w:rPr>
        <w:t xml:space="preserve"> under the new law. Undocumented immigrants who are convicted of certain crimes will continue to be reported to federal immigration officials for deportation</w:t>
      </w:r>
      <w:r w:rsidRPr="00553B50">
        <w:rPr>
          <w:sz w:val="14"/>
        </w:rPr>
        <w:t>. The list of relevant crimes was not included when the Values Act was originally proposed. However, Gov. Jerry Brown negotiated with de León to ensure that those who commit serious crimes, including homicide, sexual assault and theft, will not be allowed to stay, but those arrested for a minor offense will not be held for deportation. What will happen if a county or city does not follow the new law and allows its jail authorities to cooperate with immigration agents? Local agencies that do not follow the new law could face lawsuits by advocacy groups or others for failing to uphold it or for constitutional claims such as wrongful detention. They could also face action from the state attorney general. Some law enforcement groups that had criticized the measure dropped their opposition when the list of excluded crimes was increased from 60 to 800.</w:t>
      </w:r>
    </w:p>
    <w:p w:rsidR="000A7A7A" w:rsidRPr="00E216F9" w:rsidRDefault="000A7A7A" w:rsidP="00457C1B"/>
    <w:p w:rsidR="00372A90" w:rsidRPr="00B843A2" w:rsidRDefault="00372A90" w:rsidP="00372A90">
      <w:pPr>
        <w:pStyle w:val="Heading3"/>
      </w:pPr>
      <w:r>
        <w:t>Extend: “SCOTUS Strike Down”</w:t>
      </w:r>
    </w:p>
    <w:p w:rsidR="00372A90" w:rsidRPr="005B54DA" w:rsidRDefault="00372A90" w:rsidP="00372A90">
      <w:pPr>
        <w:pStyle w:val="Heading4"/>
      </w:pPr>
      <w:r>
        <w:t xml:space="preserve">Federal defunding of sanctuary states is </w:t>
      </w:r>
      <w:r>
        <w:rPr>
          <w:u w:val="single"/>
        </w:rPr>
        <w:t>constitutional</w:t>
      </w:r>
      <w:r>
        <w:t xml:space="preserve"> </w:t>
      </w:r>
    </w:p>
    <w:p w:rsidR="00372A90" w:rsidRPr="005B54DA" w:rsidRDefault="00372A90" w:rsidP="00372A90">
      <w:pPr>
        <w:rPr>
          <w:rFonts w:asciiTheme="minorHAnsi" w:hAnsiTheme="minorHAnsi" w:cstheme="minorBidi"/>
        </w:rPr>
      </w:pPr>
      <w:r w:rsidRPr="00896129">
        <w:rPr>
          <w:rStyle w:val="Hyperlink"/>
          <w:rFonts w:asciiTheme="minorHAnsi" w:hAnsiTheme="minorHAnsi" w:cstheme="minorBidi"/>
          <w:b/>
          <w:sz w:val="24"/>
          <w:szCs w:val="24"/>
        </w:rPr>
        <w:t xml:space="preserve">Rivkin </w:t>
      </w:r>
      <w:r>
        <w:rPr>
          <w:rStyle w:val="Hyperlink"/>
          <w:rFonts w:asciiTheme="minorHAnsi" w:hAnsiTheme="minorHAnsi" w:cstheme="minorBidi"/>
          <w:b/>
          <w:sz w:val="24"/>
          <w:szCs w:val="24"/>
        </w:rPr>
        <w:t xml:space="preserve">&amp; Foley </w:t>
      </w:r>
      <w:r w:rsidRPr="00896129">
        <w:rPr>
          <w:rStyle w:val="Hyperlink"/>
          <w:rFonts w:asciiTheme="minorHAnsi" w:hAnsiTheme="minorHAnsi" w:cstheme="minorBidi"/>
          <w:b/>
          <w:sz w:val="24"/>
          <w:szCs w:val="24"/>
        </w:rPr>
        <w:t>16</w:t>
      </w:r>
      <w:r>
        <w:rPr>
          <w:rStyle w:val="Hyperlink"/>
          <w:rFonts w:asciiTheme="minorHAnsi" w:hAnsiTheme="minorHAnsi" w:cstheme="minorBidi"/>
        </w:rPr>
        <w:t>,  David Rivkin and Elizabeth Price Foley practice appellate and constitutional law in Washington, D.C. Rivkin served at the Department of Justice and the White House Counsel's office during the Reagan and George H.W. Bush administrations. Foley is also a professor of constitutional law at Florida International University College of Law. American attorney, political writer, and media commentator on matters of constitutional and international law, (12-7-2016, "Can Trump cut off funds for sanctuary cities? The Constitution says yes.," latimes, http://www.latimes.com/opinion/op-ed/la-oe-rivkin-foley-sanctuary-city-20161207-story.html ,accessed 6-30-18 //AH )</w:t>
      </w:r>
    </w:p>
    <w:p w:rsidR="00372A90" w:rsidRDefault="00372A90" w:rsidP="00372A90">
      <w:pPr>
        <w:rPr>
          <w:rStyle w:val="StyleUnderline"/>
        </w:rPr>
      </w:pPr>
      <w:r w:rsidRPr="00553B50">
        <w:rPr>
          <w:rFonts w:asciiTheme="minorHAnsi" w:hAnsiTheme="minorHAnsi" w:cstheme="minorBidi"/>
          <w:sz w:val="14"/>
        </w:rPr>
        <w:t xml:space="preserve">Several cities and public universities have vowed to resist President-elect Donald Trump's plan to deport undocumented criminals by doubling down on sanctuary policies. </w:t>
      </w:r>
      <w:r w:rsidRPr="008A69F4">
        <w:rPr>
          <w:rStyle w:val="StyleUnderline"/>
        </w:rPr>
        <w:t xml:space="preserve">In response, </w:t>
      </w:r>
      <w:r w:rsidRPr="003869A5">
        <w:rPr>
          <w:rStyle w:val="Emphasis"/>
          <w:highlight w:val="yellow"/>
        </w:rPr>
        <w:t>Trump has pledged to curtail</w:t>
      </w:r>
      <w:r w:rsidRPr="008A69F4">
        <w:rPr>
          <w:rStyle w:val="StyleUnderline"/>
        </w:rPr>
        <w:t xml:space="preserve"> federal </w:t>
      </w:r>
      <w:r w:rsidRPr="003869A5">
        <w:rPr>
          <w:rStyle w:val="Emphasis"/>
          <w:highlight w:val="yellow"/>
        </w:rPr>
        <w:t>funding for sanctuary providers. Activists</w:t>
      </w:r>
      <w:r w:rsidRPr="008A69F4">
        <w:rPr>
          <w:rStyle w:val="StyleUnderline"/>
        </w:rPr>
        <w:t xml:space="preserve">, predictably, </w:t>
      </w:r>
      <w:r w:rsidRPr="003869A5">
        <w:rPr>
          <w:rStyle w:val="Emphasis"/>
          <w:highlight w:val="yellow"/>
        </w:rPr>
        <w:t>are crying foul</w:t>
      </w:r>
      <w:r w:rsidRPr="008A69F4">
        <w:rPr>
          <w:rStyle w:val="StyleUnderline"/>
        </w:rPr>
        <w:t>, and some legal scholars, such as Harvard's Noah Feldman, have even claimed that such a response would be unconstitutional.</w:t>
      </w:r>
      <w:r w:rsidRPr="00553B50">
        <w:rPr>
          <w:rFonts w:asciiTheme="minorHAnsi" w:hAnsiTheme="minorHAnsi" w:cstheme="minorBidi"/>
          <w:sz w:val="14"/>
        </w:rPr>
        <w:t xml:space="preserve"> </w:t>
      </w:r>
      <w:r w:rsidRPr="008A69F4">
        <w:rPr>
          <w:rStyle w:val="StyleUnderline"/>
        </w:rPr>
        <w:t xml:space="preserve">But whatever one thinks about </w:t>
      </w:r>
      <w:r w:rsidRPr="003869A5">
        <w:rPr>
          <w:rStyle w:val="Emphasis"/>
          <w:highlight w:val="yellow"/>
        </w:rPr>
        <w:t>Trump's strategy</w:t>
      </w:r>
      <w:r w:rsidRPr="008A69F4">
        <w:rPr>
          <w:rStyle w:val="StyleUnderline"/>
        </w:rPr>
        <w:t xml:space="preserve">, it almost certainly </w:t>
      </w:r>
      <w:r w:rsidRPr="003869A5">
        <w:rPr>
          <w:rStyle w:val="Emphasis"/>
          <w:highlight w:val="yellow"/>
        </w:rPr>
        <w:t>would pass</w:t>
      </w:r>
      <w:r w:rsidRPr="008A69F4">
        <w:rPr>
          <w:rStyle w:val="StyleUnderline"/>
        </w:rPr>
        <w:t xml:space="preserve"> muster </w:t>
      </w:r>
      <w:r w:rsidRPr="003869A5">
        <w:rPr>
          <w:rStyle w:val="Emphasis"/>
          <w:highlight w:val="yellow"/>
        </w:rPr>
        <w:t>at the Supreme Court</w:t>
      </w:r>
      <w:r w:rsidRPr="008A69F4">
        <w:rPr>
          <w:rStyle w:val="StyleUnderline"/>
        </w:rPr>
        <w:t>.</w:t>
      </w:r>
      <w:r>
        <w:rPr>
          <w:rStyle w:val="StyleUnderline"/>
        </w:rPr>
        <w:t xml:space="preserve"> </w:t>
      </w:r>
      <w:r w:rsidRPr="00553B50">
        <w:rPr>
          <w:sz w:val="14"/>
        </w:rPr>
        <w:t xml:space="preserve">Feldman and others point to New York v. United States (1992) and Printz v. United States (1997), in which the Supreme Court concluded that the federal government cannot conscript state or local officials to carry out federal law. The federal government must enforce its own laws, using federal personnel. So when state or local police arrest immigrants who are present in the country illegally, they are under no obligation to deport them, as deportation is the responsibility of the federal government alone. </w:t>
      </w:r>
      <w:r w:rsidRPr="003869A5">
        <w:rPr>
          <w:rStyle w:val="Emphasis"/>
          <w:highlight w:val="yellow"/>
        </w:rPr>
        <w:t>This "anti-commandeering" doctrine</w:t>
      </w:r>
      <w:r w:rsidRPr="008A69F4">
        <w:rPr>
          <w:rStyle w:val="StyleUnderline"/>
        </w:rPr>
        <w:t xml:space="preserve">, however, </w:t>
      </w:r>
      <w:r w:rsidRPr="003869A5">
        <w:rPr>
          <w:rStyle w:val="Emphasis"/>
          <w:highlight w:val="yellow"/>
        </w:rPr>
        <w:t>doesn't protect sanctuary cities</w:t>
      </w:r>
      <w:r w:rsidRPr="008A69F4">
        <w:rPr>
          <w:rStyle w:val="StyleUnderline"/>
        </w:rPr>
        <w:t xml:space="preserve"> or public universities — because </w:t>
      </w:r>
      <w:r w:rsidRPr="003869A5">
        <w:rPr>
          <w:rStyle w:val="Emphasis"/>
          <w:highlight w:val="yellow"/>
        </w:rPr>
        <w:t>it doesn't apply when Congress</w:t>
      </w:r>
      <w:r w:rsidRPr="008A69F4">
        <w:rPr>
          <w:rStyle w:val="StyleUnderline"/>
        </w:rPr>
        <w:t xml:space="preserve"> merely </w:t>
      </w:r>
      <w:r w:rsidRPr="003869A5">
        <w:rPr>
          <w:rStyle w:val="Emphasis"/>
          <w:highlight w:val="yellow"/>
        </w:rPr>
        <w:t>requests info</w:t>
      </w:r>
      <w:r w:rsidRPr="008A69F4">
        <w:rPr>
          <w:rStyle w:val="StyleUnderline"/>
        </w:rPr>
        <w:t xml:space="preserve">rmation. For example, in </w:t>
      </w:r>
      <w:r w:rsidRPr="003869A5">
        <w:rPr>
          <w:rStyle w:val="Emphasis"/>
          <w:highlight w:val="yellow"/>
        </w:rPr>
        <w:t>Reno v. Condon</w:t>
      </w:r>
      <w:r w:rsidRPr="008A69F4">
        <w:rPr>
          <w:rStyle w:val="StyleUnderline"/>
        </w:rPr>
        <w:t xml:space="preserve"> (2000), the Court unanimously </w:t>
      </w:r>
      <w:r w:rsidRPr="003869A5">
        <w:rPr>
          <w:rStyle w:val="Emphasis"/>
          <w:highlight w:val="yellow"/>
        </w:rPr>
        <w:t>rejected a</w:t>
      </w:r>
      <w:r w:rsidRPr="008A69F4">
        <w:rPr>
          <w:rStyle w:val="StyleUnderline"/>
        </w:rPr>
        <w:t xml:space="preserve">n anti-commandeering </w:t>
      </w:r>
      <w:r w:rsidRPr="003869A5">
        <w:rPr>
          <w:rStyle w:val="Emphasis"/>
          <w:highlight w:val="yellow"/>
        </w:rPr>
        <w:t>challenge</w:t>
      </w:r>
      <w:r w:rsidRPr="008A69F4">
        <w:rPr>
          <w:rStyle w:val="StyleUnderline"/>
        </w:rPr>
        <w:t xml:space="preserve"> to the Driver's Privacy Protection Act, </w:t>
      </w:r>
      <w:r w:rsidRPr="003869A5">
        <w:rPr>
          <w:rStyle w:val="Emphasis"/>
          <w:highlight w:val="yellow"/>
        </w:rPr>
        <w:t>which required states</w:t>
      </w:r>
      <w:r w:rsidRPr="008A69F4">
        <w:rPr>
          <w:rStyle w:val="StyleUnderline"/>
        </w:rPr>
        <w:t xml:space="preserve"> under certain circumstances </w:t>
      </w:r>
      <w:r w:rsidRPr="003869A5">
        <w:rPr>
          <w:rStyle w:val="Emphasis"/>
          <w:highlight w:val="yellow"/>
        </w:rPr>
        <w:t>to disclose</w:t>
      </w:r>
      <w:r w:rsidRPr="008A69F4">
        <w:rPr>
          <w:rStyle w:val="StyleUnderline"/>
        </w:rPr>
        <w:t xml:space="preserve"> some </w:t>
      </w:r>
      <w:r w:rsidRPr="003869A5">
        <w:rPr>
          <w:rStyle w:val="Emphasis"/>
          <w:highlight w:val="yellow"/>
        </w:rPr>
        <w:t>personal details</w:t>
      </w:r>
      <w:r w:rsidRPr="008A69F4">
        <w:rPr>
          <w:rStyle w:val="StyleUnderline"/>
        </w:rPr>
        <w:t xml:space="preserve"> about license holders. The court concluded that, </w:t>
      </w:r>
      <w:r w:rsidRPr="003869A5">
        <w:rPr>
          <w:rStyle w:val="Emphasis"/>
          <w:highlight w:val="yellow"/>
        </w:rPr>
        <w:t>because</w:t>
      </w:r>
      <w:r w:rsidRPr="008A69F4">
        <w:rPr>
          <w:rStyle w:val="StyleUnderline"/>
        </w:rPr>
        <w:t xml:space="preserve"> the </w:t>
      </w:r>
      <w:r w:rsidRPr="003869A5">
        <w:rPr>
          <w:rStyle w:val="Emphasis"/>
          <w:highlight w:val="yellow"/>
        </w:rPr>
        <w:t>DPPA requested info</w:t>
      </w:r>
      <w:r w:rsidRPr="008A69F4">
        <w:rPr>
          <w:rStyle w:val="StyleUnderline"/>
        </w:rPr>
        <w:t>rmation and "</w:t>
      </w:r>
      <w:r w:rsidRPr="003869A5">
        <w:rPr>
          <w:rStyle w:val="Emphasis"/>
          <w:highlight w:val="yellow"/>
        </w:rPr>
        <w:t>did not require state officials to assist</w:t>
      </w:r>
      <w:r w:rsidRPr="008A69F4">
        <w:rPr>
          <w:rStyle w:val="StyleUnderline"/>
        </w:rPr>
        <w:t xml:space="preserve"> in the enforcement of federal statutes," </w:t>
      </w:r>
      <w:r w:rsidRPr="003869A5">
        <w:rPr>
          <w:rStyle w:val="Emphasis"/>
          <w:highlight w:val="yellow"/>
        </w:rPr>
        <w:t>it was consistent with</w:t>
      </w:r>
      <w:r w:rsidRPr="008A69F4">
        <w:rPr>
          <w:rStyle w:val="StyleUnderline"/>
        </w:rPr>
        <w:t xml:space="preserve"> the </w:t>
      </w:r>
      <w:r w:rsidRPr="003869A5">
        <w:rPr>
          <w:rStyle w:val="Emphasis"/>
          <w:highlight w:val="yellow"/>
        </w:rPr>
        <w:t>New York and Printz</w:t>
      </w:r>
      <w:r w:rsidRPr="008A69F4">
        <w:rPr>
          <w:rStyle w:val="StyleUnderline"/>
        </w:rPr>
        <w:t xml:space="preserve"> cases.</w:t>
      </w:r>
      <w:r>
        <w:rPr>
          <w:rStyle w:val="StyleUnderline"/>
        </w:rPr>
        <w:t xml:space="preserve"> </w:t>
      </w:r>
      <w:r w:rsidRPr="00553B50">
        <w:rPr>
          <w:rFonts w:asciiTheme="minorHAnsi" w:hAnsiTheme="minorHAnsi" w:cstheme="minorBidi"/>
          <w:sz w:val="14"/>
        </w:rPr>
        <w:t xml:space="preserve">Sanctuary policies create Balkanization on an issue with important foreign policy implications and corresponding potential for diplomatic embarrassment. </w:t>
      </w:r>
      <w:r w:rsidRPr="008A69F4">
        <w:rPr>
          <w:rStyle w:val="StyleUnderline"/>
        </w:rPr>
        <w:t xml:space="preserve">It follows that, consistent with the anti-commandeering doctrine, </w:t>
      </w:r>
      <w:r w:rsidRPr="003869A5">
        <w:rPr>
          <w:rStyle w:val="Emphasis"/>
          <w:highlight w:val="yellow"/>
        </w:rPr>
        <w:t>Congress can require state</w:t>
      </w:r>
      <w:r w:rsidRPr="008A69F4">
        <w:rPr>
          <w:rStyle w:val="StyleUnderline"/>
        </w:rPr>
        <w:t xml:space="preserve">, local or university </w:t>
      </w:r>
      <w:r w:rsidRPr="003869A5">
        <w:rPr>
          <w:rStyle w:val="Emphasis"/>
          <w:highlight w:val="yellow"/>
        </w:rPr>
        <w:t>police to tell fed</w:t>
      </w:r>
      <w:r w:rsidRPr="008A69F4">
        <w:rPr>
          <w:rStyle w:val="StyleUnderline"/>
        </w:rPr>
        <w:t xml:space="preserve">eral </w:t>
      </w:r>
      <w:r w:rsidRPr="003869A5">
        <w:rPr>
          <w:rStyle w:val="Emphasis"/>
          <w:highlight w:val="yellow"/>
        </w:rPr>
        <w:t>agents when they arrest an immigrant present</w:t>
      </w:r>
      <w:r w:rsidRPr="008A69F4">
        <w:rPr>
          <w:rStyle w:val="StyleUnderline"/>
        </w:rPr>
        <w:t xml:space="preserve"> in the country illegally.</w:t>
      </w:r>
      <w:r>
        <w:rPr>
          <w:rStyle w:val="StyleUnderline"/>
        </w:rPr>
        <w:t xml:space="preserve"> </w:t>
      </w:r>
      <w:r w:rsidRPr="008A69F4">
        <w:rPr>
          <w:rStyle w:val="StyleUnderline"/>
        </w:rPr>
        <w:t xml:space="preserve">It's true that </w:t>
      </w:r>
      <w:r w:rsidRPr="003869A5">
        <w:rPr>
          <w:rStyle w:val="Emphasis"/>
          <w:highlight w:val="yellow"/>
        </w:rPr>
        <w:t>cities</w:t>
      </w:r>
      <w:r w:rsidRPr="008A69F4">
        <w:rPr>
          <w:rStyle w:val="StyleUnderline"/>
        </w:rPr>
        <w:t xml:space="preserve"> such as Los Angeles </w:t>
      </w:r>
      <w:r w:rsidRPr="003869A5">
        <w:rPr>
          <w:rStyle w:val="Emphasis"/>
          <w:highlight w:val="yellow"/>
        </w:rPr>
        <w:t>instruct</w:t>
      </w:r>
      <w:r w:rsidRPr="008A69F4">
        <w:rPr>
          <w:rStyle w:val="StyleUnderline"/>
        </w:rPr>
        <w:t xml:space="preserve"> city </w:t>
      </w:r>
      <w:r w:rsidRPr="003869A5">
        <w:rPr>
          <w:rStyle w:val="Emphasis"/>
          <w:highlight w:val="yellow"/>
        </w:rPr>
        <w:t>employees not to ask about immigration status, but</w:t>
      </w:r>
      <w:r w:rsidRPr="008A69F4">
        <w:rPr>
          <w:rStyle w:val="StyleUnderline"/>
        </w:rPr>
        <w:t xml:space="preserve"> they </w:t>
      </w:r>
      <w:r w:rsidRPr="003869A5">
        <w:rPr>
          <w:rStyle w:val="Emphasis"/>
          <w:highlight w:val="yellow"/>
        </w:rPr>
        <w:t>may still have access to that info</w:t>
      </w:r>
      <w:r w:rsidRPr="008A69F4">
        <w:rPr>
          <w:rStyle w:val="StyleUnderline"/>
        </w:rPr>
        <w:t>rmation</w:t>
      </w:r>
      <w:r w:rsidRPr="00553B50">
        <w:rPr>
          <w:rFonts w:asciiTheme="minorHAnsi" w:hAnsiTheme="minorHAnsi" w:cstheme="minorBidi"/>
          <w:sz w:val="14"/>
        </w:rPr>
        <w:t xml:space="preserve">. Under California law, for example, driver's licenses issued to immigrants in the country illegally contain prominent distinguishing language stating, "federal limits apply." Indeed, </w:t>
      </w:r>
      <w:r w:rsidRPr="003869A5">
        <w:rPr>
          <w:rStyle w:val="Emphasis"/>
          <w:highlight w:val="yellow"/>
        </w:rPr>
        <w:t>Congress could specify</w:t>
      </w:r>
      <w:r w:rsidRPr="008A69F4">
        <w:rPr>
          <w:rStyle w:val="Emphasis"/>
        </w:rPr>
        <w:t xml:space="preserve"> </w:t>
      </w:r>
      <w:r w:rsidRPr="008A69F4">
        <w:rPr>
          <w:rStyle w:val="StyleUnderline"/>
        </w:rPr>
        <w:t xml:space="preserve">that </w:t>
      </w:r>
      <w:r w:rsidRPr="003869A5">
        <w:rPr>
          <w:rStyle w:val="Emphasis"/>
          <w:highlight w:val="yellow"/>
        </w:rPr>
        <w:t>licenses issued to immigrants</w:t>
      </w:r>
      <w:r w:rsidRPr="008A69F4">
        <w:rPr>
          <w:rStyle w:val="StyleUnderline"/>
        </w:rPr>
        <w:t xml:space="preserve"> in the country illegally </w:t>
      </w:r>
      <w:r w:rsidRPr="003869A5">
        <w:rPr>
          <w:rStyle w:val="Emphasis"/>
          <w:highlight w:val="yellow"/>
        </w:rPr>
        <w:t>must include a distinguishing feature, or they won't be accepted for fed</w:t>
      </w:r>
      <w:r w:rsidRPr="008A69F4">
        <w:rPr>
          <w:rStyle w:val="StyleUnderline"/>
        </w:rPr>
        <w:t xml:space="preserve">eral </w:t>
      </w:r>
      <w:r w:rsidRPr="003869A5">
        <w:rPr>
          <w:rStyle w:val="Emphasis"/>
          <w:highlight w:val="yellow"/>
        </w:rPr>
        <w:t>purposes</w:t>
      </w:r>
      <w:r w:rsidRPr="008A69F4">
        <w:rPr>
          <w:rStyle w:val="StyleUnderline"/>
        </w:rPr>
        <w:t>, such as TSA airport security. Congress already has enacted the Real ID Act, which mandates that driver's licenses display certain details</w:t>
      </w:r>
      <w:r w:rsidRPr="00553B50">
        <w:rPr>
          <w:rFonts w:asciiTheme="minorHAnsi" w:hAnsiTheme="minorHAnsi" w:cstheme="minorBidi"/>
          <w:sz w:val="14"/>
        </w:rPr>
        <w:t xml:space="preserve">. </w:t>
      </w:r>
      <w:r w:rsidRPr="008A69F4">
        <w:rPr>
          <w:rStyle w:val="StyleUnderline"/>
        </w:rPr>
        <w:t xml:space="preserve">A separate constitutional doctrine, </w:t>
      </w:r>
      <w:r w:rsidRPr="003869A5">
        <w:rPr>
          <w:rStyle w:val="Emphasis"/>
          <w:highlight w:val="yellow"/>
        </w:rPr>
        <w:t>the anti-coercion doctrine</w:t>
      </w:r>
      <w:r w:rsidRPr="008A69F4">
        <w:rPr>
          <w:rStyle w:val="StyleUnderline"/>
        </w:rPr>
        <w:t xml:space="preserve">, likewise </w:t>
      </w:r>
      <w:r w:rsidRPr="003869A5">
        <w:rPr>
          <w:rStyle w:val="Emphasis"/>
          <w:highlight w:val="yellow"/>
        </w:rPr>
        <w:t>won't shield sanctuaries.</w:t>
      </w:r>
      <w:r w:rsidRPr="008A69F4">
        <w:rPr>
          <w:rStyle w:val="StyleUnderline"/>
        </w:rPr>
        <w:t xml:space="preserve"> This doctrine holds that while Congress may impose conditions on receipt of federal funds, it cannot coerce states into accepting those conditions.</w:t>
      </w:r>
      <w:r>
        <w:rPr>
          <w:rStyle w:val="StyleUnderline"/>
        </w:rPr>
        <w:t xml:space="preserve"> </w:t>
      </w:r>
      <w:r w:rsidRPr="008A69F4">
        <w:rPr>
          <w:rStyle w:val="StyleUnderline"/>
        </w:rPr>
        <w:t xml:space="preserve">In the 1980s, </w:t>
      </w:r>
      <w:r w:rsidRPr="003869A5">
        <w:rPr>
          <w:rStyle w:val="Emphasis"/>
          <w:highlight w:val="yellow"/>
        </w:rPr>
        <w:t>Congress passed a law withholding</w:t>
      </w:r>
      <w:r w:rsidRPr="008A69F4">
        <w:rPr>
          <w:rStyle w:val="StyleUnderline"/>
        </w:rPr>
        <w:t xml:space="preserve"> 5% of </w:t>
      </w:r>
      <w:r w:rsidRPr="003869A5">
        <w:rPr>
          <w:rStyle w:val="Emphasis"/>
          <w:highlight w:val="yellow"/>
        </w:rPr>
        <w:t>highway funds from any state that refused to adopt</w:t>
      </w:r>
      <w:r w:rsidRPr="008A69F4">
        <w:rPr>
          <w:rStyle w:val="StyleUnderline"/>
        </w:rPr>
        <w:t xml:space="preserve"> a </w:t>
      </w:r>
      <w:r w:rsidRPr="003869A5">
        <w:rPr>
          <w:rStyle w:val="Emphasis"/>
          <w:highlight w:val="yellow"/>
        </w:rPr>
        <w:t>minimum drinking age of 21</w:t>
      </w:r>
      <w:r w:rsidRPr="008A69F4">
        <w:rPr>
          <w:rStyle w:val="StyleUnderline"/>
        </w:rPr>
        <w:t xml:space="preserve">. The Supreme Court, in </w:t>
      </w:r>
      <w:r w:rsidRPr="003869A5">
        <w:rPr>
          <w:rStyle w:val="Emphasis"/>
          <w:highlight w:val="yellow"/>
        </w:rPr>
        <w:t>South Dakota v. Dole</w:t>
      </w:r>
      <w:r w:rsidRPr="008A69F4">
        <w:rPr>
          <w:rStyle w:val="StyleUnderline"/>
        </w:rPr>
        <w:t xml:space="preserve"> (1987), </w:t>
      </w:r>
      <w:r w:rsidRPr="003869A5">
        <w:rPr>
          <w:rStyle w:val="Emphasis"/>
          <w:highlight w:val="yellow"/>
        </w:rPr>
        <w:t>upheld it.</w:t>
      </w:r>
      <w:r w:rsidRPr="008A69F4">
        <w:rPr>
          <w:rStyle w:val="StyleUnderline"/>
        </w:rPr>
        <w:t xml:space="preserve"> Because highway funds are expended — in part — to ensure safe travel, the court reasoned that raising the drinking age was "relevant to the federal interest in the project and the overall objectives thereof." More significantly, withholding 5% of federal funds wasn't coercive because while it represented a loss of $615 million dollars, it was only 0.19% of states' total budgets.</w:t>
      </w:r>
      <w:r>
        <w:rPr>
          <w:rStyle w:val="StyleUnderline"/>
        </w:rPr>
        <w:t xml:space="preserve"> </w:t>
      </w:r>
      <w:r w:rsidRPr="00553B50">
        <w:rPr>
          <w:rFonts w:asciiTheme="minorHAnsi" w:hAnsiTheme="minorHAnsi" w:cstheme="minorBidi"/>
          <w:sz w:val="14"/>
        </w:rPr>
        <w:t xml:space="preserve">By contrast, in NFIB v. Sebelius (2012), the Supreme Court found that Congress violated the anti-coercion doctrine. Specifically, in the Affordable Care Act, Congress withheld 100% of states' Medicaid funding if they didn't expand those programs. A court plurality characterized this as a coercive "gun to the head" because it involved a loss of over $233 billion dollars — more than 20% of states' budgets. </w:t>
      </w:r>
      <w:r w:rsidRPr="008A69F4">
        <w:rPr>
          <w:rStyle w:val="StyleUnderline"/>
        </w:rPr>
        <w:t xml:space="preserve">The South Dakota and NFIB cases teach that </w:t>
      </w:r>
      <w:r w:rsidRPr="003869A5">
        <w:rPr>
          <w:rStyle w:val="Emphasis"/>
          <w:highlight w:val="yellow"/>
        </w:rPr>
        <w:t>Congress can cut off funds if</w:t>
      </w:r>
      <w:r w:rsidRPr="008A69F4">
        <w:rPr>
          <w:rStyle w:val="Emphasis"/>
        </w:rPr>
        <w:t xml:space="preserve"> </w:t>
      </w:r>
      <w:r w:rsidRPr="008A69F4">
        <w:rPr>
          <w:rStyle w:val="StyleUnderline"/>
        </w:rPr>
        <w:t xml:space="preserve">the </w:t>
      </w:r>
      <w:r w:rsidRPr="003869A5">
        <w:rPr>
          <w:rStyle w:val="Emphasis"/>
          <w:highlight w:val="yellow"/>
        </w:rPr>
        <w:t>conditions imposed are relevant</w:t>
      </w:r>
      <w:r w:rsidRPr="008A69F4">
        <w:rPr>
          <w:rStyle w:val="StyleUnderline"/>
        </w:rPr>
        <w:t xml:space="preserve"> "to the federal interest in the project" </w:t>
      </w:r>
      <w:r w:rsidRPr="003869A5">
        <w:rPr>
          <w:rStyle w:val="Emphasis"/>
          <w:highlight w:val="yellow"/>
        </w:rPr>
        <w:t>and the threatened loss of money</w:t>
      </w:r>
      <w:r w:rsidRPr="008A69F4">
        <w:rPr>
          <w:rStyle w:val="StyleUnderline"/>
        </w:rPr>
        <w:t xml:space="preserve"> doesn't </w:t>
      </w:r>
      <w:r w:rsidRPr="003869A5">
        <w:rPr>
          <w:rStyle w:val="Emphasis"/>
          <w:highlight w:val="yellow"/>
        </w:rPr>
        <w:t>amount to a</w:t>
      </w:r>
      <w:r w:rsidRPr="008A69F4">
        <w:rPr>
          <w:rStyle w:val="StyleUnderline"/>
        </w:rPr>
        <w:t xml:space="preserve"> "gun to the head," defined by a substantial percentage — approaching </w:t>
      </w:r>
      <w:r w:rsidRPr="003869A5">
        <w:rPr>
          <w:rStyle w:val="Emphasis"/>
          <w:highlight w:val="yellow"/>
        </w:rPr>
        <w:t>approximately 20% — of states' budgets</w:t>
      </w:r>
      <w:r w:rsidRPr="008A69F4">
        <w:rPr>
          <w:rStyle w:val="StyleUnderline"/>
        </w:rPr>
        <w:t>.</w:t>
      </w:r>
      <w:r>
        <w:rPr>
          <w:rStyle w:val="StyleUnderline"/>
        </w:rPr>
        <w:t xml:space="preserve"> </w:t>
      </w:r>
      <w:r w:rsidRPr="003869A5">
        <w:rPr>
          <w:rStyle w:val="Emphasis"/>
          <w:highlight w:val="yellow"/>
        </w:rPr>
        <w:t>Congress certainly could meet</w:t>
      </w:r>
      <w:r w:rsidRPr="008A69F4">
        <w:rPr>
          <w:rStyle w:val="StyleUnderline"/>
        </w:rPr>
        <w:t xml:space="preserve"> these standards. Many federal programs provide billions to universities and state and local law enforcement. Provided the percentage withheld didn't approach the 20% threshold, it should be constitutional.</w:t>
      </w:r>
      <w:r w:rsidRPr="00553B50">
        <w:rPr>
          <w:rFonts w:asciiTheme="minorHAnsi" w:hAnsiTheme="minorHAnsi" w:cstheme="minorBidi"/>
          <w:sz w:val="14"/>
        </w:rPr>
        <w:t xml:space="preserve"> As with the highway funds in South Dakota, these programs are designed in part to improve safety of campuses and communities. This goal would be furthered by withholding funds from cities and universities that provide sanctuary for criminals present in the country illegally. Such individuals, by definition, not only are unvetted by the federal government, but have committed crimes while here. Whatever one's view of the best immigration policy, it should be uniform. Some, including the Washington Post's editorial board, have suggested that Congress should give sanctuary cities flexibility to report only those who've committed the most serious violent offenses. But precisely which criminals should be subject to deportation requires resolution by Congress, not each city or university. Sanctuary policies create Balkanization on an issue with important foreign policy implications and corresponding potential for diplomatic embarrassment. As the Supreme Court affirmed in Arizona v. United States (2012), "the removal process is entrusted to the discretion of the Federal Government" because it "touch[es] on foreign relations and must be made with one voice." </w:t>
      </w:r>
      <w:r w:rsidRPr="003869A5">
        <w:rPr>
          <w:rStyle w:val="StyleUnderline"/>
          <w:highlight w:val="yellow"/>
        </w:rPr>
        <w:t>The Constitution is clear that power to determine deportation policies belongs to Congress, not states</w:t>
      </w:r>
      <w:r w:rsidRPr="008A69F4">
        <w:rPr>
          <w:rStyle w:val="StyleUnderline"/>
        </w:rPr>
        <w:t>, municipalities or universities.</w:t>
      </w:r>
    </w:p>
    <w:p w:rsidR="00372A90" w:rsidRDefault="00372A90" w:rsidP="00372A90">
      <w:pPr>
        <w:rPr>
          <w:rStyle w:val="StyleUnderline"/>
        </w:rPr>
      </w:pPr>
    </w:p>
    <w:p w:rsidR="00372A90" w:rsidRDefault="00372A90" w:rsidP="00372A90">
      <w:pPr>
        <w:pStyle w:val="Heading4"/>
      </w:pPr>
      <w:r>
        <w:t>Counterplan gets struck down on the basis of the plenary power doctrine</w:t>
      </w:r>
    </w:p>
    <w:p w:rsidR="00372A90" w:rsidRPr="00EE57E7" w:rsidRDefault="00372A90" w:rsidP="00372A90">
      <w:r w:rsidRPr="005D6A73">
        <w:rPr>
          <w:rStyle w:val="Style13ptBold"/>
        </w:rPr>
        <w:t xml:space="preserve">Hu 12 </w:t>
      </w:r>
      <w:r w:rsidRPr="00A679D2">
        <w:t xml:space="preserve">— </w:t>
      </w:r>
      <w:r>
        <w:t>Margaret Hu, Visiting Assistant Professor at Duke School of Law, was on a special policy council for the Civil Rights Division of the US Department of Justice, was a Trial Attorney for the Civil Rights Division of the US Department of Justice, 2012,</w:t>
      </w:r>
      <w:r w:rsidRPr="00EE57E7">
        <w:t xml:space="preserve"> https://law.ku.edu/sites/law.drupal.ku.edu/files/docs/law_journal/symposium2013/hu.pdf, Accessed: 6-21-2018, SL</w:t>
      </w:r>
    </w:p>
    <w:p w:rsidR="00372A90" w:rsidRPr="00403A01" w:rsidRDefault="00372A90" w:rsidP="00372A90">
      <w:pPr>
        <w:rPr>
          <w:rStyle w:val="StyleUnderline"/>
        </w:rPr>
      </w:pPr>
      <w:r w:rsidRPr="003869A5">
        <w:rPr>
          <w:rStyle w:val="StyleUnderline"/>
          <w:highlight w:val="yellow"/>
        </w:rPr>
        <w:t>Court acknowledgment of federal supremacy in the immigration field is enshrined in the plenary power doctrine.</w:t>
      </w:r>
      <w:r w:rsidRPr="00553B50">
        <w:rPr>
          <w:sz w:val="16"/>
        </w:rPr>
        <w:t xml:space="preserve">87 </w:t>
      </w:r>
      <w:r w:rsidRPr="008222B7">
        <w:rPr>
          <w:rStyle w:val="StyleUnderline"/>
        </w:rPr>
        <w:t>“</w:t>
      </w:r>
      <w:r w:rsidRPr="00403A01">
        <w:rPr>
          <w:rStyle w:val="StyleUnderline"/>
        </w:rPr>
        <w:t>Scholars and courts generally understand the plenary power doctrine in immigration law to sharply limit judicial scrutiny of the immigration rules adopted by Congress and the President</w:t>
      </w:r>
      <w:r w:rsidRPr="008222B7">
        <w:rPr>
          <w:rStyle w:val="StyleUnderline"/>
        </w:rPr>
        <w:t>.”</w:t>
      </w:r>
      <w:r w:rsidRPr="00553B50">
        <w:rPr>
          <w:sz w:val="16"/>
        </w:rPr>
        <w:t xml:space="preserve">88 </w:t>
      </w:r>
      <w:r w:rsidRPr="003869A5">
        <w:rPr>
          <w:rStyle w:val="StyleUnderline"/>
          <w:highlight w:val="yellow"/>
        </w:rPr>
        <w:t>The doctrine is</w:t>
      </w:r>
      <w:r w:rsidRPr="008222B7">
        <w:rPr>
          <w:rStyle w:val="StyleUnderline"/>
        </w:rPr>
        <w:t xml:space="preserve"> commonly seen “</w:t>
      </w:r>
      <w:r w:rsidRPr="003869A5">
        <w:rPr>
          <w:rStyle w:val="StyleUnderline"/>
          <w:highlight w:val="yellow"/>
        </w:rPr>
        <w:t>as</w:t>
      </w:r>
      <w:r w:rsidRPr="008222B7">
        <w:rPr>
          <w:rStyle w:val="StyleUnderline"/>
        </w:rPr>
        <w:t xml:space="preserve"> a statement of </w:t>
      </w:r>
      <w:r w:rsidRPr="003869A5">
        <w:rPr>
          <w:rStyle w:val="StyleUnderline"/>
          <w:highlight w:val="yellow"/>
        </w:rPr>
        <w:t>uniquely unconstrained congressional authority</w:t>
      </w:r>
      <w:r w:rsidRPr="008222B7">
        <w:rPr>
          <w:rStyle w:val="StyleUnderline"/>
        </w:rPr>
        <w:t>.”</w:t>
      </w:r>
      <w:r w:rsidRPr="00553B50">
        <w:rPr>
          <w:sz w:val="16"/>
        </w:rPr>
        <w:t xml:space="preserve">89 </w:t>
      </w:r>
      <w:r w:rsidRPr="00403A01">
        <w:rPr>
          <w:rStyle w:val="StyleUnderline"/>
        </w:rPr>
        <w:t xml:space="preserve">That </w:t>
      </w:r>
      <w:r w:rsidRPr="003869A5">
        <w:rPr>
          <w:rStyle w:val="StyleUnderline"/>
          <w:highlight w:val="yellow"/>
        </w:rPr>
        <w:t>doctrine significantly limit</w:t>
      </w:r>
      <w:r w:rsidRPr="00403A01">
        <w:rPr>
          <w:rStyle w:val="StyleUnderline"/>
        </w:rPr>
        <w:t xml:space="preserve">ed </w:t>
      </w:r>
      <w:r w:rsidRPr="003869A5">
        <w:rPr>
          <w:rStyle w:val="StyleUnderline"/>
          <w:highlight w:val="yellow"/>
        </w:rPr>
        <w:t>the ability of the states to regulate immigration</w:t>
      </w:r>
      <w:r w:rsidRPr="00553B50">
        <w:rPr>
          <w:sz w:val="16"/>
        </w:rPr>
        <w:t xml:space="preserve">. States could not exclude individuals from their territories on the basis of national origin, determine the length or conditions of their stay in the United States, nor discriminate between citizens and noncitizens outside of the entry and removal context.90 In addition, </w:t>
      </w:r>
      <w:r w:rsidRPr="003869A5">
        <w:rPr>
          <w:rStyle w:val="StyleUnderline"/>
          <w:highlight w:val="yellow"/>
        </w:rPr>
        <w:t>the plenary power doctrine gave full authority to the federal legislative and executive branches to regulate immigration</w:t>
      </w:r>
      <w:r w:rsidRPr="00403A01">
        <w:rPr>
          <w:rStyle w:val="StyleUnderline"/>
        </w:rPr>
        <w:t>.91</w:t>
      </w:r>
      <w:r w:rsidRPr="00553B50">
        <w:rPr>
          <w:sz w:val="16"/>
        </w:rPr>
        <w:t xml:space="preserve"> By the close of the nineteenth century, </w:t>
      </w:r>
      <w:r w:rsidRPr="00403A01">
        <w:rPr>
          <w:rStyle w:val="StyleUnderline"/>
        </w:rPr>
        <w:t>“</w:t>
      </w:r>
      <w:r w:rsidRPr="003869A5">
        <w:rPr>
          <w:rStyle w:val="StyleUnderline"/>
          <w:highlight w:val="yellow"/>
        </w:rPr>
        <w:t>the Court’s holdings</w:t>
      </w:r>
      <w:r w:rsidRPr="00403A01">
        <w:rPr>
          <w:rStyle w:val="StyleUnderline"/>
        </w:rPr>
        <w:t xml:space="preserve"> [had] </w:t>
      </w:r>
      <w:r w:rsidRPr="003869A5">
        <w:rPr>
          <w:rStyle w:val="StyleUnderline"/>
          <w:highlight w:val="yellow"/>
        </w:rPr>
        <w:t>stripped the states</w:t>
      </w:r>
      <w:r w:rsidRPr="00403A01">
        <w:rPr>
          <w:rStyle w:val="StyleUnderline"/>
        </w:rPr>
        <w:t xml:space="preserve"> of the </w:t>
      </w:r>
      <w:r w:rsidRPr="003869A5">
        <w:rPr>
          <w:rStyle w:val="StyleUnderline"/>
          <w:highlight w:val="yellow"/>
        </w:rPr>
        <w:t>power to act</w:t>
      </w:r>
      <w:r w:rsidRPr="00403A01">
        <w:rPr>
          <w:rStyle w:val="StyleUnderline"/>
        </w:rPr>
        <w:t xml:space="preserve"> where they had previously reigned almost alone, and enthroned the federal government as the exclusive sovereign </w:t>
      </w:r>
      <w:r w:rsidRPr="003869A5">
        <w:rPr>
          <w:rStyle w:val="StyleUnderline"/>
          <w:highlight w:val="yellow"/>
        </w:rPr>
        <w:t>over immigration</w:t>
      </w:r>
      <w:r w:rsidRPr="00403A01">
        <w:rPr>
          <w:rStyle w:val="StyleUnderline"/>
        </w:rPr>
        <w:t>.”92</w:t>
      </w:r>
    </w:p>
    <w:p w:rsidR="00372A90" w:rsidRPr="00553B50" w:rsidRDefault="00372A90" w:rsidP="00372A90">
      <w:pPr>
        <w:rPr>
          <w:sz w:val="16"/>
        </w:rPr>
      </w:pPr>
      <w:r w:rsidRPr="00403A01">
        <w:rPr>
          <w:rStyle w:val="StyleUnderline"/>
        </w:rPr>
        <w:t>In the 1876 case of Chy Lung v. Freeman, 93 the Court explained that states have only a limited role in immigration matters because state laws addressing immigration can have foreign policy implications and create foreign policy problems that the national government will be tasked with resolving</w:t>
      </w:r>
      <w:r w:rsidRPr="00553B50">
        <w:rPr>
          <w:sz w:val="16"/>
        </w:rPr>
        <w:t xml:space="preserve">.94 The </w:t>
      </w:r>
      <w:r w:rsidRPr="00403A01">
        <w:rPr>
          <w:rStyle w:val="StyleUnderline"/>
        </w:rPr>
        <w:t xml:space="preserve">Court noted that </w:t>
      </w:r>
      <w:r w:rsidRPr="003869A5">
        <w:rPr>
          <w:rStyle w:val="StyleUnderline"/>
          <w:highlight w:val="yellow"/>
        </w:rPr>
        <w:t>the state</w:t>
      </w:r>
      <w:r w:rsidRPr="00553B50">
        <w:rPr>
          <w:sz w:val="16"/>
        </w:rPr>
        <w:t xml:space="preserve"> which promulgated the law</w:t>
      </w:r>
      <w:r w:rsidRPr="003869A5">
        <w:rPr>
          <w:rStyle w:val="StyleUnderline"/>
          <w:highlight w:val="yellow"/>
        </w:rPr>
        <w:t>, here California,</w:t>
      </w:r>
      <w:r w:rsidRPr="00553B50">
        <w:rPr>
          <w:sz w:val="16"/>
        </w:rPr>
        <w:t xml:space="preserve"> would not be held responsible because </w:t>
      </w:r>
      <w:r w:rsidRPr="00403A01">
        <w:rPr>
          <w:rStyle w:val="StyleUnderline"/>
        </w:rPr>
        <w:t>“</w:t>
      </w:r>
      <w:r w:rsidRPr="003869A5">
        <w:rPr>
          <w:rStyle w:val="StyleUnderline"/>
          <w:highlight w:val="yellow"/>
        </w:rPr>
        <w:t>by</w:t>
      </w:r>
      <w:r w:rsidRPr="00403A01">
        <w:rPr>
          <w:rStyle w:val="StyleUnderline"/>
        </w:rPr>
        <w:t xml:space="preserve"> our </w:t>
      </w:r>
      <w:r w:rsidRPr="003869A5">
        <w:rPr>
          <w:rStyle w:val="StyleUnderline"/>
          <w:highlight w:val="yellow"/>
        </w:rPr>
        <w:t>Constitution</w:t>
      </w:r>
      <w:r w:rsidRPr="00403A01">
        <w:rPr>
          <w:rStyle w:val="StyleUnderline"/>
        </w:rPr>
        <w:t xml:space="preserve">, she </w:t>
      </w:r>
      <w:r w:rsidRPr="003869A5">
        <w:rPr>
          <w:rStyle w:val="StyleUnderline"/>
          <w:highlight w:val="yellow"/>
        </w:rPr>
        <w:t>can hold no exterior relations with other nations</w:t>
      </w:r>
      <w:r w:rsidRPr="00403A01">
        <w:rPr>
          <w:rStyle w:val="StyleUnderline"/>
        </w:rPr>
        <w:t>.”</w:t>
      </w:r>
      <w:r w:rsidRPr="00553B50">
        <w:rPr>
          <w:sz w:val="16"/>
        </w:rPr>
        <w:t xml:space="preserve">95 Rather, the federal government would be held accountable for the state’s conduct toward foreigners.96 </w:t>
      </w:r>
      <w:r w:rsidRPr="00403A01">
        <w:rPr>
          <w:rStyle w:val="StyleUnderline"/>
        </w:rPr>
        <w:t>This logic would be repeated by the Court over the years</w:t>
      </w:r>
      <w:r w:rsidRPr="00553B50">
        <w:rPr>
          <w:sz w:val="16"/>
        </w:rPr>
        <w:t xml:space="preserve">, most recently in Arizona. 97 Thus, from the nineteenth century on, </w:t>
      </w:r>
      <w:r w:rsidRPr="00403A01">
        <w:rPr>
          <w:rStyle w:val="StyleUnderline"/>
        </w:rPr>
        <w:t xml:space="preserve">the </w:t>
      </w:r>
      <w:r w:rsidRPr="003869A5">
        <w:rPr>
          <w:rStyle w:val="StyleUnderline"/>
          <w:highlight w:val="yellow"/>
        </w:rPr>
        <w:t>Court recognized</w:t>
      </w:r>
      <w:r w:rsidRPr="00403A01">
        <w:rPr>
          <w:rStyle w:val="StyleUnderline"/>
        </w:rPr>
        <w:t xml:space="preserve"> that </w:t>
      </w:r>
      <w:r w:rsidRPr="003869A5">
        <w:rPr>
          <w:rStyle w:val="StyleUnderline"/>
          <w:highlight w:val="yellow"/>
        </w:rPr>
        <w:t>state immigration laws presented the impermissible possibility of co-opting national authority</w:t>
      </w:r>
      <w:r w:rsidRPr="00403A01">
        <w:rPr>
          <w:rStyle w:val="StyleUnderline"/>
        </w:rPr>
        <w:t xml:space="preserve"> to establish foreign relations </w:t>
      </w:r>
      <w:r w:rsidRPr="003869A5">
        <w:rPr>
          <w:rStyle w:val="StyleUnderline"/>
          <w:highlight w:val="yellow"/>
        </w:rPr>
        <w:t>because</w:t>
      </w:r>
      <w:r w:rsidRPr="00403A01">
        <w:rPr>
          <w:rStyle w:val="StyleUnderline"/>
        </w:rPr>
        <w:t xml:space="preserve"> such </w:t>
      </w:r>
      <w:r w:rsidRPr="003869A5">
        <w:rPr>
          <w:rStyle w:val="StyleUnderline"/>
          <w:highlight w:val="yellow"/>
        </w:rPr>
        <w:t>state laws</w:t>
      </w:r>
      <w:r w:rsidRPr="00403A01">
        <w:rPr>
          <w:rStyle w:val="StyleUnderline"/>
        </w:rPr>
        <w:t xml:space="preserve"> could </w:t>
      </w:r>
      <w:r w:rsidRPr="003869A5">
        <w:rPr>
          <w:rStyle w:val="StyleUnderline"/>
          <w:highlight w:val="yellow"/>
        </w:rPr>
        <w:t>impact</w:t>
      </w:r>
      <w:r w:rsidRPr="00362656">
        <w:rPr>
          <w:rStyle w:val="StyleUnderline"/>
        </w:rPr>
        <w:t xml:space="preserve"> ongoing national</w:t>
      </w:r>
      <w:r w:rsidRPr="00403A01">
        <w:rPr>
          <w:rStyle w:val="StyleUnderline"/>
        </w:rPr>
        <w:t xml:space="preserve"> </w:t>
      </w:r>
      <w:r w:rsidRPr="003869A5">
        <w:rPr>
          <w:rStyle w:val="StyleUnderline"/>
          <w:highlight w:val="yellow"/>
        </w:rPr>
        <w:t>relations with foreign countries</w:t>
      </w:r>
      <w:r w:rsidRPr="00403A01">
        <w:rPr>
          <w:rStyle w:val="StyleUnderline"/>
        </w:rPr>
        <w:t>.</w:t>
      </w:r>
      <w:r w:rsidRPr="00553B50">
        <w:rPr>
          <w:sz w:val="16"/>
        </w:rPr>
        <w:t xml:space="preserve"> At the same time, the Court recognized that </w:t>
      </w:r>
      <w:r w:rsidRPr="00403A01">
        <w:rPr>
          <w:rStyle w:val="StyleUnderline"/>
        </w:rPr>
        <w:t xml:space="preserve">state sovereigns were not restrained by political accountability for their foreign relation impacts because, in the end, any problems caused would be the federal government’s responsibility. In effect, the </w:t>
      </w:r>
      <w:r w:rsidRPr="003869A5">
        <w:rPr>
          <w:rStyle w:val="StyleUnderline"/>
          <w:highlight w:val="yellow"/>
        </w:rPr>
        <w:t>state was commandeering a power committed to the federal government</w:t>
      </w:r>
      <w:r w:rsidRPr="00403A01">
        <w:rPr>
          <w:rStyle w:val="StyleUnderline"/>
        </w:rPr>
        <w:t xml:space="preserve"> for its own ends, </w:t>
      </w:r>
      <w:r w:rsidRPr="003869A5">
        <w:rPr>
          <w:rStyle w:val="StyleUnderline"/>
          <w:highlight w:val="yellow"/>
        </w:rPr>
        <w:t>and that was constitutionally impermissible</w:t>
      </w:r>
      <w:r w:rsidRPr="00553B50">
        <w:rPr>
          <w:sz w:val="16"/>
        </w:rPr>
        <w:t xml:space="preserve">.98 </w:t>
      </w:r>
    </w:p>
    <w:p w:rsidR="00372A90" w:rsidRDefault="00372A90" w:rsidP="00372A90">
      <w:pPr>
        <w:rPr>
          <w:rStyle w:val="StyleUnderline"/>
        </w:rPr>
      </w:pPr>
    </w:p>
    <w:p w:rsidR="00372A90" w:rsidRPr="006872B8" w:rsidRDefault="00372A90" w:rsidP="00372A90">
      <w:pPr>
        <w:pStyle w:val="Heading3"/>
      </w:pPr>
      <w:r>
        <w:t>Extend: “Incites Backlash”</w:t>
      </w:r>
    </w:p>
    <w:p w:rsidR="00372A90" w:rsidRDefault="00372A90" w:rsidP="00372A90">
      <w:pPr>
        <w:pStyle w:val="Heading4"/>
      </w:pPr>
      <w:r>
        <w:t>Federal backlash against sanctuary jurisdictions is empirically proven</w:t>
      </w:r>
    </w:p>
    <w:p w:rsidR="00372A90" w:rsidRDefault="00372A90" w:rsidP="00372A90">
      <w:r w:rsidRPr="005735C8">
        <w:rPr>
          <w:b/>
          <w:sz w:val="24"/>
          <w:szCs w:val="24"/>
        </w:rPr>
        <w:t>Gurman 17</w:t>
      </w:r>
      <w:r>
        <w:t>, Sadie Gurman, Associated Press Reporter and Justice Department Reporter at The Wall Street Journal, ( 8-3-2017, "Sanctuary cities face fed backlash," https://www.berkshireeagle.com/stories/sanctuary-cities-face-fed-backlash,515744 , accessed 6-30-18 //AH )</w:t>
      </w:r>
    </w:p>
    <w:p w:rsidR="00372A90" w:rsidRPr="00553B50" w:rsidRDefault="00372A90" w:rsidP="00372A90">
      <w:pPr>
        <w:rPr>
          <w:sz w:val="14"/>
        </w:rPr>
      </w:pPr>
      <w:r w:rsidRPr="00553B50">
        <w:rPr>
          <w:sz w:val="14"/>
        </w:rPr>
        <w:t xml:space="preserve">WASHINGTON — </w:t>
      </w:r>
      <w:r w:rsidRPr="005735C8">
        <w:rPr>
          <w:rStyle w:val="StyleUnderline"/>
        </w:rPr>
        <w:t xml:space="preserve">Attorney General Jeff </w:t>
      </w:r>
      <w:r w:rsidRPr="003869A5">
        <w:rPr>
          <w:rStyle w:val="Emphasis"/>
          <w:highlight w:val="yellow"/>
        </w:rPr>
        <w:t>Sessions moved</w:t>
      </w:r>
      <w:r w:rsidRPr="005735C8">
        <w:rPr>
          <w:rStyle w:val="StyleUnderline"/>
        </w:rPr>
        <w:t xml:space="preserve"> Thursday </w:t>
      </w:r>
      <w:r w:rsidRPr="003869A5">
        <w:rPr>
          <w:rStyle w:val="Emphasis"/>
          <w:highlight w:val="yellow"/>
        </w:rPr>
        <w:t>to</w:t>
      </w:r>
      <w:r w:rsidRPr="005735C8">
        <w:rPr>
          <w:rStyle w:val="StyleUnderline"/>
        </w:rPr>
        <w:t xml:space="preserve"> again </w:t>
      </w:r>
      <w:r w:rsidRPr="003869A5">
        <w:rPr>
          <w:rStyle w:val="Emphasis"/>
          <w:highlight w:val="yellow"/>
        </w:rPr>
        <w:t>punish</w:t>
      </w:r>
      <w:r w:rsidRPr="005735C8">
        <w:rPr>
          <w:rStyle w:val="StyleUnderline"/>
        </w:rPr>
        <w:t xml:space="preserve"> so-called </w:t>
      </w:r>
      <w:r w:rsidRPr="003869A5">
        <w:rPr>
          <w:rStyle w:val="Emphasis"/>
          <w:highlight w:val="yellow"/>
        </w:rPr>
        <w:t>sanctuary cities</w:t>
      </w:r>
      <w:r w:rsidRPr="005735C8">
        <w:rPr>
          <w:rStyle w:val="StyleUnderline"/>
        </w:rPr>
        <w:t xml:space="preserve">, this time </w:t>
      </w:r>
      <w:r w:rsidRPr="003869A5">
        <w:rPr>
          <w:rStyle w:val="Emphasis"/>
          <w:highlight w:val="yellow"/>
        </w:rPr>
        <w:t>threatening to deny</w:t>
      </w:r>
      <w:r w:rsidRPr="005735C8">
        <w:rPr>
          <w:rStyle w:val="StyleUnderline"/>
        </w:rPr>
        <w:t xml:space="preserve"> federal crime-fighting </w:t>
      </w:r>
      <w:r w:rsidRPr="003869A5">
        <w:rPr>
          <w:rStyle w:val="Emphasis"/>
          <w:highlight w:val="yellow"/>
        </w:rPr>
        <w:t>resources</w:t>
      </w:r>
      <w:r w:rsidRPr="005735C8">
        <w:rPr>
          <w:rStyle w:val="StyleUnderline"/>
        </w:rPr>
        <w:t xml:space="preserve"> to four cities beset by violence if they don't step up efforts to help detain and deport people living in the country illegally.</w:t>
      </w:r>
      <w:r>
        <w:rPr>
          <w:rStyle w:val="StyleUnderline"/>
        </w:rPr>
        <w:t xml:space="preserve"> </w:t>
      </w:r>
      <w:r w:rsidRPr="003869A5">
        <w:rPr>
          <w:rStyle w:val="Emphasis"/>
          <w:highlight w:val="yellow"/>
        </w:rPr>
        <w:t>The Justice Department sent letters to cities struggling with gun violence, telling them they will be ineligible for a new program that aims to root out</w:t>
      </w:r>
      <w:r w:rsidRPr="005735C8">
        <w:rPr>
          <w:rStyle w:val="StyleUnderline"/>
        </w:rPr>
        <w:t xml:space="preserve"> drug trafficking and gang </w:t>
      </w:r>
      <w:r w:rsidRPr="003869A5">
        <w:rPr>
          <w:rStyle w:val="Emphasis"/>
          <w:highlight w:val="yellow"/>
        </w:rPr>
        <w:t>crime unless they give fed</w:t>
      </w:r>
      <w:r w:rsidRPr="005735C8">
        <w:rPr>
          <w:rStyle w:val="StyleUnderline"/>
        </w:rPr>
        <w:t xml:space="preserve">eral </w:t>
      </w:r>
      <w:r w:rsidRPr="003869A5">
        <w:rPr>
          <w:rStyle w:val="Emphasis"/>
          <w:highlight w:val="yellow"/>
        </w:rPr>
        <w:t>immigration authorities access to jails</w:t>
      </w:r>
      <w:r w:rsidRPr="005735C8">
        <w:rPr>
          <w:rStyle w:val="StyleUnderline"/>
        </w:rPr>
        <w:t xml:space="preserve"> and provide advance notice before releasing someone in custody who is wanted on immigration violations. </w:t>
      </w:r>
      <w:r w:rsidRPr="00553B50">
        <w:rPr>
          <w:sz w:val="14"/>
        </w:rPr>
        <w:t xml:space="preserve">The cities — Baltimore, Albuquerque, New Mexico, and Stockton and San Bernardino in California — all expressed interest in the Justice Department's new Public Safety Partnership, which enlists federal agents, analysts and technology to help communities find solutions to crime. "By taking simple, common-sense considerations into account, we are encouraging every jurisdiction in this country to cooperate with federal law enforcement," Sessions said in a statement that accompanied the letters. "That will ultimately make all of us safer — especially law enforcement on our streets." </w:t>
      </w:r>
      <w:r w:rsidRPr="005735C8">
        <w:rPr>
          <w:rStyle w:val="StyleUnderline"/>
        </w:rPr>
        <w:t xml:space="preserve">In </w:t>
      </w:r>
      <w:r w:rsidRPr="003869A5">
        <w:rPr>
          <w:rStyle w:val="Emphasis"/>
          <w:highlight w:val="yellow"/>
        </w:rPr>
        <w:t>the letters</w:t>
      </w:r>
      <w:r w:rsidRPr="005735C8">
        <w:rPr>
          <w:rStyle w:val="StyleUnderline"/>
        </w:rPr>
        <w:t xml:space="preserve">, the department </w:t>
      </w:r>
      <w:r w:rsidRPr="003869A5">
        <w:rPr>
          <w:rStyle w:val="Emphasis"/>
          <w:highlight w:val="yellow"/>
        </w:rPr>
        <w:t>asked</w:t>
      </w:r>
      <w:r w:rsidRPr="005735C8">
        <w:rPr>
          <w:rStyle w:val="StyleUnderline"/>
        </w:rPr>
        <w:t xml:space="preserve"> the four prospective cities' police departments </w:t>
      </w:r>
      <w:r w:rsidRPr="003869A5">
        <w:rPr>
          <w:rStyle w:val="Emphasis"/>
          <w:highlight w:val="yellow"/>
        </w:rPr>
        <w:t>to show proof of</w:t>
      </w:r>
      <w:r w:rsidRPr="005735C8">
        <w:rPr>
          <w:rStyle w:val="Emphasis"/>
        </w:rPr>
        <w:t xml:space="preserve"> </w:t>
      </w:r>
      <w:r w:rsidRPr="005735C8">
        <w:rPr>
          <w:rStyle w:val="StyleUnderline"/>
        </w:rPr>
        <w:t xml:space="preserve">their </w:t>
      </w:r>
      <w:r w:rsidRPr="003869A5">
        <w:rPr>
          <w:rStyle w:val="Emphasis"/>
          <w:highlight w:val="yellow"/>
        </w:rPr>
        <w:t>compliance</w:t>
      </w:r>
      <w:r w:rsidRPr="005735C8">
        <w:rPr>
          <w:rStyle w:val="StyleUnderline"/>
        </w:rPr>
        <w:t xml:space="preserve"> by Aug. 18.</w:t>
      </w:r>
      <w:r>
        <w:rPr>
          <w:rStyle w:val="StyleUnderline"/>
        </w:rPr>
        <w:t xml:space="preserve"> </w:t>
      </w:r>
      <w:r w:rsidRPr="00553B50">
        <w:rPr>
          <w:sz w:val="14"/>
        </w:rPr>
        <w:t xml:space="preserve">The threat marks Sessions' latest effort to force local authorities to cooperate with federal immigration authorities, part of a push to reduce crime he believes is linked to illegal immigration. Sessions has pledged to make fighting street crime the Justice Department's top priority, but the strategy is putting him at odds with some city leaders, who say the best way to fight crime and build community trust is to keep local police out of federal immigration matters. </w:t>
      </w:r>
      <w:r w:rsidRPr="003869A5">
        <w:rPr>
          <w:rStyle w:val="Emphasis"/>
          <w:highlight w:val="yellow"/>
        </w:rPr>
        <w:t>Sessions</w:t>
      </w:r>
      <w:r w:rsidRPr="005735C8">
        <w:rPr>
          <w:rStyle w:val="Emphasis"/>
        </w:rPr>
        <w:t xml:space="preserve"> </w:t>
      </w:r>
      <w:r w:rsidRPr="005735C8">
        <w:rPr>
          <w:rStyle w:val="StyleUnderline"/>
        </w:rPr>
        <w:t xml:space="preserve">last week </w:t>
      </w:r>
      <w:r w:rsidRPr="003869A5">
        <w:rPr>
          <w:rStyle w:val="Emphasis"/>
          <w:highlight w:val="yellow"/>
        </w:rPr>
        <w:t>told jurisdictions</w:t>
      </w:r>
      <w:r w:rsidRPr="005735C8">
        <w:rPr>
          <w:rStyle w:val="StyleUnderline"/>
        </w:rPr>
        <w:t xml:space="preserve"> they need </w:t>
      </w:r>
      <w:r w:rsidRPr="003869A5">
        <w:rPr>
          <w:rStyle w:val="Emphasis"/>
          <w:highlight w:val="yellow"/>
        </w:rPr>
        <w:t>to meet</w:t>
      </w:r>
      <w:r w:rsidRPr="005735C8">
        <w:rPr>
          <w:rStyle w:val="StyleUnderline"/>
        </w:rPr>
        <w:t xml:space="preserve"> the same </w:t>
      </w:r>
      <w:r w:rsidRPr="003869A5">
        <w:rPr>
          <w:rStyle w:val="Emphasis"/>
          <w:highlight w:val="yellow"/>
        </w:rPr>
        <w:t>conditions or lose</w:t>
      </w:r>
      <w:r w:rsidRPr="005735C8">
        <w:rPr>
          <w:rStyle w:val="StyleUnderline"/>
        </w:rPr>
        <w:t xml:space="preserve"> out on </w:t>
      </w:r>
      <w:r w:rsidRPr="003869A5">
        <w:rPr>
          <w:rStyle w:val="Emphasis"/>
          <w:highlight w:val="yellow"/>
        </w:rPr>
        <w:t>millions</w:t>
      </w:r>
      <w:r w:rsidRPr="005735C8">
        <w:rPr>
          <w:rStyle w:val="StyleUnderline"/>
        </w:rPr>
        <w:t xml:space="preserve"> of dollars from a separate program that aims to send grant money to support law enforcement. That move made some local officials more defiant.</w:t>
      </w:r>
      <w:r>
        <w:rPr>
          <w:rStyle w:val="StyleUnderline"/>
        </w:rPr>
        <w:t xml:space="preserve"> </w:t>
      </w:r>
      <w:r w:rsidRPr="00553B50">
        <w:rPr>
          <w:sz w:val="14"/>
        </w:rPr>
        <w:t>The Justice Department in June tapped 12 cities to receive aid through the Public Safety Partnership, and officials said the four cities that were sent the letters had expressed interest in the next chance at participating. Cities were chosen based on higher-than-average rates of violence and willingness to receive the help and training. Cities that want to be involved going forward will have to show they allow unfettered communication between police and federal immigration authorities, give agents access to jails in order to question immigrants, and provide them 48-hours' notice when someone in the country illegally is about to be released.</w:t>
      </w:r>
    </w:p>
    <w:p w:rsidR="00372A90" w:rsidRPr="0074785F" w:rsidRDefault="00372A90" w:rsidP="00372A90"/>
    <w:p w:rsidR="00372A90" w:rsidRPr="00176C1C" w:rsidRDefault="00372A90" w:rsidP="00372A90">
      <w:pPr>
        <w:pStyle w:val="Heading4"/>
        <w:rPr>
          <w:rStyle w:val="Style13ptBold"/>
          <w:b/>
          <w:szCs w:val="26"/>
        </w:rPr>
      </w:pPr>
      <w:r w:rsidRPr="00176C1C">
        <w:rPr>
          <w:rStyle w:val="Style13ptBold"/>
          <w:b/>
          <w:szCs w:val="26"/>
        </w:rPr>
        <w:t xml:space="preserve">The federal government is </w:t>
      </w:r>
      <w:r>
        <w:rPr>
          <w:rStyle w:val="Style13ptBold"/>
          <w:b/>
          <w:szCs w:val="26"/>
        </w:rPr>
        <w:t>going after sanctuary cities</w:t>
      </w:r>
    </w:p>
    <w:p w:rsidR="00372A90" w:rsidRDefault="00372A90" w:rsidP="00372A90">
      <w:pPr>
        <w:rPr>
          <w:sz w:val="16"/>
        </w:rPr>
      </w:pPr>
      <w:r w:rsidRPr="00176C1C">
        <w:rPr>
          <w:rStyle w:val="Style13ptBold"/>
        </w:rPr>
        <w:t>Tolan</w:t>
      </w:r>
      <w:r>
        <w:rPr>
          <w:sz w:val="16"/>
        </w:rPr>
        <w:t xml:space="preserve"> </w:t>
      </w:r>
      <w:r w:rsidRPr="00176C1C">
        <w:rPr>
          <w:rStyle w:val="Style13ptBold"/>
        </w:rPr>
        <w:t>18</w:t>
      </w:r>
      <w:r>
        <w:rPr>
          <w:sz w:val="16"/>
        </w:rPr>
        <w:t xml:space="preserve"> — Casey Tolan, politics reporter at the San Jose Mercury News and the East Bay Times, 2018 ("House immigration bill threatens to undermine sanctuary city policies", Mercury News, 06-15-2018, Available Online from https://www.mercurynews.com/2018/06/15/house-immigration-bill-threatens-to-undermine-sanctuary-city-policies/, Accessed on 6-20-2018, AVP)</w:t>
      </w:r>
    </w:p>
    <w:p w:rsidR="00372A90" w:rsidRPr="00553B50" w:rsidRDefault="00372A90" w:rsidP="00372A90">
      <w:pPr>
        <w:rPr>
          <w:sz w:val="14"/>
        </w:rPr>
      </w:pPr>
      <w:r w:rsidRPr="00553B50">
        <w:rPr>
          <w:sz w:val="14"/>
        </w:rPr>
        <w:t xml:space="preserve">Congressional Republicans are pushing a new tactic to combat sanctuary cities: make it easier to sue them. That effort, part of </w:t>
      </w:r>
      <w:r w:rsidRPr="003869A5">
        <w:rPr>
          <w:rStyle w:val="StyleUnderline"/>
          <w:highlight w:val="yellow"/>
        </w:rPr>
        <w:t>a major immigration bill</w:t>
      </w:r>
      <w:r w:rsidRPr="000A2AB5">
        <w:rPr>
          <w:rStyle w:val="StyleUnderline"/>
        </w:rPr>
        <w:t xml:space="preserve"> </w:t>
      </w:r>
      <w:r w:rsidRPr="00553B50">
        <w:rPr>
          <w:sz w:val="14"/>
        </w:rPr>
        <w:t xml:space="preserve">in the House of Representatives, </w:t>
      </w:r>
      <w:r w:rsidRPr="003869A5">
        <w:rPr>
          <w:rStyle w:val="StyleUnderline"/>
          <w:highlight w:val="yellow"/>
        </w:rPr>
        <w:t>threatens to undermine sanctuary policies</w:t>
      </w:r>
      <w:r w:rsidRPr="000A2AB5">
        <w:rPr>
          <w:rStyle w:val="StyleUnderline"/>
        </w:rPr>
        <w:t xml:space="preserve"> across California </w:t>
      </w:r>
      <w:r w:rsidRPr="003869A5">
        <w:rPr>
          <w:rStyle w:val="StyleUnderline"/>
          <w:highlight w:val="yellow"/>
        </w:rPr>
        <w:t>by making jurisdictions that refuse to cooperate with immigration authorities liable for some crimes committed by undocumented immigrants they release</w:t>
      </w:r>
      <w:r w:rsidRPr="000A2AB5">
        <w:rPr>
          <w:rStyle w:val="StyleUnderline"/>
        </w:rPr>
        <w:t>.</w:t>
      </w:r>
      <w:r>
        <w:rPr>
          <w:rStyle w:val="StyleUnderline"/>
        </w:rPr>
        <w:t xml:space="preserve"> </w:t>
      </w:r>
      <w:r w:rsidRPr="00553B50">
        <w:rPr>
          <w:sz w:val="14"/>
        </w:rPr>
        <w:t xml:space="preserve">The bill, scheduled for a vote next week, also provides a path to citizenship for young undocumented immigrants but restricts legal immigration, limits asylum claims and budgets $25 billion for the construction of a border wall and other border security measures. It’s the culmination of weeks of negotiations and has the backing of President Donald Trump and House Speaker Paul Ryan — although it faced a speed bump when the president suggested he wouldn’t support the bill early Friday before clarifying that he would. Most Democrats are expected to oppose the bill, and some conservatives have argued against it as well. The section on sanctuary policies — tucked near the end of the 293-page draft released this week — is the latest example of the Trump administration’s war on cities such as Oakland and San Jose and states such as California that protect undocumented immigrants. “They’re aiming for California — they’re picking on the big gun of the resistance,” said Jaime Regalado, a political science professor emeritus at California State University Los Angeles. Under the bill, jurisdictions that decline requests from federal immigration authorities to detain undocumented immigrants in their custody could face lawsuits if an immigrant they release commits murder, rape or sexual abuse of a child. The victim of the crime or the victim’s relative would be allowed to sue the jurisdiction, as long as the immigrant is convicted of the crime and sentenced to at least one year in prison. States that have sanctuary policies affecting local governments also could be sued. Trump has highlighted crimes committed by undocumented immigrants during his campaign and presidency, including the death of Kate Steinle, who was shot by an undocumented immigrant in San Francisco. Jose Ines Garcia Zarate was acquitted of murder by a jury last year. Steinle’s family sued San Francisco over her death, but their claim against the city was thrown out by a federal judge. Meanwhile, </w:t>
      </w:r>
      <w:r w:rsidRPr="003869A5">
        <w:rPr>
          <w:rStyle w:val="StyleUnderline"/>
          <w:highlight w:val="yellow"/>
        </w:rPr>
        <w:t>under the bill, the federal government would step in to defend jurisdictions that do cooperate with immigration authorities</w:t>
      </w:r>
      <w:r w:rsidRPr="00553B50">
        <w:rPr>
          <w:sz w:val="14"/>
        </w:rPr>
        <w:t xml:space="preserve"> if they’re sued for doing so. </w:t>
      </w:r>
      <w:r w:rsidRPr="003869A5">
        <w:rPr>
          <w:rStyle w:val="StyleUnderline"/>
          <w:highlight w:val="yellow"/>
        </w:rPr>
        <w:t>That’s an attempt to stymie the</w:t>
      </w:r>
      <w:r w:rsidRPr="00553B50">
        <w:rPr>
          <w:sz w:val="14"/>
        </w:rPr>
        <w:t xml:space="preserve"> so-called </w:t>
      </w:r>
      <w:r w:rsidRPr="003869A5">
        <w:rPr>
          <w:rStyle w:val="StyleUnderline"/>
          <w:highlight w:val="yellow"/>
        </w:rPr>
        <w:t>“sanctuary state” law</w:t>
      </w:r>
      <w:r w:rsidRPr="00553B50">
        <w:rPr>
          <w:sz w:val="14"/>
        </w:rPr>
        <w:t xml:space="preserve"> passed by the state and signed by Gov. Jerry Brown last year. The law says local officials in California aren’t allowed to transfer immigrants in their custody to Immigration and Customs Enforcement unless the immigrant in question has a record of committing certain crimes (or ICE has a judicial warrant).</w:t>
      </w:r>
    </w:p>
    <w:p w:rsidR="00372A90" w:rsidRPr="0074785F" w:rsidRDefault="00372A90" w:rsidP="00372A90"/>
    <w:p w:rsidR="00372A90" w:rsidRPr="0074785F" w:rsidRDefault="00372A90" w:rsidP="00372A90">
      <w:pPr>
        <w:pStyle w:val="Heading3"/>
      </w:pPr>
      <w:r>
        <w:t>Extend: “State Patchworks Fail”</w:t>
      </w:r>
    </w:p>
    <w:p w:rsidR="00372A90" w:rsidRDefault="00372A90" w:rsidP="00372A90">
      <w:pPr>
        <w:pStyle w:val="Heading4"/>
      </w:pPr>
      <w:r>
        <w:t>State legislation fails – results in patchwork immigration policy – only federal policy solves</w:t>
      </w:r>
    </w:p>
    <w:p w:rsidR="00372A90" w:rsidRPr="00B95F18" w:rsidRDefault="00372A90" w:rsidP="00372A90">
      <w:r w:rsidRPr="00B95F18">
        <w:rPr>
          <w:rStyle w:val="Style13ptBold"/>
        </w:rPr>
        <w:t>Greeley Tribune 11</w:t>
      </w:r>
      <w:r>
        <w:t xml:space="preserve"> – 2011 (“Utah latest state to pass immigration laws in light of federal stalemate on issue”, Greeley Tribune, 03-30-2011, Available Online from </w:t>
      </w:r>
      <w:hyperlink r:id="rId36" w:history="1">
        <w:r w:rsidRPr="00B425A3">
          <w:rPr>
            <w:rStyle w:val="Hyperlink"/>
          </w:rPr>
          <w:t>http://www.lexisnexis.com/hottopics/lnacademic/?verb=sf&amp;sfi=AC02NBGovPolSrch</w:t>
        </w:r>
      </w:hyperlink>
      <w:r>
        <w:t>, accessed 07-02-2018, AVP)</w:t>
      </w:r>
    </w:p>
    <w:p w:rsidR="00372A90" w:rsidRPr="00553B50" w:rsidRDefault="00372A90" w:rsidP="00372A90">
      <w:pPr>
        <w:rPr>
          <w:sz w:val="14"/>
        </w:rPr>
      </w:pPr>
      <w:r w:rsidRPr="00553B50">
        <w:rPr>
          <w:sz w:val="14"/>
        </w:rPr>
        <w:t>March 30--</w:t>
      </w:r>
      <w:r w:rsidRPr="003869A5">
        <w:rPr>
          <w:rStyle w:val="StyleUnderline"/>
          <w:highlight w:val="yellow"/>
        </w:rPr>
        <w:t>As the federal government continues to drag its feet on developing</w:t>
      </w:r>
      <w:r w:rsidRPr="00553B50">
        <w:rPr>
          <w:sz w:val="14"/>
        </w:rPr>
        <w:t xml:space="preserve"> any comprehensive </w:t>
      </w:r>
      <w:r w:rsidRPr="003869A5">
        <w:rPr>
          <w:rStyle w:val="StyleUnderline"/>
          <w:highlight w:val="yellow"/>
        </w:rPr>
        <w:t>immigration policy</w:t>
      </w:r>
      <w:r w:rsidRPr="00553B50">
        <w:rPr>
          <w:sz w:val="14"/>
        </w:rPr>
        <w:t xml:space="preserve">, more and more </w:t>
      </w:r>
      <w:r w:rsidRPr="003869A5">
        <w:rPr>
          <w:rStyle w:val="StyleUnderline"/>
          <w:highlight w:val="yellow"/>
        </w:rPr>
        <w:t>states are looking at legislation to develop their own immigration rules</w:t>
      </w:r>
      <w:r w:rsidRPr="00553B50">
        <w:rPr>
          <w:sz w:val="14"/>
        </w:rPr>
        <w:t xml:space="preserve">. Some seek to curb the influx of immigrants, much like Arizona's controversial law last year, and some are taking a different approach, like in Utah, where a guest worker program has been approved. While some of this legislation, like the Utah law, is more acceptable than Arizona's ultra-restrictive legislation, it still isn't solving the problem. Despite rumblings early in the session, Colorado lawmakers have not tried to push through a state immigration law, and for that we are thankful. Because </w:t>
      </w:r>
      <w:r w:rsidRPr="003869A5">
        <w:rPr>
          <w:rStyle w:val="StyleUnderline"/>
          <w:highlight w:val="yellow"/>
        </w:rPr>
        <w:t>what we are heading toward quickly is a patchwork immigration policy that will vary widely from state to state and will do nothing to address the overall issues facing the entire nation</w:t>
      </w:r>
      <w:r w:rsidRPr="00553B50">
        <w:rPr>
          <w:sz w:val="14"/>
        </w:rPr>
        <w:t xml:space="preserve">. What these most recent laws do show is a shift from the Arizona-type restrictions to a more reasonable policy that would address some of the issues of security while recognizing a migrant workforce is essential in some states. Utah, a politically conservative state, passed three immigration bills that will tighten enforcement of illegal immigrant laws while instituting a guest worker program that will allow undocumented workers to be legally employed in the state. Texas lawmakers are also considering several immigration bills, one of which would fine employers who hire illegal immigrants. It includes an exemption for private citizens who hire domestic workers. One lawmaker quipped if Texas enforced the nonhiring of illegal immigrants for households, most of the state would be in jail. </w:t>
      </w:r>
      <w:r w:rsidRPr="003869A5">
        <w:rPr>
          <w:rStyle w:val="StyleUnderline"/>
          <w:highlight w:val="yellow"/>
        </w:rPr>
        <w:t>All the state laws will likely face constitutional challenges from the federal government</w:t>
      </w:r>
      <w:r w:rsidRPr="00553B50">
        <w:rPr>
          <w:sz w:val="14"/>
        </w:rPr>
        <w:t xml:space="preserve">. Funny </w:t>
      </w:r>
      <w:r w:rsidRPr="00F5791A">
        <w:rPr>
          <w:rStyle w:val="StyleUnderline"/>
        </w:rPr>
        <w:t>the federal government can find the time and money to fight the state laws</w:t>
      </w:r>
      <w:r w:rsidRPr="00553B50">
        <w:rPr>
          <w:sz w:val="14"/>
        </w:rPr>
        <w:t xml:space="preserve">, but can't seem to come up with any national policy. After a decade of waiting for the federal government to address illegal immigration, we don't blame </w:t>
      </w:r>
      <w:r w:rsidRPr="003869A5">
        <w:rPr>
          <w:rStyle w:val="StyleUnderline"/>
          <w:highlight w:val="yellow"/>
        </w:rPr>
        <w:t>states</w:t>
      </w:r>
      <w:r w:rsidRPr="00553B50">
        <w:rPr>
          <w:sz w:val="14"/>
        </w:rPr>
        <w:t xml:space="preserve"> for </w:t>
      </w:r>
      <w:r w:rsidRPr="003869A5">
        <w:rPr>
          <w:rStyle w:val="StyleUnderline"/>
          <w:highlight w:val="yellow"/>
        </w:rPr>
        <w:t>trying to come up with their own laws</w:t>
      </w:r>
      <w:r w:rsidRPr="00553B50">
        <w:rPr>
          <w:sz w:val="14"/>
        </w:rPr>
        <w:t xml:space="preserve">. Still, it </w:t>
      </w:r>
      <w:r w:rsidRPr="003869A5">
        <w:rPr>
          <w:rStyle w:val="StyleUnderline"/>
          <w:highlight w:val="yellow"/>
        </w:rPr>
        <w:t>is not a solution to the problem</w:t>
      </w:r>
      <w:r w:rsidRPr="00553B50">
        <w:rPr>
          <w:sz w:val="14"/>
        </w:rPr>
        <w:t xml:space="preserve">. Arizona's law has faced legal challenges, and others will, too. Again, it's a waste of time and money to wage legal battles over policy the federal government can and should address. Once again, </w:t>
      </w:r>
      <w:r w:rsidRPr="00B95F18">
        <w:rPr>
          <w:rStyle w:val="StyleUnderline"/>
        </w:rPr>
        <w:t xml:space="preserve">we </w:t>
      </w:r>
      <w:r w:rsidRPr="003869A5">
        <w:rPr>
          <w:rStyle w:val="StyleUnderline"/>
          <w:highlight w:val="yellow"/>
        </w:rPr>
        <w:t>urge</w:t>
      </w:r>
      <w:r w:rsidRPr="00B95F18">
        <w:rPr>
          <w:rStyle w:val="StyleUnderline"/>
        </w:rPr>
        <w:t xml:space="preserve"> our la</w:t>
      </w:r>
      <w:r w:rsidRPr="003869A5">
        <w:rPr>
          <w:rStyle w:val="StyleUnderline"/>
          <w:highlight w:val="yellow"/>
        </w:rPr>
        <w:t>wmakers to get off the fence and push for national immigration reform</w:t>
      </w:r>
      <w:r w:rsidRPr="00B95F18">
        <w:rPr>
          <w:rStyle w:val="StyleUnderline"/>
        </w:rPr>
        <w:t xml:space="preserve">. Congress needs to </w:t>
      </w:r>
      <w:r w:rsidRPr="00553B50">
        <w:rPr>
          <w:sz w:val="14"/>
        </w:rPr>
        <w:t xml:space="preserve">be willing to </w:t>
      </w:r>
      <w:r w:rsidRPr="00B95F18">
        <w:rPr>
          <w:rStyle w:val="StyleUnderline"/>
        </w:rPr>
        <w:t>make immigration a priority</w:t>
      </w:r>
      <w:r w:rsidRPr="00553B50">
        <w:rPr>
          <w:sz w:val="14"/>
        </w:rPr>
        <w:t>. Some of what these states have come up with could be useful in developing a national policy. We aren't asking our national representatives and senators to start from zero. But we are asking them to start. It is past time for a national immigration policy. If a conservative state like Utah can come up with an immigration policy that addresses both security and the need for workers, then the federal government can, too.</w:t>
      </w:r>
    </w:p>
    <w:p w:rsidR="00372A90" w:rsidRDefault="00372A90" w:rsidP="00372A90">
      <w:pPr>
        <w:rPr>
          <w:sz w:val="16"/>
        </w:rPr>
      </w:pPr>
    </w:p>
    <w:p w:rsidR="000A7A7A" w:rsidRDefault="000A7A7A" w:rsidP="000D2D38">
      <w:pPr>
        <w:pStyle w:val="Heading3"/>
      </w:pPr>
      <w:r>
        <w:t xml:space="preserve">A2 </w:t>
      </w:r>
      <w:r w:rsidR="00372A90">
        <w:t>Can’t Enforce Laws Without State Cooperation</w:t>
      </w:r>
    </w:p>
    <w:p w:rsidR="000A7A7A" w:rsidRDefault="000A7A7A" w:rsidP="000A7A7A">
      <w:pPr>
        <w:pStyle w:val="Heading4"/>
      </w:pPr>
      <w:r>
        <w:t xml:space="preserve">The vast majority of deportations are fulfilled </w:t>
      </w:r>
      <w:r w:rsidRPr="000A7A7A">
        <w:rPr>
          <w:u w:val="single"/>
        </w:rPr>
        <w:t>without local cooperation</w:t>
      </w:r>
      <w:r w:rsidR="00372A90">
        <w:t>.</w:t>
      </w:r>
    </w:p>
    <w:p w:rsidR="000A7A7A" w:rsidRPr="00F72E0D" w:rsidRDefault="000A7A7A" w:rsidP="000A7A7A">
      <w:pPr>
        <w:spacing w:after="0" w:line="240" w:lineRule="auto"/>
      </w:pPr>
      <w:r>
        <w:rPr>
          <w:rStyle w:val="Style13ptBold"/>
        </w:rPr>
        <w:t xml:space="preserve">Walsh, 17 – Sean Collins Walsh, </w:t>
      </w:r>
      <w:r>
        <w:rPr>
          <w:rStyle w:val="Style13ptBold"/>
          <w:b w:val="0"/>
        </w:rPr>
        <w:t xml:space="preserve">reports </w:t>
      </w:r>
      <w:r>
        <w:t>on</w:t>
      </w:r>
      <w:r w:rsidRPr="00F72E0D">
        <w:t xml:space="preserve"> state government and politics, including the Texas House of Representatives, the state budget, border and immigration issues, </w:t>
      </w:r>
      <w:r>
        <w:t xml:space="preserve">and </w:t>
      </w:r>
      <w:r w:rsidRPr="00F72E0D">
        <w:t>the Department of Public Safety</w:t>
      </w:r>
      <w:r>
        <w:t xml:space="preserve"> at My Statesman,</w:t>
      </w:r>
    </w:p>
    <w:p w:rsidR="000A7A7A" w:rsidRPr="00F72E0D" w:rsidRDefault="000A7A7A" w:rsidP="000A7A7A">
      <w:pPr>
        <w:rPr>
          <w:rStyle w:val="Style13ptBold"/>
          <w:b w:val="0"/>
        </w:rPr>
      </w:pPr>
    </w:p>
    <w:p w:rsidR="000A7A7A" w:rsidRPr="00553B50" w:rsidRDefault="000A7A7A" w:rsidP="000A7A7A">
      <w:pPr>
        <w:rPr>
          <w:sz w:val="16"/>
        </w:rPr>
      </w:pPr>
      <w:r w:rsidRPr="007D2878">
        <w:rPr>
          <w:rStyle w:val="StyleUnderline"/>
        </w:rPr>
        <w:t xml:space="preserve">In the first four months of the Trump administration, U.S. </w:t>
      </w:r>
      <w:r w:rsidRPr="003869A5">
        <w:rPr>
          <w:rStyle w:val="StyleUnderline"/>
          <w:highlight w:val="yellow"/>
        </w:rPr>
        <w:t>I</w:t>
      </w:r>
      <w:r w:rsidRPr="007D2878">
        <w:rPr>
          <w:rStyle w:val="StyleUnderline"/>
        </w:rPr>
        <w:t xml:space="preserve">mmigration and </w:t>
      </w:r>
      <w:r w:rsidRPr="003869A5">
        <w:rPr>
          <w:rStyle w:val="StyleUnderline"/>
          <w:highlight w:val="yellow"/>
        </w:rPr>
        <w:t>C</w:t>
      </w:r>
      <w:r w:rsidRPr="007D2878">
        <w:rPr>
          <w:rStyle w:val="StyleUnderline"/>
        </w:rPr>
        <w:t xml:space="preserve">ustoms </w:t>
      </w:r>
      <w:r w:rsidRPr="003869A5">
        <w:rPr>
          <w:rStyle w:val="StyleUnderline"/>
          <w:highlight w:val="yellow"/>
        </w:rPr>
        <w:t>E</w:t>
      </w:r>
      <w:r w:rsidRPr="007D2878">
        <w:rPr>
          <w:rStyle w:val="StyleUnderline"/>
        </w:rPr>
        <w:t xml:space="preserve">nforcement </w:t>
      </w:r>
      <w:r w:rsidRPr="003869A5">
        <w:rPr>
          <w:rStyle w:val="StyleUnderline"/>
          <w:highlight w:val="yellow"/>
        </w:rPr>
        <w:t>greatly overstated the effectiveness of a program in which local law enforcement agencies partner with the federal government to facilitate the deportation of</w:t>
      </w:r>
      <w:r w:rsidRPr="007D2878">
        <w:rPr>
          <w:rStyle w:val="StyleUnderline"/>
        </w:rPr>
        <w:t xml:space="preserve"> county jail inmates suspected of being </w:t>
      </w:r>
      <w:r w:rsidRPr="003869A5">
        <w:rPr>
          <w:rStyle w:val="StyleUnderline"/>
          <w:highlight w:val="yellow"/>
        </w:rPr>
        <w:t>unauthorized immigrants</w:t>
      </w:r>
      <w:r w:rsidRPr="00553B50">
        <w:rPr>
          <w:sz w:val="16"/>
        </w:rPr>
        <w:t>, according to a new report analyzing the agency’s data.</w:t>
      </w:r>
    </w:p>
    <w:p w:rsidR="000A7A7A" w:rsidRPr="000A7A7A" w:rsidRDefault="000A7A7A" w:rsidP="000A7A7A">
      <w:pPr>
        <w:rPr>
          <w:rStyle w:val="StyleUnderline"/>
        </w:rPr>
      </w:pPr>
      <w:r w:rsidRPr="007D2878">
        <w:rPr>
          <w:rStyle w:val="StyleUnderline"/>
        </w:rPr>
        <w:t xml:space="preserve">On its website, </w:t>
      </w:r>
      <w:r w:rsidRPr="003869A5">
        <w:rPr>
          <w:rStyle w:val="StyleUnderline"/>
          <w:highlight w:val="yellow"/>
        </w:rPr>
        <w:t>ICE publicly claimed that the Secure Communities program</w:t>
      </w:r>
      <w:r w:rsidRPr="007D2878">
        <w:rPr>
          <w:rStyle w:val="StyleUnderline"/>
        </w:rPr>
        <w:t>,</w:t>
      </w:r>
      <w:r w:rsidRPr="00553B50">
        <w:rPr>
          <w:sz w:val="16"/>
        </w:rPr>
        <w:t xml:space="preserve"> which President Donald Trump rekindled upon taking office after the Obama administration had scaled it back, </w:t>
      </w:r>
      <w:r w:rsidRPr="003869A5">
        <w:rPr>
          <w:rStyle w:val="StyleUnderline"/>
          <w:highlight w:val="yellow"/>
        </w:rPr>
        <w:t>led to 43,300 “criminal aliens” being deported from January to March</w:t>
      </w:r>
      <w:r w:rsidRPr="000A7A7A">
        <w:rPr>
          <w:rStyle w:val="StyleUnderline"/>
        </w:rPr>
        <w:t>.</w:t>
      </w:r>
    </w:p>
    <w:p w:rsidR="000A7A7A" w:rsidRPr="00553B50" w:rsidRDefault="000A7A7A" w:rsidP="000A7A7A">
      <w:pPr>
        <w:rPr>
          <w:sz w:val="16"/>
        </w:rPr>
      </w:pPr>
      <w:r w:rsidRPr="003869A5">
        <w:rPr>
          <w:rStyle w:val="StyleUnderline"/>
          <w:highlight w:val="yellow"/>
        </w:rPr>
        <w:t>ICE’s own data, however, shows that only 10,893 immigrants were deported through the program</w:t>
      </w:r>
      <w:r w:rsidRPr="007D2878">
        <w:rPr>
          <w:rStyle w:val="StyleUnderline"/>
        </w:rPr>
        <w:t xml:space="preserve"> during that period and that only 4,850 of those had serious criminal records, according to the report by Syracuse University’s</w:t>
      </w:r>
      <w:r w:rsidRPr="00553B50">
        <w:rPr>
          <w:sz w:val="16"/>
        </w:rPr>
        <w:t xml:space="preserve"> Transactional Records Access Clearinghouse, which analyzes data obtained through regular Freedom of Information Act requests.</w:t>
      </w:r>
    </w:p>
    <w:p w:rsidR="000A7A7A" w:rsidRDefault="000A7A7A" w:rsidP="000A7A7A">
      <w:r>
        <w:t>ICE spokeswoman Sarah Rodriguez said in a statement that the report is “deceptive and, once again, presents filtered and augmented data points to incorrectly describe ICE statistics.”</w:t>
      </w:r>
    </w:p>
    <w:p w:rsidR="000A7A7A" w:rsidRDefault="000A7A7A" w:rsidP="000A7A7A">
      <w:r>
        <w:t>“Secure Communities remains a valuable tool in identifying and arresting criminal aliens as they are encountered by our criminal justice system,” she said.</w:t>
      </w:r>
    </w:p>
    <w:p w:rsidR="000A7A7A" w:rsidRPr="007D2878" w:rsidRDefault="000A7A7A" w:rsidP="000A7A7A">
      <w:pPr>
        <w:rPr>
          <w:rStyle w:val="StyleUnderline"/>
        </w:rPr>
      </w:pPr>
      <w:r w:rsidRPr="00553B50">
        <w:rPr>
          <w:sz w:val="16"/>
        </w:rPr>
        <w:t xml:space="preserve">But </w:t>
      </w:r>
      <w:r w:rsidRPr="003869A5">
        <w:rPr>
          <w:rStyle w:val="StyleUnderline"/>
          <w:highlight w:val="yellow"/>
        </w:rPr>
        <w:t>after the report came out, ICE edited the</w:t>
      </w:r>
      <w:r w:rsidRPr="007D2878">
        <w:rPr>
          <w:rStyle w:val="StyleUnderline"/>
        </w:rPr>
        <w:t xml:space="preserve"> page on its website cited in the report by expanding the </w:t>
      </w:r>
      <w:r w:rsidRPr="003869A5">
        <w:rPr>
          <w:rStyle w:val="StyleUnderline"/>
          <w:highlight w:val="yellow"/>
        </w:rPr>
        <w:t>date range</w:t>
      </w:r>
      <w:r w:rsidRPr="007D2878">
        <w:rPr>
          <w:rStyle w:val="StyleUnderline"/>
        </w:rPr>
        <w:t xml:space="preserve"> for which the 43,300 total applied, ending at the end of September rather than March.</w:t>
      </w:r>
    </w:p>
    <w:p w:rsidR="000A7A7A" w:rsidRDefault="000A7A7A" w:rsidP="000A7A7A">
      <w:r>
        <w:t>The report comes as Austin and other Texas cities fight in federal court over a new state law, Senate Bill 4, that bans so-called sanctuary cities that decline to assist with federal immigration enforcement.</w:t>
      </w:r>
    </w:p>
    <w:p w:rsidR="000A7A7A" w:rsidRPr="00553B50" w:rsidRDefault="000A7A7A" w:rsidP="000A7A7A">
      <w:pPr>
        <w:rPr>
          <w:sz w:val="16"/>
        </w:rPr>
      </w:pPr>
      <w:r w:rsidRPr="003869A5">
        <w:rPr>
          <w:rStyle w:val="StyleUnderline"/>
          <w:highlight w:val="yellow"/>
        </w:rPr>
        <w:t>The law makes it illegal for police departments or sheriff’s offices to decline ICE “detainer” requests, which are the centerpiece of the Secure Communities</w:t>
      </w:r>
      <w:r w:rsidRPr="00553B50">
        <w:rPr>
          <w:sz w:val="16"/>
          <w:highlight w:val="yellow"/>
        </w:rPr>
        <w:t xml:space="preserve"> </w:t>
      </w:r>
      <w:r w:rsidRPr="003869A5">
        <w:rPr>
          <w:rStyle w:val="StyleUnderline"/>
          <w:highlight w:val="yellow"/>
        </w:rPr>
        <w:t>program</w:t>
      </w:r>
      <w:r w:rsidRPr="007D2878">
        <w:rPr>
          <w:rStyle w:val="StyleUnderline"/>
        </w:rPr>
        <w:t>.</w:t>
      </w:r>
      <w:r w:rsidRPr="00553B50">
        <w:rPr>
          <w:sz w:val="16"/>
        </w:rPr>
        <w:t xml:space="preserve"> Through detainer requests, federal agents ask local jails to hold inmates suspected of being unauthorized immigrants for an additional 72 hours after they otherwise would have been released to facilitate their potential arrests by ICE officers.</w:t>
      </w:r>
    </w:p>
    <w:p w:rsidR="000A7A7A" w:rsidRDefault="000A7A7A" w:rsidP="000A7A7A">
      <w:r>
        <w:t>The new law also makes it illegal for police agencies to prohibit officers from inquiring about subjects’ immigration status.</w:t>
      </w:r>
    </w:p>
    <w:p w:rsidR="000A7A7A" w:rsidRDefault="000A7A7A" w:rsidP="000A7A7A">
      <w:r>
        <w:t>The 5th U.S. Circuit Court of Appeals in New Orleans this week is hearing arguments about the law’s constitutionality in what could become the first “sanctuary cities” case to reach the U.S. Supreme Court.</w:t>
      </w:r>
    </w:p>
    <w:p w:rsidR="000A7A7A" w:rsidRDefault="000A7A7A" w:rsidP="000A7A7A">
      <w:r>
        <w:t>Secure Communities began under the Bush administration and was replaced under Obama by the Priority Enforcement Program, which limited detainer requests to those accused of serious crimes.</w:t>
      </w:r>
    </w:p>
    <w:p w:rsidR="000A7A7A" w:rsidRPr="00553B50" w:rsidRDefault="000A7A7A" w:rsidP="000A7A7A">
      <w:pPr>
        <w:rPr>
          <w:sz w:val="16"/>
        </w:rPr>
      </w:pPr>
      <w:r w:rsidRPr="007D2878">
        <w:rPr>
          <w:rStyle w:val="StyleUnderline"/>
        </w:rPr>
        <w:t xml:space="preserve">Days after taking office, </w:t>
      </w:r>
      <w:r w:rsidRPr="003869A5">
        <w:rPr>
          <w:rStyle w:val="StyleUnderline"/>
          <w:highlight w:val="yellow"/>
        </w:rPr>
        <w:t>Trump relaunched Secure Communities through an executive order, and his administration has cast federal-local partnerships as an essential tool in its crackdown on illegal immigration</w:t>
      </w:r>
      <w:r w:rsidRPr="00553B50">
        <w:rPr>
          <w:sz w:val="16"/>
          <w:highlight w:val="yellow"/>
        </w:rPr>
        <w:t>.</w:t>
      </w:r>
    </w:p>
    <w:p w:rsidR="000A7A7A" w:rsidRPr="007D2878" w:rsidRDefault="000A7A7A" w:rsidP="000A7A7A">
      <w:pPr>
        <w:rPr>
          <w:rStyle w:val="StyleUnderline"/>
        </w:rPr>
      </w:pPr>
      <w:r w:rsidRPr="003869A5">
        <w:rPr>
          <w:rStyle w:val="StyleUnderline"/>
          <w:highlight w:val="yellow"/>
        </w:rPr>
        <w:t>The administration has also sought to withhold related data</w:t>
      </w:r>
      <w:r w:rsidRPr="00553B50">
        <w:rPr>
          <w:sz w:val="16"/>
        </w:rPr>
        <w:t xml:space="preserve"> that were regularly released during Obama’s tenure. </w:t>
      </w:r>
      <w:r w:rsidRPr="00B329CA">
        <w:rPr>
          <w:rStyle w:val="StyleUnderline"/>
        </w:rPr>
        <w:t xml:space="preserve">On behalf of ICE, </w:t>
      </w:r>
      <w:r w:rsidRPr="003869A5">
        <w:rPr>
          <w:rStyle w:val="StyleUnderline"/>
          <w:highlight w:val="yellow"/>
        </w:rPr>
        <w:t>the Justice Department</w:t>
      </w:r>
      <w:r w:rsidRPr="00B329CA">
        <w:rPr>
          <w:rStyle w:val="StyleUnderline"/>
        </w:rPr>
        <w:t xml:space="preserve"> last week </w:t>
      </w:r>
      <w:r w:rsidRPr="003869A5">
        <w:rPr>
          <w:rStyle w:val="StyleUnderline"/>
          <w:highlight w:val="yellow"/>
        </w:rPr>
        <w:t>sought court permission to withhold details about cases involving detainer requests, making it more difficult to determine whether they are effective enforcement tools</w:t>
      </w:r>
      <w:r w:rsidRPr="007D2878">
        <w:rPr>
          <w:rStyle w:val="StyleUnderline"/>
        </w:rPr>
        <w:t xml:space="preserve"> at a time </w:t>
      </w:r>
      <w:r w:rsidRPr="003869A5">
        <w:rPr>
          <w:rStyle w:val="StyleUnderline"/>
          <w:highlight w:val="yellow"/>
        </w:rPr>
        <w:t>when they are taking center stage in the debate over</w:t>
      </w:r>
      <w:r w:rsidRPr="007D2878">
        <w:rPr>
          <w:rStyle w:val="StyleUnderline"/>
        </w:rPr>
        <w:t xml:space="preserve"> how to control illegal </w:t>
      </w:r>
      <w:r w:rsidRPr="003869A5">
        <w:rPr>
          <w:rStyle w:val="StyleUnderline"/>
          <w:highlight w:val="yellow"/>
        </w:rPr>
        <w:t>immigration</w:t>
      </w:r>
      <w:r w:rsidRPr="007D2878">
        <w:rPr>
          <w:rStyle w:val="StyleUnderline"/>
        </w:rPr>
        <w:t>.</w:t>
      </w:r>
    </w:p>
    <w:p w:rsidR="000A7A7A" w:rsidRPr="00B329CA" w:rsidRDefault="000A7A7A" w:rsidP="000A7A7A">
      <w:pPr>
        <w:rPr>
          <w:rStyle w:val="StyleUnderline"/>
        </w:rPr>
      </w:pPr>
      <w:r w:rsidRPr="00B329CA">
        <w:rPr>
          <w:rStyle w:val="StyleUnderline"/>
        </w:rPr>
        <w:t xml:space="preserve">Past data shows that, </w:t>
      </w:r>
      <w:r w:rsidRPr="003869A5">
        <w:rPr>
          <w:rStyle w:val="StyleUnderline"/>
          <w:highlight w:val="yellow"/>
        </w:rPr>
        <w:t>despite the agency’s claims, detainer requests play a small role</w:t>
      </w:r>
      <w:r w:rsidRPr="00B329CA">
        <w:rPr>
          <w:rStyle w:val="StyleUnderline"/>
        </w:rPr>
        <w:t xml:space="preserve"> in ICE’s enforcement operations. The most recent </w:t>
      </w:r>
      <w:r w:rsidRPr="003869A5">
        <w:rPr>
          <w:rStyle w:val="StyleUnderline"/>
          <w:highlight w:val="yellow"/>
        </w:rPr>
        <w:t>ICE data show</w:t>
      </w:r>
      <w:r w:rsidRPr="00B329CA">
        <w:rPr>
          <w:rStyle w:val="StyleUnderline"/>
        </w:rPr>
        <w:t xml:space="preserve">s that </w:t>
      </w:r>
      <w:r w:rsidRPr="003869A5">
        <w:rPr>
          <w:rStyle w:val="StyleUnderline"/>
          <w:highlight w:val="yellow"/>
        </w:rPr>
        <w:t>fewer than 1 percent of deportation cases were facilitated by detainers</w:t>
      </w:r>
      <w:r w:rsidRPr="00B329CA">
        <w:rPr>
          <w:rStyle w:val="StyleUnderline"/>
        </w:rPr>
        <w:t>, according to the Syracuse report.</w:t>
      </w:r>
    </w:p>
    <w:p w:rsidR="000A7A7A" w:rsidRDefault="000A7A7A" w:rsidP="000A7A7A"/>
    <w:p w:rsidR="000A7A7A" w:rsidRPr="000A7A7A" w:rsidRDefault="000A7A7A" w:rsidP="000A7A7A"/>
    <w:p w:rsidR="0074785F" w:rsidRDefault="0074785F" w:rsidP="0074785F">
      <w:pPr>
        <w:pStyle w:val="Heading3"/>
      </w:pPr>
      <w:r>
        <w:t>A2 Federal Follow On</w:t>
      </w:r>
    </w:p>
    <w:p w:rsidR="0074785F" w:rsidRDefault="0074785F" w:rsidP="0074785F">
      <w:pPr>
        <w:pStyle w:val="Heading4"/>
      </w:pPr>
      <w:r>
        <w:t xml:space="preserve">Trump sees immigration as his winning issue — won’t budge no matter what </w:t>
      </w:r>
    </w:p>
    <w:p w:rsidR="0074785F" w:rsidRDefault="0074785F" w:rsidP="0074785F">
      <w:r w:rsidRPr="00E51470">
        <w:rPr>
          <w:b/>
          <w:sz w:val="24"/>
          <w:szCs w:val="24"/>
        </w:rPr>
        <w:t>Lucey et al. 18-</w:t>
      </w:r>
      <w:r>
        <w:t>, Catherine Lucey, Jonathan Lemire and Jill Colvin, news reporters for click on detroit, 6-20-2018, "Trump stands firm on hard-line immigration policy, sees it as a winner," WDIV, https://www.clickondetroit.com/news/trump-stands-firm-on-hard-line-immigration-policy-sees-it-as-a-winner , accessed 6-30-18- //AH</w:t>
      </w:r>
    </w:p>
    <w:p w:rsidR="0074785F" w:rsidRPr="00553B50" w:rsidRDefault="0074785F" w:rsidP="0074785F">
      <w:pPr>
        <w:rPr>
          <w:sz w:val="14"/>
        </w:rPr>
      </w:pPr>
      <w:r w:rsidRPr="00553B50">
        <w:rPr>
          <w:sz w:val="14"/>
        </w:rPr>
        <w:t xml:space="preserve">WASHINGTON - </w:t>
      </w:r>
      <w:r w:rsidRPr="004C35A9">
        <w:rPr>
          <w:rStyle w:val="StyleUnderline"/>
        </w:rPr>
        <w:t xml:space="preserve">Calling the shots as his West Wing clears out, President Donald </w:t>
      </w:r>
      <w:r w:rsidRPr="003869A5">
        <w:rPr>
          <w:rStyle w:val="Emphasis"/>
          <w:highlight w:val="yellow"/>
        </w:rPr>
        <w:t>Trump sees</w:t>
      </w:r>
      <w:r w:rsidRPr="004C35A9">
        <w:rPr>
          <w:rStyle w:val="StyleUnderline"/>
        </w:rPr>
        <w:t xml:space="preserve"> his </w:t>
      </w:r>
      <w:r w:rsidRPr="003869A5">
        <w:rPr>
          <w:rStyle w:val="Emphasis"/>
          <w:highlight w:val="yellow"/>
        </w:rPr>
        <w:t>hard-line immigration</w:t>
      </w:r>
      <w:r w:rsidRPr="004C35A9">
        <w:rPr>
          <w:rStyle w:val="StyleUnderline"/>
        </w:rPr>
        <w:t xml:space="preserve"> stance </w:t>
      </w:r>
      <w:r w:rsidRPr="003869A5">
        <w:rPr>
          <w:rStyle w:val="Emphasis"/>
          <w:highlight w:val="yellow"/>
        </w:rPr>
        <w:t>as a winning issue</w:t>
      </w:r>
      <w:r w:rsidRPr="004C35A9">
        <w:rPr>
          <w:rStyle w:val="StyleUnderline"/>
        </w:rPr>
        <w:t xml:space="preserve"> heading into a midterm election he views as a referendum on his protectionist policies.</w:t>
      </w:r>
      <w:r w:rsidRPr="00553B50">
        <w:rPr>
          <w:sz w:val="14"/>
        </w:rPr>
        <w:t xml:space="preserve"> </w:t>
      </w:r>
      <w:r w:rsidRPr="003869A5">
        <w:rPr>
          <w:rStyle w:val="Emphasis"/>
          <w:highlight w:val="yellow"/>
        </w:rPr>
        <w:t>“You have to stand for something,”</w:t>
      </w:r>
      <w:r w:rsidRPr="004C35A9">
        <w:rPr>
          <w:rStyle w:val="StyleUnderline"/>
        </w:rPr>
        <w:t xml:space="preserve"> Trump declared Tuesday, as he defended his administration’s immigration policy amid mounting criticism over the forced separation of children from their parents at the U.S.-Mexico border. </w:t>
      </w:r>
      <w:r w:rsidRPr="00553B50">
        <w:rPr>
          <w:sz w:val="14"/>
        </w:rPr>
        <w:t xml:space="preserve">The chorus of condemnation includes Democrats, as well as Republicans, who are increasingly worried that reports about bereft children taken from their parents could damage the GOP’s chances in November. </w:t>
      </w:r>
      <w:r w:rsidRPr="004C35A9">
        <w:rPr>
          <w:rStyle w:val="StyleUnderline"/>
        </w:rPr>
        <w:t xml:space="preserve">Still, </w:t>
      </w:r>
      <w:r w:rsidRPr="003869A5">
        <w:rPr>
          <w:rStyle w:val="Emphasis"/>
          <w:highlight w:val="yellow"/>
        </w:rPr>
        <w:t>Trump believes</w:t>
      </w:r>
      <w:r w:rsidRPr="004C35A9">
        <w:rPr>
          <w:rStyle w:val="StyleUnderline"/>
        </w:rPr>
        <w:t xml:space="preserve"> that his </w:t>
      </w:r>
      <w:r w:rsidRPr="003869A5">
        <w:rPr>
          <w:rStyle w:val="Emphasis"/>
          <w:highlight w:val="yellow"/>
        </w:rPr>
        <w:t>immigration pledges helped win</w:t>
      </w:r>
      <w:r w:rsidRPr="004C35A9">
        <w:rPr>
          <w:rStyle w:val="StyleUnderline"/>
        </w:rPr>
        <w:t xml:space="preserve"> him the presidency </w:t>
      </w:r>
      <w:r w:rsidRPr="003869A5">
        <w:rPr>
          <w:rStyle w:val="Emphasis"/>
          <w:highlight w:val="yellow"/>
        </w:rPr>
        <w:t>and that his</w:t>
      </w:r>
      <w:r w:rsidRPr="004C35A9">
        <w:rPr>
          <w:rStyle w:val="StyleUnderline"/>
        </w:rPr>
        <w:t xml:space="preserve"> most loyal </w:t>
      </w:r>
      <w:r w:rsidRPr="003869A5">
        <w:rPr>
          <w:rStyle w:val="Emphasis"/>
          <w:highlight w:val="yellow"/>
        </w:rPr>
        <w:t>supporters want him to follow through. He made a</w:t>
      </w:r>
      <w:r w:rsidRPr="004C35A9">
        <w:rPr>
          <w:rStyle w:val="StyleUnderline"/>
        </w:rPr>
        <w:t xml:space="preserve"> rare </w:t>
      </w:r>
      <w:r w:rsidRPr="003869A5">
        <w:rPr>
          <w:rStyle w:val="Emphasis"/>
          <w:highlight w:val="yellow"/>
        </w:rPr>
        <w:t>trip to</w:t>
      </w:r>
      <w:r w:rsidRPr="004C35A9">
        <w:rPr>
          <w:rStyle w:val="StyleUnderline"/>
        </w:rPr>
        <w:t xml:space="preserve"> Capitol Hill late Tuesday to meet with GOP legislators and </w:t>
      </w:r>
      <w:r w:rsidRPr="003869A5">
        <w:rPr>
          <w:rStyle w:val="Emphasis"/>
          <w:highlight w:val="yellow"/>
        </w:rPr>
        <w:t>endorse</w:t>
      </w:r>
      <w:r w:rsidRPr="004C35A9">
        <w:rPr>
          <w:rStyle w:val="StyleUnderline"/>
        </w:rPr>
        <w:t xml:space="preserve"> a pair of </w:t>
      </w:r>
      <w:r w:rsidRPr="003869A5">
        <w:rPr>
          <w:rStyle w:val="Emphasis"/>
          <w:highlight w:val="yellow"/>
        </w:rPr>
        <w:t>bills that would keep</w:t>
      </w:r>
      <w:r w:rsidRPr="004C35A9">
        <w:rPr>
          <w:rStyle w:val="StyleUnderline"/>
        </w:rPr>
        <w:t xml:space="preserve"> detained </w:t>
      </w:r>
      <w:r w:rsidRPr="003869A5">
        <w:rPr>
          <w:rStyle w:val="Emphasis"/>
          <w:highlight w:val="yellow"/>
        </w:rPr>
        <w:t>families together</w:t>
      </w:r>
      <w:r w:rsidRPr="004C35A9">
        <w:rPr>
          <w:rStyle w:val="StyleUnderline"/>
        </w:rPr>
        <w:t xml:space="preserve">, among other changes, </w:t>
      </w:r>
      <w:r w:rsidRPr="003869A5">
        <w:rPr>
          <w:rStyle w:val="Emphasis"/>
          <w:highlight w:val="yellow"/>
        </w:rPr>
        <w:t>but</w:t>
      </w:r>
      <w:r w:rsidRPr="004C35A9">
        <w:rPr>
          <w:rStyle w:val="StyleUnderline"/>
        </w:rPr>
        <w:t xml:space="preserve"> he </w:t>
      </w:r>
      <w:r w:rsidRPr="003869A5">
        <w:rPr>
          <w:rStyle w:val="Emphasis"/>
          <w:highlight w:val="yellow"/>
        </w:rPr>
        <w:t>remains confident that</w:t>
      </w:r>
      <w:r w:rsidRPr="004C35A9">
        <w:rPr>
          <w:rStyle w:val="StyleUnderline"/>
        </w:rPr>
        <w:t xml:space="preserve"> projecting</w:t>
      </w:r>
      <w:r w:rsidRPr="003869A5">
        <w:rPr>
          <w:rStyle w:val="Emphasis"/>
          <w:highlight w:val="yellow"/>
        </w:rPr>
        <w:t xml:space="preserve"> toughness on immigration is</w:t>
      </w:r>
      <w:r w:rsidRPr="004C35A9">
        <w:rPr>
          <w:rStyle w:val="StyleUnderline"/>
        </w:rPr>
        <w:t xml:space="preserve"> the </w:t>
      </w:r>
      <w:r w:rsidRPr="003869A5">
        <w:rPr>
          <w:rStyle w:val="Emphasis"/>
          <w:highlight w:val="yellow"/>
        </w:rPr>
        <w:t>right</w:t>
      </w:r>
      <w:r w:rsidRPr="004C35A9">
        <w:rPr>
          <w:rStyle w:val="StyleUnderline"/>
        </w:rPr>
        <w:t xml:space="preserve"> call, said five White House officials and outside advisers who spoke on condition of anonymity because they were not authorized to speak publicly.</w:t>
      </w:r>
      <w:r>
        <w:rPr>
          <w:rStyle w:val="StyleUnderline"/>
        </w:rPr>
        <w:t xml:space="preserve"> </w:t>
      </w:r>
      <w:r w:rsidRPr="00553B50">
        <w:rPr>
          <w:sz w:val="14"/>
        </w:rPr>
        <w:t xml:space="preserve">“It’s amazing how people are surprised that he’s keeping the promises he made on the campaign trail now,” said Trump political adviser Bill Stepien. While the White House signaled Trump may be open to a narrow fix to deal with the problem, the president spent the day stressing immigration policies that he has championed throughout his surprise political career. He has resisted calls to reverse the separation policy, saying any change must come through Congress. In a speech to a business group earlier Tuesday, Trump said he wanted to see legislation deal with family separation, which, he said, “We don’t want.” He also emphasized border security and again made the false argument that Democrats are to blame for the family separation problem. Said Trump: “Politically correct or not, we have a country that needs security, that needs safety, that has to be protected.” Several White House aides, led by adviser Stephen Miller, have encouraged the president to make immigration a defining issue for the midterms. And Trump has told advisers he believes he looks strong on the matter, suggesting that it could be a winning culture war issue much like his attacks on NFL players who take a knee for the national anthem. </w:t>
      </w:r>
      <w:r w:rsidRPr="004C35A9">
        <w:rPr>
          <w:rStyle w:val="StyleUnderline"/>
        </w:rPr>
        <w:t>Former Trump senior adviser Steve Bannon said the president is emphasizing the policies that brought him to the White House.</w:t>
      </w:r>
      <w:r>
        <w:rPr>
          <w:rStyle w:val="StyleUnderline"/>
        </w:rPr>
        <w:t xml:space="preserve"> </w:t>
      </w:r>
      <w:r w:rsidRPr="004C35A9">
        <w:rPr>
          <w:rStyle w:val="StyleUnderline"/>
        </w:rPr>
        <w:t xml:space="preserve">“I think this is one of his best moments. I think </w:t>
      </w:r>
      <w:r w:rsidRPr="003869A5">
        <w:rPr>
          <w:rStyle w:val="Emphasis"/>
          <w:highlight w:val="yellow"/>
        </w:rPr>
        <w:t>this is a profile in courage</w:t>
      </w:r>
      <w:r w:rsidRPr="004C35A9">
        <w:rPr>
          <w:rStyle w:val="StyleUnderline"/>
        </w:rPr>
        <w:t xml:space="preserve">. This is </w:t>
      </w:r>
      <w:r w:rsidRPr="003869A5">
        <w:rPr>
          <w:rStyle w:val="Emphasis"/>
          <w:highlight w:val="yellow"/>
        </w:rPr>
        <w:t>why America elected him</w:t>
      </w:r>
      <w:r w:rsidRPr="004C35A9">
        <w:rPr>
          <w:rStyle w:val="StyleUnderline"/>
        </w:rPr>
        <w:t xml:space="preserve">,” </w:t>
      </w:r>
      <w:r w:rsidRPr="003869A5">
        <w:rPr>
          <w:rStyle w:val="Emphasis"/>
          <w:highlight w:val="yellow"/>
        </w:rPr>
        <w:t>Bannon said</w:t>
      </w:r>
      <w:r w:rsidRPr="004C35A9">
        <w:rPr>
          <w:rStyle w:val="StyleUnderline"/>
        </w:rPr>
        <w:t>. “This is not doubling down, it is tripling down.”</w:t>
      </w:r>
      <w:r>
        <w:rPr>
          <w:rStyle w:val="StyleUnderline"/>
        </w:rPr>
        <w:t xml:space="preserve"> </w:t>
      </w:r>
      <w:r w:rsidRPr="00553B50">
        <w:rPr>
          <w:sz w:val="14"/>
        </w:rPr>
        <w:t xml:space="preserve">Still, Trump, a voracious watcher of cable news who is especially attuned to the power of images, appeared to acknowledge later Tuesday that the optics could be doing damage. During his closed-door meeting with lawmakers on the Hill, Trump said his daughter Ivanka had encouraged him to find a way to end the practice, and he said separating families at the border “looked bad,” according to several attendees. </w:t>
      </w:r>
      <w:r w:rsidRPr="003869A5">
        <w:rPr>
          <w:rStyle w:val="Emphasis"/>
          <w:highlight w:val="yellow"/>
        </w:rPr>
        <w:t>“He said</w:t>
      </w:r>
      <w:r w:rsidRPr="004C35A9">
        <w:rPr>
          <w:rStyle w:val="StyleUnderline"/>
        </w:rPr>
        <w:t>, ’Politically, this is bad,’” said Rep. Randy Weber, R-Texas. “</w:t>
      </w:r>
      <w:r w:rsidRPr="003869A5">
        <w:rPr>
          <w:rStyle w:val="Emphasis"/>
          <w:highlight w:val="yellow"/>
        </w:rPr>
        <w:t>It’s not about the politics. This is the right thing to do</w:t>
      </w:r>
      <w:r w:rsidRPr="004C35A9">
        <w:rPr>
          <w:rStyle w:val="StyleUnderline"/>
        </w:rPr>
        <w:t>.”</w:t>
      </w:r>
      <w:r>
        <w:rPr>
          <w:rStyle w:val="StyleUnderline"/>
        </w:rPr>
        <w:t xml:space="preserve"> </w:t>
      </w:r>
      <w:r w:rsidRPr="00553B50">
        <w:rPr>
          <w:sz w:val="14"/>
        </w:rPr>
        <w:t xml:space="preserve">Trump’s immigration standoff comes as he escalates his nationalist trade moves, imposing new tariffs on imports and threating more. </w:t>
      </w:r>
      <w:r w:rsidRPr="003869A5">
        <w:rPr>
          <w:rStyle w:val="Emphasis"/>
          <w:highlight w:val="yellow"/>
        </w:rPr>
        <w:t>With few powerful opposing voices remaining</w:t>
      </w:r>
      <w:r w:rsidRPr="004C35A9">
        <w:rPr>
          <w:rStyle w:val="StyleUnderline"/>
        </w:rPr>
        <w:t xml:space="preserve"> in the West Wing, </w:t>
      </w:r>
      <w:r w:rsidRPr="003869A5">
        <w:rPr>
          <w:rStyle w:val="Emphasis"/>
          <w:highlight w:val="yellow"/>
        </w:rPr>
        <w:t>Trump is</w:t>
      </w:r>
      <w:r w:rsidRPr="004C35A9">
        <w:rPr>
          <w:rStyle w:val="StyleUnderline"/>
        </w:rPr>
        <w:t xml:space="preserve"> increasingly </w:t>
      </w:r>
      <w:r w:rsidRPr="003869A5">
        <w:rPr>
          <w:rStyle w:val="Emphasis"/>
          <w:highlight w:val="yellow"/>
        </w:rPr>
        <w:t>making</w:t>
      </w:r>
      <w:r w:rsidRPr="004C35A9">
        <w:rPr>
          <w:rStyle w:val="StyleUnderline"/>
        </w:rPr>
        <w:t xml:space="preserve"> these </w:t>
      </w:r>
      <w:r w:rsidRPr="003869A5">
        <w:rPr>
          <w:rStyle w:val="Emphasis"/>
          <w:highlight w:val="yellow"/>
        </w:rPr>
        <w:t>decisions solo</w:t>
      </w:r>
      <w:r w:rsidRPr="004C35A9">
        <w:rPr>
          <w:rStyle w:val="StyleUnderline"/>
        </w:rPr>
        <w:t>. Some key advisers have left, and chief of staff John Kelly appears sidelined.</w:t>
      </w:r>
      <w:r>
        <w:rPr>
          <w:rStyle w:val="StyleUnderline"/>
        </w:rPr>
        <w:t xml:space="preserve"> </w:t>
      </w:r>
      <w:r w:rsidRPr="00553B50">
        <w:rPr>
          <w:sz w:val="14"/>
        </w:rPr>
        <w:t>Republicans, particularly those in more moderate districts, are worried they will be damaged by the searing images of children held in cages at border facilities, as well as by audio recordings of young children crying for their parents. The House Republicans’ national campaign chairman, Ohio Rep. Steve Stivers, said Monday that he’s asking “the administration to stop needlessly separating children from their parents.” Other conservatives also raised concerns, but many called for Congress to make changes instead of asking Trump to directly intervene. Ralph Reed, chairman of the Faith &amp; Freedom coalition of evangelical voters, added to the drumbeat to end the child separation policy Tuesday, calling on Congress to pass legislation that would end the process as part of a broader immigration overhaul. But asked if the border policy was bad for Trump politically, Reed suggested core supporters remain on the president’s side. He said the group’s members are “more than willing to give the president and his administration the benefit of the doubt that this is being driven by a spike in people crossing the border, a combination of existing law and court decisions require this separation, and the fact that the Democrats refused to work with the administration to increase judges so that this can be dealt with more expeditiously.” Trump on Tuesday mocked the idea of hiring thousands of new judges, asking, “Can you imagine the graft that must take place?” Worried that the lack of progress on his signature border wall will make him look “soft,” according to one adviser, Trump has unleashed a series of tweets playing up the dangers posed by members of the MS-13 gang — which make up a minuscule percentage of those who cross the border. He used the loaded term “infest” to reference the influx of immigrants entering the country illegally. As the immigration story becomes a national flashpoint, Trump has been watching the TV coverage with increasing anger, telling confidants he believes media outlets are deliberately highlighting the worst images — the cages and screaming toddlers — to make him look bad. The president has long complained about his treatment by the media, but his frustrations reached a boiling point after he returned from his Singapore summit with North Korea’s Kim Jong Un to face news reports questioning his negotiating skills. He complained to one adviser that the media had not given him enough credit after the summit and was continuing to undermine him on immigration, according to a person familiar with the conversation but not authorized to speak publicly. On Tuesday, Trump argued that sticking by his policies was a winning political strategy as he took a fresh shot at Democrats. “They can’t win on their policies, which are horrible,” he said. “They found that out in the last presidential election.”</w:t>
      </w:r>
    </w:p>
    <w:p w:rsidR="0074785F" w:rsidRDefault="0074785F" w:rsidP="0074785F"/>
    <w:p w:rsidR="008359F4" w:rsidRPr="00940820" w:rsidRDefault="008359F4" w:rsidP="008359F4">
      <w:pPr>
        <w:pStyle w:val="Heading4"/>
      </w:pPr>
      <w:r w:rsidRPr="00940820">
        <w:t>Trump isn’t going to back down on his hardline immigration policy – especially after his Travel Ban win</w:t>
      </w:r>
    </w:p>
    <w:p w:rsidR="008359F4" w:rsidRPr="001B1FC7" w:rsidRDefault="008359F4" w:rsidP="001B1FC7">
      <w:r w:rsidRPr="001B1FC7">
        <w:rPr>
          <w:rStyle w:val="Style13ptBold"/>
        </w:rPr>
        <w:t>Nussbaum 18</w:t>
      </w:r>
      <w:r w:rsidRPr="001B1FC7">
        <w:t xml:space="preserve"> — Matthew Nussbaum, White House reporter with POLITICO, covered GOP vice presidential nominee Mike Pence on the 2016 campaign trail, and he previously covered the federal budget and appropriations process, degree in history from Yale University, 6-26-18 ("Trump sees justification to rev up hard-line policies", xx-xx-xxxx, Available Online from https://www.politico.com/story/2018/06/26/trump-declares-profound-vindication-in-immigration-fights-674158, Accessed on 6-30-2018, MWM)</w:t>
      </w:r>
    </w:p>
    <w:p w:rsidR="008359F4" w:rsidRPr="008359F4" w:rsidRDefault="008359F4" w:rsidP="008359F4">
      <w:pPr>
        <w:rPr>
          <w:sz w:val="16"/>
          <w:szCs w:val="16"/>
        </w:rPr>
      </w:pPr>
      <w:r w:rsidRPr="008359F4">
        <w:rPr>
          <w:sz w:val="16"/>
          <w:szCs w:val="16"/>
        </w:rPr>
        <w:t>It was just five days ago that President Donald Trump committed a rare act of buckling to public pressure, signing an executive order to end — at least temporarily — his own administration’s policy of forcibly separating children from parents who illegally crossed the border.</w:t>
      </w:r>
    </w:p>
    <w:p w:rsidR="008359F4" w:rsidRPr="008359F4" w:rsidRDefault="008359F4" w:rsidP="008359F4">
      <w:pPr>
        <w:rPr>
          <w:rStyle w:val="StyleUnderline"/>
        </w:rPr>
      </w:pPr>
      <w:r w:rsidRPr="008359F4">
        <w:rPr>
          <w:rStyle w:val="StyleUnderline"/>
        </w:rPr>
        <w:t xml:space="preserve">On Tuesday, </w:t>
      </w:r>
      <w:r w:rsidRPr="003869A5">
        <w:rPr>
          <w:rStyle w:val="StyleUnderline"/>
          <w:highlight w:val="yellow"/>
        </w:rPr>
        <w:t>he declared “profound vindication” on his larger hardline approach to immigration</w:t>
      </w:r>
      <w:r w:rsidRPr="008359F4">
        <w:rPr>
          <w:rStyle w:val="StyleUnderline"/>
        </w:rPr>
        <w:t>.</w:t>
      </w:r>
    </w:p>
    <w:p w:rsidR="008359F4" w:rsidRPr="008359F4" w:rsidRDefault="008359F4" w:rsidP="008359F4">
      <w:pPr>
        <w:rPr>
          <w:rStyle w:val="StyleUnderline"/>
        </w:rPr>
      </w:pPr>
      <w:r w:rsidRPr="008359F4">
        <w:rPr>
          <w:rStyle w:val="StyleUnderline"/>
        </w:rPr>
        <w:t xml:space="preserve">By a 5-4 decision, </w:t>
      </w:r>
      <w:r w:rsidRPr="003869A5">
        <w:rPr>
          <w:rStyle w:val="StyleUnderline"/>
          <w:highlight w:val="yellow"/>
        </w:rPr>
        <w:t>the Supreme Court delivered a sprawling victory to Trump when it upheld his</w:t>
      </w:r>
      <w:r w:rsidRPr="008359F4">
        <w:rPr>
          <w:rStyle w:val="StyleUnderline"/>
        </w:rPr>
        <w:t xml:space="preserve"> highly controversial </w:t>
      </w:r>
      <w:r w:rsidRPr="003869A5">
        <w:rPr>
          <w:rStyle w:val="StyleUnderline"/>
          <w:highlight w:val="yellow"/>
        </w:rPr>
        <w:t>travel ban</w:t>
      </w:r>
      <w:r w:rsidRPr="008359F4">
        <w:rPr>
          <w:rStyle w:val="StyleUnderline"/>
        </w:rPr>
        <w:t>, the outgrowth of his campaign pledge to ban all Muslims from entering the United States.</w:t>
      </w:r>
    </w:p>
    <w:p w:rsidR="008359F4" w:rsidRPr="008359F4" w:rsidRDefault="008359F4" w:rsidP="008359F4">
      <w:pPr>
        <w:rPr>
          <w:rStyle w:val="StyleUnderline"/>
        </w:rPr>
      </w:pPr>
      <w:r w:rsidRPr="008359F4">
        <w:rPr>
          <w:rStyle w:val="StyleUnderline"/>
        </w:rPr>
        <w:t>Even as Trump faces a storm of controversy for a crackdown on undocumented immigrants and his market-rattling tariffs, the court’s ruling demonstrated Trump’s license to reshape the federal government in his own image even as critics decry the targeting of various minority groups.</w:t>
      </w:r>
    </w:p>
    <w:p w:rsidR="008359F4" w:rsidRPr="008359F4" w:rsidRDefault="008359F4" w:rsidP="008359F4">
      <w:pPr>
        <w:rPr>
          <w:rStyle w:val="StyleUnderline"/>
        </w:rPr>
      </w:pPr>
      <w:r w:rsidRPr="003869A5">
        <w:rPr>
          <w:rStyle w:val="StyleUnderline"/>
          <w:highlight w:val="yellow"/>
        </w:rPr>
        <w:t>It</w:t>
      </w:r>
      <w:r w:rsidRPr="008359F4">
        <w:rPr>
          <w:rStyle w:val="StyleUnderline"/>
        </w:rPr>
        <w:t xml:space="preserve"> also </w:t>
      </w:r>
      <w:r w:rsidRPr="003869A5">
        <w:rPr>
          <w:rStyle w:val="StyleUnderline"/>
          <w:highlight w:val="yellow"/>
        </w:rPr>
        <w:t>could further embolden Trump, who has wielded his executive power in the name of national security and</w:t>
      </w:r>
      <w:r w:rsidRPr="008359F4">
        <w:rPr>
          <w:rStyle w:val="StyleUnderline"/>
        </w:rPr>
        <w:t xml:space="preserve"> has tr</w:t>
      </w:r>
      <w:r w:rsidRPr="003869A5">
        <w:rPr>
          <w:rStyle w:val="StyleUnderline"/>
          <w:highlight w:val="yellow"/>
        </w:rPr>
        <w:t>ied to steamroll a Congress that has</w:t>
      </w:r>
      <w:r w:rsidRPr="008359F4">
        <w:rPr>
          <w:rStyle w:val="StyleUnderline"/>
        </w:rPr>
        <w:t xml:space="preserve"> so far </w:t>
      </w:r>
      <w:r w:rsidRPr="003869A5">
        <w:rPr>
          <w:rStyle w:val="StyleUnderline"/>
          <w:highlight w:val="yellow"/>
        </w:rPr>
        <w:t>been unable to deliver him a border wall</w:t>
      </w:r>
      <w:r w:rsidRPr="008359F4">
        <w:rPr>
          <w:rStyle w:val="StyleUnderline"/>
        </w:rPr>
        <w:t>, a full repeal of Obamacare or an infrastructure package.</w:t>
      </w:r>
    </w:p>
    <w:p w:rsidR="008359F4" w:rsidRPr="008359F4" w:rsidRDefault="008359F4" w:rsidP="008359F4">
      <w:pPr>
        <w:rPr>
          <w:sz w:val="16"/>
          <w:szCs w:val="16"/>
        </w:rPr>
      </w:pPr>
      <w:r w:rsidRPr="008359F4">
        <w:rPr>
          <w:sz w:val="16"/>
          <w:szCs w:val="16"/>
        </w:rPr>
        <w:t>“SUPREME COURT UPHOLDS TRUMP TRAVEL BAN. Wow!” Trump wrote on Twitter soon after the decision was announced.</w:t>
      </w:r>
    </w:p>
    <w:p w:rsidR="008359F4" w:rsidRPr="008359F4" w:rsidRDefault="008359F4" w:rsidP="008359F4">
      <w:pPr>
        <w:rPr>
          <w:rStyle w:val="StyleUnderline"/>
        </w:rPr>
      </w:pPr>
      <w:r w:rsidRPr="00553B50">
        <w:rPr>
          <w:sz w:val="14"/>
        </w:rPr>
        <w:t xml:space="preserve">In a lengthier statement from the White House, </w:t>
      </w:r>
      <w:r w:rsidRPr="003869A5">
        <w:rPr>
          <w:rStyle w:val="StyleUnderline"/>
          <w:highlight w:val="yellow"/>
        </w:rPr>
        <w:t>Trump appeared to tie the Supreme Court win as a larger vindication of his “zero tolerance” approach to illegal immigration and his demand that Congress finance his massive border wall.</w:t>
      </w:r>
    </w:p>
    <w:p w:rsidR="008359F4" w:rsidRPr="008359F4" w:rsidRDefault="008359F4" w:rsidP="008359F4">
      <w:pPr>
        <w:rPr>
          <w:rStyle w:val="StyleUnderline"/>
        </w:rPr>
      </w:pPr>
      <w:r w:rsidRPr="003869A5">
        <w:rPr>
          <w:rStyle w:val="StyleUnderline"/>
          <w:highlight w:val="yellow"/>
        </w:rPr>
        <w:t>“This ruling is</w:t>
      </w:r>
      <w:r w:rsidRPr="008359F4">
        <w:rPr>
          <w:rStyle w:val="StyleUnderline"/>
        </w:rPr>
        <w:t xml:space="preserve"> also </w:t>
      </w:r>
      <w:r w:rsidRPr="003869A5">
        <w:rPr>
          <w:rStyle w:val="StyleUnderline"/>
          <w:highlight w:val="yellow"/>
        </w:rPr>
        <w:t>a moment of profound vindication following months of hysterical commentary from the media and Democratic politicians who refuse to do what it takes to secure our border and our country,” Trump said. “As long as I am President, I will defend the sovereignty, safety, and security of the American People, and fight for an immigration system that serves the national interests of the U</w:t>
      </w:r>
      <w:r w:rsidRPr="008359F4">
        <w:rPr>
          <w:rStyle w:val="StyleUnderline"/>
        </w:rPr>
        <w:t xml:space="preserve">nited </w:t>
      </w:r>
      <w:r w:rsidRPr="003869A5">
        <w:rPr>
          <w:rStyle w:val="StyleUnderline"/>
          <w:highlight w:val="yellow"/>
        </w:rPr>
        <w:t>S</w:t>
      </w:r>
      <w:r w:rsidRPr="008359F4">
        <w:rPr>
          <w:rStyle w:val="StyleUnderline"/>
        </w:rPr>
        <w:t>tates and its citizens.”</w:t>
      </w:r>
    </w:p>
    <w:p w:rsidR="008359F4" w:rsidRPr="008359F4" w:rsidRDefault="008359F4" w:rsidP="008359F4">
      <w:pPr>
        <w:rPr>
          <w:sz w:val="16"/>
          <w:szCs w:val="16"/>
        </w:rPr>
      </w:pPr>
      <w:r w:rsidRPr="008359F4">
        <w:rPr>
          <w:sz w:val="16"/>
          <w:szCs w:val="16"/>
        </w:rPr>
        <w:t>The ruling gave significant deference to the power of the presidency, even when the president himself has voiced a stated motive of religious discrimination.</w:t>
      </w:r>
    </w:p>
    <w:p w:rsidR="008359F4" w:rsidRPr="008359F4" w:rsidRDefault="008359F4" w:rsidP="008359F4">
      <w:pPr>
        <w:rPr>
          <w:sz w:val="16"/>
          <w:szCs w:val="16"/>
        </w:rPr>
      </w:pPr>
      <w:r w:rsidRPr="008359F4">
        <w:rPr>
          <w:sz w:val="16"/>
          <w:szCs w:val="16"/>
        </w:rPr>
        <w:t>“Plaintiffs allege that the primary purpose of the Proclamation was religious animus and that the President’s stated concerns about vetting protocols and national security were but pretexts for discriminating against Muslims,” the court wrote in its opinion. “At the heart of their case is a series of statements by the President and his advisers both during the campaign and since the President assumed office. The issue, however, is not whether to denounce the President’s statements, but the significance of those statements in reviewing a Presidential directive, neutral on its face, addressing a matter within the core of executive responsibility. In doing so, the Court must consider not only the statements of a particular President, but also the authority of the Presidency itself.”</w:t>
      </w:r>
    </w:p>
    <w:p w:rsidR="008359F4" w:rsidRPr="008359F4" w:rsidRDefault="008359F4" w:rsidP="008359F4">
      <w:pPr>
        <w:rPr>
          <w:sz w:val="16"/>
          <w:szCs w:val="16"/>
        </w:rPr>
      </w:pPr>
      <w:r w:rsidRPr="008359F4">
        <w:rPr>
          <w:sz w:val="16"/>
          <w:szCs w:val="16"/>
        </w:rPr>
        <w:t>In her fiery dissent, Justice Sonya Sotomayor accused the majority of “blindly accepting the Government’s misguided invitation to sanction a discriminatory policy motivated by animosity toward a disfavored group, all in the name of a superficial claim of national security.”</w:t>
      </w:r>
    </w:p>
    <w:p w:rsidR="008359F4" w:rsidRPr="008359F4" w:rsidRDefault="008359F4" w:rsidP="008359F4">
      <w:pPr>
        <w:rPr>
          <w:sz w:val="16"/>
          <w:szCs w:val="16"/>
        </w:rPr>
      </w:pPr>
      <w:r w:rsidRPr="008359F4">
        <w:rPr>
          <w:sz w:val="16"/>
          <w:szCs w:val="16"/>
        </w:rPr>
        <w:t>During the 2016 presidential campaign, Trump had proposed a “total and complete shutdown of Muslims entering the United States” — a statement that immediately set off a furor and that came as fears were still high after a mass shooting in California that appeared inspired by the Islamic State.</w:t>
      </w:r>
    </w:p>
    <w:p w:rsidR="008359F4" w:rsidRPr="008359F4" w:rsidRDefault="008359F4" w:rsidP="008359F4">
      <w:pPr>
        <w:rPr>
          <w:sz w:val="16"/>
          <w:szCs w:val="16"/>
        </w:rPr>
      </w:pPr>
      <w:r w:rsidRPr="008359F4">
        <w:rPr>
          <w:sz w:val="16"/>
          <w:szCs w:val="16"/>
        </w:rPr>
        <w:t>As recently as April, Trump </w:t>
      </w:r>
      <w:hyperlink r:id="rId37" w:tgtFrame="_blank" w:history="1">
        <w:r w:rsidRPr="00940820">
          <w:t>declined</w:t>
        </w:r>
      </w:hyperlink>
      <w:r w:rsidRPr="008359F4">
        <w:rPr>
          <w:sz w:val="16"/>
          <w:szCs w:val="16"/>
        </w:rPr>
        <w:t> to renounce that proposal, saying at a news conference that “there’s nothing to apologize for.”</w:t>
      </w:r>
    </w:p>
    <w:p w:rsidR="008359F4" w:rsidRPr="008359F4" w:rsidRDefault="008359F4" w:rsidP="008359F4">
      <w:pPr>
        <w:rPr>
          <w:sz w:val="16"/>
          <w:szCs w:val="16"/>
        </w:rPr>
      </w:pPr>
      <w:r w:rsidRPr="008359F4">
        <w:rPr>
          <w:sz w:val="16"/>
          <w:szCs w:val="16"/>
        </w:rPr>
        <w:t>Trump’s travel ban, which targeted Muslim-majority countries and went through multiple revisions in an attempt to overcome court challenges, was seen as a way to do the Muslim ban “legally,” according to Trump adviser Rudy Giuliani at the time. Giuliani has since taken on the role of Trump’s personal lawyer in the Russia probe.</w:t>
      </w:r>
    </w:p>
    <w:p w:rsidR="008359F4" w:rsidRPr="008359F4" w:rsidRDefault="008359F4" w:rsidP="008359F4">
      <w:pPr>
        <w:rPr>
          <w:sz w:val="16"/>
          <w:szCs w:val="16"/>
        </w:rPr>
      </w:pPr>
      <w:r w:rsidRPr="008359F4">
        <w:rPr>
          <w:sz w:val="16"/>
          <w:szCs w:val="16"/>
        </w:rPr>
        <w:t>One former administration official said on Tuesday that the Trump’s desire to bend Washington – and the nation – to his will remains untamed by the other branches.</w:t>
      </w:r>
    </w:p>
    <w:p w:rsidR="008359F4" w:rsidRPr="008359F4" w:rsidRDefault="008359F4" w:rsidP="008359F4">
      <w:pPr>
        <w:rPr>
          <w:rStyle w:val="StyleUnderline"/>
        </w:rPr>
      </w:pPr>
      <w:r w:rsidRPr="008359F4">
        <w:rPr>
          <w:rStyle w:val="StyleUnderline"/>
        </w:rPr>
        <w:t xml:space="preserve">“He just dares the other two branches of the government to stop him from doing something,” the former official said. “The Supreme Court is very ideological right now and </w:t>
      </w:r>
      <w:r w:rsidRPr="003869A5">
        <w:rPr>
          <w:rStyle w:val="StyleUnderline"/>
          <w:highlight w:val="yellow"/>
        </w:rPr>
        <w:t>Congress has shown they are completely unwilling to try to go after the president. … He’s</w:t>
      </w:r>
      <w:r w:rsidRPr="008359F4">
        <w:rPr>
          <w:rStyle w:val="StyleUnderline"/>
        </w:rPr>
        <w:t xml:space="preserve"> already</w:t>
      </w:r>
      <w:r w:rsidRPr="003869A5">
        <w:rPr>
          <w:rStyle w:val="StyleUnderline"/>
          <w:highlight w:val="yellow"/>
        </w:rPr>
        <w:t xml:space="preserve"> fully emboldened. He was that way before this and he’ll continue to be that way now.”</w:t>
      </w:r>
    </w:p>
    <w:p w:rsidR="008359F4" w:rsidRPr="008359F4" w:rsidRDefault="008359F4" w:rsidP="008359F4">
      <w:pPr>
        <w:rPr>
          <w:sz w:val="16"/>
          <w:szCs w:val="16"/>
        </w:rPr>
      </w:pPr>
      <w:r w:rsidRPr="008359F4">
        <w:rPr>
          <w:sz w:val="16"/>
          <w:szCs w:val="16"/>
        </w:rPr>
        <w:t>For the time-being, some Republicans seemed heartened by Tuesday’s rulings — which also handed a victory to crisis pregnancy centers operated by anti-abortion activists and were largely made possible by Trump-appointed Justice Neil Gorsuch.</w:t>
      </w:r>
    </w:p>
    <w:p w:rsidR="008359F4" w:rsidRPr="008359F4" w:rsidRDefault="008359F4" w:rsidP="008359F4">
      <w:pPr>
        <w:rPr>
          <w:sz w:val="16"/>
          <w:szCs w:val="16"/>
        </w:rPr>
      </w:pPr>
      <w:r w:rsidRPr="008359F4">
        <w:rPr>
          <w:sz w:val="16"/>
          <w:szCs w:val="16"/>
        </w:rPr>
        <w:t>Sen. Majority Leader Mitch McConnell’s campaign account </w:t>
      </w:r>
      <w:hyperlink r:id="rId38" w:tgtFrame="_blank" w:history="1">
        <w:r w:rsidRPr="00940820">
          <w:t>tweeted out a picture of</w:t>
        </w:r>
      </w:hyperlink>
      <w:r w:rsidRPr="008359F4">
        <w:rPr>
          <w:sz w:val="16"/>
          <w:szCs w:val="16"/>
        </w:rPr>
        <w:t> him shaking hands with Gorsuch.</w:t>
      </w:r>
    </w:p>
    <w:p w:rsidR="008359F4" w:rsidRPr="008359F4" w:rsidRDefault="008359F4" w:rsidP="008359F4">
      <w:pPr>
        <w:rPr>
          <w:sz w:val="16"/>
          <w:szCs w:val="16"/>
        </w:rPr>
      </w:pPr>
      <w:r w:rsidRPr="008359F4">
        <w:rPr>
          <w:sz w:val="16"/>
          <w:szCs w:val="16"/>
        </w:rPr>
        <w:t>Democratic lawmakers and advocacy groups were quick to denounce the travel ban decision and predicted that it would join other infamous Supreme Court decisions that permitted overt discrimination against minority groups.</w:t>
      </w:r>
    </w:p>
    <w:p w:rsidR="008359F4" w:rsidRPr="008359F4" w:rsidRDefault="008359F4" w:rsidP="008359F4">
      <w:pPr>
        <w:rPr>
          <w:sz w:val="16"/>
          <w:szCs w:val="16"/>
        </w:rPr>
      </w:pPr>
      <w:r w:rsidRPr="008359F4">
        <w:rPr>
          <w:sz w:val="16"/>
          <w:szCs w:val="16"/>
        </w:rPr>
        <w:t xml:space="preserve"> “Today’s decision undermines the core value of religious tolerance on which America was founded. I am deeply disappointed that this ruling gives legitimacy to discrimination and Islamophobia,” said Rep. Keith Ellison (D-Minn.), one of just two Muslim members of Congress. “Today’s ruling is unjust. Like the Korematsu decision that upheld Japanese internment camps or Plessy v. Ferguson that established ‘separate but equal,’ this decision will someday serve as a marker of shame.”</w:t>
      </w:r>
    </w:p>
    <w:p w:rsidR="008359F4" w:rsidRPr="008359F4" w:rsidRDefault="008359F4" w:rsidP="008359F4">
      <w:pPr>
        <w:rPr>
          <w:sz w:val="16"/>
          <w:szCs w:val="16"/>
        </w:rPr>
      </w:pPr>
      <w:r w:rsidRPr="008359F4">
        <w:rPr>
          <w:sz w:val="16"/>
          <w:szCs w:val="16"/>
        </w:rPr>
        <w:t>“The Supreme Court made the wrong decision and ignored the evidence that the Muslim ban, even the more narrowly tailored version, is a xenophobic policy that makes our country no safer than before,” Sen. Brian Schatz (D-Hawaii) said in a statement. “The American people know the truth about the Muslim ban: it is un-American and contrary to everything we stand for.”</w:t>
      </w:r>
    </w:p>
    <w:p w:rsidR="008359F4" w:rsidRPr="008359F4" w:rsidRDefault="008359F4" w:rsidP="008359F4">
      <w:pPr>
        <w:rPr>
          <w:sz w:val="16"/>
          <w:szCs w:val="16"/>
        </w:rPr>
      </w:pPr>
      <w:r w:rsidRPr="008359F4">
        <w:rPr>
          <w:sz w:val="16"/>
          <w:szCs w:val="16"/>
        </w:rPr>
        <w:t>Civil rights groups, which played a critical role in fighting the ban in court and in galvanizing public protests against it, joined the outcry.</w:t>
      </w:r>
    </w:p>
    <w:p w:rsidR="008359F4" w:rsidRPr="008359F4" w:rsidRDefault="008359F4" w:rsidP="008359F4">
      <w:pPr>
        <w:rPr>
          <w:sz w:val="16"/>
          <w:szCs w:val="16"/>
        </w:rPr>
      </w:pPr>
      <w:r w:rsidRPr="008359F4">
        <w:rPr>
          <w:sz w:val="16"/>
          <w:szCs w:val="16"/>
        </w:rPr>
        <w:t>“In affirming President Trump’s bigoted Muslim Ban, the Supreme Court has given a green light to religious discrimination and animus,” said Farhana Khera, the executive director of the legal advocacy organization Muslim Advocates, in a statement. “Not since key decisions on slavery, segregation in schools, and Japanese American incarceration, have we seen a decision that so clearly fails to protect those most vulnerable to government-led discrimination.”</w:t>
      </w:r>
    </w:p>
    <w:p w:rsidR="008359F4" w:rsidRPr="008359F4" w:rsidRDefault="008359F4" w:rsidP="008359F4">
      <w:pPr>
        <w:rPr>
          <w:sz w:val="16"/>
          <w:szCs w:val="16"/>
        </w:rPr>
      </w:pPr>
      <w:r w:rsidRPr="008359F4">
        <w:rPr>
          <w:sz w:val="16"/>
          <w:szCs w:val="16"/>
        </w:rPr>
        <w:t>“This ruling will go down in history as one of the Supreme Court’s great failures,” said Omar Jadwat, the director of the American Civil Liberties Union’s Immigrants’ Rights Project, in a statement. “It repeats the mistakes of the Korematsu decision upholding Japanese-American imprisonment and swallows wholesale government lawyers’ flimsy national security excuse for the ban instead of taking seriously the president’s own explanation for his actions.”</w:t>
      </w:r>
    </w:p>
    <w:p w:rsidR="008359F4" w:rsidRPr="008359F4" w:rsidRDefault="008359F4" w:rsidP="008359F4">
      <w:pPr>
        <w:rPr>
          <w:rStyle w:val="StyleUnderline"/>
        </w:rPr>
      </w:pPr>
      <w:r w:rsidRPr="003869A5">
        <w:rPr>
          <w:rStyle w:val="StyleUnderline"/>
          <w:highlight w:val="yellow"/>
        </w:rPr>
        <w:t>The victory for Trump</w:t>
      </w:r>
      <w:r w:rsidRPr="008359F4">
        <w:rPr>
          <w:rStyle w:val="StyleUnderline"/>
        </w:rPr>
        <w:t xml:space="preserve"> on the travel ban </w:t>
      </w:r>
      <w:r w:rsidRPr="003869A5">
        <w:rPr>
          <w:rStyle w:val="StyleUnderline"/>
          <w:highlight w:val="yellow"/>
        </w:rPr>
        <w:t>comes as the administration is defending</w:t>
      </w:r>
      <w:r w:rsidRPr="008359F4">
        <w:rPr>
          <w:rStyle w:val="StyleUnderline"/>
        </w:rPr>
        <w:t xml:space="preserve"> another of </w:t>
      </w:r>
      <w:r w:rsidRPr="003869A5">
        <w:rPr>
          <w:rStyle w:val="StyleUnderline"/>
          <w:highlight w:val="yellow"/>
        </w:rPr>
        <w:t>Trump’s most controversial policies: its strong crackdown on undocumented immigration</w:t>
      </w:r>
      <w:r w:rsidRPr="008359F4">
        <w:rPr>
          <w:rStyle w:val="StyleUnderline"/>
        </w:rPr>
        <w:t>. The ruling represents a significant setback for groups waging court challenges against Trump’s policies.</w:t>
      </w:r>
    </w:p>
    <w:p w:rsidR="008359F4" w:rsidRPr="008359F4" w:rsidRDefault="008359F4" w:rsidP="008359F4">
      <w:pPr>
        <w:rPr>
          <w:rStyle w:val="StyleUnderline"/>
        </w:rPr>
      </w:pPr>
      <w:r w:rsidRPr="008359F4">
        <w:rPr>
          <w:rStyle w:val="StyleUnderline"/>
        </w:rPr>
        <w:t>The win could hardly have come at a better time for Trump as he faces widespread opposition to both his immigration crackdown and his use of tariffs, which has some predicting an all-out trade war and possible recession.</w:t>
      </w:r>
    </w:p>
    <w:p w:rsidR="008359F4" w:rsidRPr="008359F4" w:rsidRDefault="008359F4" w:rsidP="008359F4">
      <w:pPr>
        <w:rPr>
          <w:sz w:val="16"/>
          <w:szCs w:val="16"/>
        </w:rPr>
      </w:pPr>
      <w:r w:rsidRPr="008359F4">
        <w:rPr>
          <w:sz w:val="16"/>
          <w:szCs w:val="16"/>
        </w:rPr>
        <w:t>On Tuesday, he defended the tariffs, imposed in the name of national security, with characteristic bravado in a meeting with lawmakers: “We’re doing the right thing, 100 percent.”</w:t>
      </w:r>
    </w:p>
    <w:p w:rsidR="008359F4" w:rsidRPr="008359F4" w:rsidRDefault="008359F4" w:rsidP="008359F4">
      <w:pPr>
        <w:rPr>
          <w:sz w:val="16"/>
          <w:szCs w:val="16"/>
        </w:rPr>
      </w:pPr>
      <w:r w:rsidRPr="008359F4">
        <w:rPr>
          <w:sz w:val="16"/>
          <w:szCs w:val="16"/>
        </w:rPr>
        <w:t>As Trump has been frustrated by Congress in his attempts to build a border wall and repeal the Affordable Care Act, he has shown an enthusiasm for the aspects of his power that have few restraints. He has, for example, embraced his power to pardon those convicted of federal crimes, using the stroke of a pen to pardon conservative firebrands like former Arizona sheriff Joe Arpaio and right-wing provocateur Dinesh D’Souza.</w:t>
      </w:r>
    </w:p>
    <w:p w:rsidR="008359F4" w:rsidRPr="008359F4" w:rsidRDefault="008359F4" w:rsidP="008359F4">
      <w:pPr>
        <w:rPr>
          <w:rStyle w:val="StyleUnderline"/>
        </w:rPr>
      </w:pPr>
      <w:r w:rsidRPr="008359F4">
        <w:rPr>
          <w:rStyle w:val="StyleUnderline"/>
        </w:rPr>
        <w:t>In its opinion on Tuesday, the Court gave wide deference to the president’s power in controlling who enters the country, potentially giving Trump the green light for more significant action on his most cherished issue: illegal immigration.</w:t>
      </w:r>
    </w:p>
    <w:p w:rsidR="008359F4" w:rsidRPr="008359F4" w:rsidRDefault="008359F4" w:rsidP="008359F4">
      <w:pPr>
        <w:rPr>
          <w:rStyle w:val="StyleUnderline"/>
        </w:rPr>
      </w:pPr>
      <w:r w:rsidRPr="003869A5">
        <w:rPr>
          <w:rStyle w:val="StyleUnderline"/>
          <w:highlight w:val="yellow"/>
        </w:rPr>
        <w:t>“The President has</w:t>
      </w:r>
      <w:r w:rsidRPr="008359F4">
        <w:rPr>
          <w:rStyle w:val="StyleUnderline"/>
        </w:rPr>
        <w:t xml:space="preserve"> lawfully </w:t>
      </w:r>
      <w:r w:rsidRPr="003869A5">
        <w:rPr>
          <w:rStyle w:val="StyleUnderline"/>
          <w:highlight w:val="yellow"/>
        </w:rPr>
        <w:t>exercised the broad discretion granted to him…to suspend the entry of aliens into the United States,”</w:t>
      </w:r>
      <w:r w:rsidRPr="008359F4">
        <w:rPr>
          <w:rStyle w:val="StyleUnderline"/>
        </w:rPr>
        <w:t xml:space="preserve"> Chief Justice John Roberts wrote for the majority. </w:t>
      </w:r>
      <w:r w:rsidRPr="003869A5">
        <w:rPr>
          <w:rStyle w:val="StyleUnderline"/>
          <w:highlight w:val="yellow"/>
        </w:rPr>
        <w:t>He went on to write that the president has “‘ample power’ to impose entry restrictions.”</w:t>
      </w:r>
    </w:p>
    <w:p w:rsidR="008359F4" w:rsidRPr="008359F4" w:rsidRDefault="008359F4" w:rsidP="008359F4">
      <w:pPr>
        <w:rPr>
          <w:sz w:val="16"/>
          <w:szCs w:val="16"/>
        </w:rPr>
      </w:pPr>
      <w:r w:rsidRPr="008359F4">
        <w:rPr>
          <w:sz w:val="16"/>
          <w:szCs w:val="16"/>
        </w:rPr>
        <w:t>Furthermore, in disregarding Trump’s numerous statements expressing contempt for Muslims, the Court signaled that Trump’s derogatory statements about undocumented immigrants are unlikely to provide ammunition for legal challenges to his administration’s policies targeting such individuals.</w:t>
      </w:r>
    </w:p>
    <w:p w:rsidR="008359F4" w:rsidRPr="008359F4" w:rsidRDefault="008359F4" w:rsidP="008359F4">
      <w:pPr>
        <w:rPr>
          <w:rStyle w:val="StyleUnderline"/>
        </w:rPr>
      </w:pPr>
      <w:r w:rsidRPr="003869A5">
        <w:rPr>
          <w:rStyle w:val="StyleUnderline"/>
          <w:highlight w:val="yellow"/>
        </w:rPr>
        <w:t>Just hours after the ruling</w:t>
      </w:r>
      <w:r w:rsidRPr="008359F4">
        <w:rPr>
          <w:rStyle w:val="StyleUnderline"/>
        </w:rPr>
        <w:t xml:space="preserve"> Tuesday, </w:t>
      </w:r>
      <w:r w:rsidRPr="003869A5">
        <w:rPr>
          <w:rStyle w:val="StyleUnderline"/>
          <w:highlight w:val="yellow"/>
        </w:rPr>
        <w:t>Trump expressed his desired immigration policy</w:t>
      </w:r>
      <w:r w:rsidRPr="008359F4">
        <w:rPr>
          <w:rStyle w:val="StyleUnderline"/>
        </w:rPr>
        <w:t xml:space="preserve"> in a meeting with senators: </w:t>
      </w:r>
      <w:r w:rsidRPr="003869A5">
        <w:rPr>
          <w:rStyle w:val="StyleUnderline"/>
          <w:highlight w:val="yellow"/>
        </w:rPr>
        <w:t>“You can’t come in."</w:t>
      </w:r>
    </w:p>
    <w:p w:rsidR="008359F4" w:rsidRDefault="008359F4" w:rsidP="0074785F"/>
    <w:p w:rsidR="00C16DF7" w:rsidRDefault="00C16DF7" w:rsidP="00C16DF7">
      <w:pPr>
        <w:pStyle w:val="Heading4"/>
      </w:pPr>
      <w:r>
        <w:t>Federal follow on will be slow or non-existent – marijuana proves: many states are in favor of marijuana but the federal government isn’t following them</w:t>
      </w:r>
    </w:p>
    <w:p w:rsidR="00C16DF7" w:rsidRDefault="00B62821" w:rsidP="00C16DF7">
      <w:hyperlink r:id="rId39" w:history="1">
        <w:r w:rsidR="00C16DF7" w:rsidRPr="00FF4090">
          <w:rPr>
            <w:rStyle w:val="Style13ptBold"/>
          </w:rPr>
          <w:t>Hinckley</w:t>
        </w:r>
      </w:hyperlink>
      <w:r w:rsidR="00C16DF7" w:rsidRPr="00FF4090">
        <w:rPr>
          <w:rStyle w:val="Style13ptBold"/>
        </w:rPr>
        <w:t xml:space="preserve"> and</w:t>
      </w:r>
      <w:hyperlink r:id="rId40" w:history="1">
        <w:r w:rsidR="00C16DF7" w:rsidRPr="00FF4090">
          <w:rPr>
            <w:rStyle w:val="Style13ptBold"/>
          </w:rPr>
          <w:t> Jonsson</w:t>
        </w:r>
      </w:hyperlink>
      <w:r w:rsidR="00C16DF7">
        <w:rPr>
          <w:rStyle w:val="Style13ptBold"/>
        </w:rPr>
        <w:t xml:space="preserve"> 18 </w:t>
      </w:r>
      <w:r w:rsidR="00C16DF7">
        <w:t>— both are staffwriters at The Christian Monitor, 2018 ("Battle over legal marijuana: a monumental moment for states’ rights", The Christian Science Monitor, 1-19-2018, Available Online from https://www.csmonitor.com/USA/Justice/2018/0119/Battle-over-legal-marijuana-a-monumental-moment-for-states-rights, Accessed on 7-2-2018, AVP)</w:t>
      </w:r>
    </w:p>
    <w:p w:rsidR="00C16DF7" w:rsidRPr="00553B50" w:rsidRDefault="00C16DF7" w:rsidP="00C16DF7">
      <w:pPr>
        <w:rPr>
          <w:sz w:val="14"/>
        </w:rPr>
      </w:pPr>
      <w:r w:rsidRPr="00553B50">
        <w:rPr>
          <w:sz w:val="14"/>
        </w:rPr>
        <w:t xml:space="preserve">A SHIFT IN THOUGHT The Department of Justice's crackdown comes as 64 percent of Americans, including for the first time more than half of Republicans, support legalization, Gallup found this month. </w:t>
      </w:r>
      <w:r w:rsidRPr="00FF4090">
        <w:rPr>
          <w:rStyle w:val="StyleUnderline"/>
        </w:rPr>
        <w:t xml:space="preserve">So far, </w:t>
      </w:r>
      <w:r w:rsidRPr="003869A5">
        <w:rPr>
          <w:rStyle w:val="StyleUnderline"/>
          <w:highlight w:val="yellow"/>
        </w:rPr>
        <w:t>29 states have legalized the medical use of the drug, while eight have legalized recreational use</w:t>
      </w:r>
      <w:r w:rsidRPr="00553B50">
        <w:rPr>
          <w:sz w:val="14"/>
        </w:rPr>
        <w:t xml:space="preserve">. The most populous state in the union, with 39 million people, started allowing legal recreational pot sales three days before the Justice Department threatened to step up enforcement of federal prohibition. As people waiting in a line outside West Hollywood’s MedMen brush off a rainstorm, Iain McDonald, an actor and Lyft driver from Australia, says he’s puzzled by what he sees as a “war on California.” “When they say state vs. federal – as an outsider – that doesn’t feel right,” he says. “The other countries I know would try to work with their states, not fight them.” On America’s other coast, at the eastern terminus of historic Route 80, the Tybee Island Lighthouse throws shafts of light into a foggy night as war veterans gather at American Legion Post 154. The post commander, Chuck Bolen, Jr., a Vietnam War veteran, leads a group of vets mostly living the retired life, who largely voted for President Trump. But when asked about the American Legion begging Congress to deregulate marijuana to possibly help soldiers in pain, Mr. Bolen shrugs in agreement. In his experience, he says, weed is not a gateway to harsher drugs, but a potential “exit drug” for veterans addicted to opioid pain medications. To the US attorney general, Jeff Sessions, both the Australian actor and the Georgia veteran are wrong. In 2016, Mr. </w:t>
      </w:r>
      <w:r w:rsidRPr="003869A5">
        <w:rPr>
          <w:rStyle w:val="StyleUnderline"/>
          <w:highlight w:val="yellow"/>
        </w:rPr>
        <w:t>Sessions</w:t>
      </w:r>
      <w:r w:rsidRPr="00553B50">
        <w:rPr>
          <w:sz w:val="14"/>
        </w:rPr>
        <w:t xml:space="preserve">, then an Alabama senator, </w:t>
      </w:r>
      <w:r w:rsidRPr="003869A5">
        <w:rPr>
          <w:rStyle w:val="StyleUnderline"/>
          <w:highlight w:val="yellow"/>
        </w:rPr>
        <w:t>urged Congress to acknowledge that “this drug is dangerous</w:t>
      </w:r>
      <w:r w:rsidRPr="00553B50">
        <w:rPr>
          <w:sz w:val="14"/>
        </w:rPr>
        <w:t xml:space="preserve">, you cannot play with it, it is not funny, it’s not something to laugh about … and [Congress should] send that message with clarity that good people don’t smoke marijuana.” </w:t>
      </w:r>
      <w:r w:rsidRPr="003869A5">
        <w:rPr>
          <w:rStyle w:val="StyleUnderline"/>
          <w:highlight w:val="yellow"/>
        </w:rPr>
        <w:t>The decision by Sessions</w:t>
      </w:r>
      <w:r w:rsidRPr="00553B50">
        <w:rPr>
          <w:sz w:val="14"/>
        </w:rPr>
        <w:t xml:space="preserve"> on Jan. 4 </w:t>
      </w:r>
      <w:r w:rsidRPr="003869A5">
        <w:rPr>
          <w:rStyle w:val="StyleUnderline"/>
          <w:highlight w:val="yellow"/>
        </w:rPr>
        <w:t>to rescind an Obama-era memo that allowed states to decide for themselves whether to legalize marijuana</w:t>
      </w:r>
      <w:r w:rsidRPr="00553B50">
        <w:rPr>
          <w:sz w:val="14"/>
        </w:rPr>
        <w:t xml:space="preserve"> is in many ways a direct challenge to federalism. It also may hasten a showdown in Congress, which is under growing pressure to allow states alone to either regulate or prohibit the plant. The X factor is whether the </w:t>
      </w:r>
      <w:r w:rsidRPr="003869A5">
        <w:rPr>
          <w:rStyle w:val="StyleUnderline"/>
          <w:highlight w:val="yellow"/>
        </w:rPr>
        <w:t>disparate groups pushing for federal marijuana deregulation</w:t>
      </w:r>
      <w:r w:rsidRPr="00553B50">
        <w:rPr>
          <w:sz w:val="14"/>
        </w:rPr>
        <w:t xml:space="preserve"> – from pot growers in Texas to legionnaires on the Georgia coast – can see eye to eye long enough to force Congress’ hand on a prohibition that goes back to the 1930s and was enshrined in the Controlled Substances Act of 1970. Either way, the heated power struggle represents, law experts say, a monumental moment for states’ rights in America and a major rethink of core values by Republican powerbrokers. “I’ve seen stories on, ‘Congratulations, Jeff Sessions, you just hastened marijuana legalization,’ ” says University of Denver law professor Sam Kamin, co-author of “Cooperative Federalism and Marijuana Regulation,” a UCLA Law Review article. “That may be wishful thinking. But the conversation is happening now.” A year after Colorado legalized recreational marijuana in 2012, then-assistant attorney general James Cole formalized the Obama White House position in the so-called “Cole memo,” which offered a semblance of certainty to states rejecting the federal prohibition of the substance. Sessions scrapped that direction, giving broader latitude to enforce federal law back to the 93 US attorneys. Former US attorney Barbara McQuade notes in a Monitor interview that some US attorneys may go the “extreme” route to target growers, dispensers, and even users. Several US attorneys have signaled they are not likely to interfere with activities that the states are regulating and taxing. But the US attorney in Massachusetts, for example, has refused to signal his intent, which could complicate a summer deadline to allow recreational sales, passed by voter referendum. Sessions’s move sent stock valuations plummeting in what has, in five years, become a multibillion dollar industry, with markets open or opening from Portland, Ore., to Portland, Maine. Twenty-nine states now regulate legal sales of medical marijuana, eight of which also offer it for recreational use. It is now also legal for Americans to possess – though not buy – recreational marijuana in Washington, D.C. “Until last week, a venture capital investor could say, ‘Hey, </w:t>
      </w:r>
      <w:r w:rsidRPr="003869A5">
        <w:rPr>
          <w:rStyle w:val="StyleUnderline"/>
          <w:highlight w:val="yellow"/>
        </w:rPr>
        <w:t>all of the momentum is on the side of more</w:t>
      </w:r>
      <w:r w:rsidRPr="00553B50">
        <w:rPr>
          <w:sz w:val="14"/>
        </w:rPr>
        <w:t xml:space="preserve"> and more </w:t>
      </w:r>
      <w:r w:rsidRPr="00553B50">
        <w:rPr>
          <w:sz w:val="14"/>
          <w:highlight w:val="yellow"/>
        </w:rPr>
        <w:t>[</w:t>
      </w:r>
      <w:r w:rsidRPr="003869A5">
        <w:rPr>
          <w:rStyle w:val="StyleUnderline"/>
          <w:highlight w:val="yellow"/>
        </w:rPr>
        <w:t>marijuana] markets opening</w:t>
      </w:r>
      <w:r w:rsidRPr="00553B50">
        <w:rPr>
          <w:sz w:val="14"/>
          <w:highlight w:val="yellow"/>
        </w:rPr>
        <w:t xml:space="preserve">,’ </w:t>
      </w:r>
      <w:r w:rsidRPr="003869A5">
        <w:rPr>
          <w:rStyle w:val="StyleUnderline"/>
          <w:highlight w:val="yellow"/>
        </w:rPr>
        <w:t>but</w:t>
      </w:r>
      <w:r w:rsidRPr="00553B50">
        <w:rPr>
          <w:sz w:val="14"/>
        </w:rPr>
        <w:t xml:space="preserve"> now their business lawyer has to say, ‘</w:t>
      </w:r>
      <w:r w:rsidRPr="003869A5">
        <w:rPr>
          <w:rStyle w:val="StyleUnderline"/>
          <w:highlight w:val="yellow"/>
        </w:rPr>
        <w:t>It looks like the federal government is going to muck up the works</w:t>
      </w:r>
      <w:r w:rsidRPr="00553B50">
        <w:rPr>
          <w:sz w:val="14"/>
        </w:rPr>
        <w:t xml:space="preserve"> – rocky times ahead,’ ” says Doug Berman, a constitutional law professor at the Moritz School of Law, at Ohio State University.</w:t>
      </w:r>
    </w:p>
    <w:p w:rsidR="00C16DF7" w:rsidRDefault="00C16DF7" w:rsidP="00C16DF7"/>
    <w:sectPr w:rsidR="00C16D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08535D8"/>
    <w:multiLevelType w:val="hybridMultilevel"/>
    <w:tmpl w:val="9B8CD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C91004"/>
    <w:multiLevelType w:val="hybridMultilevel"/>
    <w:tmpl w:val="34EA4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981AE5"/>
    <w:multiLevelType w:val="hybridMultilevel"/>
    <w:tmpl w:val="1460E640"/>
    <w:lvl w:ilvl="0" w:tplc="DFD69E80">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AD4D99"/>
    <w:multiLevelType w:val="hybridMultilevel"/>
    <w:tmpl w:val="33E8A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2B4BC9"/>
    <w:multiLevelType w:val="hybridMultilevel"/>
    <w:tmpl w:val="3AB46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3"/>
  </w:num>
  <w:num w:numId="13">
    <w:abstractNumId w:val="14"/>
  </w:num>
  <w:num w:numId="14">
    <w:abstractNumId w:val="1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49372112"/>
    <w:docVar w:name="VerbatimVersion" w:val="5.1"/>
  </w:docVars>
  <w:rsids>
    <w:rsidRoot w:val="00F71A7D"/>
    <w:rsid w:val="000057D0"/>
    <w:rsid w:val="000139A3"/>
    <w:rsid w:val="000A1B44"/>
    <w:rsid w:val="000A7A7A"/>
    <w:rsid w:val="000D2D38"/>
    <w:rsid w:val="00100833"/>
    <w:rsid w:val="00104529"/>
    <w:rsid w:val="00105942"/>
    <w:rsid w:val="00107396"/>
    <w:rsid w:val="00124C5F"/>
    <w:rsid w:val="00144A4C"/>
    <w:rsid w:val="00176AB0"/>
    <w:rsid w:val="00177B7D"/>
    <w:rsid w:val="00180240"/>
    <w:rsid w:val="0018322D"/>
    <w:rsid w:val="001B1FC7"/>
    <w:rsid w:val="001B5776"/>
    <w:rsid w:val="001E527A"/>
    <w:rsid w:val="001F26B5"/>
    <w:rsid w:val="001F78CE"/>
    <w:rsid w:val="00202BC5"/>
    <w:rsid w:val="00223859"/>
    <w:rsid w:val="00236C8A"/>
    <w:rsid w:val="00240B20"/>
    <w:rsid w:val="00241F29"/>
    <w:rsid w:val="002477D4"/>
    <w:rsid w:val="00251FC7"/>
    <w:rsid w:val="0028488C"/>
    <w:rsid w:val="002855A7"/>
    <w:rsid w:val="002907F4"/>
    <w:rsid w:val="002A1AF9"/>
    <w:rsid w:val="002B146A"/>
    <w:rsid w:val="002B5E17"/>
    <w:rsid w:val="00315690"/>
    <w:rsid w:val="00316B75"/>
    <w:rsid w:val="00325646"/>
    <w:rsid w:val="00336606"/>
    <w:rsid w:val="0034550B"/>
    <w:rsid w:val="003460F2"/>
    <w:rsid w:val="00372A90"/>
    <w:rsid w:val="0038158C"/>
    <w:rsid w:val="003869A5"/>
    <w:rsid w:val="003902BA"/>
    <w:rsid w:val="00397899"/>
    <w:rsid w:val="003A09E2"/>
    <w:rsid w:val="003A2566"/>
    <w:rsid w:val="003C4F9A"/>
    <w:rsid w:val="0040048B"/>
    <w:rsid w:val="00407037"/>
    <w:rsid w:val="00425EAC"/>
    <w:rsid w:val="00445A59"/>
    <w:rsid w:val="00457C1B"/>
    <w:rsid w:val="004605D6"/>
    <w:rsid w:val="004C60E8"/>
    <w:rsid w:val="004C6557"/>
    <w:rsid w:val="004E28E1"/>
    <w:rsid w:val="004E3579"/>
    <w:rsid w:val="004E728B"/>
    <w:rsid w:val="004F39E0"/>
    <w:rsid w:val="00534DE7"/>
    <w:rsid w:val="00537BD5"/>
    <w:rsid w:val="00540D8E"/>
    <w:rsid w:val="00553B50"/>
    <w:rsid w:val="0057268A"/>
    <w:rsid w:val="005913A0"/>
    <w:rsid w:val="005C1412"/>
    <w:rsid w:val="005D2912"/>
    <w:rsid w:val="006065BD"/>
    <w:rsid w:val="00645FA9"/>
    <w:rsid w:val="00647866"/>
    <w:rsid w:val="0066097E"/>
    <w:rsid w:val="00665003"/>
    <w:rsid w:val="0067401B"/>
    <w:rsid w:val="006872B8"/>
    <w:rsid w:val="006A2AD0"/>
    <w:rsid w:val="006C2375"/>
    <w:rsid w:val="006D4ECC"/>
    <w:rsid w:val="007014F7"/>
    <w:rsid w:val="00704A0E"/>
    <w:rsid w:val="00710D34"/>
    <w:rsid w:val="00722258"/>
    <w:rsid w:val="007243E5"/>
    <w:rsid w:val="00726417"/>
    <w:rsid w:val="0074785F"/>
    <w:rsid w:val="00766EA0"/>
    <w:rsid w:val="007A2226"/>
    <w:rsid w:val="007D6739"/>
    <w:rsid w:val="007F5B66"/>
    <w:rsid w:val="00823A1C"/>
    <w:rsid w:val="008359F4"/>
    <w:rsid w:val="00845B9D"/>
    <w:rsid w:val="00860984"/>
    <w:rsid w:val="00866924"/>
    <w:rsid w:val="00867C75"/>
    <w:rsid w:val="008B3ECB"/>
    <w:rsid w:val="008B4E85"/>
    <w:rsid w:val="008C1B2E"/>
    <w:rsid w:val="00904CB2"/>
    <w:rsid w:val="0091627E"/>
    <w:rsid w:val="0094416D"/>
    <w:rsid w:val="0097032B"/>
    <w:rsid w:val="009724A3"/>
    <w:rsid w:val="009B5D1B"/>
    <w:rsid w:val="009D2EAD"/>
    <w:rsid w:val="009D4DC7"/>
    <w:rsid w:val="009D54B2"/>
    <w:rsid w:val="009E1922"/>
    <w:rsid w:val="009E3427"/>
    <w:rsid w:val="009F7ED2"/>
    <w:rsid w:val="00A64E41"/>
    <w:rsid w:val="00A93661"/>
    <w:rsid w:val="00A93C90"/>
    <w:rsid w:val="00A95652"/>
    <w:rsid w:val="00AC0AB8"/>
    <w:rsid w:val="00AD19C5"/>
    <w:rsid w:val="00AF0AAC"/>
    <w:rsid w:val="00B334D0"/>
    <w:rsid w:val="00B33C6D"/>
    <w:rsid w:val="00B354DF"/>
    <w:rsid w:val="00B40C22"/>
    <w:rsid w:val="00B4508F"/>
    <w:rsid w:val="00B55AD5"/>
    <w:rsid w:val="00B62821"/>
    <w:rsid w:val="00B8057C"/>
    <w:rsid w:val="00B843A2"/>
    <w:rsid w:val="00BC65F6"/>
    <w:rsid w:val="00BD6238"/>
    <w:rsid w:val="00BE3FC0"/>
    <w:rsid w:val="00BF3078"/>
    <w:rsid w:val="00BF593B"/>
    <w:rsid w:val="00BF773A"/>
    <w:rsid w:val="00BF7E81"/>
    <w:rsid w:val="00C07F75"/>
    <w:rsid w:val="00C13773"/>
    <w:rsid w:val="00C16DF7"/>
    <w:rsid w:val="00C17CC8"/>
    <w:rsid w:val="00C623BC"/>
    <w:rsid w:val="00C73A9F"/>
    <w:rsid w:val="00C770AE"/>
    <w:rsid w:val="00C83417"/>
    <w:rsid w:val="00C9604F"/>
    <w:rsid w:val="00CA19AA"/>
    <w:rsid w:val="00CC5298"/>
    <w:rsid w:val="00CC57A9"/>
    <w:rsid w:val="00CD736E"/>
    <w:rsid w:val="00CD798D"/>
    <w:rsid w:val="00CE161E"/>
    <w:rsid w:val="00CF54A4"/>
    <w:rsid w:val="00CF59A8"/>
    <w:rsid w:val="00D325A9"/>
    <w:rsid w:val="00D36A8A"/>
    <w:rsid w:val="00D61211"/>
    <w:rsid w:val="00D61409"/>
    <w:rsid w:val="00D6691E"/>
    <w:rsid w:val="00D71170"/>
    <w:rsid w:val="00DA1C92"/>
    <w:rsid w:val="00DA25D4"/>
    <w:rsid w:val="00DA6538"/>
    <w:rsid w:val="00E15E75"/>
    <w:rsid w:val="00E17E29"/>
    <w:rsid w:val="00E216F9"/>
    <w:rsid w:val="00E22AC3"/>
    <w:rsid w:val="00E272E2"/>
    <w:rsid w:val="00E5262C"/>
    <w:rsid w:val="00E80BA1"/>
    <w:rsid w:val="00EC7DC4"/>
    <w:rsid w:val="00ED0B88"/>
    <w:rsid w:val="00ED30CF"/>
    <w:rsid w:val="00ED7924"/>
    <w:rsid w:val="00F12491"/>
    <w:rsid w:val="00F176EF"/>
    <w:rsid w:val="00F45E10"/>
    <w:rsid w:val="00F6364A"/>
    <w:rsid w:val="00F71A7D"/>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C58364-D84E-4D51-B66D-EDA997F4F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62821"/>
    <w:rPr>
      <w:rFonts w:ascii="Times New Roman" w:hAnsi="Times New Roman" w:cs="Times New Roman"/>
    </w:rPr>
  </w:style>
  <w:style w:type="paragraph" w:styleId="Heading1">
    <w:name w:val="heading 1"/>
    <w:aliases w:val="Pocket"/>
    <w:basedOn w:val="Normal"/>
    <w:next w:val="Normal"/>
    <w:link w:val="Heading1Char"/>
    <w:qFormat/>
    <w:rsid w:val="00B628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628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w:basedOn w:val="Normal"/>
    <w:next w:val="Normal"/>
    <w:link w:val="Heading3Char"/>
    <w:uiPriority w:val="2"/>
    <w:unhideWhenUsed/>
    <w:qFormat/>
    <w:rsid w:val="00B628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TAG,no read,No Spacing211,No Spacing12,No Spacing2111,No Spacing4,No Spacing11111,No Spacing5,No Spacing21,Tags,tags,No Spacing1111,ta,t,Ta, Ch"/>
    <w:basedOn w:val="Normal"/>
    <w:next w:val="Normal"/>
    <w:link w:val="Heading4Char"/>
    <w:uiPriority w:val="3"/>
    <w:unhideWhenUsed/>
    <w:qFormat/>
    <w:rsid w:val="00B6282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628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2821"/>
  </w:style>
  <w:style w:type="character" w:customStyle="1" w:styleId="Heading1Char">
    <w:name w:val="Heading 1 Char"/>
    <w:aliases w:val="Pocket Char"/>
    <w:basedOn w:val="DefaultParagraphFont"/>
    <w:link w:val="Heading1"/>
    <w:rsid w:val="00B6282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62821"/>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B62821"/>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TAG Char,no read Char,No Spacing211 Char,No Spacing12 Char,No Spacing2111 Char,Tags Char"/>
    <w:basedOn w:val="DefaultParagraphFont"/>
    <w:link w:val="Heading4"/>
    <w:uiPriority w:val="3"/>
    <w:rsid w:val="00B62821"/>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B62821"/>
    <w:rPr>
      <w:rFonts w:ascii="Times New Roman" w:hAnsi="Times New Roman" w:cs="Times New Roman"/>
      <w:b/>
      <w:i w:val="0"/>
      <w:iCs/>
      <w:sz w:val="22"/>
      <w:u w:val="single"/>
      <w:bdr w:val="none" w:sz="0" w:space="0" w:color="auto"/>
    </w:rPr>
  </w:style>
  <w:style w:type="character" w:customStyle="1" w:styleId="Style13ptBold">
    <w:name w:val="Style 13 pt Bold"/>
    <w:aliases w:val="Cite,Style 14 pt Bold,Style Style Bold + 12 pt,Style Style Bold,Style Style Bold + 12pt,Style Style + 12 pt,Style Style Bo... +,Old Cite,Style Style Bold + 10 pt,tagld + 12 pt,Style Style Bold + 13 pt,Style Style Bold + 11 pt"/>
    <w:basedOn w:val="DefaultParagraphFont"/>
    <w:uiPriority w:val="5"/>
    <w:qFormat/>
    <w:rsid w:val="00B62821"/>
    <w:rPr>
      <w:b/>
      <w:bCs/>
      <w:sz w:val="26"/>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ci,Style,Minimized Char,c,cite"/>
    <w:basedOn w:val="DefaultParagraphFont"/>
    <w:uiPriority w:val="6"/>
    <w:qFormat/>
    <w:rsid w:val="00B62821"/>
    <w:rPr>
      <w:b w:val="0"/>
      <w:sz w:val="22"/>
      <w:u w:val="single"/>
    </w:rPr>
  </w:style>
  <w:style w:type="character" w:styleId="Hyperlink">
    <w:name w:val="Hyperlink"/>
    <w:aliases w:val="heading 1 (block title),Important,Read,Internet Link,Card Text,Analytic Text,Underline Char Char Char Char1,Heading 3 Char Char Char Char Char Char Char Char Char Char1,Pocket Char1,Internet link,Char Char1,Tags v 2 Char1,Heading 3 Char2,TAG "/>
    <w:basedOn w:val="DefaultParagraphFont"/>
    <w:uiPriority w:val="99"/>
    <w:unhideWhenUsed/>
    <w:rsid w:val="00B62821"/>
    <w:rPr>
      <w:color w:val="auto"/>
      <w:u w:val="none"/>
    </w:rPr>
  </w:style>
  <w:style w:type="character" w:styleId="FollowedHyperlink">
    <w:name w:val="FollowedHyperlink"/>
    <w:basedOn w:val="DefaultParagraphFont"/>
    <w:uiPriority w:val="99"/>
    <w:semiHidden/>
    <w:unhideWhenUsed/>
    <w:rsid w:val="00B62821"/>
    <w:rPr>
      <w:color w:val="auto"/>
      <w:u w:val="none"/>
    </w:rPr>
  </w:style>
  <w:style w:type="character" w:customStyle="1" w:styleId="UnresolvedMention1">
    <w:name w:val="Unresolved Mention1"/>
    <w:basedOn w:val="DefaultParagraphFont"/>
    <w:uiPriority w:val="99"/>
    <w:semiHidden/>
    <w:unhideWhenUsed/>
    <w:rsid w:val="00F71A7D"/>
    <w:rPr>
      <w:color w:val="808080"/>
      <w:shd w:val="clear" w:color="auto" w:fill="E6E6E6"/>
    </w:rPr>
  </w:style>
  <w:style w:type="paragraph" w:styleId="ListParagraph">
    <w:name w:val="List Paragraph"/>
    <w:basedOn w:val="Normal"/>
    <w:uiPriority w:val="34"/>
    <w:unhideWhenUsed/>
    <w:qFormat/>
    <w:rsid w:val="00202BC5"/>
    <w:pPr>
      <w:ind w:left="720"/>
      <w:contextualSpacing/>
    </w:pPr>
  </w:style>
  <w:style w:type="paragraph" w:customStyle="1" w:styleId="textbold">
    <w:name w:val="text bold"/>
    <w:basedOn w:val="Normal"/>
    <w:link w:val="Emphasis"/>
    <w:uiPriority w:val="7"/>
    <w:qFormat/>
    <w:rsid w:val="00540D8E"/>
    <w:pPr>
      <w:pBdr>
        <w:top w:val="single" w:sz="18" w:space="0" w:color="auto"/>
        <w:left w:val="single" w:sz="18" w:space="0" w:color="auto"/>
        <w:bottom w:val="single" w:sz="18" w:space="0" w:color="auto"/>
        <w:right w:val="single" w:sz="18"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roomfordebate/2014/06/24/is-state-citizenship-the-answer-to-immigration-reform/state-citizenship-has-roots-in-american-history" TargetMode="External"/><Relationship Id="rId18" Type="http://schemas.openxmlformats.org/officeDocument/2006/relationships/hyperlink" Target="https://scholarship.law.uci.edu/cgi/viewcontent.cgi?article=1043&amp;context=ucilr" TargetMode="External"/><Relationship Id="rId26" Type="http://schemas.openxmlformats.org/officeDocument/2006/relationships/hyperlink" Target="http://valleyadvocate.com/2017/09/11/massachusetts-progressive-but-not-on-immigrant-rights/" TargetMode="External"/><Relationship Id="rId39" Type="http://schemas.openxmlformats.org/officeDocument/2006/relationships/hyperlink" Target="https://www.csmonitor.com/About/People/Story-Hinckley" TargetMode="External"/><Relationship Id="rId21" Type="http://schemas.openxmlformats.org/officeDocument/2006/relationships/hyperlink" Target="http://www.sandiegouniontribune.com/news/immigration/sd-me-sanctuary-study-20170127-story.html" TargetMode="External"/><Relationship Id="rId34" Type="http://schemas.openxmlformats.org/officeDocument/2006/relationships/hyperlink" Target="https://www.bu.edu/hr/policies/federal-and-state-laws/immigration-reform-and-control-act-irca/" TargetMode="External"/><Relationship Id="rId42" Type="http://schemas.openxmlformats.org/officeDocument/2006/relationships/theme" Target="theme/theme1.xml"/><Relationship Id="rId7" Type="http://schemas.openxmlformats.org/officeDocument/2006/relationships/hyperlink" Target="https://www.citylab.com/equity/2018/02/mapping-trumps-immigration-crackdownand-the-local-response-to-it/552881/" TargetMode="External"/><Relationship Id="rId2" Type="http://schemas.openxmlformats.org/officeDocument/2006/relationships/numbering" Target="numbering.xml"/><Relationship Id="rId16" Type="http://schemas.openxmlformats.org/officeDocument/2006/relationships/hyperlink" Target="http://www.lexisnexis.com/hottopics/lnacademic/?verb=sf&amp;sfi=AC02NBGovPolSrch" TargetMode="External"/><Relationship Id="rId20" Type="http://schemas.openxmlformats.org/officeDocument/2006/relationships/hyperlink" Target="https://scholarship.law.uci.edu/cgi/viewcontent.cgi?article=1043&amp;context=ucilr" TargetMode="External"/><Relationship Id="rId29" Type="http://schemas.openxmlformats.org/officeDocument/2006/relationships/hyperlink" Target="https://www.nytimes.com/roomfordebate/2014/06/24/is-state-citizenship-the-answer-to-immigration-reform/new-yorks-state-citizenship-initiative-cheapens-us-citizenship"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papers.ssrn.com/sol3/papers.cfm?abstract_id=3045527" TargetMode="External"/><Relationship Id="rId11" Type="http://schemas.openxmlformats.org/officeDocument/2006/relationships/hyperlink" Target="https://twq.elliott.gwu.edu/sites/g/files/zaxdzs2121/f/downloads/TWQ_Spring2018_EngstromWeinstein.pdf" TargetMode="External"/><Relationship Id="rId24" Type="http://schemas.openxmlformats.org/officeDocument/2006/relationships/hyperlink" Target="http://www.chicagotribune.com/news/nationworld/ct-states-daca-benefits-20180217-story.html%20accessed%206/21/18" TargetMode="External"/><Relationship Id="rId32" Type="http://schemas.openxmlformats.org/officeDocument/2006/relationships/hyperlink" Target="http://www.lexisnexis.com/hottopics/lnacademic/?verb=sf&amp;sfi=AC02NBGovPolSrch" TargetMode="External"/><Relationship Id="rId37" Type="http://schemas.openxmlformats.org/officeDocument/2006/relationships/hyperlink" Target="https://www.cnn.com/2018/04/30/politics/trump-immigration-laws/index.html" TargetMode="External"/><Relationship Id="rId40" Type="http://schemas.openxmlformats.org/officeDocument/2006/relationships/hyperlink" Target="https://www.csmonitor.com/About/People/Patrik-Jonsson" TargetMode="External"/><Relationship Id="rId5" Type="http://schemas.openxmlformats.org/officeDocument/2006/relationships/webSettings" Target="webSettings.xml"/><Relationship Id="rId15" Type="http://schemas.openxmlformats.org/officeDocument/2006/relationships/hyperlink" Target="https://www.nytimes.com/roomfordebate/2014/06/24/is-state-citizenship-the-answer-to-immigration-reform/state-citizenship-is-a-national-solutin-to-immigration-reform" TargetMode="External"/><Relationship Id="rId23" Type="http://schemas.openxmlformats.org/officeDocument/2006/relationships/hyperlink" Target="https://scholarship.law.ufl.edu/cgi/viewcontent.cgi?referer=https://www.google.com/&amp;httpsredir=1&amp;article=1273&amp;context=flr" TargetMode="External"/><Relationship Id="rId28" Type="http://schemas.openxmlformats.org/officeDocument/2006/relationships/hyperlink" Target="https://www.cnn.com/2018/06/27/politics/trump-travel-ban-immigration-agenda/index.html%20accessed%206/30/2018" TargetMode="External"/><Relationship Id="rId36" Type="http://schemas.openxmlformats.org/officeDocument/2006/relationships/hyperlink" Target="http://www.lexisnexis.com/hottopics/lnacademic/?verb=sf&amp;sfi=AC02NBGovPolSrch" TargetMode="External"/><Relationship Id="rId10" Type="http://schemas.openxmlformats.org/officeDocument/2006/relationships/hyperlink" Target="https://www.natlawreview.com/article/sanctuary-federalism-affirming-separation-powers-between-states-and-federal%20accessed%206-21-18" TargetMode="External"/><Relationship Id="rId19" Type="http://schemas.openxmlformats.org/officeDocument/2006/relationships/hyperlink" Target="https://scholarship.law.uci.edu/cgi/viewcontent.cgi?article=1043&amp;context=ucilr" TargetMode="External"/><Relationship Id="rId31" Type="http://schemas.openxmlformats.org/officeDocument/2006/relationships/hyperlink" Target="http://www.ncsl.org/Portals/1/Documents/immig/immigrationreportJuly2017Final.pdf" TargetMode="External"/><Relationship Id="rId4" Type="http://schemas.openxmlformats.org/officeDocument/2006/relationships/settings" Target="settings.xml"/><Relationship Id="rId9" Type="http://schemas.openxmlformats.org/officeDocument/2006/relationships/hyperlink" Target="https://talkingpointsmemo.com/dc/sanctuary-cities-sessions-trump-doj-california" TargetMode="External"/><Relationship Id="rId14" Type="http://schemas.openxmlformats.org/officeDocument/2006/relationships/hyperlink" Target="https://populardemocracy.org/sites/default/files/Sanctuary-Cities-Toolkit_web_051117%20%281%29.pdf" TargetMode="External"/><Relationship Id="rId22" Type="http://schemas.openxmlformats.org/officeDocument/2006/relationships/hyperlink" Target="https://scholar.google.com/citations?view_op=view_org&amp;hl=en&amp;org=2781740058034115579" TargetMode="External"/><Relationship Id="rId27" Type="http://schemas.openxmlformats.org/officeDocument/2006/relationships/hyperlink" Target="http://www.slate.com/articles/news_and_politics/jurisprudence/2017/02/the_false_promise_of_sanctuary_cities.html%20accessed%207/1/18" TargetMode="External"/><Relationship Id="rId30" Type="http://schemas.openxmlformats.org/officeDocument/2006/relationships/hyperlink" Target="http://www.latimes.com/politics/essential/la-pol-ca-essential-politics-updates-nearly-50-million-in-the-california-1497576640-htmlstory.html" TargetMode="External"/><Relationship Id="rId35" Type="http://schemas.openxmlformats.org/officeDocument/2006/relationships/hyperlink" Target="https://www.pbs.org/newshour/nation/cities-states-fear-deportation%20accessed%207-3-2018"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www.sandiegouniontribune.com/news/immigration/sd-me-sanctuary-study-20170127-story.html" TargetMode="External"/><Relationship Id="rId17" Type="http://schemas.openxmlformats.org/officeDocument/2006/relationships/hyperlink" Target="http://www.lexisnexis.com/hottopics/lnacademic/?verb=sf&amp;sfi=AC02NBGovPolSrch" TargetMode="External"/><Relationship Id="rId25" Type="http://schemas.openxmlformats.org/officeDocument/2006/relationships/hyperlink" Target="https://www.theatlantic.com/politics/archive/2017/05/should-taxpayers-sponsor-attorneys-for-undocumented-immigrants/525162/" TargetMode="External"/><Relationship Id="rId33" Type="http://schemas.openxmlformats.org/officeDocument/2006/relationships/hyperlink" Target="http://www.lexisnexis.com/hottopics/lnacademic/?verb=sf&amp;sfi=AC02NBGovPolSrch" TargetMode="External"/><Relationship Id="rId38" Type="http://schemas.openxmlformats.org/officeDocument/2006/relationships/hyperlink" Target="https://twitter.com/Team_Mitch/status/10116157055680716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m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F5D3F-66BD-4AB8-B9D0-5DFBCD9C2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51132</Words>
  <Characters>291459</Characters>
  <Application>Microsoft Office Word</Application>
  <DocSecurity>0</DocSecurity>
  <Lines>2428</Lines>
  <Paragraphs>683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Leburu</dc:creator>
  <cp:keywords>5.1.1</cp:keywords>
  <dc:description/>
  <cp:lastModifiedBy>Ms. Abby Schirmer</cp:lastModifiedBy>
  <cp:revision>2</cp:revision>
  <dcterms:created xsi:type="dcterms:W3CDTF">2018-07-24T15:37:00Z</dcterms:created>
  <dcterms:modified xsi:type="dcterms:W3CDTF">2018-07-24T15:37:00Z</dcterms:modified>
</cp:coreProperties>
</file>