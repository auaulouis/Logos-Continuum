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AF193B" w14:textId="77777777" w:rsidR="00387570" w:rsidRDefault="00C1527D" w:rsidP="00C1527D">
      <w:pPr>
        <w:pStyle w:val="Heading1"/>
      </w:pPr>
      <w:proofErr w:type="spellStart"/>
      <w:r>
        <w:t>Umich</w:t>
      </w:r>
      <w:proofErr w:type="spellEnd"/>
      <w:r>
        <w:t xml:space="preserve"> Camp Open Borders Packet </w:t>
      </w:r>
      <w:proofErr w:type="spellStart"/>
      <w:r>
        <w:t>Aff</w:t>
      </w:r>
      <w:proofErr w:type="spellEnd"/>
      <w:r>
        <w:t xml:space="preserve"> </w:t>
      </w:r>
    </w:p>
    <w:p w14:paraId="0667931A" w14:textId="77777777" w:rsidR="00C1527D" w:rsidRDefault="00C1527D" w:rsidP="00C1527D"/>
    <w:p w14:paraId="4E82F56E" w14:textId="77777777" w:rsidR="00C1527D" w:rsidRDefault="00C1527D" w:rsidP="00C1527D"/>
    <w:p w14:paraId="110E6484" w14:textId="77777777" w:rsidR="00C1527D" w:rsidRDefault="00C1527D" w:rsidP="00C1527D">
      <w:pPr>
        <w:pStyle w:val="Heading1"/>
      </w:pPr>
      <w:proofErr w:type="spellStart"/>
      <w:r>
        <w:t>Aff</w:t>
      </w:r>
      <w:proofErr w:type="spellEnd"/>
      <w:r>
        <w:t xml:space="preserve"> </w:t>
      </w:r>
    </w:p>
    <w:p w14:paraId="7032D07A" w14:textId="77777777" w:rsidR="00C1527D" w:rsidRDefault="00C1527D" w:rsidP="00C1527D"/>
    <w:p w14:paraId="6874BED2" w14:textId="77777777" w:rsidR="00C1527D" w:rsidRDefault="00C1527D" w:rsidP="00C1527D">
      <w:pPr>
        <w:pStyle w:val="Heading2"/>
      </w:pPr>
      <w:r>
        <w:t>1AC Material</w:t>
      </w:r>
    </w:p>
    <w:p w14:paraId="61C96AB5" w14:textId="77777777" w:rsidR="00C1527D" w:rsidRDefault="00C1527D" w:rsidP="00C1527D"/>
    <w:p w14:paraId="070F9B97" w14:textId="77777777" w:rsidR="00C1527D" w:rsidRDefault="00C1527D" w:rsidP="00C1527D">
      <w:pPr>
        <w:pStyle w:val="Heading3"/>
      </w:pPr>
      <w:r>
        <w:t xml:space="preserve">1AC Morality </w:t>
      </w:r>
    </w:p>
    <w:p w14:paraId="7CD0B0AA" w14:textId="77777777" w:rsidR="00C1527D" w:rsidRDefault="00C1527D" w:rsidP="00C1527D"/>
    <w:p w14:paraId="6D166E87" w14:textId="77777777" w:rsidR="00C1527D" w:rsidRDefault="00C1527D" w:rsidP="00C1527D">
      <w:pPr>
        <w:pStyle w:val="Heading4"/>
      </w:pPr>
      <w:r>
        <w:t xml:space="preserve">Immigration restrictions are an inhumane denial of the opportunity to improve one’s situation. Prima facia they can’t be justified </w:t>
      </w:r>
    </w:p>
    <w:p w14:paraId="109B2C27" w14:textId="77777777" w:rsidR="00C1527D" w:rsidRPr="0091544F" w:rsidRDefault="00C1527D" w:rsidP="00C1527D">
      <w:pPr>
        <w:rPr>
          <w:rStyle w:val="Style13ptBold"/>
        </w:rPr>
      </w:pPr>
      <w:proofErr w:type="spellStart"/>
      <w:r>
        <w:rPr>
          <w:rStyle w:val="Style13ptBold"/>
        </w:rPr>
        <w:t>Kukathas</w:t>
      </w:r>
      <w:proofErr w:type="spellEnd"/>
      <w:r w:rsidRPr="0091544F">
        <w:rPr>
          <w:rStyle w:val="Style13ptBold"/>
        </w:rPr>
        <w:t>, PhD, 05</w:t>
      </w:r>
    </w:p>
    <w:p w14:paraId="2BF9986E" w14:textId="77777777" w:rsidR="00C1527D" w:rsidRPr="00FC2B81" w:rsidRDefault="00C1527D" w:rsidP="00C1527D">
      <w:pPr>
        <w:rPr>
          <w:sz w:val="16"/>
          <w:szCs w:val="16"/>
        </w:rPr>
      </w:pPr>
      <w:r w:rsidRPr="0091544F">
        <w:rPr>
          <w:sz w:val="16"/>
          <w:szCs w:val="16"/>
        </w:rPr>
        <w:t>(</w:t>
      </w:r>
      <w:proofErr w:type="spellStart"/>
      <w:r>
        <w:rPr>
          <w:sz w:val="16"/>
          <w:szCs w:val="16"/>
        </w:rPr>
        <w:t>Chandran</w:t>
      </w:r>
      <w:proofErr w:type="spellEnd"/>
      <w:r>
        <w:rPr>
          <w:sz w:val="16"/>
          <w:szCs w:val="16"/>
        </w:rPr>
        <w:t xml:space="preserve">, </w:t>
      </w:r>
      <w:proofErr w:type="spellStart"/>
      <w:r>
        <w:rPr>
          <w:sz w:val="16"/>
          <w:szCs w:val="16"/>
        </w:rPr>
        <w:t>PoliticalTheory@Utah</w:t>
      </w:r>
      <w:proofErr w:type="spellEnd"/>
      <w:r>
        <w:rPr>
          <w:sz w:val="16"/>
          <w:szCs w:val="16"/>
        </w:rPr>
        <w:t>,</w:t>
      </w:r>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215979A5" w14:textId="77777777" w:rsidR="00C1527D" w:rsidRPr="008466F4" w:rsidRDefault="00C1527D" w:rsidP="00C1527D">
      <w:pPr>
        <w:rPr>
          <w:rFonts w:cs="RotisSerif"/>
          <w:sz w:val="20"/>
          <w:szCs w:val="20"/>
        </w:rPr>
      </w:pPr>
      <w:r w:rsidRPr="00FC5C75">
        <w:rPr>
          <w:rStyle w:val="StyleUnderline"/>
        </w:rPr>
        <w:t>The second reason for</w:t>
      </w:r>
      <w:r w:rsidRPr="00FC2B81">
        <w:rPr>
          <w:rFonts w:cs="RotisSerif"/>
          <w:sz w:val="16"/>
          <w:szCs w:val="20"/>
        </w:rPr>
        <w:t xml:space="preserve"> favoring </w:t>
      </w:r>
      <w:r w:rsidRPr="00FC5C75">
        <w:rPr>
          <w:rStyle w:val="StyleUnderline"/>
        </w:rPr>
        <w:t>open borders is a principle of humanity</w:t>
      </w:r>
      <w:r w:rsidRPr="00FC2B81">
        <w:rPr>
          <w:rFonts w:cs="RotisSerif"/>
          <w:sz w:val="16"/>
          <w:szCs w:val="20"/>
        </w:rPr>
        <w:t xml:space="preserve">. </w:t>
      </w:r>
      <w:r w:rsidRPr="00FC5C75">
        <w:rPr>
          <w:rStyle w:val="StyleUnderline"/>
        </w:rPr>
        <w:t>The great</w:t>
      </w:r>
      <w:r>
        <w:rPr>
          <w:rStyle w:val="StyleUnderline"/>
        </w:rPr>
        <w:t xml:space="preserve"> </w:t>
      </w:r>
      <w:r w:rsidRPr="00FC5C75">
        <w:rPr>
          <w:rStyle w:val="StyleUnderline"/>
        </w:rPr>
        <w:t>majority</w:t>
      </w:r>
      <w:r w:rsidRPr="00FC2B81">
        <w:rPr>
          <w:rFonts w:cs="RotisSerif"/>
          <w:sz w:val="16"/>
          <w:szCs w:val="20"/>
        </w:rPr>
        <w:t xml:space="preserve"> of the people of the world </w:t>
      </w:r>
      <w:r w:rsidRPr="00FC5C75">
        <w:rPr>
          <w:rStyle w:val="StyleUnderline"/>
        </w:rPr>
        <w:t>live in poverty</w:t>
      </w:r>
      <w:r w:rsidRPr="00FC2B81">
        <w:rPr>
          <w:rFonts w:cs="RotisSerif"/>
          <w:sz w:val="16"/>
          <w:szCs w:val="20"/>
        </w:rPr>
        <w:t xml:space="preserve">, and </w:t>
      </w:r>
      <w:r w:rsidRPr="00FC5C75">
        <w:rPr>
          <w:rStyle w:val="StyleUnderline"/>
        </w:rPr>
        <w:t>for a significant number</w:t>
      </w:r>
      <w:r w:rsidRPr="00FC2B81">
        <w:rPr>
          <w:rFonts w:cs="RotisSerif"/>
          <w:sz w:val="16"/>
          <w:szCs w:val="20"/>
        </w:rPr>
        <w:t xml:space="preserve"> of them </w:t>
      </w:r>
      <w:r w:rsidRPr="00FC5C75">
        <w:rPr>
          <w:rStyle w:val="StyleUnderline"/>
        </w:rPr>
        <w:t xml:space="preserve">the </w:t>
      </w:r>
      <w:r w:rsidRPr="00FC5C75">
        <w:rPr>
          <w:rStyle w:val="Emphasis"/>
        </w:rPr>
        <w:t>most promising way</w:t>
      </w:r>
      <w:r w:rsidRPr="00FC5C75">
        <w:rPr>
          <w:rStyle w:val="StyleUnderline"/>
        </w:rPr>
        <w:t xml:space="preserve"> of improving their condition is to move</w:t>
      </w:r>
      <w:r w:rsidRPr="00FC2B81">
        <w:rPr>
          <w:rFonts w:cs="RotisSerif"/>
          <w:sz w:val="16"/>
          <w:szCs w:val="20"/>
        </w:rPr>
        <w:t xml:space="preserve">. </w:t>
      </w:r>
      <w:r w:rsidRPr="00FC5C75">
        <w:rPr>
          <w:rStyle w:val="StyleUnderline"/>
        </w:rPr>
        <w:t>This would</w:t>
      </w:r>
      <w:r>
        <w:rPr>
          <w:rStyle w:val="StyleUnderline"/>
        </w:rPr>
        <w:t xml:space="preserve"> </w:t>
      </w:r>
      <w:r w:rsidRPr="00FC5C75">
        <w:rPr>
          <w:rStyle w:val="StyleUnderline"/>
        </w:rPr>
        <w:t>remain true even if efforts to reduce trade barriers were successful, rich countries</w:t>
      </w:r>
      <w:r>
        <w:rPr>
          <w:rStyle w:val="StyleUnderline"/>
        </w:rPr>
        <w:t xml:space="preserve"> </w:t>
      </w:r>
      <w:r w:rsidRPr="00FC5C75">
        <w:rPr>
          <w:rStyle w:val="StyleUnderline"/>
        </w:rPr>
        <w:t>agreed to invest more in poorer ones, and much greater amounts of aid were made</w:t>
      </w:r>
      <w:r>
        <w:rPr>
          <w:rStyle w:val="StyleUnderline"/>
        </w:rPr>
        <w:t xml:space="preserve"> </w:t>
      </w:r>
      <w:r w:rsidRPr="00FC5C75">
        <w:rPr>
          <w:rStyle w:val="StyleUnderline"/>
        </w:rPr>
        <w:t>available to the developing world</w:t>
      </w:r>
      <w:r w:rsidRPr="00FC2B81">
        <w:rPr>
          <w:rFonts w:cs="RotisSerif"/>
          <w:sz w:val="16"/>
          <w:szCs w:val="20"/>
        </w:rPr>
        <w:t xml:space="preserve">. For </w:t>
      </w:r>
      <w:r w:rsidRPr="00FC5C75">
        <w:rPr>
          <w:rStyle w:val="StyleUnderline"/>
        </w:rPr>
        <w:t>even if the general condition of a society were</w:t>
      </w:r>
      <w:r>
        <w:rPr>
          <w:rStyle w:val="StyleUnderline"/>
        </w:rPr>
        <w:t xml:space="preserve"> </w:t>
      </w:r>
      <w:r w:rsidRPr="00FC5C75">
        <w:rPr>
          <w:rStyle w:val="StyleUnderline"/>
        </w:rPr>
        <w:t xml:space="preserve">good, the situation of </w:t>
      </w:r>
      <w:proofErr w:type="gramStart"/>
      <w:r w:rsidRPr="00FC5C75">
        <w:rPr>
          <w:rStyle w:val="Emphasis"/>
        </w:rPr>
        <w:t>particular individuals</w:t>
      </w:r>
      <w:proofErr w:type="gramEnd"/>
      <w:r w:rsidRPr="00FC5C75">
        <w:rPr>
          <w:rStyle w:val="StyleUnderline"/>
        </w:rPr>
        <w:t xml:space="preserve"> would often be poor</w:t>
      </w:r>
      <w:r w:rsidRPr="00FC2B81">
        <w:rPr>
          <w:rFonts w:cs="RotisSerif"/>
          <w:sz w:val="16"/>
          <w:szCs w:val="20"/>
        </w:rPr>
        <w:t xml:space="preserve">, and </w:t>
      </w:r>
      <w:r w:rsidRPr="00FC5C75">
        <w:rPr>
          <w:rStyle w:val="StyleUnderline"/>
        </w:rPr>
        <w:t>for some of</w:t>
      </w:r>
      <w:r>
        <w:rPr>
          <w:rStyle w:val="StyleUnderline"/>
        </w:rPr>
        <w:t xml:space="preserve"> </w:t>
      </w:r>
      <w:r w:rsidRPr="00FC5C75">
        <w:rPr>
          <w:rStyle w:val="StyleUnderline"/>
        </w:rPr>
        <w:t>them immigration would offer the best prospect of improving their condition</w:t>
      </w:r>
      <w:r w:rsidRPr="00FC2B81">
        <w:rPr>
          <w:rFonts w:cs="RotisSerif"/>
          <w:sz w:val="16"/>
          <w:szCs w:val="20"/>
        </w:rPr>
        <w:t xml:space="preserve">. </w:t>
      </w:r>
      <w:r w:rsidRPr="00FC5C75">
        <w:rPr>
          <w:rStyle w:val="StyleUnderline"/>
        </w:rPr>
        <w:t>To say</w:t>
      </w:r>
      <w:r>
        <w:rPr>
          <w:rStyle w:val="StyleUnderline"/>
        </w:rPr>
        <w:t xml:space="preserve"> </w:t>
      </w:r>
      <w:r w:rsidRPr="00FC2B81">
        <w:rPr>
          <w:rFonts w:cs="RotisSerif"/>
          <w:sz w:val="16"/>
          <w:szCs w:val="20"/>
        </w:rPr>
        <w:t xml:space="preserve">to such people that </w:t>
      </w:r>
      <w:r w:rsidRPr="00FC5C75">
        <w:rPr>
          <w:rStyle w:val="StyleUnderline"/>
        </w:rPr>
        <w:t>they are forbidden to cross a border</w:t>
      </w:r>
      <w:r w:rsidRPr="00FC2B81">
        <w:rPr>
          <w:rFonts w:cs="RotisSerif"/>
          <w:sz w:val="16"/>
          <w:szCs w:val="20"/>
        </w:rPr>
        <w:t xml:space="preserve"> </w:t>
      </w:r>
      <w:proofErr w:type="gramStart"/>
      <w:r w:rsidRPr="00FC2B81">
        <w:rPr>
          <w:rFonts w:cs="RotisSerif"/>
          <w:sz w:val="16"/>
          <w:szCs w:val="20"/>
        </w:rPr>
        <w:t>in order to</w:t>
      </w:r>
      <w:proofErr w:type="gramEnd"/>
      <w:r w:rsidRPr="00FC2B81">
        <w:rPr>
          <w:rFonts w:cs="RotisSerif"/>
          <w:sz w:val="16"/>
          <w:szCs w:val="20"/>
        </w:rPr>
        <w:t xml:space="preserve"> improve their condition </w:t>
      </w:r>
      <w:r w:rsidRPr="00FC5C75">
        <w:rPr>
          <w:rStyle w:val="StyleUnderline"/>
        </w:rPr>
        <w:t xml:space="preserve">is to say </w:t>
      </w:r>
      <w:r w:rsidRPr="00FC2B81">
        <w:rPr>
          <w:rFonts w:cs="RotisSerif"/>
          <w:sz w:val="16"/>
          <w:szCs w:val="20"/>
        </w:rPr>
        <w:t xml:space="preserve">to them that </w:t>
      </w:r>
      <w:r w:rsidRPr="00FC5C75">
        <w:rPr>
          <w:rStyle w:val="StyleUnderline"/>
        </w:rPr>
        <w:t>it is justified that they be denied the opportunity to</w:t>
      </w:r>
      <w:r>
        <w:rPr>
          <w:rStyle w:val="StyleUnderline"/>
        </w:rPr>
        <w:t xml:space="preserve"> </w:t>
      </w:r>
      <w:r w:rsidRPr="00FC5C75">
        <w:rPr>
          <w:rStyle w:val="StyleUnderline"/>
        </w:rPr>
        <w:t>get out of poverty, or even destitution</w:t>
      </w:r>
      <w:r w:rsidRPr="00FC2B81">
        <w:rPr>
          <w:rFonts w:cs="RotisSerif"/>
          <w:sz w:val="16"/>
          <w:szCs w:val="20"/>
        </w:rPr>
        <w:t xml:space="preserve">. And </w:t>
      </w:r>
      <w:r w:rsidRPr="00FC5C75">
        <w:rPr>
          <w:rStyle w:val="StyleUnderline"/>
        </w:rPr>
        <w:t>clearly there are many people who share</w:t>
      </w:r>
      <w:r>
        <w:rPr>
          <w:rStyle w:val="StyleUnderline"/>
        </w:rPr>
        <w:t xml:space="preserve"> </w:t>
      </w:r>
      <w:r w:rsidRPr="00FC5C75">
        <w:rPr>
          <w:rStyle w:val="StyleUnderline"/>
        </w:rPr>
        <w:t>this plight,</w:t>
      </w:r>
      <w:r w:rsidRPr="00FC2B81">
        <w:rPr>
          <w:rFonts w:cs="RotisSerif"/>
          <w:sz w:val="16"/>
          <w:szCs w:val="20"/>
        </w:rPr>
        <w:t xml:space="preserve"> for numerous illegal immigrants take substantial risks to move from one country to another – courting not only discomfort and even death by traveling under cover in dangerous conditions, but also punishment at the hands of the authorities if caught. </w:t>
      </w:r>
      <w:r w:rsidRPr="00FC5C75">
        <w:rPr>
          <w:rStyle w:val="StyleUnderline"/>
        </w:rPr>
        <w:t>A principle of humanity suggests</w:t>
      </w:r>
      <w:r w:rsidRPr="00FC2B81">
        <w:rPr>
          <w:rFonts w:cs="RotisSerif"/>
          <w:sz w:val="16"/>
          <w:szCs w:val="20"/>
        </w:rPr>
        <w:t xml:space="preserve"> that </w:t>
      </w:r>
      <w:r w:rsidRPr="00FC5C75">
        <w:rPr>
          <w:rStyle w:val="StyleUnderline"/>
        </w:rPr>
        <w:t>very good reasons must be offered to justify</w:t>
      </w:r>
      <w:r>
        <w:rPr>
          <w:rStyle w:val="StyleUnderline"/>
        </w:rPr>
        <w:t xml:space="preserve"> </w:t>
      </w:r>
      <w:r w:rsidRPr="00FC5C75">
        <w:rPr>
          <w:rStyle w:val="StyleUnderline"/>
        </w:rPr>
        <w:t>turning the disadvantaged away</w:t>
      </w:r>
      <w:r w:rsidRPr="00FC2B81">
        <w:rPr>
          <w:rFonts w:cs="RotisSerif"/>
          <w:sz w:val="16"/>
          <w:szCs w:val="20"/>
        </w:rPr>
        <w:t xml:space="preserve">. </w:t>
      </w:r>
      <w:r w:rsidRPr="00FC2B81">
        <w:rPr>
          <w:rStyle w:val="StyleUnderline"/>
        </w:rPr>
        <w:t>It would be bad enough to meet such people with</w:t>
      </w:r>
      <w:r>
        <w:rPr>
          <w:rStyle w:val="StyleUnderline"/>
        </w:rPr>
        <w:t xml:space="preserve"> </w:t>
      </w:r>
      <w:r w:rsidRPr="00FC2B81">
        <w:rPr>
          <w:rStyle w:val="StyleUnderline"/>
        </w:rPr>
        <w:t>indifference and to deny them positive assistance. It would be even worse to deny</w:t>
      </w:r>
      <w:r>
        <w:rPr>
          <w:rStyle w:val="StyleUnderline"/>
        </w:rPr>
        <w:t xml:space="preserve"> </w:t>
      </w:r>
      <w:r w:rsidRPr="00FC2B81">
        <w:rPr>
          <w:rStyle w:val="StyleUnderline"/>
        </w:rPr>
        <w:t>them the opportunity to help themselves</w:t>
      </w:r>
      <w:r w:rsidRPr="00FC2B81">
        <w:rPr>
          <w:rFonts w:cs="RotisSerif"/>
          <w:sz w:val="16"/>
          <w:szCs w:val="20"/>
        </w:rPr>
        <w:t xml:space="preserve">. </w:t>
      </w:r>
      <w:r w:rsidRPr="00FC2B81">
        <w:rPr>
          <w:rStyle w:val="StyleUnderline"/>
        </w:rPr>
        <w:t>To go to the length of denying one’s fellow</w:t>
      </w:r>
      <w:r>
        <w:rPr>
          <w:rStyle w:val="StyleUnderline"/>
        </w:rPr>
        <w:t xml:space="preserve"> </w:t>
      </w:r>
      <w:r w:rsidRPr="00FC2B81">
        <w:rPr>
          <w:rStyle w:val="StyleUnderline"/>
        </w:rPr>
        <w:t>citizens the right to help those who are badly off, whether by employing them or by</w:t>
      </w:r>
      <w:r>
        <w:rPr>
          <w:rStyle w:val="StyleUnderline"/>
        </w:rPr>
        <w:t xml:space="preserve"> </w:t>
      </w:r>
      <w:r w:rsidRPr="00FC2B81">
        <w:rPr>
          <w:rStyle w:val="StyleUnderline"/>
        </w:rPr>
        <w:t>simply taking them in, seems even more difficult to justify</w:t>
      </w:r>
      <w:r w:rsidRPr="00FC2B81">
        <w:rPr>
          <w:rFonts w:cs="RotisSerif"/>
          <w:sz w:val="16"/>
          <w:szCs w:val="20"/>
        </w:rPr>
        <w:t xml:space="preserve"> – </w:t>
      </w:r>
      <w:r w:rsidRPr="00FC2B81">
        <w:rPr>
          <w:rStyle w:val="StyleUnderline"/>
        </w:rPr>
        <w:t>if,</w:t>
      </w:r>
      <w:r w:rsidRPr="00FC2B81">
        <w:rPr>
          <w:rFonts w:cs="RotisSerif"/>
          <w:sz w:val="16"/>
          <w:szCs w:val="20"/>
        </w:rPr>
        <w:t xml:space="preserve"> indeed, </w:t>
      </w:r>
      <w:r w:rsidRPr="00FC2B81">
        <w:rPr>
          <w:rStyle w:val="Emphasis"/>
        </w:rPr>
        <w:t>it is not</w:t>
      </w:r>
      <w:r>
        <w:rPr>
          <w:rStyle w:val="Emphasis"/>
        </w:rPr>
        <w:t xml:space="preserve"> </w:t>
      </w:r>
      <w:r w:rsidRPr="00FC2B81">
        <w:rPr>
          <w:rStyle w:val="Emphasis"/>
        </w:rPr>
        <w:t>entirely perverse.</w:t>
      </w:r>
      <w:r>
        <w:rPr>
          <w:rStyle w:val="Emphasis"/>
        </w:rPr>
        <w:t xml:space="preserve"> </w:t>
      </w:r>
      <w:r w:rsidRPr="00FC2B81">
        <w:rPr>
          <w:rFonts w:cs="RotisSerif"/>
          <w:sz w:val="16"/>
          <w:szCs w:val="20"/>
        </w:rPr>
        <w:t xml:space="preserve">Not all people who look to move are poor or disadvantaged. Nor do all of them care about freedom. But </w:t>
      </w:r>
      <w:r w:rsidRPr="00FC2B81">
        <w:rPr>
          <w:rStyle w:val="StyleUnderline"/>
        </w:rPr>
        <w:t>if freedom and humanity are important and weighty values,</w:t>
      </w:r>
      <w:r>
        <w:rPr>
          <w:rStyle w:val="StyleUnderline"/>
        </w:rPr>
        <w:t xml:space="preserve"> </w:t>
      </w:r>
      <w:r w:rsidRPr="00FC2B81">
        <w:rPr>
          <w:rStyle w:val="StyleUnderline"/>
        </w:rPr>
        <w:t xml:space="preserve">the </w:t>
      </w:r>
      <w:r w:rsidRPr="00FC2B81">
        <w:rPr>
          <w:rStyle w:val="Emphasis"/>
        </w:rPr>
        <w:t>prima facie case for open borders is a strong one</w:t>
      </w:r>
      <w:r w:rsidRPr="00FC2B81">
        <w:rPr>
          <w:rFonts w:cs="RotisSerif"/>
          <w:sz w:val="16"/>
          <w:szCs w:val="20"/>
        </w:rPr>
        <w:t xml:space="preserve">, </w:t>
      </w:r>
      <w:r w:rsidRPr="00FC2B81">
        <w:rPr>
          <w:rStyle w:val="StyleUnderline"/>
        </w:rPr>
        <w:t>since very substantial considerations</w:t>
      </w:r>
      <w:r>
        <w:rPr>
          <w:rStyle w:val="StyleUnderline"/>
        </w:rPr>
        <w:t xml:space="preserve"> </w:t>
      </w:r>
      <w:proofErr w:type="gramStart"/>
      <w:r w:rsidRPr="00FC2B81">
        <w:rPr>
          <w:rStyle w:val="StyleUnderline"/>
        </w:rPr>
        <w:t>will have to</w:t>
      </w:r>
      <w:proofErr w:type="gramEnd"/>
      <w:r w:rsidRPr="00FC2B81">
        <w:rPr>
          <w:rStyle w:val="StyleUnderline"/>
        </w:rPr>
        <w:t xml:space="preserve"> be adduced to warrant ignoring or repudiating them.</w:t>
      </w:r>
      <w:r w:rsidRPr="00FC2B81">
        <w:rPr>
          <w:rFonts w:cs="RotisSerif"/>
          <w:sz w:val="16"/>
          <w:szCs w:val="20"/>
        </w:rPr>
        <w:t xml:space="preserve"> I suggest that </w:t>
      </w:r>
      <w:r w:rsidRPr="00FC2B81">
        <w:rPr>
          <w:rStyle w:val="Emphasis"/>
        </w:rPr>
        <w:t>no such considerations are to be found</w:t>
      </w:r>
      <w:r w:rsidRPr="00FC2B81">
        <w:rPr>
          <w:rFonts w:cs="RotisSerif"/>
          <w:sz w:val="16"/>
          <w:szCs w:val="20"/>
        </w:rPr>
        <w:t>. But to show this, it is necessary to look more closely at arguments that restrictions of immigration are defensible, and indeed desirable. (211)</w:t>
      </w:r>
    </w:p>
    <w:p w14:paraId="009C85F0" w14:textId="77777777" w:rsidR="00C1527D" w:rsidRDefault="00C1527D" w:rsidP="00C1527D">
      <w:pPr>
        <w:pStyle w:val="Heading4"/>
      </w:pPr>
      <w:r>
        <w:t xml:space="preserve">Pro-restriction arguments must pass a high bar given the violation of individual rights- they don’t </w:t>
      </w:r>
    </w:p>
    <w:p w14:paraId="0FCAF73F" w14:textId="77777777" w:rsidR="00C1527D" w:rsidRPr="0091544F" w:rsidRDefault="00C1527D" w:rsidP="00C1527D">
      <w:pPr>
        <w:rPr>
          <w:rStyle w:val="Style13ptBold"/>
        </w:rPr>
      </w:pPr>
      <w:proofErr w:type="spellStart"/>
      <w:r>
        <w:rPr>
          <w:rStyle w:val="Style13ptBold"/>
        </w:rPr>
        <w:t>Kukathas</w:t>
      </w:r>
      <w:proofErr w:type="spellEnd"/>
      <w:r w:rsidRPr="0091544F">
        <w:rPr>
          <w:rStyle w:val="Style13ptBold"/>
        </w:rPr>
        <w:t>, PhD, 05</w:t>
      </w:r>
    </w:p>
    <w:p w14:paraId="787BE20F" w14:textId="77777777" w:rsidR="00C1527D" w:rsidRPr="00545739" w:rsidRDefault="00C1527D" w:rsidP="00C1527D">
      <w:pPr>
        <w:rPr>
          <w:sz w:val="16"/>
          <w:szCs w:val="16"/>
        </w:rPr>
      </w:pPr>
      <w:r w:rsidRPr="0091544F">
        <w:rPr>
          <w:sz w:val="16"/>
          <w:szCs w:val="16"/>
        </w:rPr>
        <w:t>(</w:t>
      </w:r>
      <w:proofErr w:type="spellStart"/>
      <w:r>
        <w:rPr>
          <w:sz w:val="16"/>
          <w:szCs w:val="16"/>
        </w:rPr>
        <w:t>Chandran</w:t>
      </w:r>
      <w:proofErr w:type="spellEnd"/>
      <w:r>
        <w:rPr>
          <w:sz w:val="16"/>
          <w:szCs w:val="16"/>
        </w:rPr>
        <w:t xml:space="preserve">, </w:t>
      </w:r>
      <w:proofErr w:type="spellStart"/>
      <w:r>
        <w:rPr>
          <w:sz w:val="16"/>
          <w:szCs w:val="16"/>
        </w:rPr>
        <w:t>PoliticalTheory@Utah</w:t>
      </w:r>
      <w:proofErr w:type="spellEnd"/>
      <w:r>
        <w:rPr>
          <w:sz w:val="16"/>
          <w:szCs w:val="16"/>
        </w:rPr>
        <w:t>,</w:t>
      </w:r>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439C4B4E" w14:textId="77777777" w:rsidR="00C1527D" w:rsidRPr="008466F4" w:rsidRDefault="00C1527D" w:rsidP="00C1527D">
      <w:pPr>
        <w:rPr>
          <w:rFonts w:cs="RotisSerif"/>
          <w:sz w:val="20"/>
          <w:szCs w:val="20"/>
        </w:rPr>
      </w:pPr>
      <w:r w:rsidRPr="00545739">
        <w:rPr>
          <w:rStyle w:val="StyleUnderline"/>
        </w:rPr>
        <w:t>Open borders are consistent with – and</w:t>
      </w:r>
      <w:r w:rsidRPr="00545739">
        <w:rPr>
          <w:rFonts w:cs="RotisSerif"/>
          <w:sz w:val="16"/>
          <w:szCs w:val="20"/>
        </w:rPr>
        <w:t xml:space="preserve"> on occasion, </w:t>
      </w:r>
      <w:r w:rsidRPr="00545739">
        <w:rPr>
          <w:rStyle w:val="StyleUnderline"/>
        </w:rPr>
        <w:t>protect – freedom</w:t>
      </w:r>
      <w:r w:rsidRPr="00545739">
        <w:rPr>
          <w:rFonts w:cs="RotisSerif"/>
          <w:sz w:val="16"/>
          <w:szCs w:val="20"/>
        </w:rPr>
        <w:t xml:space="preserve"> in </w:t>
      </w:r>
      <w:proofErr w:type="gramStart"/>
      <w:r w:rsidRPr="00545739">
        <w:rPr>
          <w:rFonts w:cs="RotisSerif"/>
          <w:sz w:val="16"/>
          <w:szCs w:val="20"/>
        </w:rPr>
        <w:t>a number of</w:t>
      </w:r>
      <w:proofErr w:type="gramEnd"/>
      <w:r w:rsidRPr="00545739">
        <w:rPr>
          <w:rFonts w:cs="RotisSerif"/>
          <w:sz w:val="16"/>
          <w:szCs w:val="20"/>
        </w:rPr>
        <w:t xml:space="preserve"> ways. </w:t>
      </w:r>
      <w:r w:rsidRPr="00545739">
        <w:rPr>
          <w:sz w:val="16"/>
        </w:rPr>
        <w:t>First,</w:t>
      </w:r>
      <w:r w:rsidRPr="00545739">
        <w:rPr>
          <w:rFonts w:cs="RotisSerif"/>
          <w:sz w:val="16"/>
          <w:szCs w:val="20"/>
        </w:rPr>
        <w:t xml:space="preserve"> and most obviously, </w:t>
      </w:r>
      <w:r w:rsidRPr="00545739">
        <w:rPr>
          <w:rStyle w:val="StyleUnderline"/>
        </w:rPr>
        <w:t>closed borders restrict freedom of movement</w:t>
      </w:r>
      <w:r w:rsidRPr="00545739">
        <w:rPr>
          <w:rFonts w:cs="RotisSerif"/>
          <w:sz w:val="16"/>
          <w:szCs w:val="20"/>
        </w:rPr>
        <w:t xml:space="preserve">. Borders prevent people from moving into territories whose governments forbid them to enter; and to the extent that they cannot enter any other territory, borders confine them within their designated boundaries. This fact is not sufficient to establish that so confining people is indefensible; but </w:t>
      </w:r>
      <w:r w:rsidRPr="00545739">
        <w:rPr>
          <w:rStyle w:val="StyleUnderline"/>
        </w:rPr>
        <w:t>if freedom is held to be an important value</w:t>
      </w:r>
      <w:r w:rsidRPr="00545739">
        <w:rPr>
          <w:rFonts w:cs="RotisSerif"/>
          <w:sz w:val="16"/>
          <w:szCs w:val="20"/>
        </w:rPr>
        <w:t xml:space="preserve">, then </w:t>
      </w:r>
      <w:r w:rsidRPr="00545739">
        <w:rPr>
          <w:rStyle w:val="StyleUnderline"/>
        </w:rPr>
        <w:t>there is</w:t>
      </w:r>
      <w:r w:rsidRPr="00545739">
        <w:rPr>
          <w:rFonts w:cs="RotisSerif"/>
          <w:sz w:val="16"/>
          <w:szCs w:val="20"/>
        </w:rPr>
        <w:t xml:space="preserve"> at least </w:t>
      </w:r>
      <w:r w:rsidRPr="00545739">
        <w:rPr>
          <w:rStyle w:val="StyleUnderline"/>
        </w:rPr>
        <w:t xml:space="preserve">a case for saying that </w:t>
      </w:r>
      <w:r w:rsidRPr="00545739">
        <w:rPr>
          <w:rStyle w:val="Emphasis"/>
        </w:rPr>
        <w:t>very weighty</w:t>
      </w:r>
      <w:r w:rsidRPr="00545739">
        <w:rPr>
          <w:rStyle w:val="StyleUnderline"/>
        </w:rPr>
        <w:t xml:space="preserve"> reasons are necessary to</w:t>
      </w:r>
      <w:r>
        <w:rPr>
          <w:rStyle w:val="StyleUnderline"/>
        </w:rPr>
        <w:t xml:space="preserve"> </w:t>
      </w:r>
      <w:r w:rsidRPr="00545739">
        <w:rPr>
          <w:rStyle w:val="StyleUnderline"/>
        </w:rPr>
        <w:t>restrict it.</w:t>
      </w:r>
      <w:r>
        <w:rPr>
          <w:rStyle w:val="StyleUnderline"/>
        </w:rPr>
        <w:t xml:space="preserve"> </w:t>
      </w:r>
      <w:r w:rsidRPr="00545739">
        <w:rPr>
          <w:rFonts w:cs="RotisSerif"/>
          <w:sz w:val="16"/>
          <w:szCs w:val="20"/>
        </w:rPr>
        <w:t xml:space="preserve">Several other considerations suggest that such reasons would have to be weighty indeed. First, </w:t>
      </w:r>
      <w:r w:rsidRPr="00545739">
        <w:rPr>
          <w:rStyle w:val="StyleUnderline"/>
        </w:rPr>
        <w:t>to keep borders closed would mean to keep out people who would</w:t>
      </w:r>
      <w:r w:rsidRPr="00545739">
        <w:rPr>
          <w:rFonts w:cs="RotisSerif"/>
          <w:sz w:val="16"/>
          <w:szCs w:val="20"/>
        </w:rPr>
        <w:t xml:space="preserve">, </w:t>
      </w:r>
      <w:proofErr w:type="gramStart"/>
      <w:r w:rsidRPr="00545739">
        <w:rPr>
          <w:rFonts w:cs="RotisSerif"/>
          <w:sz w:val="16"/>
          <w:szCs w:val="20"/>
        </w:rPr>
        <w:t>as a consequence</w:t>
      </w:r>
      <w:proofErr w:type="gramEnd"/>
      <w:r w:rsidRPr="00545739">
        <w:rPr>
          <w:rFonts w:cs="RotisSerif"/>
          <w:sz w:val="16"/>
          <w:szCs w:val="20"/>
        </w:rPr>
        <w:t xml:space="preserve">, </w:t>
      </w:r>
      <w:r w:rsidRPr="00545739">
        <w:rPr>
          <w:rStyle w:val="StyleUnderline"/>
        </w:rPr>
        <w:t>lose not only the freedom to move but also the freedom they might</w:t>
      </w:r>
      <w:r>
        <w:rPr>
          <w:rStyle w:val="StyleUnderline"/>
        </w:rPr>
        <w:t xml:space="preserve"> </w:t>
      </w:r>
      <w:r w:rsidRPr="00545739">
        <w:rPr>
          <w:rStyle w:val="StyleUnderline"/>
        </w:rPr>
        <w:t>be seeking in an attempt to flee unjust or tyrannical regimes</w:t>
      </w:r>
      <w:r w:rsidRPr="00545739">
        <w:rPr>
          <w:rFonts w:cs="RotisSerif"/>
          <w:sz w:val="16"/>
          <w:szCs w:val="20"/>
        </w:rPr>
        <w:t xml:space="preserve">. </w:t>
      </w:r>
      <w:r w:rsidRPr="00545739">
        <w:rPr>
          <w:rStyle w:val="StyleUnderline"/>
        </w:rPr>
        <w:t>The effect</w:t>
      </w:r>
      <w:r w:rsidRPr="00545739">
        <w:rPr>
          <w:rFonts w:cs="RotisSerif"/>
          <w:sz w:val="16"/>
          <w:szCs w:val="20"/>
        </w:rPr>
        <w:t xml:space="preserve"> of this </w:t>
      </w:r>
      <w:r w:rsidRPr="00545739">
        <w:rPr>
          <w:rStyle w:val="StyleUnderline"/>
        </w:rPr>
        <w:t>is to</w:t>
      </w:r>
      <w:r>
        <w:rPr>
          <w:rStyle w:val="StyleUnderline"/>
        </w:rPr>
        <w:t xml:space="preserve"> </w:t>
      </w:r>
      <w:r w:rsidRPr="00545739">
        <w:rPr>
          <w:rStyle w:val="StyleUnderline"/>
        </w:rPr>
        <w:t xml:space="preserve">deny people the freedom they would gain by leaving their societies and to </w:t>
      </w:r>
      <w:r w:rsidRPr="00545739">
        <w:rPr>
          <w:rStyle w:val="Emphasis"/>
        </w:rPr>
        <w:t>diminish</w:t>
      </w:r>
      <w:r>
        <w:rPr>
          <w:rStyle w:val="Emphasis"/>
        </w:rPr>
        <w:t xml:space="preserve"> </w:t>
      </w:r>
      <w:r w:rsidRPr="00545739">
        <w:rPr>
          <w:rStyle w:val="Emphasis"/>
        </w:rPr>
        <w:t>the incentive of tyrannical regimes to reform</w:t>
      </w:r>
      <w:r w:rsidRPr="00545739">
        <w:rPr>
          <w:rStyle w:val="StyleUnderline"/>
        </w:rPr>
        <w:t xml:space="preserve"> the conditions endured by their captive</w:t>
      </w:r>
      <w:r>
        <w:rPr>
          <w:rStyle w:val="StyleUnderline"/>
        </w:rPr>
        <w:t xml:space="preserve"> </w:t>
      </w:r>
      <w:r w:rsidRPr="00545739">
        <w:rPr>
          <w:rStyle w:val="StyleUnderline"/>
        </w:rPr>
        <w:t>peoples.</w:t>
      </w:r>
      <w:r w:rsidRPr="00545739">
        <w:rPr>
          <w:rFonts w:cs="RotisSerif"/>
          <w:sz w:val="16"/>
          <w:szCs w:val="20"/>
        </w:rPr>
        <w:t xml:space="preserve"> Second, </w:t>
      </w:r>
      <w:r w:rsidRPr="00545739">
        <w:rPr>
          <w:rStyle w:val="StyleUnderline"/>
        </w:rPr>
        <w:t>closing borders means denying people the freedom to sell their labor,</w:t>
      </w:r>
      <w:r>
        <w:rPr>
          <w:rStyle w:val="StyleUnderline"/>
        </w:rPr>
        <w:t xml:space="preserve"> </w:t>
      </w:r>
      <w:r w:rsidRPr="00545739">
        <w:rPr>
          <w:rStyle w:val="StyleUnderline"/>
        </w:rPr>
        <w:t>and</w:t>
      </w:r>
      <w:r w:rsidRPr="00545739">
        <w:rPr>
          <w:rFonts w:cs="RotisSerif"/>
          <w:sz w:val="16"/>
          <w:szCs w:val="20"/>
        </w:rPr>
        <w:t xml:space="preserve"> denying </w:t>
      </w:r>
      <w:r w:rsidRPr="00545739">
        <w:rPr>
          <w:rStyle w:val="StyleUnderline"/>
        </w:rPr>
        <w:t>others the freedom to buy it</w:t>
      </w:r>
      <w:r w:rsidRPr="00545739">
        <w:rPr>
          <w:rFonts w:cs="RotisSerif"/>
          <w:sz w:val="16"/>
          <w:szCs w:val="20"/>
        </w:rPr>
        <w:t xml:space="preserve">. </w:t>
      </w:r>
      <w:r w:rsidRPr="00545739">
        <w:rPr>
          <w:rStyle w:val="StyleUnderline"/>
        </w:rPr>
        <w:t>Good reasons are needed</w:t>
      </w:r>
      <w:r w:rsidRPr="00545739">
        <w:rPr>
          <w:rFonts w:cs="RotisSerif"/>
          <w:sz w:val="16"/>
          <w:szCs w:val="20"/>
        </w:rPr>
        <w:t xml:space="preserve"> to justify abridging this </w:t>
      </w:r>
      <w:proofErr w:type="gramStart"/>
      <w:r w:rsidRPr="00545739">
        <w:rPr>
          <w:rFonts w:cs="RotisSerif"/>
          <w:sz w:val="16"/>
          <w:szCs w:val="20"/>
        </w:rPr>
        <w:t>particular freedom</w:t>
      </w:r>
      <w:proofErr w:type="gramEnd"/>
      <w:r w:rsidRPr="00545739">
        <w:rPr>
          <w:rFonts w:cs="RotisSerif"/>
          <w:sz w:val="16"/>
          <w:szCs w:val="20"/>
        </w:rPr>
        <w:t xml:space="preserve">, </w:t>
      </w:r>
      <w:r w:rsidRPr="00545739">
        <w:rPr>
          <w:rStyle w:val="StyleUnderline"/>
        </w:rPr>
        <w:t>since to deny someone the liberty to exchange</w:t>
      </w:r>
      <w:r w:rsidRPr="00545739">
        <w:rPr>
          <w:rFonts w:cs="RotisSerif"/>
          <w:sz w:val="16"/>
          <w:szCs w:val="20"/>
        </w:rPr>
        <w:t xml:space="preserve"> his labor </w:t>
      </w:r>
      <w:r w:rsidRPr="00545739">
        <w:rPr>
          <w:rStyle w:val="StyleUnderline"/>
        </w:rPr>
        <w:t xml:space="preserve">is </w:t>
      </w:r>
      <w:r w:rsidRPr="00545739">
        <w:rPr>
          <w:rFonts w:cs="RotisSerif"/>
          <w:sz w:val="16"/>
          <w:szCs w:val="20"/>
        </w:rPr>
        <w:t xml:space="preserve">to deny him a </w:t>
      </w:r>
      <w:r w:rsidRPr="00545739">
        <w:rPr>
          <w:rStyle w:val="Emphasis"/>
        </w:rPr>
        <w:t>very significant</w:t>
      </w:r>
      <w:r w:rsidRPr="00545739">
        <w:rPr>
          <w:rFonts w:cs="RotisSerif"/>
          <w:sz w:val="16"/>
          <w:szCs w:val="20"/>
        </w:rPr>
        <w:t xml:space="preserve"> liberty. Third, and more generally, keeping </w:t>
      </w:r>
      <w:r w:rsidRPr="00545739">
        <w:rPr>
          <w:rStyle w:val="StyleUnderline"/>
        </w:rPr>
        <w:t>borders</w:t>
      </w:r>
      <w:r w:rsidRPr="00545739">
        <w:rPr>
          <w:rFonts w:cs="RotisSerif"/>
          <w:sz w:val="16"/>
          <w:szCs w:val="20"/>
        </w:rPr>
        <w:t xml:space="preserve"> closed would mean </w:t>
      </w:r>
      <w:r w:rsidRPr="00545739">
        <w:rPr>
          <w:rStyle w:val="StyleUnderline"/>
        </w:rPr>
        <w:t>restrict</w:t>
      </w:r>
      <w:r w:rsidRPr="00545739">
        <w:rPr>
          <w:rFonts w:cs="RotisSerif"/>
          <w:sz w:val="16"/>
          <w:szCs w:val="20"/>
        </w:rPr>
        <w:t xml:space="preserve">ing </w:t>
      </w:r>
      <w:r w:rsidRPr="00545739">
        <w:rPr>
          <w:rStyle w:val="StyleUnderline"/>
        </w:rPr>
        <w:t>people’s freedom to associate.</w:t>
      </w:r>
      <w:r w:rsidRPr="00545739">
        <w:rPr>
          <w:rFonts w:cs="RotisSerif"/>
          <w:sz w:val="16"/>
          <w:szCs w:val="20"/>
        </w:rPr>
        <w:t xml:space="preserve"> It would require </w:t>
      </w:r>
      <w:r w:rsidRPr="00545739">
        <w:rPr>
          <w:rStyle w:val="StyleUnderline"/>
        </w:rPr>
        <w:t>keeping</w:t>
      </w:r>
      <w:r>
        <w:rPr>
          <w:rStyle w:val="StyleUnderline"/>
        </w:rPr>
        <w:t xml:space="preserve"> </w:t>
      </w:r>
      <w:r w:rsidRPr="00545739">
        <w:rPr>
          <w:rStyle w:val="StyleUnderline"/>
        </w:rPr>
        <w:t>apart people who wish to come together whether for love, or friendship, or for</w:t>
      </w:r>
      <w:r w:rsidRPr="00545739">
        <w:rPr>
          <w:rFonts w:cs="RotisSerif"/>
          <w:sz w:val="16"/>
          <w:szCs w:val="20"/>
        </w:rPr>
        <w:t xml:space="preserve"> the sake of </w:t>
      </w:r>
      <w:r w:rsidRPr="00545739">
        <w:rPr>
          <w:rStyle w:val="StyleUnderline"/>
        </w:rPr>
        <w:t>fulfilling important duties, such as caring for children or parents</w:t>
      </w:r>
      <w:r w:rsidRPr="00545739">
        <w:rPr>
          <w:rFonts w:cs="RotisSerif"/>
          <w:sz w:val="16"/>
          <w:szCs w:val="20"/>
        </w:rPr>
        <w:t xml:space="preserve">. Now, to be sure, </w:t>
      </w:r>
      <w:r w:rsidRPr="00545739">
        <w:rPr>
          <w:rStyle w:val="StyleUnderline"/>
        </w:rPr>
        <w:t>defenders of restricted immigration do not generally argue</w:t>
      </w:r>
      <w:r w:rsidRPr="00545739">
        <w:rPr>
          <w:rFonts w:cs="RotisSerif"/>
          <w:sz w:val="16"/>
          <w:szCs w:val="20"/>
        </w:rPr>
        <w:t xml:space="preserve"> that </w:t>
      </w:r>
      <w:r w:rsidRPr="00545739">
        <w:rPr>
          <w:rStyle w:val="StyleUnderline"/>
        </w:rPr>
        <w:t>borders should be completely sealed</w:t>
      </w:r>
      <w:r w:rsidRPr="00545739">
        <w:rPr>
          <w:rFonts w:cs="RotisSerif"/>
          <w:sz w:val="16"/>
          <w:szCs w:val="20"/>
        </w:rPr>
        <w:t xml:space="preserve">, or that no one should be admitted. Many concede that exceptions should be made for refugees, that some people should be allowed to come into a country to work, and that some provision should be made for admitting people who wish to rejoin their families. Those who want restricted or controlled immigration are not indifferent to freedom. Nonetheless, </w:t>
      </w:r>
      <w:r w:rsidRPr="00545739">
        <w:rPr>
          <w:rStyle w:val="StyleUnderline"/>
        </w:rPr>
        <w:t>even those who argue for</w:t>
      </w:r>
      <w:r>
        <w:rPr>
          <w:rStyle w:val="StyleUnderline"/>
        </w:rPr>
        <w:t xml:space="preserve"> </w:t>
      </w:r>
      <w:r w:rsidRPr="00545739">
        <w:rPr>
          <w:rStyle w:val="StyleUnderline"/>
        </w:rPr>
        <w:t>generous levels of immigration by implication maintain that people should be turned</w:t>
      </w:r>
      <w:r>
        <w:rPr>
          <w:rStyle w:val="StyleUnderline"/>
        </w:rPr>
        <w:t xml:space="preserve"> </w:t>
      </w:r>
      <w:r w:rsidRPr="00545739">
        <w:rPr>
          <w:rStyle w:val="StyleUnderline"/>
        </w:rPr>
        <w:t xml:space="preserve">away at the border. This </w:t>
      </w:r>
      <w:proofErr w:type="gramStart"/>
      <w:r w:rsidRPr="00545739">
        <w:rPr>
          <w:rStyle w:val="Emphasis"/>
        </w:rPr>
        <w:t>in itself is</w:t>
      </w:r>
      <w:proofErr w:type="gramEnd"/>
      <w:r w:rsidRPr="00545739">
        <w:rPr>
          <w:rStyle w:val="Emphasis"/>
        </w:rPr>
        <w:t xml:space="preserve"> a limitation of liberty</w:t>
      </w:r>
      <w:r w:rsidRPr="00545739">
        <w:rPr>
          <w:rStyle w:val="StyleUnderline"/>
        </w:rPr>
        <w:t>, for which good reasons</w:t>
      </w:r>
      <w:r>
        <w:rPr>
          <w:rStyle w:val="StyleUnderline"/>
        </w:rPr>
        <w:t xml:space="preserve"> </w:t>
      </w:r>
      <w:r w:rsidRPr="00545739">
        <w:rPr>
          <w:rStyle w:val="StyleUnderline"/>
        </w:rPr>
        <w:t>must be given. In the end,</w:t>
      </w:r>
      <w:r w:rsidRPr="00545739">
        <w:rPr>
          <w:rFonts w:cs="RotisSerif"/>
          <w:sz w:val="16"/>
          <w:szCs w:val="20"/>
        </w:rPr>
        <w:t xml:space="preserve"> or so I will argue, </w:t>
      </w:r>
      <w:r w:rsidRPr="00545739">
        <w:rPr>
          <w:rStyle w:val="Emphasis"/>
        </w:rPr>
        <w:t>the reasons that have been offered are</w:t>
      </w:r>
      <w:r>
        <w:rPr>
          <w:rStyle w:val="Emphasis"/>
        </w:rPr>
        <w:t xml:space="preserve"> </w:t>
      </w:r>
      <w:r w:rsidRPr="00545739">
        <w:rPr>
          <w:rStyle w:val="Emphasis"/>
        </w:rPr>
        <w:t>not weighty enough to justify restricting freedom even to a limited degree</w:t>
      </w:r>
      <w:r w:rsidRPr="00545739">
        <w:rPr>
          <w:rFonts w:cs="RotisSerif"/>
          <w:sz w:val="16"/>
          <w:szCs w:val="20"/>
        </w:rPr>
        <w:t>. (210-11)</w:t>
      </w:r>
    </w:p>
    <w:p w14:paraId="5E01B624" w14:textId="77777777" w:rsidR="00C1527D" w:rsidRDefault="00C1527D" w:rsidP="00C1527D">
      <w:pPr>
        <w:pStyle w:val="Heading4"/>
      </w:pPr>
      <w:r>
        <w:t xml:space="preserve">Utilitarian justifications for restrictions are a smokescreen for discrimination </w:t>
      </w:r>
    </w:p>
    <w:p w14:paraId="02B575DF" w14:textId="77777777" w:rsidR="00C1527D" w:rsidRPr="0091544F" w:rsidRDefault="00C1527D" w:rsidP="00C1527D">
      <w:pPr>
        <w:rPr>
          <w:rStyle w:val="Style13ptBold"/>
        </w:rPr>
      </w:pPr>
      <w:r w:rsidRPr="0091544F">
        <w:rPr>
          <w:rStyle w:val="Style13ptBold"/>
        </w:rPr>
        <w:t>Johnson, JD, 07</w:t>
      </w:r>
    </w:p>
    <w:p w14:paraId="0677A9FB" w14:textId="77777777" w:rsidR="00C1527D" w:rsidRPr="0091544F" w:rsidRDefault="00C1527D" w:rsidP="00C1527D">
      <w:pPr>
        <w:rPr>
          <w:sz w:val="16"/>
          <w:szCs w:val="16"/>
        </w:rPr>
      </w:pPr>
      <w:r w:rsidRPr="0091544F">
        <w:rPr>
          <w:sz w:val="16"/>
          <w:szCs w:val="16"/>
        </w:rPr>
        <w:t xml:space="preserve">(Kevin, </w:t>
      </w:r>
      <w:proofErr w:type="spellStart"/>
      <w:r w:rsidRPr="0091544F">
        <w:rPr>
          <w:sz w:val="16"/>
          <w:szCs w:val="16"/>
        </w:rPr>
        <w:t>Law@UCD</w:t>
      </w:r>
      <w:proofErr w:type="spellEnd"/>
      <w:r w:rsidRPr="0091544F">
        <w:rPr>
          <w:sz w:val="16"/>
          <w:szCs w:val="16"/>
        </w:rPr>
        <w:t xml:space="preserve">, </w:t>
      </w:r>
      <w:r w:rsidRPr="0091544F">
        <w:rPr>
          <w:sz w:val="16"/>
          <w:szCs w:val="16"/>
          <w:u w:val="single"/>
        </w:rPr>
        <w:t>Opening the Floodgates: Why America Needs to Rethink its Borders and Immigration Laws</w:t>
      </w:r>
      <w:r w:rsidRPr="0091544F">
        <w:rPr>
          <w:sz w:val="16"/>
          <w:szCs w:val="16"/>
        </w:rPr>
        <w:t>)</w:t>
      </w:r>
    </w:p>
    <w:p w14:paraId="37C0BDFB" w14:textId="77777777" w:rsidR="00C1527D" w:rsidRPr="0091544F" w:rsidRDefault="00C1527D" w:rsidP="00C1527D">
      <w:r w:rsidRPr="008466F4">
        <w:rPr>
          <w:rStyle w:val="StyleUnderline"/>
        </w:rPr>
        <w:t xml:space="preserve">Despite technically complying with </w:t>
      </w:r>
      <w:r w:rsidRPr="008466F4">
        <w:rPr>
          <w:sz w:val="16"/>
        </w:rPr>
        <w:t xml:space="preserve">the </w:t>
      </w:r>
      <w:r w:rsidRPr="008466F4">
        <w:rPr>
          <w:rStyle w:val="StyleUnderline"/>
        </w:rPr>
        <w:t>colorblindness</w:t>
      </w:r>
      <w:r w:rsidRPr="008466F4">
        <w:rPr>
          <w:sz w:val="16"/>
        </w:rPr>
        <w:t xml:space="preserve"> demanded by the U.S. Supreme Court,17 </w:t>
      </w:r>
      <w:r w:rsidRPr="008466F4">
        <w:rPr>
          <w:rStyle w:val="StyleUnderline"/>
        </w:rPr>
        <w:t>modern immigration laws also have racially</w:t>
      </w:r>
      <w:r>
        <w:rPr>
          <w:rStyle w:val="StyleUnderline"/>
        </w:rPr>
        <w:t xml:space="preserve"> </w:t>
      </w:r>
      <w:r w:rsidRPr="008466F4">
        <w:rPr>
          <w:rStyle w:val="StyleUnderline"/>
        </w:rPr>
        <w:t>disparate impacts</w:t>
      </w:r>
      <w:r w:rsidRPr="008466F4">
        <w:rPr>
          <w:sz w:val="16"/>
        </w:rPr>
        <w:t xml:space="preserve">. </w:t>
      </w:r>
      <w:r w:rsidRPr="008466F4">
        <w:rPr>
          <w:rStyle w:val="StyleUnderline"/>
        </w:rPr>
        <w:t>People of color are disproportionately barred from</w:t>
      </w:r>
      <w:r>
        <w:rPr>
          <w:rStyle w:val="StyleUnderline"/>
        </w:rPr>
        <w:t xml:space="preserve"> </w:t>
      </w:r>
      <w:r w:rsidRPr="008466F4">
        <w:rPr>
          <w:rStyle w:val="StyleUnderline"/>
        </w:rPr>
        <w:t>entering the country</w:t>
      </w:r>
      <w:r w:rsidRPr="008466F4">
        <w:rPr>
          <w:sz w:val="16"/>
        </w:rPr>
        <w:t xml:space="preserve">. Such a result is in tension with the nation’s stated commitment to equality under the law.18 Although </w:t>
      </w:r>
      <w:r w:rsidRPr="008466F4">
        <w:rPr>
          <w:rStyle w:val="StyleUnderline"/>
        </w:rPr>
        <w:t>discrimination</w:t>
      </w:r>
      <w:r w:rsidRPr="008466F4">
        <w:rPr>
          <w:sz w:val="16"/>
        </w:rPr>
        <w:t xml:space="preserve"> against the poor, the disabled, HIV-positive persons, or racial minorities </w:t>
      </w:r>
      <w:r w:rsidRPr="008466F4">
        <w:rPr>
          <w:rStyle w:val="StyleUnderline"/>
        </w:rPr>
        <w:t>would be patently unlawful if directed</w:t>
      </w:r>
      <w:r>
        <w:rPr>
          <w:rStyle w:val="StyleUnderline"/>
        </w:rPr>
        <w:t xml:space="preserve"> </w:t>
      </w:r>
      <w:r w:rsidRPr="008466F4">
        <w:rPr>
          <w:rStyle w:val="StyleUnderline"/>
        </w:rPr>
        <w:t>against citizens</w:t>
      </w:r>
      <w:r w:rsidRPr="008466F4">
        <w:rPr>
          <w:sz w:val="16"/>
        </w:rPr>
        <w:t xml:space="preserve"> in the United States, </w:t>
      </w:r>
      <w:r w:rsidRPr="008466F4">
        <w:rPr>
          <w:rStyle w:val="StyleUnderline"/>
        </w:rPr>
        <w:t>it is nothing less than routine under</w:t>
      </w:r>
      <w:r>
        <w:rPr>
          <w:rStyle w:val="StyleUnderline"/>
        </w:rPr>
        <w:t xml:space="preserve"> </w:t>
      </w:r>
      <w:r w:rsidRPr="008466F4">
        <w:rPr>
          <w:rStyle w:val="StyleUnderline"/>
        </w:rPr>
        <w:t>the U.S. immigration laws.</w:t>
      </w:r>
      <w:r w:rsidRPr="008466F4">
        <w:rPr>
          <w:sz w:val="16"/>
        </w:rPr>
        <w:t xml:space="preserve"> </w:t>
      </w:r>
      <w:r w:rsidRPr="008466F4">
        <w:rPr>
          <w:rStyle w:val="StyleUnderline"/>
        </w:rPr>
        <w:t>One is left to wonder what the moral justifications</w:t>
      </w:r>
      <w:r>
        <w:rPr>
          <w:rStyle w:val="StyleUnderline"/>
        </w:rPr>
        <w:t xml:space="preserve"> </w:t>
      </w:r>
      <w:r w:rsidRPr="008466F4">
        <w:rPr>
          <w:rStyle w:val="StyleUnderline"/>
        </w:rPr>
        <w:t>could be for keeping these groups out</w:t>
      </w:r>
      <w:r w:rsidRPr="008466F4">
        <w:rPr>
          <w:sz w:val="16"/>
        </w:rPr>
        <w:t xml:space="preserve"> of the United States. </w:t>
      </w:r>
      <w:r w:rsidRPr="008466F4">
        <w:rPr>
          <w:rStyle w:val="StyleUnderline"/>
        </w:rPr>
        <w:t>The</w:t>
      </w:r>
      <w:r>
        <w:rPr>
          <w:rStyle w:val="StyleUnderline"/>
        </w:rPr>
        <w:t xml:space="preserve"> </w:t>
      </w:r>
      <w:r w:rsidRPr="008466F4">
        <w:rPr>
          <w:rStyle w:val="StyleUnderline"/>
        </w:rPr>
        <w:t xml:space="preserve">elaborate system of controls that inflicts disparate impacts on people of color raises similar questions. </w:t>
      </w:r>
      <w:proofErr w:type="gramStart"/>
      <w:r w:rsidRPr="008466F4">
        <w:rPr>
          <w:sz w:val="16"/>
        </w:rPr>
        <w:t>All of these</w:t>
      </w:r>
      <w:proofErr w:type="gramEnd"/>
      <w:r w:rsidRPr="008466F4">
        <w:rPr>
          <w:sz w:val="16"/>
        </w:rPr>
        <w:t xml:space="preserve"> excluded groups seem to fall squarely within the category of the “huddled masses” for whom the nation has long—and loudly—declared itself open. </w:t>
      </w:r>
      <w:r w:rsidRPr="008466F4">
        <w:rPr>
          <w:rStyle w:val="StyleUnderline"/>
        </w:rPr>
        <w:t>There is,</w:t>
      </w:r>
      <w:r w:rsidRPr="008466F4">
        <w:rPr>
          <w:sz w:val="16"/>
        </w:rPr>
        <w:t xml:space="preserve"> however, </w:t>
      </w:r>
      <w:r w:rsidRPr="008466F4">
        <w:rPr>
          <w:rStyle w:val="Emphasis"/>
        </w:rPr>
        <w:t>a</w:t>
      </w:r>
      <w:r>
        <w:rPr>
          <w:rStyle w:val="Emphasis"/>
        </w:rPr>
        <w:t xml:space="preserve"> </w:t>
      </w:r>
      <w:r w:rsidRPr="008466F4">
        <w:rPr>
          <w:rStyle w:val="Emphasis"/>
        </w:rPr>
        <w:t>simple answer.</w:t>
      </w:r>
      <w:r w:rsidRPr="008466F4">
        <w:rPr>
          <w:sz w:val="16"/>
        </w:rPr>
        <w:t xml:space="preserve"> Most of the </w:t>
      </w:r>
      <w:r w:rsidRPr="008466F4">
        <w:rPr>
          <w:rStyle w:val="StyleUnderline"/>
        </w:rPr>
        <w:t>exclusionary categories</w:t>
      </w:r>
      <w:r w:rsidRPr="008466F4">
        <w:rPr>
          <w:sz w:val="16"/>
        </w:rPr>
        <w:t xml:space="preserve"> in U.S. immigration law </w:t>
      </w:r>
      <w:r w:rsidRPr="008466F4">
        <w:rPr>
          <w:rStyle w:val="Emphasis"/>
        </w:rPr>
        <w:t>are not based on fairness, equality, or any respect for individual</w:t>
      </w:r>
      <w:r>
        <w:rPr>
          <w:rStyle w:val="Emphasis"/>
        </w:rPr>
        <w:t xml:space="preserve"> </w:t>
      </w:r>
      <w:r w:rsidRPr="008466F4">
        <w:rPr>
          <w:rStyle w:val="Emphasis"/>
        </w:rPr>
        <w:t xml:space="preserve">rights. </w:t>
      </w:r>
      <w:r w:rsidRPr="008466F4">
        <w:rPr>
          <w:sz w:val="16"/>
        </w:rPr>
        <w:t xml:space="preserve">Instead, the </w:t>
      </w:r>
      <w:r w:rsidRPr="008466F4">
        <w:rPr>
          <w:rStyle w:val="StyleUnderline"/>
        </w:rPr>
        <w:t xml:space="preserve">restrictions </w:t>
      </w:r>
      <w:r w:rsidRPr="008466F4">
        <w:rPr>
          <w:sz w:val="16"/>
        </w:rPr>
        <w:t xml:space="preserve">and exclusions </w:t>
      </w:r>
      <w:r w:rsidRPr="008466F4">
        <w:rPr>
          <w:rStyle w:val="Emphasis"/>
        </w:rPr>
        <w:t>are based on crude and</w:t>
      </w:r>
      <w:r>
        <w:rPr>
          <w:rStyle w:val="Emphasis"/>
        </w:rPr>
        <w:t xml:space="preserve"> </w:t>
      </w:r>
      <w:r w:rsidRPr="008466F4">
        <w:rPr>
          <w:rStyle w:val="Emphasis"/>
        </w:rPr>
        <w:t>arbitrary utilitarian calculations of the relative costs and benefits offered</w:t>
      </w:r>
      <w:r>
        <w:rPr>
          <w:rStyle w:val="Emphasis"/>
        </w:rPr>
        <w:t xml:space="preserve"> </w:t>
      </w:r>
      <w:r w:rsidRPr="008466F4">
        <w:rPr>
          <w:rStyle w:val="Emphasis"/>
        </w:rPr>
        <w:t>by different groups</w:t>
      </w:r>
      <w:r w:rsidRPr="008466F4">
        <w:rPr>
          <w:sz w:val="16"/>
        </w:rPr>
        <w:t xml:space="preserve"> of immigrants to U.S. society. Of course, </w:t>
      </w:r>
      <w:r w:rsidRPr="008466F4">
        <w:rPr>
          <w:rStyle w:val="StyleUnderline"/>
        </w:rPr>
        <w:t>such considerations</w:t>
      </w:r>
      <w:r>
        <w:rPr>
          <w:rStyle w:val="StyleUnderline"/>
        </w:rPr>
        <w:t xml:space="preserve"> </w:t>
      </w:r>
      <w:r w:rsidRPr="008466F4">
        <w:rPr>
          <w:rStyle w:val="StyleUnderline"/>
        </w:rPr>
        <w:t>are the antithesis of a liberal devotion to individual rights</w:t>
      </w:r>
      <w:r w:rsidRPr="008466F4">
        <w:rPr>
          <w:sz w:val="16"/>
        </w:rPr>
        <w:t xml:space="preserve">. (90-1) </w:t>
      </w:r>
    </w:p>
    <w:p w14:paraId="78450EB4" w14:textId="77777777" w:rsidR="00C1527D" w:rsidRDefault="00C1527D" w:rsidP="00C1527D"/>
    <w:p w14:paraId="0C51F9B8" w14:textId="77777777" w:rsidR="00C1527D" w:rsidRPr="004464C5" w:rsidRDefault="00C1527D" w:rsidP="00C1527D">
      <w:pPr>
        <w:pStyle w:val="Heading4"/>
      </w:pPr>
      <w:r w:rsidRPr="004464C5">
        <w:t xml:space="preserve">Utilitarianism is incapable of evaluating human rights- it </w:t>
      </w:r>
      <w:proofErr w:type="spellStart"/>
      <w:r w:rsidRPr="004464C5">
        <w:t>instrumentalizes</w:t>
      </w:r>
      <w:proofErr w:type="spellEnd"/>
      <w:r w:rsidRPr="004464C5">
        <w:t xml:space="preserve"> the individual rendering life meaningless</w:t>
      </w:r>
    </w:p>
    <w:p w14:paraId="3FE5B1BB" w14:textId="77777777" w:rsidR="00C1527D" w:rsidRPr="004464C5" w:rsidRDefault="00C1527D" w:rsidP="00C1527D">
      <w:pPr>
        <w:pStyle w:val="SmallText"/>
        <w:rPr>
          <w:rFonts w:ascii="Georgia" w:hAnsi="Georgia"/>
        </w:rPr>
      </w:pPr>
      <w:r w:rsidRPr="004464C5">
        <w:rPr>
          <w:rFonts w:ascii="Georgia" w:hAnsi="Georgia"/>
        </w:rPr>
        <w:t xml:space="preserve">Jack </w:t>
      </w:r>
      <w:proofErr w:type="spellStart"/>
      <w:r w:rsidRPr="004464C5">
        <w:rPr>
          <w:rStyle w:val="CardTagandCiteChar"/>
          <w:rFonts w:ascii="Georgia" w:hAnsi="Georgia"/>
        </w:rPr>
        <w:t>Donnely</w:t>
      </w:r>
      <w:proofErr w:type="spellEnd"/>
      <w:r w:rsidRPr="004464C5">
        <w:rPr>
          <w:rFonts w:ascii="Georgia" w:hAnsi="Georgia"/>
        </w:rPr>
        <w:t xml:space="preserve">, PhD </w:t>
      </w:r>
      <w:proofErr w:type="spellStart"/>
      <w:r w:rsidRPr="004464C5">
        <w:rPr>
          <w:rFonts w:ascii="Georgia" w:hAnsi="Georgia"/>
        </w:rPr>
        <w:t>Poli</w:t>
      </w:r>
      <w:proofErr w:type="spellEnd"/>
      <w:r w:rsidRPr="004464C5">
        <w:rPr>
          <w:rFonts w:ascii="Georgia" w:hAnsi="Georgia"/>
        </w:rPr>
        <w:t xml:space="preserve"> Sci </w:t>
      </w:r>
      <w:proofErr w:type="gramStart"/>
      <w:r w:rsidRPr="004464C5">
        <w:rPr>
          <w:rFonts w:ascii="Georgia" w:hAnsi="Georgia"/>
        </w:rPr>
        <w:t xml:space="preserve">Berkley,  </w:t>
      </w:r>
      <w:r w:rsidRPr="004464C5">
        <w:rPr>
          <w:rFonts w:ascii="Georgia" w:hAnsi="Georgia"/>
          <w:u w:val="single"/>
        </w:rPr>
        <w:t>The</w:t>
      </w:r>
      <w:proofErr w:type="gramEnd"/>
      <w:r w:rsidRPr="004464C5">
        <w:rPr>
          <w:rFonts w:ascii="Georgia" w:hAnsi="Georgia"/>
          <w:u w:val="single"/>
        </w:rPr>
        <w:t xml:space="preserve"> Concept of Human Rights,</w:t>
      </w:r>
      <w:r w:rsidRPr="004464C5">
        <w:rPr>
          <w:rFonts w:ascii="Georgia" w:hAnsi="Georgia"/>
        </w:rPr>
        <w:t xml:space="preserve"> 19</w:t>
      </w:r>
      <w:r w:rsidRPr="004464C5">
        <w:rPr>
          <w:rStyle w:val="CardTagandCiteChar"/>
          <w:rFonts w:ascii="Georgia" w:hAnsi="Georgia"/>
        </w:rPr>
        <w:t>85</w:t>
      </w:r>
      <w:r w:rsidRPr="004464C5">
        <w:rPr>
          <w:rFonts w:ascii="Georgia" w:hAnsi="Georgia"/>
        </w:rPr>
        <w:t xml:space="preserve"> p. 52-55</w:t>
      </w:r>
    </w:p>
    <w:p w14:paraId="69E01B03" w14:textId="77777777" w:rsidR="00C1527D" w:rsidRDefault="00C1527D" w:rsidP="00C1527D">
      <w:pPr>
        <w:pStyle w:val="SmallText"/>
        <w:rPr>
          <w:rFonts w:ascii="Georgia" w:hAnsi="Georgia"/>
          <w:sz w:val="16"/>
          <w:szCs w:val="22"/>
        </w:rPr>
      </w:pPr>
      <w:r w:rsidRPr="004464C5">
        <w:rPr>
          <w:rStyle w:val="CardText1Char"/>
          <w:rFonts w:ascii="Georgia" w:hAnsi="Georgia"/>
          <w:sz w:val="22"/>
          <w:szCs w:val="22"/>
        </w:rPr>
        <w:t xml:space="preserve">Subservient to utility, there is no objection either to the word or the thing; </w:t>
      </w:r>
      <w:r w:rsidRPr="004464C5">
        <w:rPr>
          <w:rStyle w:val="CardText2Char"/>
          <w:rFonts w:ascii="Georgia" w:hAnsi="Georgia"/>
          <w:sz w:val="22"/>
          <w:szCs w:val="22"/>
        </w:rPr>
        <w:t>that which is useful is right</w:t>
      </w:r>
      <w:r w:rsidRPr="004464C5">
        <w:rPr>
          <w:rFonts w:ascii="Georgia" w:hAnsi="Georgia"/>
          <w:sz w:val="16"/>
          <w:szCs w:val="22"/>
        </w:rPr>
        <w:t xml:space="preserve">: a right is that which grows out of the application of the greatest happiness principle' (Bentham 1834:1, 136-7; compare 1838:11, 501, 111, 159; 1970:58; 1952:1, 333). But </w:t>
      </w:r>
      <w:r w:rsidRPr="004464C5">
        <w:rPr>
          <w:rStyle w:val="CardText1Char"/>
          <w:rFonts w:ascii="Georgia" w:hAnsi="Georgia"/>
          <w:sz w:val="22"/>
          <w:szCs w:val="22"/>
        </w:rPr>
        <w:t>the claim that a right is that which is useful confuses rights with what is right</w:t>
      </w:r>
      <w:r w:rsidRPr="004464C5">
        <w:rPr>
          <w:rFonts w:ascii="Georgia" w:hAnsi="Georgia"/>
          <w:sz w:val="16"/>
          <w:szCs w:val="22"/>
        </w:rPr>
        <w:t xml:space="preserve"> (as defined by utility) and thus is just a specification of the (inaccurate) simple-beneficiary theory discussed above. Furthermore, </w:t>
      </w:r>
      <w:r w:rsidRPr="004464C5">
        <w:rPr>
          <w:rStyle w:val="CardText2Char"/>
          <w:rFonts w:ascii="Georgia" w:hAnsi="Georgia"/>
          <w:sz w:val="22"/>
          <w:szCs w:val="22"/>
        </w:rPr>
        <w:t xml:space="preserve">the subservience of utility to rights is the whole point of the special normative force of rights as trumps; </w:t>
      </w:r>
      <w:r w:rsidRPr="004464C5">
        <w:rPr>
          <w:rFonts w:ascii="Georgia" w:hAnsi="Georgia"/>
          <w:sz w:val="16"/>
          <w:szCs w:val="22"/>
        </w:rPr>
        <w:t xml:space="preserve">subservient to utility, 'rights' are no longer rights. </w:t>
      </w:r>
      <w:r w:rsidRPr="004464C5">
        <w:rPr>
          <w:rStyle w:val="CardText1Char"/>
          <w:rFonts w:ascii="Georgia" w:hAnsi="Georgia"/>
          <w:sz w:val="22"/>
          <w:szCs w:val="22"/>
        </w:rPr>
        <w:t>Rights are not the record of utilitarian calculations</w:t>
      </w:r>
      <w:r w:rsidRPr="004464C5">
        <w:rPr>
          <w:rFonts w:ascii="Georgia" w:hAnsi="Georgia"/>
          <w:sz w:val="16"/>
          <w:szCs w:val="22"/>
        </w:rPr>
        <w:t xml:space="preserve"> — or rather, if they are it is a contingent fact of no conceptual significance. </w:t>
      </w:r>
      <w:r w:rsidRPr="004464C5">
        <w:rPr>
          <w:rStyle w:val="CardText2Char"/>
          <w:rFonts w:ascii="Georgia" w:hAnsi="Georgia"/>
          <w:sz w:val="22"/>
          <w:szCs w:val="22"/>
        </w:rPr>
        <w:t xml:space="preserve">Utility does not determine which rights one has. </w:t>
      </w:r>
      <w:r w:rsidRPr="004464C5">
        <w:rPr>
          <w:rFonts w:ascii="Georgia" w:hAnsi="Georgia"/>
          <w:sz w:val="16"/>
          <w:szCs w:val="22"/>
        </w:rPr>
        <w:t xml:space="preserve">Usually </w:t>
      </w:r>
      <w:r w:rsidRPr="004464C5">
        <w:rPr>
          <w:rStyle w:val="CardText1Char"/>
          <w:rFonts w:ascii="Georgia" w:hAnsi="Georgia"/>
          <w:sz w:val="22"/>
          <w:szCs w:val="22"/>
        </w:rPr>
        <w:t xml:space="preserve">utility does not even determine which rights ought to be </w:t>
      </w:r>
      <w:r w:rsidRPr="004464C5">
        <w:rPr>
          <w:rFonts w:ascii="Georgia" w:hAnsi="Georgia"/>
          <w:sz w:val="16"/>
          <w:szCs w:val="22"/>
        </w:rPr>
        <w:t>exercised, respected,</w:t>
      </w:r>
      <w:r w:rsidRPr="004464C5">
        <w:rPr>
          <w:rStyle w:val="CardText1Char"/>
          <w:rFonts w:ascii="Georgia" w:hAnsi="Georgia"/>
          <w:sz w:val="22"/>
          <w:szCs w:val="22"/>
        </w:rPr>
        <w:t xml:space="preserve"> enforced or overridden </w:t>
      </w:r>
      <w:proofErr w:type="gramStart"/>
      <w:r w:rsidRPr="004464C5">
        <w:rPr>
          <w:rStyle w:val="CardText1Char"/>
          <w:rFonts w:ascii="Georgia" w:hAnsi="Georgia"/>
          <w:sz w:val="22"/>
          <w:szCs w:val="22"/>
        </w:rPr>
        <w:t>in particular cases</w:t>
      </w:r>
      <w:proofErr w:type="gramEnd"/>
      <w:r w:rsidRPr="004464C5">
        <w:rPr>
          <w:rFonts w:ascii="Georgia" w:hAnsi="Georgia"/>
          <w:sz w:val="16"/>
          <w:szCs w:val="22"/>
        </w:rPr>
        <w:t xml:space="preserve">. Ordinarily, </w:t>
      </w:r>
      <w:r w:rsidRPr="004464C5">
        <w:rPr>
          <w:rStyle w:val="CardText1Char"/>
          <w:rFonts w:ascii="Georgia" w:hAnsi="Georgia"/>
          <w:sz w:val="22"/>
          <w:szCs w:val="22"/>
        </w:rPr>
        <w:t xml:space="preserve">rights simply are not subject to </w:t>
      </w:r>
      <w:r w:rsidRPr="004464C5">
        <w:rPr>
          <w:rStyle w:val="CardText2Char"/>
          <w:rFonts w:ascii="Georgia" w:hAnsi="Georgia"/>
          <w:sz w:val="22"/>
          <w:szCs w:val="22"/>
        </w:rPr>
        <w:t xml:space="preserve">utilitarian validation of any sort. </w:t>
      </w:r>
      <w:r w:rsidRPr="004464C5">
        <w:rPr>
          <w:rFonts w:ascii="Georgia" w:hAnsi="Georgia"/>
          <w:sz w:val="16"/>
          <w:szCs w:val="22"/>
        </w:rPr>
        <w:t xml:space="preserve">Consider a case such as the </w:t>
      </w:r>
      <w:proofErr w:type="spellStart"/>
      <w:r w:rsidRPr="004464C5">
        <w:rPr>
          <w:rFonts w:ascii="Georgia" w:hAnsi="Georgia"/>
          <w:sz w:val="16"/>
          <w:szCs w:val="22"/>
        </w:rPr>
        <w:t>nazi</w:t>
      </w:r>
      <w:proofErr w:type="spellEnd"/>
      <w:r w:rsidRPr="004464C5">
        <w:rPr>
          <w:rFonts w:ascii="Georgia" w:hAnsi="Georgia"/>
          <w:sz w:val="16"/>
          <w:szCs w:val="22"/>
        </w:rPr>
        <w:t xml:space="preserve"> rally in the late seventies in Skokie, Illinois, a community with a sizable number of Jewish refugees and survivors of the Holocaust. Suppose that we </w:t>
      </w:r>
      <w:proofErr w:type="gramStart"/>
      <w:r w:rsidRPr="004464C5">
        <w:rPr>
          <w:rFonts w:ascii="Georgia" w:hAnsi="Georgia"/>
          <w:sz w:val="16"/>
          <w:szCs w:val="22"/>
        </w:rPr>
        <w:t>are able to</w:t>
      </w:r>
      <w:proofErr w:type="gramEnd"/>
      <w:r w:rsidRPr="004464C5">
        <w:rPr>
          <w:rFonts w:ascii="Georgia" w:hAnsi="Georgia"/>
          <w:sz w:val="16"/>
          <w:szCs w:val="22"/>
        </w:rPr>
        <w:t xml:space="preserve"> determine empirically, beyond all reasonable doubt, that letting the </w:t>
      </w:r>
      <w:proofErr w:type="spellStart"/>
      <w:r w:rsidRPr="004464C5">
        <w:rPr>
          <w:rFonts w:ascii="Georgia" w:hAnsi="Georgia"/>
          <w:sz w:val="16"/>
          <w:szCs w:val="22"/>
        </w:rPr>
        <w:t>nazis</w:t>
      </w:r>
      <w:proofErr w:type="spellEnd"/>
      <w:r w:rsidRPr="004464C5">
        <w:rPr>
          <w:rFonts w:ascii="Georgia" w:hAnsi="Georgia"/>
          <w:sz w:val="16"/>
          <w:szCs w:val="22"/>
        </w:rPr>
        <w:t xml:space="preserve"> march provides pleasure to a few and displeasure, even anguish, to a large number; i.e. that the balance of pleasure to pain unambiguously </w:t>
      </w:r>
      <w:proofErr w:type="spellStart"/>
      <w:r w:rsidRPr="004464C5">
        <w:rPr>
          <w:rFonts w:ascii="Georgia" w:hAnsi="Georgia"/>
          <w:sz w:val="16"/>
          <w:szCs w:val="22"/>
        </w:rPr>
        <w:t>favours</w:t>
      </w:r>
      <w:proofErr w:type="spellEnd"/>
      <w:r w:rsidRPr="004464C5">
        <w:rPr>
          <w:rFonts w:ascii="Georgia" w:hAnsi="Georgia"/>
          <w:sz w:val="16"/>
          <w:szCs w:val="22"/>
        </w:rPr>
        <w:t xml:space="preserve"> prohibiting the rally, even if we give full weight to the long-run costs of the precedents that might be established. None the less, if the rally is speech, as it seems to be, and if the Constitution guarantees the right to speak, as it clearly does, the rally must be permitted. This is simply the way entrenched basic rights work; a protection that did not work this way would not be a right. Or suppose that virtually everyone in a society intensely enjoys torturing members of a fringe political group, so that a calculation of pleasures and pains establishes beyond all doubt that such torture would </w:t>
      </w:r>
      <w:proofErr w:type="spellStart"/>
      <w:r w:rsidRPr="004464C5">
        <w:rPr>
          <w:rFonts w:ascii="Georgia" w:hAnsi="Georgia"/>
          <w:sz w:val="16"/>
          <w:szCs w:val="22"/>
        </w:rPr>
        <w:t>maximise</w:t>
      </w:r>
      <w:proofErr w:type="spellEnd"/>
      <w:r w:rsidRPr="004464C5">
        <w:rPr>
          <w:rFonts w:ascii="Georgia" w:hAnsi="Georgia"/>
          <w:sz w:val="16"/>
          <w:szCs w:val="22"/>
        </w:rPr>
        <w:t xml:space="preserve"> utility. Such a determination would only increase the importance of rights to freedom of expression and personal liberty. The utility of torture does not imply that the intended victims have no rights, or even that their rights can be justifiably infringed. </w:t>
      </w:r>
      <w:r w:rsidRPr="004464C5">
        <w:rPr>
          <w:rStyle w:val="CardText1Char"/>
          <w:rFonts w:ascii="Georgia" w:hAnsi="Georgia"/>
          <w:sz w:val="22"/>
          <w:szCs w:val="22"/>
        </w:rPr>
        <w:t xml:space="preserve">Utilitarian calculations are not only irrelevant to </w:t>
      </w:r>
      <w:proofErr w:type="gramStart"/>
      <w:r w:rsidRPr="004464C5">
        <w:rPr>
          <w:rStyle w:val="CardText1Char"/>
          <w:rFonts w:ascii="Georgia" w:hAnsi="Georgia"/>
          <w:sz w:val="22"/>
          <w:szCs w:val="22"/>
        </w:rPr>
        <w:t>whether or not</w:t>
      </w:r>
      <w:proofErr w:type="gramEnd"/>
      <w:r w:rsidRPr="004464C5">
        <w:rPr>
          <w:rStyle w:val="CardText1Char"/>
          <w:rFonts w:ascii="Georgia" w:hAnsi="Georgia"/>
          <w:sz w:val="22"/>
          <w:szCs w:val="22"/>
        </w:rPr>
        <w:t xml:space="preserve"> one 'has' a right, but in most cases utility is not even the decisive factor in determining what ought to be done, </w:t>
      </w:r>
      <w:r w:rsidRPr="004464C5">
        <w:rPr>
          <w:rFonts w:ascii="Georgia" w:hAnsi="Georgia"/>
          <w:sz w:val="16"/>
          <w:szCs w:val="22"/>
        </w:rPr>
        <w:t xml:space="preserve">all things considered. Suppose that A has an admitted surplus of money, to which he holds property rights, and B is destitute. Suppose further that a one-time transfer of money from A to B would increase the balance of pleasure, even considering the costs in terms of perceived security to A and others similarly situated. If utility (beneficial obligation) truly yielded rights, B would have a right to that money.6 Central to the very idea of A's right to the money, however, is that B doesn't have a right to it (because A does, and the money is not a public good). The existing distribution of funds in this example may be profoundly unjust. One way to establish this might be through a utilitarian calculation. None the less, A's right to the money largely insulates him from utilitarian claims; A's right, as it were, removes his money from the common fund from which all might be presumed to be justified in drawing </w:t>
      </w:r>
      <w:proofErr w:type="gramStart"/>
      <w:r w:rsidRPr="004464C5">
        <w:rPr>
          <w:rFonts w:ascii="Georgia" w:hAnsi="Georgia"/>
          <w:sz w:val="16"/>
          <w:szCs w:val="22"/>
        </w:rPr>
        <w:t>on the basis of</w:t>
      </w:r>
      <w:proofErr w:type="gramEnd"/>
      <w:r w:rsidRPr="004464C5">
        <w:rPr>
          <w:rFonts w:ascii="Georgia" w:hAnsi="Georgia"/>
          <w:sz w:val="16"/>
          <w:szCs w:val="22"/>
        </w:rPr>
        <w:t xml:space="preserve"> interest or need — and it is precisely such features of rights that cannot be captured in directly utilitarian terms. Notice that I have yet to mention natural or human rights. This is because utilitarianism has nothing special to say about human rights, as opposed to other kinds of rights. Bentham's attacks on natural rights </w:t>
      </w:r>
      <w:proofErr w:type="gramStart"/>
      <w:r w:rsidRPr="004464C5">
        <w:rPr>
          <w:rFonts w:ascii="Georgia" w:hAnsi="Georgia"/>
          <w:sz w:val="16"/>
          <w:szCs w:val="22"/>
        </w:rPr>
        <w:t>in particular, including</w:t>
      </w:r>
      <w:proofErr w:type="gramEnd"/>
      <w:r w:rsidRPr="004464C5">
        <w:rPr>
          <w:rFonts w:ascii="Georgia" w:hAnsi="Georgia"/>
          <w:sz w:val="16"/>
          <w:szCs w:val="22"/>
        </w:rPr>
        <w:t xml:space="preserve"> his famous description of imprescriptible natural rights as 'nonsense upon stilts' (1838:11, 501), have absolutely nothing to do with utilitarianism. Instead, they rest on Bentham's legal positivism. Bentham, at </w:t>
      </w:r>
      <w:proofErr w:type="gramStart"/>
      <w:r w:rsidRPr="004464C5">
        <w:rPr>
          <w:rFonts w:ascii="Georgia" w:hAnsi="Georgia"/>
          <w:sz w:val="16"/>
          <w:szCs w:val="22"/>
        </w:rPr>
        <w:t>a number of</w:t>
      </w:r>
      <w:proofErr w:type="gramEnd"/>
      <w:r w:rsidRPr="004464C5">
        <w:rPr>
          <w:rFonts w:ascii="Georgia" w:hAnsi="Georgia"/>
          <w:sz w:val="16"/>
          <w:szCs w:val="22"/>
        </w:rPr>
        <w:t xml:space="preserve"> points, argues — or rather, asserts —that 'there are no rights other than legal rights' (1838:111, 221, 11, 500-1, VIII, 557; 1970:57, 63, 220, 291). This is simply an arbitrary stipulation. Furthermore, it is at odds not only with our ordinary understanding and practice, but with utilitarianism as well, since laws may easily conflict with utility, especially under Bentham's command theory of law. Either rights are 'the fruits of the law, and of the law alone' (1838:111, 221), or they are subservient to utility. Utilitarianism is incompatible with natural or human rights not because they are human rights, but because they are rights. </w:t>
      </w:r>
      <w:r w:rsidRPr="004464C5">
        <w:rPr>
          <w:rStyle w:val="CardText1Char"/>
          <w:rFonts w:ascii="Georgia" w:hAnsi="Georgia"/>
          <w:sz w:val="22"/>
          <w:szCs w:val="22"/>
        </w:rPr>
        <w:t>Rights simply do not work in the same way as considerations of utility; in numerous important cases, rights and utility prescribe different actions or evaluations.</w:t>
      </w:r>
      <w:r w:rsidRPr="004464C5">
        <w:rPr>
          <w:rFonts w:ascii="Georgia" w:hAnsi="Georgia"/>
          <w:sz w:val="16"/>
          <w:szCs w:val="22"/>
        </w:rPr>
        <w:t xml:space="preserve"> None the less, the 'non-utilitarian' ways rights work may be capable of indirect utilitarian justification. Utilitarian moral theories usually are divided into two classes, act and rule utilitarianism. Act utilitarianism involves the direct application of the principle of utility to </w:t>
      </w:r>
      <w:proofErr w:type="gramStart"/>
      <w:r w:rsidRPr="004464C5">
        <w:rPr>
          <w:rFonts w:ascii="Georgia" w:hAnsi="Georgia"/>
          <w:sz w:val="16"/>
          <w:szCs w:val="22"/>
        </w:rPr>
        <w:t>particular cases</w:t>
      </w:r>
      <w:proofErr w:type="gramEnd"/>
      <w:r w:rsidRPr="004464C5">
        <w:rPr>
          <w:rFonts w:ascii="Georgia" w:hAnsi="Georgia"/>
          <w:sz w:val="16"/>
          <w:szCs w:val="22"/>
        </w:rPr>
        <w:t xml:space="preserve">. Rule utilitarianism, however, applies the principle of utility directly (only) to 'rules' or social practices. Once a `rule' has been justified as in sum consistent with </w:t>
      </w:r>
      <w:proofErr w:type="spellStart"/>
      <w:r w:rsidRPr="004464C5">
        <w:rPr>
          <w:rFonts w:ascii="Georgia" w:hAnsi="Georgia"/>
          <w:sz w:val="16"/>
          <w:szCs w:val="22"/>
        </w:rPr>
        <w:t>utlity</w:t>
      </w:r>
      <w:proofErr w:type="spellEnd"/>
      <w:r w:rsidRPr="004464C5">
        <w:rPr>
          <w:rFonts w:ascii="Georgia" w:hAnsi="Georgia"/>
          <w:sz w:val="16"/>
          <w:szCs w:val="22"/>
        </w:rPr>
        <w:t xml:space="preserve">, particular acts are judged by their conformity to the 'utilitarian' rule. A rule-utilitarian theory of rights does seem to be possible in principle. However, it is largely without interest as a theory of rights because of its concentration on the compatibility of rights and utility. Even if we grant that rights and utility are compatible (in the sense that plausible utilitarian arguments can be advanced to 'justify' the practice in general as well as the implementation, respect or enforcement of numerous </w:t>
      </w:r>
      <w:proofErr w:type="gramStart"/>
      <w:r w:rsidRPr="004464C5">
        <w:rPr>
          <w:rFonts w:ascii="Georgia" w:hAnsi="Georgia"/>
          <w:sz w:val="16"/>
          <w:szCs w:val="22"/>
        </w:rPr>
        <w:t>particular rights</w:t>
      </w:r>
      <w:proofErr w:type="gramEnd"/>
      <w:r w:rsidRPr="004464C5">
        <w:rPr>
          <w:rFonts w:ascii="Georgia" w:hAnsi="Georgia"/>
          <w:sz w:val="16"/>
          <w:szCs w:val="22"/>
        </w:rPr>
        <w:t>), a rule-utilitarian theory of rights tells us nothing about the nature, source or substance of rights. In fact, concentrating on the question of compatibility — which may be of some importance in evaluating utilitarianism as a general moral theory — is likely to obscure the fundamental differences between rights-based and utility-based moral and political theories and practices. For example, a rule utilitarian may be able to justify the list of basic rights enumerated in, say, the French Declaration of the Rights of Man and the Citizen; i.e. such a set of rights might be shown to have social consequences which in sum are beneficial, making them (indirectly) 'utilitarian'. Such a utilitarian account, however, would seriously misrepresent the actual natural rights logic that Paine, for example, (correctly) argues underlies the Declaration. The actual justification of this set of rights stresses human dignity, the human person, rather than utility and largely undifferentiated interests and preferences. While a utilitarian may be able to provide some sort of after-the-fact 'justification' for a list of rights, it is difficult to imagine the list being generated from a utilitarian starting point. Beginning with persons endowed with basic rights, whether by `nature' or by the fundamental principles of a regime, we are likely to act and reason differently than if we begin with utility, as it were, tabula rasa. Rights-based theories rest on essentially qualitative moral judgments of persons and practices, as opposed to the fundamentally quantitative approach of utility. Basic moral and political</w:t>
      </w:r>
      <w:r w:rsidRPr="004464C5">
        <w:rPr>
          <w:rStyle w:val="CardText1Char"/>
          <w:rFonts w:ascii="Georgia" w:hAnsi="Georgia"/>
          <w:sz w:val="22"/>
          <w:szCs w:val="22"/>
        </w:rPr>
        <w:t xml:space="preserve"> rights are not just weighting factors in utilitarian calculations </w:t>
      </w:r>
      <w:r w:rsidRPr="004464C5">
        <w:rPr>
          <w:rFonts w:ascii="Georgia" w:hAnsi="Georgia"/>
          <w:sz w:val="16"/>
          <w:szCs w:val="22"/>
        </w:rPr>
        <w:t xml:space="preserve">that deal with an undifferentiated 'happiness'. Rather, </w:t>
      </w:r>
      <w:r w:rsidRPr="004464C5">
        <w:rPr>
          <w:rStyle w:val="CardText2Char"/>
          <w:rFonts w:ascii="Georgia" w:hAnsi="Georgia"/>
          <w:sz w:val="22"/>
          <w:szCs w:val="22"/>
        </w:rPr>
        <w:t xml:space="preserve">they are demands and constraints of a different order, </w:t>
      </w:r>
      <w:r w:rsidRPr="004464C5">
        <w:rPr>
          <w:rFonts w:ascii="Georgia" w:hAnsi="Georgia"/>
          <w:sz w:val="16"/>
          <w:szCs w:val="22"/>
        </w:rPr>
        <w:t xml:space="preserve">grounded in an essentially substantive judgment of the conditions necessary for human development and flourishing. They also provide means — rights — for </w:t>
      </w:r>
      <w:proofErr w:type="spellStart"/>
      <w:r w:rsidRPr="004464C5">
        <w:rPr>
          <w:rFonts w:ascii="Georgia" w:hAnsi="Georgia"/>
          <w:sz w:val="16"/>
          <w:szCs w:val="22"/>
        </w:rPr>
        <w:t>realising</w:t>
      </w:r>
      <w:proofErr w:type="spellEnd"/>
      <w:r w:rsidRPr="004464C5">
        <w:rPr>
          <w:rFonts w:ascii="Georgia" w:hAnsi="Georgia"/>
          <w:sz w:val="16"/>
          <w:szCs w:val="22"/>
        </w:rPr>
        <w:t xml:space="preserve"> human potentials. </w:t>
      </w:r>
      <w:r w:rsidRPr="004464C5">
        <w:rPr>
          <w:rStyle w:val="CardText1Char"/>
          <w:rFonts w:ascii="Georgia" w:hAnsi="Georgia"/>
          <w:sz w:val="22"/>
          <w:szCs w:val="22"/>
        </w:rPr>
        <w:t>The neutrality of utilitarianism, its efforts to assure that everyone counts 'equally',</w:t>
      </w:r>
      <w:r w:rsidRPr="004464C5">
        <w:rPr>
          <w:rStyle w:val="CardText2Char"/>
          <w:rFonts w:ascii="Georgia" w:hAnsi="Georgia"/>
          <w:sz w:val="22"/>
          <w:szCs w:val="22"/>
        </w:rPr>
        <w:t xml:space="preserve"> results in no-one counting as a person</w:t>
      </w:r>
      <w:r w:rsidRPr="004464C5">
        <w:rPr>
          <w:rStyle w:val="CardText1Char"/>
          <w:rFonts w:ascii="Georgia" w:hAnsi="Georgia"/>
          <w:sz w:val="22"/>
          <w:szCs w:val="22"/>
        </w:rPr>
        <w:t xml:space="preserve">; </w:t>
      </w:r>
      <w:r w:rsidRPr="004464C5">
        <w:rPr>
          <w:rFonts w:ascii="Georgia" w:hAnsi="Georgia"/>
          <w:sz w:val="16"/>
          <w:szCs w:val="22"/>
        </w:rPr>
        <w:t xml:space="preserve">as Robert E. </w:t>
      </w:r>
      <w:proofErr w:type="spellStart"/>
      <w:r w:rsidRPr="004464C5">
        <w:rPr>
          <w:rFonts w:ascii="Georgia" w:hAnsi="Georgia"/>
          <w:sz w:val="16"/>
          <w:szCs w:val="22"/>
        </w:rPr>
        <w:t>Goodin</w:t>
      </w:r>
      <w:proofErr w:type="spellEnd"/>
      <w:r w:rsidRPr="004464C5">
        <w:rPr>
          <w:rFonts w:ascii="Georgia" w:hAnsi="Georgia"/>
          <w:sz w:val="16"/>
          <w:szCs w:val="22"/>
        </w:rPr>
        <w:t xml:space="preserve"> puts it, </w:t>
      </w:r>
      <w:r w:rsidRPr="004464C5">
        <w:rPr>
          <w:rStyle w:val="CardText1Char"/>
          <w:rFonts w:ascii="Georgia" w:hAnsi="Georgia"/>
          <w:sz w:val="22"/>
          <w:szCs w:val="22"/>
        </w:rPr>
        <w:t xml:space="preserve">people drop out of utilitarian calculations, which are instead about </w:t>
      </w:r>
      <w:r w:rsidRPr="004464C5">
        <w:rPr>
          <w:rStyle w:val="CardText2Char"/>
          <w:rFonts w:ascii="Georgia" w:hAnsi="Georgia"/>
          <w:sz w:val="22"/>
          <w:szCs w:val="22"/>
        </w:rPr>
        <w:t>disembodied preferences</w:t>
      </w:r>
      <w:r w:rsidRPr="004464C5">
        <w:rPr>
          <w:rFonts w:ascii="Georgia" w:hAnsi="Georgia"/>
          <w:sz w:val="16"/>
          <w:szCs w:val="22"/>
        </w:rPr>
        <w:t xml:space="preserve"> (1981:95; compare Dworkin 1977:94-100, 232-8, 274 ff.). In Aristotelian terms, utilitarianism errs in basing its judgments on 'numerical' rather than 'proportional' equality.</w:t>
      </w:r>
    </w:p>
    <w:p w14:paraId="55793840" w14:textId="77777777" w:rsidR="00C1527D" w:rsidRDefault="00C1527D" w:rsidP="00C1527D"/>
    <w:p w14:paraId="266FDA40" w14:textId="77777777" w:rsidR="00C1527D" w:rsidRPr="004464C5" w:rsidRDefault="00C1527D" w:rsidP="00C1527D"/>
    <w:p w14:paraId="2C148B6A" w14:textId="77777777" w:rsidR="00C1527D" w:rsidRDefault="00C1527D" w:rsidP="00C1527D">
      <w:pPr>
        <w:pStyle w:val="Heading4"/>
      </w:pPr>
      <w:r w:rsidRPr="004464C5">
        <w:t>Strictly Consequential decision frameworks are unsustainable- they collapse into irrational violence</w:t>
      </w:r>
    </w:p>
    <w:p w14:paraId="2B3523E5" w14:textId="77777777" w:rsidR="00C1527D" w:rsidRPr="004464C5" w:rsidRDefault="00C1527D" w:rsidP="00C1527D">
      <w:pPr>
        <w:rPr>
          <w:rStyle w:val="Style13ptBold"/>
        </w:rPr>
      </w:pPr>
      <w:r w:rsidRPr="004464C5">
        <w:rPr>
          <w:rStyle w:val="Style13ptBold"/>
        </w:rPr>
        <w:t>Williams, PhD, 05</w:t>
      </w:r>
    </w:p>
    <w:p w14:paraId="30AEDF7C" w14:textId="77777777" w:rsidR="00C1527D" w:rsidRPr="004464C5" w:rsidRDefault="00C1527D" w:rsidP="00C1527D">
      <w:pPr>
        <w:rPr>
          <w:sz w:val="16"/>
        </w:rPr>
      </w:pPr>
      <w:r w:rsidRPr="004464C5">
        <w:rPr>
          <w:sz w:val="16"/>
        </w:rPr>
        <w:t xml:space="preserve">(Michael Charles, </w:t>
      </w:r>
      <w:r w:rsidRPr="004464C5">
        <w:rPr>
          <w:u w:val="single"/>
        </w:rPr>
        <w:t>The Realist Tradition and the Limits of International Relations</w:t>
      </w:r>
      <w:r w:rsidRPr="004464C5">
        <w:rPr>
          <w:sz w:val="16"/>
        </w:rPr>
        <w:t xml:space="preserve"> p. 172-3)</w:t>
      </w:r>
    </w:p>
    <w:p w14:paraId="3FC062FA" w14:textId="77777777" w:rsidR="00C1527D" w:rsidRPr="004464C5" w:rsidRDefault="00C1527D" w:rsidP="00C1527D">
      <w:pPr>
        <w:pStyle w:val="SmallText"/>
        <w:rPr>
          <w:rFonts w:ascii="Georgia" w:hAnsi="Georgia"/>
          <w:sz w:val="16"/>
          <w:szCs w:val="22"/>
        </w:rPr>
      </w:pPr>
      <w:r w:rsidRPr="004464C5">
        <w:rPr>
          <w:rFonts w:ascii="Georgia" w:hAnsi="Georgia"/>
          <w:sz w:val="16"/>
          <w:szCs w:val="22"/>
        </w:rPr>
        <w:t xml:space="preserve">If </w:t>
      </w:r>
      <w:r w:rsidRPr="004464C5">
        <w:rPr>
          <w:rStyle w:val="CardText1Char"/>
          <w:rFonts w:ascii="Georgia" w:hAnsi="Georgia"/>
          <w:sz w:val="22"/>
          <w:szCs w:val="22"/>
        </w:rPr>
        <w:t xml:space="preserve">viewed simply as </w:t>
      </w:r>
      <w:r w:rsidRPr="004464C5">
        <w:rPr>
          <w:rFonts w:ascii="Georgia" w:hAnsi="Georgia"/>
          <w:sz w:val="16"/>
          <w:szCs w:val="22"/>
        </w:rPr>
        <w:t xml:space="preserve">the </w:t>
      </w:r>
      <w:r w:rsidRPr="004464C5">
        <w:rPr>
          <w:rStyle w:val="CardText1Char"/>
          <w:rFonts w:ascii="Georgia" w:hAnsi="Georgia"/>
          <w:sz w:val="22"/>
          <w:szCs w:val="22"/>
        </w:rPr>
        <w:t xml:space="preserve">consideration of likely outcomes, an ethic of consequences is </w:t>
      </w:r>
      <w:r w:rsidRPr="004464C5">
        <w:rPr>
          <w:rFonts w:ascii="Georgia" w:hAnsi="Georgia"/>
          <w:spacing w:val="-3"/>
          <w:sz w:val="16"/>
          <w:szCs w:val="22"/>
        </w:rPr>
        <w:t xml:space="preserve">without doubt </w:t>
      </w:r>
      <w:r w:rsidRPr="004464C5">
        <w:rPr>
          <w:rStyle w:val="CardText2Char"/>
          <w:rFonts w:ascii="Georgia" w:hAnsi="Georgia"/>
          <w:sz w:val="22"/>
          <w:szCs w:val="22"/>
        </w:rPr>
        <w:t>deeply flawed.</w:t>
      </w:r>
      <w:r w:rsidRPr="004464C5">
        <w:rPr>
          <w:rFonts w:ascii="Georgia" w:hAnsi="Georgia"/>
          <w:spacing w:val="-3"/>
          <w:sz w:val="16"/>
          <w:szCs w:val="22"/>
        </w:rPr>
        <w:t xml:space="preserve"> Not only is such a vision </w:t>
      </w:r>
      <w:r w:rsidRPr="004464C5">
        <w:rPr>
          <w:rStyle w:val="CardText1Char"/>
          <w:rFonts w:ascii="Georgia" w:hAnsi="Georgia"/>
          <w:sz w:val="22"/>
          <w:szCs w:val="22"/>
        </w:rPr>
        <w:t xml:space="preserve">limited in </w:t>
      </w:r>
      <w:r w:rsidRPr="004464C5">
        <w:rPr>
          <w:rFonts w:ascii="Georgia" w:hAnsi="Georgia"/>
          <w:sz w:val="16"/>
          <w:szCs w:val="22"/>
        </w:rPr>
        <w:t xml:space="preserve">its </w:t>
      </w:r>
      <w:r w:rsidRPr="004464C5">
        <w:rPr>
          <w:rStyle w:val="CardText1Char"/>
          <w:rFonts w:ascii="Georgia" w:hAnsi="Georgia"/>
          <w:sz w:val="22"/>
          <w:szCs w:val="22"/>
        </w:rPr>
        <w:t>capacity to reflect upon the values it presupposes,</w:t>
      </w:r>
      <w:r w:rsidRPr="004464C5">
        <w:rPr>
          <w:rFonts w:ascii="Georgia" w:hAnsi="Georgia"/>
          <w:sz w:val="16"/>
          <w:szCs w:val="22"/>
        </w:rPr>
        <w:t xml:space="preserve"> but </w:t>
      </w:r>
      <w:r w:rsidRPr="004464C5">
        <w:rPr>
          <w:rStyle w:val="CardText1Char"/>
          <w:rFonts w:ascii="Georgia" w:hAnsi="Georgia"/>
          <w:sz w:val="22"/>
          <w:szCs w:val="22"/>
        </w:rPr>
        <w:t xml:space="preserve">it may become the basis of a </w:t>
      </w:r>
      <w:r w:rsidRPr="004464C5">
        <w:rPr>
          <w:rStyle w:val="CardText2Char"/>
          <w:rFonts w:ascii="Georgia" w:hAnsi="Georgia"/>
          <w:sz w:val="22"/>
          <w:szCs w:val="22"/>
        </w:rPr>
        <w:t xml:space="preserve">patently irresponsible politics. </w:t>
      </w:r>
      <w:r w:rsidRPr="004464C5">
        <w:rPr>
          <w:rFonts w:ascii="Georgia" w:hAnsi="Georgia"/>
          <w:spacing w:val="-1"/>
          <w:sz w:val="16"/>
          <w:szCs w:val="22"/>
        </w:rPr>
        <w:t xml:space="preserve">Most simply, a </w:t>
      </w:r>
      <w:r w:rsidRPr="004464C5">
        <w:rPr>
          <w:rStyle w:val="CardText1Char"/>
          <w:rFonts w:ascii="Georgia" w:hAnsi="Georgia"/>
          <w:sz w:val="22"/>
          <w:szCs w:val="22"/>
        </w:rPr>
        <w:t>reduction</w:t>
      </w:r>
      <w:r w:rsidRPr="004464C5">
        <w:rPr>
          <w:rFonts w:ascii="Georgia" w:hAnsi="Georgia"/>
          <w:spacing w:val="-1"/>
          <w:sz w:val="16"/>
          <w:szCs w:val="22"/>
        </w:rPr>
        <w:t xml:space="preserve"> of ethics </w:t>
      </w:r>
      <w:r w:rsidRPr="004464C5">
        <w:rPr>
          <w:rStyle w:val="CardText1Char"/>
          <w:rFonts w:ascii="Georgia" w:hAnsi="Georgia"/>
          <w:sz w:val="22"/>
          <w:szCs w:val="22"/>
        </w:rPr>
        <w:t>to consequences risks becoming irresponsible</w:t>
      </w:r>
      <w:r w:rsidRPr="004464C5">
        <w:rPr>
          <w:rFonts w:ascii="Georgia" w:hAnsi="Georgia"/>
          <w:spacing w:val="-1"/>
          <w:sz w:val="16"/>
          <w:szCs w:val="22"/>
        </w:rPr>
        <w:t xml:space="preserve"> pre</w:t>
      </w:r>
      <w:r w:rsidRPr="004464C5">
        <w:rPr>
          <w:rFonts w:ascii="Georgia" w:hAnsi="Georgia"/>
          <w:spacing w:val="-1"/>
          <w:sz w:val="16"/>
          <w:szCs w:val="22"/>
        </w:rPr>
        <w:softHyphen/>
      </w:r>
      <w:r w:rsidRPr="004464C5">
        <w:rPr>
          <w:rFonts w:ascii="Georgia" w:hAnsi="Georgia"/>
          <w:sz w:val="16"/>
          <w:szCs w:val="22"/>
        </w:rPr>
        <w:t xml:space="preserve">cisely </w:t>
      </w:r>
      <w:r w:rsidRPr="004464C5">
        <w:rPr>
          <w:rStyle w:val="CardText1Char"/>
          <w:rFonts w:ascii="Georgia" w:hAnsi="Georgia"/>
          <w:sz w:val="22"/>
          <w:szCs w:val="22"/>
        </w:rPr>
        <w:t xml:space="preserve">by taking for granted the value of its ends and reducing all other actors </w:t>
      </w:r>
      <w:r w:rsidRPr="004464C5">
        <w:rPr>
          <w:rFonts w:ascii="Georgia" w:hAnsi="Georgia"/>
          <w:spacing w:val="-4"/>
          <w:sz w:val="16"/>
          <w:szCs w:val="22"/>
        </w:rPr>
        <w:t xml:space="preserve">— and indeed all actions — </w:t>
      </w:r>
      <w:r w:rsidRPr="004464C5">
        <w:rPr>
          <w:rStyle w:val="CardText1Char"/>
          <w:rFonts w:ascii="Georgia" w:hAnsi="Georgia"/>
          <w:sz w:val="22"/>
          <w:szCs w:val="22"/>
        </w:rPr>
        <w:t>solely to the consideration of their effi</w:t>
      </w:r>
      <w:r w:rsidRPr="004464C5">
        <w:rPr>
          <w:rStyle w:val="CardText1Char"/>
          <w:rFonts w:ascii="Georgia" w:hAnsi="Georgia"/>
          <w:sz w:val="22"/>
          <w:szCs w:val="22"/>
        </w:rPr>
        <w:softHyphen/>
        <w:t xml:space="preserve">ciency as means to this end. </w:t>
      </w:r>
      <w:r w:rsidRPr="004464C5">
        <w:rPr>
          <w:rFonts w:ascii="Georgia" w:hAnsi="Georgia"/>
          <w:spacing w:val="-3"/>
          <w:sz w:val="16"/>
          <w:szCs w:val="22"/>
        </w:rPr>
        <w:t xml:space="preserve">The outcome of this could scarcely be more </w:t>
      </w:r>
      <w:r w:rsidRPr="004464C5">
        <w:rPr>
          <w:rFonts w:ascii="Georgia" w:hAnsi="Georgia"/>
          <w:spacing w:val="2"/>
          <w:sz w:val="16"/>
          <w:szCs w:val="22"/>
        </w:rPr>
        <w:t xml:space="preserve">clearly expressed than in Edward </w:t>
      </w:r>
      <w:proofErr w:type="spellStart"/>
      <w:r w:rsidRPr="004464C5">
        <w:rPr>
          <w:rFonts w:ascii="Georgia" w:hAnsi="Georgia"/>
          <w:spacing w:val="2"/>
          <w:sz w:val="16"/>
          <w:szCs w:val="22"/>
        </w:rPr>
        <w:t>Luttwak's</w:t>
      </w:r>
      <w:proofErr w:type="spellEnd"/>
      <w:r w:rsidRPr="004464C5">
        <w:rPr>
          <w:rFonts w:ascii="Georgia" w:hAnsi="Georgia"/>
          <w:spacing w:val="2"/>
          <w:sz w:val="16"/>
          <w:szCs w:val="22"/>
        </w:rPr>
        <w:t xml:space="preserve"> definition of strategy; as </w:t>
      </w:r>
      <w:r w:rsidRPr="004464C5">
        <w:rPr>
          <w:rFonts w:ascii="Georgia" w:hAnsi="Georgia"/>
          <w:sz w:val="16"/>
          <w:szCs w:val="22"/>
        </w:rPr>
        <w:t xml:space="preserve">he puts it: 'strategy is not a neutral pursuit and its only purpose is to </w:t>
      </w:r>
      <w:r w:rsidRPr="004464C5">
        <w:rPr>
          <w:rFonts w:ascii="Georgia" w:hAnsi="Georgia"/>
          <w:spacing w:val="3"/>
          <w:sz w:val="16"/>
          <w:szCs w:val="22"/>
        </w:rPr>
        <w:t>strengthen one's own side in the contention of nations'.</w:t>
      </w:r>
      <w:r w:rsidRPr="004464C5">
        <w:rPr>
          <w:rFonts w:ascii="Georgia" w:hAnsi="Georgia"/>
          <w:spacing w:val="3"/>
          <w:sz w:val="16"/>
          <w:szCs w:val="22"/>
          <w:vertAlign w:val="superscript"/>
        </w:rPr>
        <w:t>3</w:t>
      </w:r>
      <w:r w:rsidRPr="004464C5">
        <w:rPr>
          <w:rFonts w:ascii="Georgia" w:hAnsi="Georgia"/>
          <w:spacing w:val="3"/>
          <w:sz w:val="16"/>
          <w:szCs w:val="22"/>
        </w:rPr>
        <w:t xml:space="preserve"> In this case,</w:t>
      </w:r>
      <w:r w:rsidRPr="004464C5">
        <w:rPr>
          <w:rStyle w:val="CardText1Char"/>
          <w:rFonts w:ascii="Georgia" w:hAnsi="Georgia"/>
          <w:sz w:val="22"/>
          <w:szCs w:val="22"/>
        </w:rPr>
        <w:t xml:space="preserve"> the value of the end is placed beyond consideration,</w:t>
      </w:r>
      <w:r w:rsidRPr="004464C5">
        <w:rPr>
          <w:rFonts w:ascii="Georgia" w:hAnsi="Georgia"/>
          <w:sz w:val="16"/>
          <w:szCs w:val="22"/>
        </w:rPr>
        <w:t xml:space="preserve"> and </w:t>
      </w:r>
      <w:r w:rsidRPr="004464C5">
        <w:rPr>
          <w:rStyle w:val="CardText1Char"/>
          <w:rFonts w:ascii="Georgia" w:hAnsi="Georgia"/>
          <w:sz w:val="22"/>
          <w:szCs w:val="22"/>
        </w:rPr>
        <w:t>it is only the consequences of actions which further the goals of this end (</w:t>
      </w:r>
      <w:r w:rsidRPr="004464C5">
        <w:rPr>
          <w:rFonts w:ascii="Georgia" w:hAnsi="Georgia"/>
          <w:spacing w:val="-2"/>
          <w:sz w:val="16"/>
          <w:szCs w:val="22"/>
        </w:rPr>
        <w:t xml:space="preserve">in this case, </w:t>
      </w:r>
      <w:r w:rsidRPr="004464C5">
        <w:rPr>
          <w:rFonts w:ascii="Georgia" w:hAnsi="Georgia"/>
          <w:spacing w:val="1"/>
          <w:sz w:val="16"/>
          <w:szCs w:val="22"/>
        </w:rPr>
        <w:t xml:space="preserve">the nation) </w:t>
      </w:r>
      <w:r w:rsidRPr="004464C5">
        <w:rPr>
          <w:rStyle w:val="CardText1Char"/>
          <w:rFonts w:ascii="Georgia" w:hAnsi="Georgia"/>
          <w:sz w:val="22"/>
          <w:szCs w:val="22"/>
        </w:rPr>
        <w:t>that are of concern.</w:t>
      </w:r>
      <w:r w:rsidRPr="004464C5">
        <w:rPr>
          <w:rFonts w:ascii="Georgia" w:hAnsi="Georgia"/>
          <w:spacing w:val="1"/>
          <w:sz w:val="16"/>
          <w:szCs w:val="22"/>
        </w:rPr>
        <w:t xml:space="preserve"> The </w:t>
      </w:r>
      <w:r w:rsidRPr="004464C5">
        <w:rPr>
          <w:rStyle w:val="CardText1Char"/>
          <w:rFonts w:ascii="Georgia" w:hAnsi="Georgia"/>
          <w:sz w:val="22"/>
          <w:szCs w:val="22"/>
        </w:rPr>
        <w:t>difficulties</w:t>
      </w:r>
      <w:r w:rsidRPr="004464C5">
        <w:rPr>
          <w:rFonts w:ascii="Georgia" w:hAnsi="Georgia"/>
          <w:spacing w:val="1"/>
          <w:sz w:val="16"/>
          <w:szCs w:val="22"/>
        </w:rPr>
        <w:t xml:space="preserve"> here</w:t>
      </w:r>
      <w:r w:rsidRPr="004464C5">
        <w:rPr>
          <w:rStyle w:val="CardText1Char"/>
          <w:rFonts w:ascii="Georgia" w:hAnsi="Georgia"/>
          <w:sz w:val="22"/>
          <w:szCs w:val="22"/>
        </w:rPr>
        <w:t xml:space="preserve"> are obvious</w:t>
      </w:r>
      <w:r w:rsidRPr="004464C5">
        <w:rPr>
          <w:rFonts w:ascii="Georgia" w:hAnsi="Georgia"/>
          <w:spacing w:val="1"/>
          <w:sz w:val="16"/>
          <w:szCs w:val="22"/>
        </w:rPr>
        <w:t xml:space="preserve">. One </w:t>
      </w:r>
      <w:r w:rsidRPr="004464C5">
        <w:rPr>
          <w:rFonts w:ascii="Georgia" w:hAnsi="Georgia"/>
          <w:sz w:val="16"/>
          <w:szCs w:val="22"/>
        </w:rPr>
        <w:t xml:space="preserve">is left wondering, </w:t>
      </w:r>
      <w:r w:rsidRPr="004464C5">
        <w:rPr>
          <w:rStyle w:val="CardText1Char"/>
          <w:rFonts w:ascii="Georgia" w:hAnsi="Georgia"/>
          <w:sz w:val="22"/>
          <w:szCs w:val="22"/>
        </w:rPr>
        <w:t xml:space="preserve">for example, </w:t>
      </w:r>
      <w:r w:rsidRPr="004464C5">
        <w:rPr>
          <w:rFonts w:ascii="Georgia" w:hAnsi="Georgia"/>
          <w:sz w:val="16"/>
          <w:szCs w:val="22"/>
        </w:rPr>
        <w:t xml:space="preserve">what might be </w:t>
      </w:r>
      <w:proofErr w:type="spellStart"/>
      <w:r w:rsidRPr="004464C5">
        <w:rPr>
          <w:rFonts w:ascii="Georgia" w:hAnsi="Georgia"/>
          <w:sz w:val="16"/>
          <w:szCs w:val="22"/>
        </w:rPr>
        <w:t>Luttwak's</w:t>
      </w:r>
      <w:proofErr w:type="spellEnd"/>
      <w:r w:rsidRPr="004464C5">
        <w:rPr>
          <w:rFonts w:ascii="Georgia" w:hAnsi="Georgia"/>
          <w:sz w:val="16"/>
          <w:szCs w:val="22"/>
        </w:rPr>
        <w:t xml:space="preserve"> opinion of a strategist </w:t>
      </w:r>
      <w:r w:rsidRPr="004464C5">
        <w:rPr>
          <w:rStyle w:val="CardText2Char"/>
          <w:rFonts w:ascii="Georgia" w:hAnsi="Georgia"/>
          <w:sz w:val="22"/>
          <w:szCs w:val="22"/>
        </w:rPr>
        <w:t>supporting a policy of global domination via genocidal exter</w:t>
      </w:r>
      <w:r w:rsidRPr="004464C5">
        <w:rPr>
          <w:rStyle w:val="CardText2Char"/>
          <w:rFonts w:ascii="Georgia" w:hAnsi="Georgia"/>
          <w:sz w:val="22"/>
          <w:szCs w:val="22"/>
        </w:rPr>
        <w:softHyphen/>
        <w:t>mination</w:t>
      </w:r>
      <w:r w:rsidRPr="004464C5">
        <w:rPr>
          <w:rFonts w:ascii="Georgia" w:hAnsi="Georgia"/>
          <w:sz w:val="16"/>
          <w:szCs w:val="22"/>
        </w:rPr>
        <w:t xml:space="preserve">. </w:t>
      </w:r>
      <w:r w:rsidRPr="004464C5">
        <w:rPr>
          <w:rStyle w:val="CardText2Char"/>
          <w:rFonts w:ascii="Georgia" w:hAnsi="Georgia"/>
          <w:sz w:val="22"/>
          <w:szCs w:val="22"/>
        </w:rPr>
        <w:t>Purely consequential calculation</w:t>
      </w:r>
      <w:r w:rsidRPr="004464C5">
        <w:rPr>
          <w:rFonts w:ascii="Georgia" w:hAnsi="Georgia"/>
          <w:sz w:val="16"/>
          <w:szCs w:val="22"/>
        </w:rPr>
        <w:t xml:space="preserve"> </w:t>
      </w:r>
      <w:r w:rsidRPr="004464C5">
        <w:rPr>
          <w:rStyle w:val="CardText1Char"/>
          <w:rFonts w:ascii="Georgia" w:hAnsi="Georgia"/>
          <w:sz w:val="22"/>
          <w:szCs w:val="22"/>
        </w:rPr>
        <w:t>either assumes and leaves unexamined the values to which one is to be responsible</w:t>
      </w:r>
      <w:r w:rsidRPr="004464C5">
        <w:rPr>
          <w:rFonts w:ascii="Georgia" w:hAnsi="Georgia"/>
          <w:spacing w:val="-1"/>
          <w:sz w:val="16"/>
          <w:szCs w:val="22"/>
        </w:rPr>
        <w:t xml:space="preserve"> (a given state, </w:t>
      </w:r>
      <w:r w:rsidRPr="004464C5">
        <w:rPr>
          <w:rFonts w:ascii="Georgia" w:hAnsi="Georgia"/>
          <w:sz w:val="16"/>
          <w:szCs w:val="22"/>
        </w:rPr>
        <w:t xml:space="preserve">community, or creed), </w:t>
      </w:r>
      <w:r w:rsidRPr="004464C5">
        <w:rPr>
          <w:rStyle w:val="CardText1Char"/>
          <w:rFonts w:ascii="Georgia" w:hAnsi="Georgia"/>
          <w:sz w:val="22"/>
          <w:szCs w:val="22"/>
        </w:rPr>
        <w:t xml:space="preserve">or </w:t>
      </w:r>
      <w:r w:rsidRPr="004464C5">
        <w:rPr>
          <w:rFonts w:ascii="Georgia" w:hAnsi="Georgia"/>
          <w:sz w:val="16"/>
          <w:szCs w:val="22"/>
        </w:rPr>
        <w:t xml:space="preserve">(and perhaps at the same time) </w:t>
      </w:r>
      <w:r w:rsidRPr="004464C5">
        <w:rPr>
          <w:rStyle w:val="CardText2Char"/>
          <w:rFonts w:ascii="Georgia" w:hAnsi="Georgia"/>
          <w:sz w:val="22"/>
          <w:szCs w:val="22"/>
        </w:rPr>
        <w:t>renders pru</w:t>
      </w:r>
      <w:r w:rsidRPr="004464C5">
        <w:rPr>
          <w:rStyle w:val="CardText2Char"/>
          <w:rFonts w:ascii="Georgia" w:hAnsi="Georgia"/>
          <w:sz w:val="22"/>
          <w:szCs w:val="22"/>
        </w:rPr>
        <w:softHyphen/>
        <w:t xml:space="preserve">dence the servant of an </w:t>
      </w:r>
      <w:proofErr w:type="spellStart"/>
      <w:r w:rsidRPr="004464C5">
        <w:rPr>
          <w:rStyle w:val="CardText2Char"/>
          <w:rFonts w:ascii="Georgia" w:hAnsi="Georgia"/>
          <w:sz w:val="22"/>
          <w:szCs w:val="22"/>
        </w:rPr>
        <w:t>uncriticised</w:t>
      </w:r>
      <w:proofErr w:type="spellEnd"/>
      <w:r w:rsidRPr="004464C5">
        <w:rPr>
          <w:rStyle w:val="CardText2Char"/>
          <w:rFonts w:ascii="Georgia" w:hAnsi="Georgia"/>
          <w:sz w:val="22"/>
          <w:szCs w:val="22"/>
        </w:rPr>
        <w:t xml:space="preserve"> and potentially purely irrational set of drives or commitments.</w:t>
      </w:r>
      <w:r w:rsidRPr="004464C5">
        <w:rPr>
          <w:rStyle w:val="CardText1Char"/>
          <w:rFonts w:ascii="Georgia" w:hAnsi="Georgia"/>
          <w:sz w:val="22"/>
          <w:szCs w:val="22"/>
        </w:rPr>
        <w:t xml:space="preserve"> It </w:t>
      </w:r>
      <w:r w:rsidRPr="004464C5">
        <w:rPr>
          <w:rFonts w:ascii="Georgia" w:hAnsi="Georgia"/>
          <w:spacing w:val="-1"/>
          <w:sz w:val="16"/>
          <w:szCs w:val="22"/>
        </w:rPr>
        <w:t xml:space="preserve">conspicuously, and damningly, </w:t>
      </w:r>
      <w:r w:rsidRPr="004464C5">
        <w:rPr>
          <w:rStyle w:val="CardText1Char"/>
          <w:rFonts w:ascii="Georgia" w:hAnsi="Georgia"/>
          <w:sz w:val="22"/>
          <w:szCs w:val="22"/>
        </w:rPr>
        <w:t xml:space="preserve">avoids asking the question, 'responsible to whom </w:t>
      </w:r>
      <w:r w:rsidRPr="004464C5">
        <w:rPr>
          <w:rFonts w:ascii="Georgia" w:hAnsi="Georgia"/>
          <w:sz w:val="16"/>
          <w:szCs w:val="22"/>
        </w:rPr>
        <w:t>or to what?'. If</w:t>
      </w:r>
      <w:r w:rsidRPr="004464C5">
        <w:rPr>
          <w:rStyle w:val="CardText1Char"/>
          <w:rFonts w:ascii="Georgia" w:hAnsi="Georgia"/>
          <w:sz w:val="22"/>
          <w:szCs w:val="22"/>
        </w:rPr>
        <w:t xml:space="preserve"> this</w:t>
      </w:r>
      <w:r w:rsidRPr="004464C5">
        <w:rPr>
          <w:rFonts w:ascii="Georgia" w:hAnsi="Georgia"/>
          <w:sz w:val="16"/>
          <w:szCs w:val="22"/>
        </w:rPr>
        <w:t xml:space="preserve"> form of objectivity </w:t>
      </w:r>
      <w:r w:rsidRPr="004464C5">
        <w:rPr>
          <w:rStyle w:val="CardText1Char"/>
          <w:rFonts w:ascii="Georgia" w:hAnsi="Georgia"/>
          <w:sz w:val="22"/>
          <w:szCs w:val="22"/>
        </w:rPr>
        <w:t>(instrumental calculation</w:t>
      </w:r>
      <w:r w:rsidRPr="004464C5">
        <w:rPr>
          <w:rFonts w:ascii="Georgia" w:hAnsi="Georgia"/>
          <w:sz w:val="16"/>
          <w:szCs w:val="22"/>
        </w:rPr>
        <w:t xml:space="preserve">) and </w:t>
      </w:r>
      <w:proofErr w:type="spellStart"/>
      <w:r w:rsidRPr="004464C5">
        <w:rPr>
          <w:rFonts w:ascii="Georgia" w:hAnsi="Georgia"/>
          <w:sz w:val="16"/>
          <w:szCs w:val="22"/>
        </w:rPr>
        <w:t>scepticism</w:t>
      </w:r>
      <w:proofErr w:type="spellEnd"/>
      <w:r w:rsidRPr="004464C5">
        <w:rPr>
          <w:rFonts w:ascii="Georgia" w:hAnsi="Georgia"/>
          <w:sz w:val="16"/>
          <w:szCs w:val="22"/>
        </w:rPr>
        <w:t xml:space="preserve"> </w:t>
      </w:r>
      <w:r w:rsidRPr="004464C5">
        <w:rPr>
          <w:rFonts w:ascii="Georgia" w:hAnsi="Georgia"/>
          <w:spacing w:val="-1"/>
          <w:sz w:val="16"/>
          <w:szCs w:val="22"/>
        </w:rPr>
        <w:t>(</w:t>
      </w:r>
      <w:proofErr w:type="spellStart"/>
      <w:r w:rsidRPr="004464C5">
        <w:rPr>
          <w:rFonts w:ascii="Georgia" w:hAnsi="Georgia"/>
          <w:spacing w:val="-1"/>
          <w:sz w:val="16"/>
          <w:szCs w:val="22"/>
        </w:rPr>
        <w:t>uncriticised</w:t>
      </w:r>
      <w:proofErr w:type="spellEnd"/>
      <w:r w:rsidRPr="004464C5">
        <w:rPr>
          <w:rFonts w:ascii="Georgia" w:hAnsi="Georgia"/>
          <w:spacing w:val="-1"/>
          <w:sz w:val="16"/>
          <w:szCs w:val="22"/>
        </w:rPr>
        <w:t xml:space="preserve"> ends) were all that Realism entailed, it would indeed </w:t>
      </w:r>
      <w:r w:rsidRPr="004464C5">
        <w:rPr>
          <w:rStyle w:val="CardText1Char"/>
          <w:rFonts w:ascii="Georgia" w:hAnsi="Georgia"/>
          <w:sz w:val="22"/>
          <w:szCs w:val="22"/>
        </w:rPr>
        <w:t xml:space="preserve">seem to support a form of pure </w:t>
      </w:r>
      <w:proofErr w:type="spellStart"/>
      <w:r w:rsidRPr="004464C5">
        <w:rPr>
          <w:rStyle w:val="CardText1Char"/>
          <w:rFonts w:ascii="Georgia" w:hAnsi="Georgia"/>
          <w:sz w:val="22"/>
          <w:szCs w:val="22"/>
        </w:rPr>
        <w:t>decisionism</w:t>
      </w:r>
      <w:proofErr w:type="spellEnd"/>
      <w:r w:rsidRPr="004464C5">
        <w:rPr>
          <w:rStyle w:val="CardText1Char"/>
          <w:rFonts w:ascii="Georgia" w:hAnsi="Georgia"/>
          <w:sz w:val="22"/>
          <w:szCs w:val="22"/>
        </w:rPr>
        <w:t xml:space="preserve"> or irrationalism, making for a</w:t>
      </w:r>
      <w:r w:rsidRPr="004464C5">
        <w:rPr>
          <w:rFonts w:ascii="Georgia" w:hAnsi="Georgia"/>
          <w:sz w:val="16"/>
          <w:szCs w:val="22"/>
        </w:rPr>
        <w:t xml:space="preserve"> </w:t>
      </w:r>
      <w:r w:rsidRPr="004464C5">
        <w:rPr>
          <w:rFonts w:ascii="Georgia" w:hAnsi="Georgia"/>
          <w:spacing w:val="-2"/>
          <w:sz w:val="16"/>
          <w:szCs w:val="22"/>
        </w:rPr>
        <w:t>quite sophisticated but extremely</w:t>
      </w:r>
      <w:r w:rsidRPr="004464C5">
        <w:rPr>
          <w:rStyle w:val="CardText1Char"/>
          <w:rFonts w:ascii="Georgia" w:hAnsi="Georgia"/>
          <w:sz w:val="22"/>
          <w:szCs w:val="22"/>
        </w:rPr>
        <w:t xml:space="preserve"> radical form of realpolitik</w:t>
      </w:r>
      <w:r w:rsidRPr="004464C5">
        <w:rPr>
          <w:rFonts w:ascii="Georgia" w:hAnsi="Georgia"/>
          <w:spacing w:val="-2"/>
          <w:sz w:val="16"/>
          <w:szCs w:val="22"/>
        </w:rPr>
        <w:t xml:space="preserve"> — or a neu</w:t>
      </w:r>
      <w:r w:rsidRPr="004464C5">
        <w:rPr>
          <w:rFonts w:ascii="Georgia" w:hAnsi="Georgia"/>
          <w:spacing w:val="-2"/>
          <w:sz w:val="16"/>
          <w:szCs w:val="22"/>
        </w:rPr>
        <w:softHyphen/>
      </w:r>
      <w:r w:rsidRPr="004464C5">
        <w:rPr>
          <w:rFonts w:ascii="Georgia" w:hAnsi="Georgia"/>
          <w:spacing w:val="-1"/>
          <w:sz w:val="16"/>
          <w:szCs w:val="22"/>
        </w:rPr>
        <w:t>tral 'policy science' — acting in the name of whatever ideology or insti</w:t>
      </w:r>
      <w:r w:rsidRPr="004464C5">
        <w:rPr>
          <w:rFonts w:ascii="Georgia" w:hAnsi="Georgia"/>
          <w:spacing w:val="-1"/>
          <w:sz w:val="16"/>
          <w:szCs w:val="22"/>
        </w:rPr>
        <w:softHyphen/>
        <w:t xml:space="preserve">tution, party or </w:t>
      </w:r>
      <w:proofErr w:type="spellStart"/>
      <w:r w:rsidRPr="004464C5">
        <w:rPr>
          <w:rFonts w:ascii="Georgia" w:hAnsi="Georgia"/>
          <w:spacing w:val="-1"/>
          <w:sz w:val="16"/>
          <w:szCs w:val="22"/>
        </w:rPr>
        <w:t>programme</w:t>
      </w:r>
      <w:proofErr w:type="spellEnd"/>
      <w:r w:rsidRPr="004464C5">
        <w:rPr>
          <w:rFonts w:ascii="Georgia" w:hAnsi="Georgia"/>
          <w:spacing w:val="-1"/>
          <w:sz w:val="16"/>
          <w:szCs w:val="22"/>
        </w:rPr>
        <w:t xml:space="preserve"> happened to prevail at a given moment. Yet </w:t>
      </w:r>
      <w:r w:rsidRPr="004464C5">
        <w:rPr>
          <w:rFonts w:ascii="Georgia" w:hAnsi="Georgia"/>
          <w:sz w:val="16"/>
          <w:szCs w:val="22"/>
        </w:rPr>
        <w:t>despite the attempts of theorists of such a crude realpolitik to appro</w:t>
      </w:r>
      <w:r w:rsidRPr="004464C5">
        <w:rPr>
          <w:rFonts w:ascii="Georgia" w:hAnsi="Georgia"/>
          <w:sz w:val="16"/>
          <w:szCs w:val="22"/>
        </w:rPr>
        <w:softHyphen/>
        <w:t xml:space="preserve">priate the title and tradition of 'Realism' for themselves, it seems clear that there is little in such a stance that the </w:t>
      </w:r>
      <w:proofErr w:type="spellStart"/>
      <w:r w:rsidRPr="004464C5">
        <w:rPr>
          <w:rFonts w:ascii="Georgia" w:hAnsi="Georgia"/>
          <w:sz w:val="16"/>
          <w:szCs w:val="22"/>
        </w:rPr>
        <w:t>wilful</w:t>
      </w:r>
      <w:proofErr w:type="spellEnd"/>
      <w:r w:rsidRPr="004464C5">
        <w:rPr>
          <w:rFonts w:ascii="Georgia" w:hAnsi="Georgia"/>
          <w:sz w:val="16"/>
          <w:szCs w:val="22"/>
        </w:rPr>
        <w:t xml:space="preserve"> Realists surveyed in </w:t>
      </w:r>
      <w:r w:rsidRPr="004464C5">
        <w:rPr>
          <w:rFonts w:ascii="Georgia" w:hAnsi="Georgia"/>
          <w:spacing w:val="3"/>
          <w:sz w:val="16"/>
          <w:szCs w:val="22"/>
        </w:rPr>
        <w:t xml:space="preserve">this book would find compelling. For if all Realist ethics amounts to </w:t>
      </w:r>
      <w:r w:rsidRPr="004464C5">
        <w:rPr>
          <w:rFonts w:ascii="Georgia" w:hAnsi="Georgia"/>
          <w:sz w:val="16"/>
          <w:szCs w:val="22"/>
        </w:rPr>
        <w:t xml:space="preserve">is just a consideration of consequences, then the </w:t>
      </w:r>
      <w:proofErr w:type="spellStart"/>
      <w:r w:rsidRPr="004464C5">
        <w:rPr>
          <w:rFonts w:ascii="Georgia" w:hAnsi="Georgia"/>
          <w:sz w:val="16"/>
          <w:szCs w:val="22"/>
        </w:rPr>
        <w:t>fanaticist</w:t>
      </w:r>
      <w:proofErr w:type="spellEnd"/>
      <w:r w:rsidRPr="004464C5">
        <w:rPr>
          <w:rFonts w:ascii="Georgia" w:hAnsi="Georgia"/>
          <w:sz w:val="16"/>
          <w:szCs w:val="22"/>
        </w:rPr>
        <w:t xml:space="preserve"> politics of religious faction so scathingly attacked by Hobbes, the model (and cri</w:t>
      </w:r>
      <w:r w:rsidRPr="004464C5">
        <w:rPr>
          <w:rFonts w:ascii="Georgia" w:hAnsi="Georgia"/>
          <w:sz w:val="16"/>
          <w:szCs w:val="22"/>
        </w:rPr>
        <w:softHyphen/>
        <w:t xml:space="preserve">tique) of technical rationality that Morgenthau identified as central to </w:t>
      </w:r>
      <w:r w:rsidRPr="004464C5">
        <w:rPr>
          <w:rFonts w:ascii="Georgia" w:hAnsi="Georgia"/>
          <w:spacing w:val="-1"/>
          <w:sz w:val="16"/>
          <w:szCs w:val="22"/>
        </w:rPr>
        <w:t xml:space="preserve">understanding Nazism, or the logic of domination that Rousseau found </w:t>
      </w:r>
      <w:r w:rsidRPr="004464C5">
        <w:rPr>
          <w:rFonts w:ascii="Georgia" w:hAnsi="Georgia"/>
          <w:sz w:val="16"/>
          <w:szCs w:val="22"/>
        </w:rPr>
        <w:t xml:space="preserve">and rejected in instrumental reason, would have little resonance in the Realist tradition. </w:t>
      </w:r>
    </w:p>
    <w:p w14:paraId="52A1DCDF" w14:textId="77777777" w:rsidR="00C1527D" w:rsidRPr="004464C5" w:rsidRDefault="00C1527D" w:rsidP="00C1527D">
      <w:pPr>
        <w:pStyle w:val="CardTagandCite"/>
        <w:rPr>
          <w:rFonts w:ascii="Georgia" w:hAnsi="Georgia"/>
        </w:rPr>
      </w:pPr>
    </w:p>
    <w:p w14:paraId="26A33EDD" w14:textId="77777777" w:rsidR="00C1527D" w:rsidRPr="00403246" w:rsidRDefault="00C1527D" w:rsidP="00C1527D"/>
    <w:p w14:paraId="5FAF74AE" w14:textId="77777777" w:rsidR="00C1527D" w:rsidRDefault="00C1527D" w:rsidP="00C1527D">
      <w:pPr>
        <w:pStyle w:val="Heading4"/>
      </w:pPr>
      <w:r>
        <w:t>Refusing</w:t>
      </w:r>
      <w:r w:rsidRPr="004464C5">
        <w:t xml:space="preserve"> the model of Crisis centered politics and refocusing decision making on the everydayness of exploitation is crucial to negate the short-term crisis crutch that makes structural injustice and insecurity inevitable </w:t>
      </w:r>
    </w:p>
    <w:p w14:paraId="691C3397" w14:textId="77777777" w:rsidR="00C1527D" w:rsidRPr="004464C5" w:rsidRDefault="00C1527D" w:rsidP="00C1527D">
      <w:pPr>
        <w:rPr>
          <w:rStyle w:val="Style13ptBold"/>
        </w:rPr>
      </w:pPr>
      <w:r w:rsidRPr="004464C5">
        <w:rPr>
          <w:rStyle w:val="Style13ptBold"/>
        </w:rPr>
        <w:t>Charlesworth, JD Harvard, 02</w:t>
      </w:r>
    </w:p>
    <w:p w14:paraId="79F415C6" w14:textId="77777777" w:rsidR="00C1527D" w:rsidRPr="004464C5" w:rsidRDefault="00C1527D" w:rsidP="00C1527D">
      <w:pPr>
        <w:rPr>
          <w:sz w:val="16"/>
        </w:rPr>
      </w:pPr>
      <w:r w:rsidRPr="004464C5">
        <w:rPr>
          <w:sz w:val="16"/>
        </w:rPr>
        <w:t xml:space="preserve">(Hilary, Director </w:t>
      </w:r>
      <w:proofErr w:type="spellStart"/>
      <w:r w:rsidRPr="004464C5">
        <w:rPr>
          <w:sz w:val="16"/>
        </w:rPr>
        <w:t>Centere</w:t>
      </w:r>
      <w:proofErr w:type="spellEnd"/>
      <w:r w:rsidRPr="004464C5">
        <w:rPr>
          <w:sz w:val="16"/>
        </w:rPr>
        <w:t xml:space="preserve"> for International and Public Law and PF Law – Australian National University 2002 “International Law: A discipline of crisis” Modern Law Review, 65:3, May)</w:t>
      </w:r>
    </w:p>
    <w:p w14:paraId="23F438AE" w14:textId="77777777" w:rsidR="00C1527D" w:rsidRPr="004464C5" w:rsidRDefault="00C1527D" w:rsidP="00C1527D">
      <w:pPr>
        <w:pStyle w:val="SmallText"/>
        <w:rPr>
          <w:rFonts w:ascii="Georgia" w:hAnsi="Georgia"/>
        </w:rPr>
      </w:pPr>
      <w:r w:rsidRPr="004464C5">
        <w:rPr>
          <w:rFonts w:ascii="Georgia" w:hAnsi="Georgia"/>
          <w:sz w:val="16"/>
        </w:rPr>
        <w:t xml:space="preserve">A </w:t>
      </w:r>
      <w:r w:rsidRPr="004464C5">
        <w:rPr>
          <w:rStyle w:val="CardtextChar"/>
          <w:rFonts w:ascii="Georgia" w:hAnsi="Georgia"/>
        </w:rPr>
        <w:t>concern with crises skews</w:t>
      </w:r>
      <w:r w:rsidRPr="004464C5">
        <w:rPr>
          <w:rFonts w:ascii="Georgia" w:hAnsi="Georgia"/>
          <w:sz w:val="16"/>
        </w:rPr>
        <w:t xml:space="preserve"> the discipline of </w:t>
      </w:r>
      <w:r w:rsidRPr="004464C5">
        <w:rPr>
          <w:rStyle w:val="CardtextChar"/>
          <w:rFonts w:ascii="Georgia" w:hAnsi="Georgia"/>
        </w:rPr>
        <w:t>international law</w:t>
      </w:r>
      <w:r w:rsidRPr="004464C5">
        <w:rPr>
          <w:rFonts w:ascii="Georgia" w:hAnsi="Georgia"/>
        </w:rPr>
        <w:t xml:space="preserve">. Through </w:t>
      </w:r>
      <w:r w:rsidRPr="004464C5">
        <w:rPr>
          <w:rStyle w:val="CardtextChar"/>
          <w:rFonts w:ascii="Georgia" w:hAnsi="Georgia"/>
        </w:rPr>
        <w:t>regarding ‘crises’ as its bread and butter</w:t>
      </w:r>
      <w:r w:rsidRPr="004464C5">
        <w:rPr>
          <w:rFonts w:ascii="Georgia" w:hAnsi="Georgia"/>
        </w:rPr>
        <w:t xml:space="preserve"> and the engine of progressive development of international law, international </w:t>
      </w:r>
      <w:r w:rsidRPr="004464C5">
        <w:rPr>
          <w:rStyle w:val="CardtextChar"/>
          <w:rFonts w:ascii="Georgia" w:hAnsi="Georgia"/>
        </w:rPr>
        <w:t>law becomes</w:t>
      </w:r>
      <w:r w:rsidRPr="004464C5">
        <w:rPr>
          <w:rFonts w:ascii="Georgia" w:hAnsi="Georgia"/>
        </w:rPr>
        <w:t xml:space="preserve"> simply a source of </w:t>
      </w:r>
      <w:r w:rsidRPr="004464C5">
        <w:rPr>
          <w:rStyle w:val="CardtextChar"/>
          <w:rFonts w:ascii="Georgia" w:hAnsi="Georgia"/>
        </w:rPr>
        <w:t>justification for the status quo</w:t>
      </w:r>
      <w:r w:rsidRPr="004464C5">
        <w:rPr>
          <w:rFonts w:ascii="Georgia" w:hAnsi="Georgia"/>
        </w:rPr>
        <w:t xml:space="preserve">. </w:t>
      </w:r>
      <w:r w:rsidRPr="004464C5">
        <w:rPr>
          <w:rStyle w:val="CardtextChar"/>
          <w:rFonts w:ascii="Georgia" w:hAnsi="Georgia"/>
        </w:rPr>
        <w:t>The framework of crisis condemns</w:t>
      </w:r>
      <w:r w:rsidRPr="004464C5">
        <w:rPr>
          <w:rFonts w:ascii="Georgia" w:hAnsi="Georgia"/>
        </w:rPr>
        <w:t xml:space="preserve"> international lawyers, as David Kennedy puts it, </w:t>
      </w:r>
      <w:r w:rsidRPr="004464C5">
        <w:rPr>
          <w:rStyle w:val="CardtextChar"/>
          <w:rFonts w:ascii="Georgia" w:hAnsi="Georgia"/>
        </w:rPr>
        <w:t>to ‘a</w:t>
      </w:r>
      <w:r w:rsidRPr="004464C5">
        <w:rPr>
          <w:rFonts w:ascii="Georgia" w:hAnsi="Georgia"/>
        </w:rPr>
        <w:t xml:space="preserve"> sort of </w:t>
      </w:r>
      <w:r w:rsidRPr="004464C5">
        <w:rPr>
          <w:rStyle w:val="CardtextChar"/>
          <w:rFonts w:ascii="Georgia" w:hAnsi="Georgia"/>
        </w:rPr>
        <w:t>disciplinary hamster wheel’</w:t>
      </w:r>
      <w:r w:rsidRPr="004464C5">
        <w:rPr>
          <w:rFonts w:ascii="Georgia" w:hAnsi="Georgia"/>
        </w:rPr>
        <w:t>.</w:t>
      </w:r>
      <w:r w:rsidRPr="004464C5">
        <w:rPr>
          <w:rFonts w:ascii="Georgia" w:hAnsi="Georgia"/>
          <w:sz w:val="15"/>
          <w:szCs w:val="15"/>
        </w:rPr>
        <w:t xml:space="preserve">76 </w:t>
      </w:r>
      <w:r w:rsidRPr="004464C5">
        <w:rPr>
          <w:rStyle w:val="CardtextChar"/>
          <w:rFonts w:ascii="Georgia" w:hAnsi="Georgia"/>
        </w:rPr>
        <w:t>One way forward is to refocus</w:t>
      </w:r>
      <w:r w:rsidRPr="004464C5">
        <w:rPr>
          <w:rFonts w:ascii="Georgia" w:hAnsi="Georgia"/>
        </w:rPr>
        <w:t xml:space="preserve"> international law </w:t>
      </w:r>
      <w:r w:rsidRPr="004464C5">
        <w:rPr>
          <w:rStyle w:val="CardtextChar"/>
          <w:rFonts w:ascii="Georgia" w:hAnsi="Georgia"/>
        </w:rPr>
        <w:t>on issues of structural justice</w:t>
      </w:r>
      <w:r w:rsidRPr="004464C5">
        <w:rPr>
          <w:rFonts w:ascii="Georgia" w:hAnsi="Georgia"/>
        </w:rPr>
        <w:t xml:space="preserve"> that underpin everyday life. What might an international law of </w:t>
      </w:r>
      <w:proofErr w:type="spellStart"/>
      <w:r w:rsidRPr="004464C5">
        <w:rPr>
          <w:rFonts w:ascii="Georgia" w:hAnsi="Georgia"/>
        </w:rPr>
        <w:t>every day</w:t>
      </w:r>
      <w:proofErr w:type="spellEnd"/>
      <w:r w:rsidRPr="004464C5">
        <w:rPr>
          <w:rFonts w:ascii="Georgia" w:hAnsi="Georgia"/>
        </w:rPr>
        <w:t xml:space="preserve"> life look like? At the same time that the much-</w:t>
      </w:r>
      <w:proofErr w:type="spellStart"/>
      <w:r w:rsidRPr="004464C5">
        <w:rPr>
          <w:rFonts w:ascii="Georgia" w:hAnsi="Georgia"/>
        </w:rPr>
        <w:t>analysed</w:t>
      </w:r>
      <w:proofErr w:type="spellEnd"/>
      <w:r w:rsidRPr="004464C5">
        <w:rPr>
          <w:rFonts w:ascii="Georgia" w:hAnsi="Georgia"/>
        </w:rPr>
        <w:t xml:space="preserve"> events in Kosovo were taking place, 1.2 billion people lived on less than a dollar a day.</w:t>
      </w:r>
      <w:r w:rsidRPr="004464C5">
        <w:rPr>
          <w:rFonts w:ascii="Georgia" w:hAnsi="Georgia"/>
          <w:sz w:val="15"/>
          <w:szCs w:val="15"/>
        </w:rPr>
        <w:t xml:space="preserve">77 </w:t>
      </w:r>
      <w:r w:rsidRPr="004464C5">
        <w:rPr>
          <w:rFonts w:ascii="Georgia" w:hAnsi="Georgia"/>
        </w:rPr>
        <w:t>We know that 2.4 billion people in the developing world do not have access to basic sanitation, and that half of this number are chronically malnourished; we know that the developed world holds one quarter of the world’s population, but holds 4/5 of the world’s income; we know that military spending worldwide is over $1 billion a day and that alternative uses of tiny fractions could generate real change in education, health care and nutrition; we know that almost 34 million people worldwide live with HIV/AIDS;</w:t>
      </w:r>
      <w:r w:rsidRPr="004464C5">
        <w:rPr>
          <w:rFonts w:ascii="Georgia" w:hAnsi="Georgia"/>
          <w:sz w:val="15"/>
          <w:szCs w:val="15"/>
        </w:rPr>
        <w:t xml:space="preserve">78 </w:t>
      </w:r>
      <w:r w:rsidRPr="004464C5">
        <w:rPr>
          <w:rFonts w:ascii="Georgia" w:hAnsi="Georgia"/>
        </w:rPr>
        <w:t xml:space="preserve">we know that </w:t>
      </w:r>
      <w:r w:rsidRPr="004464C5">
        <w:rPr>
          <w:rFonts w:ascii="Georgia" w:hAnsi="Georgia"/>
          <w:b/>
          <w:u w:val="single"/>
        </w:rPr>
        <w:t>violence</w:t>
      </w:r>
      <w:r w:rsidRPr="004464C5">
        <w:rPr>
          <w:rFonts w:ascii="Georgia" w:hAnsi="Georgia"/>
        </w:rPr>
        <w:t xml:space="preserve"> against women is at epidemic levels the world over. </w:t>
      </w:r>
      <w:r w:rsidRPr="004464C5">
        <w:rPr>
          <w:rStyle w:val="CardtextChar"/>
          <w:rFonts w:ascii="Georgia" w:hAnsi="Georgia"/>
        </w:rPr>
        <w:t>Why are these</w:t>
      </w:r>
      <w:r w:rsidRPr="004464C5">
        <w:rPr>
          <w:rFonts w:ascii="Georgia" w:hAnsi="Georgia"/>
        </w:rPr>
        <w:t xml:space="preserve"> phenomena </w:t>
      </w:r>
      <w:r w:rsidRPr="004464C5">
        <w:rPr>
          <w:rStyle w:val="CardtextChar"/>
          <w:rFonts w:ascii="Georgia" w:hAnsi="Georgia"/>
        </w:rPr>
        <w:t>not widely studied</w:t>
      </w:r>
      <w:r w:rsidRPr="004464C5">
        <w:rPr>
          <w:rFonts w:ascii="Georgia" w:hAnsi="Georgia"/>
        </w:rPr>
        <w:t xml:space="preserve"> by international lawyers? </w:t>
      </w:r>
      <w:r w:rsidRPr="004464C5">
        <w:rPr>
          <w:rStyle w:val="CardtextChar"/>
          <w:rFonts w:ascii="Georgia" w:hAnsi="Georgia"/>
        </w:rPr>
        <w:t>Why are they at the margins</w:t>
      </w:r>
      <w:r w:rsidRPr="004464C5">
        <w:rPr>
          <w:rFonts w:ascii="Georgia" w:hAnsi="Georgia"/>
        </w:rPr>
        <w:t xml:space="preserve"> of the international law world? </w:t>
      </w:r>
      <w:r w:rsidRPr="004464C5">
        <w:rPr>
          <w:rStyle w:val="CardtextChar"/>
          <w:rFonts w:ascii="Georgia" w:hAnsi="Georgia"/>
        </w:rPr>
        <w:t>A</w:t>
      </w:r>
      <w:r w:rsidRPr="004464C5">
        <w:rPr>
          <w:rFonts w:ascii="Georgia" w:hAnsi="Georgia"/>
        </w:rPr>
        <w:t xml:space="preserve">n international </w:t>
      </w:r>
      <w:r w:rsidRPr="004464C5">
        <w:rPr>
          <w:rStyle w:val="CardtextChar"/>
          <w:rFonts w:ascii="Georgia" w:hAnsi="Georgia"/>
        </w:rPr>
        <w:t>law of everyday life would require a methodology to consider the perspectives of non-elite groups</w:t>
      </w:r>
      <w:r w:rsidRPr="004464C5">
        <w:rPr>
          <w:rFonts w:ascii="Georgia" w:hAnsi="Georgia"/>
        </w:rPr>
        <w:t xml:space="preserve">. For example, </w:t>
      </w:r>
      <w:r w:rsidRPr="004464C5">
        <w:rPr>
          <w:rStyle w:val="CardtextChar"/>
          <w:rFonts w:ascii="Georgia" w:hAnsi="Georgia"/>
        </w:rPr>
        <w:t>we should</w:t>
      </w:r>
      <w:r w:rsidRPr="004464C5">
        <w:rPr>
          <w:rFonts w:ascii="Georgia" w:hAnsi="Georgia"/>
        </w:rPr>
        <w:t xml:space="preserve"> able be to </w:t>
      </w:r>
      <w:r w:rsidRPr="004464C5">
        <w:rPr>
          <w:rStyle w:val="CardtextChar"/>
          <w:rFonts w:ascii="Georgia" w:hAnsi="Georgia"/>
        </w:rPr>
        <w:t>study</w:t>
      </w:r>
      <w:r w:rsidRPr="004464C5">
        <w:rPr>
          <w:rFonts w:ascii="Georgia" w:hAnsi="Georgia"/>
        </w:rPr>
        <w:t xml:space="preserve"> ‘humanitarian </w:t>
      </w:r>
      <w:r w:rsidRPr="004464C5">
        <w:rPr>
          <w:rStyle w:val="CardtextChar"/>
          <w:rFonts w:ascii="Georgia" w:hAnsi="Georgia"/>
        </w:rPr>
        <w:t>intervention’ from the perspective of the people on whose behalf the intervention took place.</w:t>
      </w:r>
      <w:r w:rsidRPr="004464C5">
        <w:rPr>
          <w:rFonts w:ascii="Georgia" w:hAnsi="Georgia"/>
        </w:rPr>
        <w:t xml:space="preserve"> International lawyers’ accounts of humanitarian intervention prompted by Kosovo do not take the views of the objects of intervention into account. If they did so, we would be likely to end up with a much more contradictory, complex and confusing account of humanitarian intervention than international lawyers have thus far produced. </w:t>
      </w:r>
      <w:r w:rsidRPr="004464C5">
        <w:rPr>
          <w:rStyle w:val="CardtextChar"/>
          <w:rFonts w:ascii="Georgia" w:hAnsi="Georgia"/>
        </w:rPr>
        <w:t>We should</w:t>
      </w:r>
      <w:r w:rsidRPr="004464C5">
        <w:rPr>
          <w:rFonts w:ascii="Georgia" w:hAnsi="Georgia"/>
        </w:rPr>
        <w:t xml:space="preserve"> also </w:t>
      </w:r>
      <w:r w:rsidRPr="004464C5">
        <w:rPr>
          <w:rStyle w:val="CardtextChar"/>
          <w:rFonts w:ascii="Georgia" w:hAnsi="Georgia"/>
        </w:rPr>
        <w:t>enlarge</w:t>
      </w:r>
      <w:r w:rsidRPr="004464C5">
        <w:rPr>
          <w:rFonts w:ascii="Georgia" w:hAnsi="Georgia"/>
        </w:rPr>
        <w:t xml:space="preserve"> our</w:t>
      </w:r>
      <w:r w:rsidRPr="004464C5">
        <w:rPr>
          <w:rStyle w:val="CardtextChar"/>
          <w:rFonts w:ascii="Georgia" w:hAnsi="Georgia"/>
        </w:rPr>
        <w:t xml:space="preserve"> inquiries</w:t>
      </w:r>
      <w:r w:rsidRPr="004464C5">
        <w:rPr>
          <w:rFonts w:ascii="Georgia" w:hAnsi="Georgia"/>
        </w:rPr>
        <w:t xml:space="preserve">. For example, </w:t>
      </w:r>
      <w:r w:rsidRPr="004464C5">
        <w:rPr>
          <w:rStyle w:val="CardtextChar"/>
          <w:rFonts w:ascii="Georgia" w:hAnsi="Georgia"/>
        </w:rPr>
        <w:t>with respect to</w:t>
      </w:r>
      <w:r w:rsidRPr="004464C5">
        <w:rPr>
          <w:rFonts w:ascii="Georgia" w:hAnsi="Georgia"/>
        </w:rPr>
        <w:t xml:space="preserve"> the idea of collective </w:t>
      </w:r>
      <w:r w:rsidRPr="004464C5">
        <w:rPr>
          <w:rStyle w:val="CardtextChar"/>
          <w:rFonts w:ascii="Georgia" w:hAnsi="Georgia"/>
        </w:rPr>
        <w:t>security,</w:t>
      </w:r>
      <w:r w:rsidRPr="004464C5">
        <w:rPr>
          <w:rFonts w:ascii="Georgia" w:hAnsi="Georgia"/>
        </w:rPr>
        <w:t xml:space="preserve"> </w:t>
      </w:r>
      <w:r w:rsidRPr="004464C5">
        <w:rPr>
          <w:rStyle w:val="CardtextChar"/>
          <w:rFonts w:ascii="Georgia" w:hAnsi="Georgia"/>
        </w:rPr>
        <w:t>how can we think about</w:t>
      </w:r>
      <w:r w:rsidRPr="004464C5">
        <w:rPr>
          <w:rFonts w:ascii="Georgia" w:hAnsi="Georgia"/>
        </w:rPr>
        <w:t xml:space="preserve"> the global </w:t>
      </w:r>
      <w:r w:rsidRPr="004464C5">
        <w:rPr>
          <w:rStyle w:val="CardtextChar"/>
          <w:rFonts w:ascii="Georgia" w:hAnsi="Georgia"/>
        </w:rPr>
        <w:t>security more broadly?</w:t>
      </w:r>
      <w:r w:rsidRPr="004464C5">
        <w:rPr>
          <w:rFonts w:ascii="Georgia" w:hAnsi="Georgia"/>
        </w:rPr>
        <w:t xml:space="preserve"> Johan </w:t>
      </w:r>
      <w:proofErr w:type="spellStart"/>
      <w:r w:rsidRPr="004464C5">
        <w:rPr>
          <w:rFonts w:ascii="Georgia" w:hAnsi="Georgia"/>
        </w:rPr>
        <w:t>Galtung</w:t>
      </w:r>
      <w:proofErr w:type="spellEnd"/>
      <w:r w:rsidRPr="004464C5">
        <w:rPr>
          <w:rFonts w:ascii="Georgia" w:hAnsi="Georgia"/>
        </w:rPr>
        <w:t xml:space="preserve"> has developed the notion of </w:t>
      </w:r>
      <w:r w:rsidRPr="004464C5">
        <w:rPr>
          <w:rStyle w:val="CardtextChar"/>
          <w:rFonts w:ascii="Georgia" w:hAnsi="Georgia"/>
        </w:rPr>
        <w:t xml:space="preserve">structural </w:t>
      </w:r>
      <w:r w:rsidRPr="004464C5">
        <w:rPr>
          <w:rStyle w:val="CardtextChar"/>
          <w:rFonts w:ascii="Georgia" w:hAnsi="Georgia"/>
          <w:b/>
        </w:rPr>
        <w:t>violence</w:t>
      </w:r>
      <w:r w:rsidRPr="004464C5">
        <w:rPr>
          <w:rFonts w:ascii="Georgia" w:hAnsi="Georgia"/>
        </w:rPr>
        <w:t xml:space="preserve"> that </w:t>
      </w:r>
      <w:r w:rsidRPr="004464C5">
        <w:rPr>
          <w:rStyle w:val="CardtextChar"/>
          <w:rFonts w:ascii="Georgia" w:hAnsi="Georgia"/>
        </w:rPr>
        <w:t>highlights causes other than warfare</w:t>
      </w:r>
      <w:r w:rsidRPr="004464C5">
        <w:rPr>
          <w:rFonts w:ascii="Georgia" w:hAnsi="Georgia"/>
        </w:rPr>
        <w:t xml:space="preserve">, for example poverty, </w:t>
      </w:r>
      <w:r w:rsidRPr="004464C5">
        <w:rPr>
          <w:rStyle w:val="CardtextChar"/>
          <w:rFonts w:ascii="Georgia" w:hAnsi="Georgia"/>
        </w:rPr>
        <w:t>as the major cause of death and suffering</w:t>
      </w:r>
      <w:r w:rsidRPr="004464C5">
        <w:rPr>
          <w:rFonts w:ascii="Georgia" w:hAnsi="Georgia"/>
        </w:rPr>
        <w:t>.</w:t>
      </w:r>
      <w:r w:rsidRPr="004464C5">
        <w:rPr>
          <w:rFonts w:ascii="Georgia" w:hAnsi="Georgia"/>
          <w:sz w:val="15"/>
          <w:szCs w:val="15"/>
        </w:rPr>
        <w:t xml:space="preserve">79 </w:t>
      </w:r>
      <w:r w:rsidRPr="004464C5">
        <w:rPr>
          <w:rFonts w:ascii="Georgia" w:hAnsi="Georgia"/>
        </w:rPr>
        <w:t xml:space="preserve">Other scholars have identified </w:t>
      </w:r>
      <w:r w:rsidRPr="004464C5">
        <w:rPr>
          <w:rStyle w:val="CardtextChar"/>
          <w:rFonts w:ascii="Georgia" w:hAnsi="Georgia"/>
        </w:rPr>
        <w:t>the interconnections of poverty</w:t>
      </w:r>
      <w:r w:rsidRPr="004464C5">
        <w:rPr>
          <w:rFonts w:ascii="Georgia" w:hAnsi="Georgia"/>
        </w:rPr>
        <w:t xml:space="preserve">, environmental degradation, </w:t>
      </w:r>
      <w:r w:rsidRPr="004464C5">
        <w:rPr>
          <w:rStyle w:val="CardtextChar"/>
          <w:rFonts w:ascii="Georgia" w:hAnsi="Georgia"/>
        </w:rPr>
        <w:t>discrimination</w:t>
      </w:r>
      <w:r w:rsidRPr="004464C5">
        <w:rPr>
          <w:rFonts w:ascii="Georgia" w:hAnsi="Georgia"/>
        </w:rPr>
        <w:t xml:space="preserve">, exploitation, </w:t>
      </w:r>
      <w:proofErr w:type="spellStart"/>
      <w:r w:rsidRPr="004464C5">
        <w:rPr>
          <w:rStyle w:val="CardtextChar"/>
          <w:rFonts w:ascii="Georgia" w:hAnsi="Georgia"/>
        </w:rPr>
        <w:t>militarisation</w:t>
      </w:r>
      <w:proofErr w:type="spellEnd"/>
      <w:r w:rsidRPr="004464C5">
        <w:rPr>
          <w:rStyle w:val="CardtextChar"/>
          <w:rFonts w:ascii="Georgia" w:hAnsi="Georgia"/>
        </w:rPr>
        <w:t xml:space="preserve"> and </w:t>
      </w:r>
      <w:r w:rsidRPr="004464C5">
        <w:rPr>
          <w:rStyle w:val="CardtextChar"/>
          <w:rFonts w:ascii="Georgia" w:hAnsi="Georgia"/>
          <w:b/>
        </w:rPr>
        <w:t>violence</w:t>
      </w:r>
      <w:r w:rsidRPr="004464C5">
        <w:rPr>
          <w:rStyle w:val="CardtextChar"/>
          <w:rFonts w:ascii="Georgia" w:hAnsi="Georgia"/>
        </w:rPr>
        <w:t xml:space="preserve"> as the causes of insecurity</w:t>
      </w:r>
      <w:r w:rsidRPr="004464C5">
        <w:rPr>
          <w:rFonts w:ascii="Georgia" w:hAnsi="Georgia"/>
        </w:rPr>
        <w:t>.</w:t>
      </w:r>
      <w:r w:rsidRPr="004464C5">
        <w:rPr>
          <w:rFonts w:ascii="Georgia" w:hAnsi="Georgia"/>
          <w:sz w:val="15"/>
          <w:szCs w:val="15"/>
        </w:rPr>
        <w:t xml:space="preserve">80 </w:t>
      </w:r>
      <w:r w:rsidRPr="004464C5">
        <w:rPr>
          <w:rFonts w:ascii="Georgia" w:hAnsi="Georgia"/>
        </w:rPr>
        <w:t xml:space="preserve">Feminist scholars have drawn attention to the threats posed, to women not by foreign states, but by more local actors, including the men in their families. On this analysis </w:t>
      </w:r>
      <w:proofErr w:type="gramStart"/>
      <w:r w:rsidRPr="004464C5">
        <w:rPr>
          <w:rStyle w:val="CardtextChar"/>
          <w:rFonts w:ascii="Georgia" w:hAnsi="Georgia"/>
        </w:rPr>
        <w:t>security</w:t>
      </w:r>
      <w:proofErr w:type="gramEnd"/>
      <w:r w:rsidRPr="004464C5">
        <w:rPr>
          <w:rStyle w:val="CardtextChar"/>
          <w:rFonts w:ascii="Georgia" w:hAnsi="Georgia"/>
        </w:rPr>
        <w:t xml:space="preserve"> would mean the absence of </w:t>
      </w:r>
      <w:r w:rsidRPr="004464C5">
        <w:rPr>
          <w:rStyle w:val="CardtextChar"/>
          <w:rFonts w:ascii="Georgia" w:hAnsi="Georgia"/>
          <w:b/>
        </w:rPr>
        <w:t>violence</w:t>
      </w:r>
      <w:r w:rsidRPr="004464C5">
        <w:rPr>
          <w:rStyle w:val="CardtextChar"/>
          <w:rFonts w:ascii="Georgia" w:hAnsi="Georgia"/>
        </w:rPr>
        <w:t xml:space="preserve"> and economic and social justice</w:t>
      </w:r>
      <w:r w:rsidRPr="004464C5">
        <w:rPr>
          <w:rFonts w:ascii="Georgia" w:hAnsi="Georgia"/>
        </w:rPr>
        <w:t>. If the idea of security is understood more broadly, the futility of the standard form of international collective action becomes clear. Military intervention is an inappropriate mechanism if the causes of insecurity are poverty, discrimination and violence protected by structures within the state.</w:t>
      </w:r>
    </w:p>
    <w:p w14:paraId="6B2F267A" w14:textId="77777777" w:rsidR="00C1527D" w:rsidRPr="004464C5" w:rsidRDefault="00C1527D" w:rsidP="00C1527D"/>
    <w:p w14:paraId="0AE40A2A" w14:textId="77777777" w:rsidR="00C1527D" w:rsidRDefault="00C1527D" w:rsidP="00C1527D">
      <w:pPr>
        <w:pStyle w:val="Heading4"/>
      </w:pPr>
      <w:r w:rsidRPr="004464C5">
        <w:t>A focus on short term, low probability risks necessitates a sacrifice of justice- The plans push for accountability is a better path to peace</w:t>
      </w:r>
    </w:p>
    <w:p w14:paraId="696699D7" w14:textId="77777777" w:rsidR="00C1527D" w:rsidRPr="004464C5" w:rsidRDefault="00C1527D" w:rsidP="00C1527D">
      <w:pPr>
        <w:rPr>
          <w:rStyle w:val="Style13ptBold"/>
        </w:rPr>
      </w:pPr>
      <w:proofErr w:type="spellStart"/>
      <w:r w:rsidRPr="004464C5">
        <w:rPr>
          <w:rStyle w:val="Style13ptBold"/>
        </w:rPr>
        <w:t>Bassiouni</w:t>
      </w:r>
      <w:proofErr w:type="spellEnd"/>
      <w:r w:rsidRPr="004464C5">
        <w:rPr>
          <w:rStyle w:val="Style13ptBold"/>
        </w:rPr>
        <w:t>, JD, 03</w:t>
      </w:r>
    </w:p>
    <w:p w14:paraId="2028A9DE" w14:textId="77777777" w:rsidR="00C1527D" w:rsidRPr="004464C5" w:rsidRDefault="00C1527D" w:rsidP="00C1527D">
      <w:pPr>
        <w:rPr>
          <w:sz w:val="16"/>
        </w:rPr>
      </w:pPr>
      <w:r w:rsidRPr="004464C5">
        <w:rPr>
          <w:sz w:val="16"/>
        </w:rPr>
        <w:t xml:space="preserve">(M. </w:t>
      </w:r>
      <w:proofErr w:type="spellStart"/>
      <w:proofErr w:type="gramStart"/>
      <w:r w:rsidRPr="004464C5">
        <w:rPr>
          <w:sz w:val="16"/>
        </w:rPr>
        <w:t>Cherif</w:t>
      </w:r>
      <w:proofErr w:type="spellEnd"/>
      <w:r w:rsidRPr="004464C5">
        <w:rPr>
          <w:sz w:val="16"/>
        </w:rPr>
        <w:t xml:space="preserve">  Distinguished</w:t>
      </w:r>
      <w:proofErr w:type="gramEnd"/>
      <w:r w:rsidRPr="004464C5">
        <w:rPr>
          <w:sz w:val="16"/>
        </w:rPr>
        <w:t xml:space="preserve"> Research Professor of Law, President, International Human Rights Law Institute, DePaul University College of Law; President, International Institute for Higher Studies in Criminal Sciences (</w:t>
      </w:r>
      <w:proofErr w:type="spellStart"/>
      <w:r w:rsidRPr="004464C5">
        <w:rPr>
          <w:sz w:val="16"/>
        </w:rPr>
        <w:t>Siracusa</w:t>
      </w:r>
      <w:proofErr w:type="spellEnd"/>
      <w:r w:rsidRPr="004464C5">
        <w:rPr>
          <w:sz w:val="16"/>
        </w:rPr>
        <w:t xml:space="preserve">, Italy); President, International Association of Penal Law (Paris, France). Case Western Reserve Journal of International </w:t>
      </w:r>
      <w:proofErr w:type="gramStart"/>
      <w:r w:rsidRPr="004464C5">
        <w:rPr>
          <w:sz w:val="16"/>
        </w:rPr>
        <w:t>Law  Spring</w:t>
      </w:r>
      <w:proofErr w:type="gramEnd"/>
      <w:r w:rsidRPr="004464C5">
        <w:rPr>
          <w:sz w:val="16"/>
        </w:rPr>
        <w:t>, 2003)</w:t>
      </w:r>
    </w:p>
    <w:p w14:paraId="53097E8B" w14:textId="77777777" w:rsidR="00C1527D" w:rsidRPr="004464C5" w:rsidRDefault="00C1527D" w:rsidP="00C1527D">
      <w:pPr>
        <w:rPr>
          <w:sz w:val="16"/>
        </w:rPr>
      </w:pPr>
      <w:r w:rsidRPr="004464C5">
        <w:rPr>
          <w:sz w:val="16"/>
        </w:rPr>
        <w:t xml:space="preserve">At </w:t>
      </w:r>
      <w:proofErr w:type="gramStart"/>
      <w:r w:rsidRPr="004464C5">
        <w:rPr>
          <w:sz w:val="16"/>
        </w:rPr>
        <w:t xml:space="preserve">the </w:t>
      </w:r>
      <w:r w:rsidRPr="004464C5">
        <w:rPr>
          <w:b/>
          <w:bCs/>
          <w:u w:val="single"/>
        </w:rPr>
        <w:t xml:space="preserve"> </w:t>
      </w:r>
      <w:r w:rsidRPr="004464C5">
        <w:rPr>
          <w:sz w:val="16"/>
        </w:rPr>
        <w:t>end</w:t>
      </w:r>
      <w:proofErr w:type="gramEnd"/>
      <w:r w:rsidRPr="004464C5">
        <w:rPr>
          <w:sz w:val="16"/>
        </w:rPr>
        <w:t xml:space="preserve"> of the Second World  War, the world collectively pledged "never again." While the intention of this global promise may have been sincere, its implementation has proved elusive. </w:t>
      </w:r>
      <w:r w:rsidRPr="004464C5">
        <w:rPr>
          <w:rStyle w:val="CardtextChar"/>
          <w:rFonts w:ascii="Georgia" w:eastAsiaTheme="minorHAnsi" w:hAnsi="Georgia"/>
        </w:rPr>
        <w:t>There have been over 250 conflicts in the twentieth century</w:t>
      </w:r>
      <w:r w:rsidRPr="004464C5">
        <w:rPr>
          <w:sz w:val="16"/>
        </w:rPr>
        <w:t xml:space="preserve"> alone, resulting in the deaths of an estimated 75 to 170 million persons. Both State and non-state actors routinely commit extra-judicial execution, torture, rape and other violations of international human rights and humanitarian law. </w:t>
      </w:r>
      <w:r w:rsidRPr="004464C5">
        <w:rPr>
          <w:rStyle w:val="CardtextChar"/>
          <w:rFonts w:ascii="Georgia" w:eastAsiaTheme="minorHAnsi" w:hAnsi="Georgia"/>
        </w:rPr>
        <w:t>In most cases</w:t>
      </w:r>
      <w:r w:rsidRPr="004464C5">
        <w:rPr>
          <w:rStyle w:val="CardtextChar"/>
          <w:rFonts w:ascii="Georgia" w:eastAsiaTheme="minorHAnsi" w:hAnsi="Georgia"/>
          <w:b/>
        </w:rPr>
        <w:t>, political considerations</w:t>
      </w:r>
      <w:r w:rsidRPr="004464C5">
        <w:rPr>
          <w:rStyle w:val="CardtextChar"/>
          <w:rFonts w:ascii="Georgia" w:eastAsiaTheme="minorHAnsi" w:hAnsi="Georgia"/>
        </w:rPr>
        <w:t xml:space="preserve"> permit perpetrators of gross violations of human rights to operate with impunity</w:t>
      </w:r>
      <w:r w:rsidRPr="004464C5">
        <w:rPr>
          <w:sz w:val="16"/>
        </w:rPr>
        <w:t xml:space="preserve">. Yet, alongside the sad truth of our consistently violent world stands the moral commitment of the post-war pledge and the related vision of peace, justice and truth.     </w:t>
      </w:r>
      <w:r w:rsidRPr="004464C5">
        <w:rPr>
          <w:rStyle w:val="CardtextChar"/>
          <w:rFonts w:ascii="Georgia" w:eastAsiaTheme="minorHAnsi" w:hAnsi="Georgia"/>
        </w:rPr>
        <w:t>The human rights arena is defined by a constant tension between the attraction of realpolitik and the demand for accountability. Realpolitik involves the pursuit of political settlements unencumbered by moral and ethical limitations.</w:t>
      </w:r>
      <w:r w:rsidRPr="004464C5">
        <w:rPr>
          <w:sz w:val="16"/>
        </w:rPr>
        <w:t xml:space="preserve"> As such, </w:t>
      </w:r>
      <w:r w:rsidRPr="004464C5">
        <w:rPr>
          <w:rStyle w:val="CardtextChar"/>
          <w:rFonts w:ascii="Georgia" w:eastAsiaTheme="minorHAnsi" w:hAnsi="Georgia"/>
        </w:rPr>
        <w:t>this approach often runs directly counter to the interests of justice</w:t>
      </w:r>
      <w:r w:rsidRPr="004464C5">
        <w:rPr>
          <w:sz w:val="16"/>
        </w:rPr>
        <w:t xml:space="preserve">, particularly as understood from the perspective of victims of gross violations of human rights. </w:t>
      </w:r>
      <w:r w:rsidRPr="004464C5">
        <w:rPr>
          <w:rStyle w:val="CardtextChar"/>
          <w:rFonts w:ascii="Georgia" w:eastAsiaTheme="minorHAnsi" w:hAnsi="Georgia"/>
        </w:rPr>
        <w:t>Impunity,</w:t>
      </w:r>
      <w:r w:rsidRPr="004464C5">
        <w:rPr>
          <w:sz w:val="16"/>
        </w:rPr>
        <w:t xml:space="preserve"> at both the international and national levels, </w:t>
      </w:r>
      <w:r w:rsidRPr="004464C5">
        <w:rPr>
          <w:rStyle w:val="CardtextChar"/>
          <w:rFonts w:ascii="Georgia" w:eastAsiaTheme="minorHAnsi" w:hAnsi="Georgia"/>
        </w:rPr>
        <w:t>is commonly the outcome of realpolitik which favors expedient political ends over the more complex task of confronting responsibility</w:t>
      </w:r>
      <w:r w:rsidRPr="004464C5">
        <w:rPr>
          <w:sz w:val="16"/>
        </w:rPr>
        <w:t xml:space="preserve">. </w:t>
      </w:r>
      <w:r w:rsidRPr="004464C5">
        <w:rPr>
          <w:rStyle w:val="CardtextChar"/>
          <w:rFonts w:ascii="Georgia" w:eastAsiaTheme="minorHAnsi" w:hAnsi="Georgia"/>
        </w:rPr>
        <w:t>Accountability,</w:t>
      </w:r>
      <w:r w:rsidRPr="004464C5">
        <w:rPr>
          <w:sz w:val="16"/>
        </w:rPr>
        <w:t xml:space="preserve"> in contrast, </w:t>
      </w:r>
      <w:r w:rsidRPr="004464C5">
        <w:rPr>
          <w:rStyle w:val="CardtextChar"/>
          <w:rFonts w:ascii="Georgia" w:eastAsiaTheme="minorHAnsi" w:hAnsi="Georgia"/>
        </w:rPr>
        <w:t>embodies the goals of</w:t>
      </w:r>
      <w:r w:rsidRPr="004464C5">
        <w:rPr>
          <w:sz w:val="16"/>
        </w:rPr>
        <w:t xml:space="preserve"> both retributive and restorative </w:t>
      </w:r>
      <w:r w:rsidRPr="004464C5">
        <w:rPr>
          <w:rStyle w:val="CardtextChar"/>
          <w:rFonts w:ascii="Georgia" w:eastAsiaTheme="minorHAnsi" w:hAnsi="Georgia"/>
        </w:rPr>
        <w:t>justice.</w:t>
      </w:r>
      <w:r w:rsidRPr="004464C5">
        <w:rPr>
          <w:sz w:val="16"/>
        </w:rPr>
        <w:t xml:space="preserve"> </w:t>
      </w:r>
      <w:r w:rsidRPr="004464C5">
        <w:rPr>
          <w:rStyle w:val="CardtextChar"/>
          <w:rFonts w:ascii="Georgia" w:eastAsiaTheme="minorHAnsi" w:hAnsi="Georgia"/>
        </w:rPr>
        <w:t>This orientation views conflict resolution as premised upon responsibility and requires sanctions for those responsible,</w:t>
      </w:r>
      <w:r w:rsidRPr="004464C5">
        <w:rPr>
          <w:sz w:val="16"/>
        </w:rPr>
        <w:t xml:space="preserve"> the establishment of a clear record of truth and efforts made to provide redress to victims.     The </w:t>
      </w:r>
      <w:r w:rsidRPr="004464C5">
        <w:rPr>
          <w:rStyle w:val="CardtextChar"/>
          <w:rFonts w:ascii="Georgia" w:eastAsiaTheme="minorHAnsi" w:hAnsi="Georgia"/>
        </w:rPr>
        <w:t>pursuit of realpolitik may settle the more immediate problems of a conflict, but, as history reveals, its achievements are frequently at the expense of long-term peace</w:t>
      </w:r>
      <w:r w:rsidRPr="004464C5">
        <w:rPr>
          <w:sz w:val="16"/>
        </w:rPr>
        <w:t>, stability, and reconciliation. It is difficult to achieve genuine peace without addressing victims' needs and without [*192] providing a wounded society with a sense of closure</w:t>
      </w:r>
      <w:r w:rsidRPr="004464C5">
        <w:rPr>
          <w:rStyle w:val="CardtextChar"/>
          <w:rFonts w:ascii="Georgia" w:eastAsiaTheme="minorHAnsi" w:hAnsi="Georgia"/>
        </w:rPr>
        <w:t>. A more profound vision of peace requires accountability</w:t>
      </w:r>
      <w:r w:rsidRPr="004464C5">
        <w:rPr>
          <w:sz w:val="16"/>
        </w:rPr>
        <w:t xml:space="preserve"> and often involves a series of interconnected activities including: establishing the truth of what occurred, punishing those most directly responsible for human suffering, and offering redress to victims. </w:t>
      </w:r>
      <w:r w:rsidRPr="004464C5">
        <w:rPr>
          <w:rStyle w:val="CardtextChar"/>
          <w:rFonts w:ascii="Georgia" w:eastAsiaTheme="minorHAnsi" w:hAnsi="Georgia"/>
        </w:rPr>
        <w:t>Peace is not merely the absence of armed conflict; it is the restoration of justice</w:t>
      </w:r>
      <w:r w:rsidRPr="004464C5">
        <w:rPr>
          <w:sz w:val="16"/>
        </w:rPr>
        <w:t xml:space="preserve">, and the use of law to mediate and resolve inter-social and inter-personal discord. </w:t>
      </w:r>
      <w:r w:rsidRPr="004464C5">
        <w:rPr>
          <w:rStyle w:val="CardtextChar"/>
          <w:rFonts w:ascii="Georgia" w:eastAsiaTheme="minorHAnsi" w:hAnsi="Georgia"/>
        </w:rPr>
        <w:t>The pursuit of justice and accountability fulfills fundamental human needs and expresses key values necessary for the prevention and deterrence of future conflicts.</w:t>
      </w:r>
      <w:r w:rsidRPr="004464C5">
        <w:rPr>
          <w:sz w:val="16"/>
        </w:rPr>
        <w:t xml:space="preserve"> For this reason, </w:t>
      </w:r>
      <w:r w:rsidRPr="004464C5">
        <w:rPr>
          <w:rStyle w:val="CardtextChar"/>
          <w:rFonts w:ascii="Georgia" w:eastAsiaTheme="minorHAnsi" w:hAnsi="Georgia"/>
        </w:rPr>
        <w:t>sacrificing justice and accountability for the immediacy of realpolitik represents a short-term vision of expediency over more enduring human values.</w:t>
      </w:r>
      <w:r w:rsidRPr="004464C5">
        <w:rPr>
          <w:sz w:val="16"/>
        </w:rPr>
        <w:t xml:space="preserve">   </w:t>
      </w:r>
    </w:p>
    <w:p w14:paraId="2E486C9E" w14:textId="77777777" w:rsidR="00C1527D" w:rsidRPr="004464C5" w:rsidRDefault="00C1527D" w:rsidP="00C1527D"/>
    <w:p w14:paraId="2B7BC63C" w14:textId="77777777" w:rsidR="00C1527D" w:rsidRPr="008466F4" w:rsidRDefault="00C1527D" w:rsidP="00C1527D"/>
    <w:p w14:paraId="4670C7A9" w14:textId="77777777" w:rsidR="00C1527D" w:rsidRDefault="00C1527D" w:rsidP="00C1527D"/>
    <w:p w14:paraId="6FA86C64" w14:textId="77777777" w:rsidR="00C1527D" w:rsidRDefault="00C1527D" w:rsidP="00C1527D">
      <w:pPr>
        <w:pStyle w:val="Heading4"/>
      </w:pPr>
      <w:r>
        <w:t xml:space="preserve">No CP can resolve this advantage- only open borders are ethically reconcilable  </w:t>
      </w:r>
    </w:p>
    <w:p w14:paraId="2B533BE7" w14:textId="77777777" w:rsidR="00C1527D" w:rsidRPr="0091544F" w:rsidRDefault="00C1527D" w:rsidP="00C1527D">
      <w:pPr>
        <w:rPr>
          <w:rStyle w:val="Style13ptBold"/>
        </w:rPr>
      </w:pPr>
      <w:r w:rsidRPr="0091544F">
        <w:rPr>
          <w:rStyle w:val="Style13ptBold"/>
        </w:rPr>
        <w:t>Johnson, JD, 07</w:t>
      </w:r>
    </w:p>
    <w:p w14:paraId="332DE542" w14:textId="77777777" w:rsidR="00C1527D" w:rsidRPr="0091544F" w:rsidRDefault="00C1527D" w:rsidP="00C1527D">
      <w:pPr>
        <w:rPr>
          <w:sz w:val="16"/>
          <w:szCs w:val="16"/>
        </w:rPr>
      </w:pPr>
      <w:r w:rsidRPr="0091544F">
        <w:rPr>
          <w:sz w:val="16"/>
          <w:szCs w:val="16"/>
        </w:rPr>
        <w:t xml:space="preserve">(Kevin, </w:t>
      </w:r>
      <w:proofErr w:type="spellStart"/>
      <w:r w:rsidRPr="0091544F">
        <w:rPr>
          <w:sz w:val="16"/>
          <w:szCs w:val="16"/>
        </w:rPr>
        <w:t>Law@UCD</w:t>
      </w:r>
      <w:proofErr w:type="spellEnd"/>
      <w:r w:rsidRPr="0091544F">
        <w:rPr>
          <w:sz w:val="16"/>
          <w:szCs w:val="16"/>
        </w:rPr>
        <w:t xml:space="preserve">, </w:t>
      </w:r>
      <w:r w:rsidRPr="0091544F">
        <w:rPr>
          <w:sz w:val="16"/>
          <w:szCs w:val="16"/>
          <w:u w:val="single"/>
        </w:rPr>
        <w:t>Opening the Floodgates: Why America Needs to Rethink its Borders and Immigration Laws</w:t>
      </w:r>
      <w:r w:rsidRPr="0091544F">
        <w:rPr>
          <w:sz w:val="16"/>
          <w:szCs w:val="16"/>
        </w:rPr>
        <w:t>)</w:t>
      </w:r>
    </w:p>
    <w:p w14:paraId="02C0F4BD" w14:textId="77777777" w:rsidR="00C1527D" w:rsidRPr="0091544F" w:rsidRDefault="00C1527D" w:rsidP="00C1527D">
      <w:r w:rsidRPr="008466F4">
        <w:rPr>
          <w:sz w:val="16"/>
        </w:rPr>
        <w:t xml:space="preserve">The United States finds itself at a historical crossroads. Immigration is on the front pages of newspapers across the country. </w:t>
      </w:r>
      <w:proofErr w:type="spellStart"/>
      <w:r w:rsidRPr="008466F4">
        <w:rPr>
          <w:sz w:val="16"/>
        </w:rPr>
        <w:t>Restrictionist</w:t>
      </w:r>
      <w:proofErr w:type="spellEnd"/>
      <w:r w:rsidRPr="008466F4">
        <w:rPr>
          <w:sz w:val="16"/>
        </w:rPr>
        <w:t xml:space="preserve"> messages fill talk show radio and the national news. Immigration deserves the nation’s attention. But it warrants sober analysis, not sound bites designed to rile base instincts and insult and alienate members of the national community. A real </w:t>
      </w:r>
      <w:r w:rsidRPr="00DB10A5">
        <w:rPr>
          <w:rStyle w:val="StyleUnderline"/>
        </w:rPr>
        <w:t xml:space="preserve">effort must be made to address the most </w:t>
      </w:r>
      <w:r w:rsidRPr="00DB10A5">
        <w:rPr>
          <w:rStyle w:val="Emphasis"/>
        </w:rPr>
        <w:t>fundamental</w:t>
      </w:r>
      <w:r>
        <w:rPr>
          <w:rStyle w:val="Emphasis"/>
        </w:rPr>
        <w:t xml:space="preserve"> </w:t>
      </w:r>
      <w:r w:rsidRPr="00DB10A5">
        <w:rPr>
          <w:rStyle w:val="Emphasis"/>
        </w:rPr>
        <w:t>problem</w:t>
      </w:r>
      <w:r w:rsidRPr="00DB10A5">
        <w:rPr>
          <w:rStyle w:val="StyleUnderline"/>
        </w:rPr>
        <w:t xml:space="preserve"> with U.S. immigration law:</w:t>
      </w:r>
      <w:r w:rsidRPr="008466F4">
        <w:rPr>
          <w:sz w:val="16"/>
        </w:rPr>
        <w:t xml:space="preserve"> that </w:t>
      </w:r>
      <w:r w:rsidRPr="00DB10A5">
        <w:rPr>
          <w:rStyle w:val="StyleUnderline"/>
        </w:rPr>
        <w:t>our laws are dramatically</w:t>
      </w:r>
      <w:r>
        <w:rPr>
          <w:rStyle w:val="StyleUnderline"/>
        </w:rPr>
        <w:t xml:space="preserve"> </w:t>
      </w:r>
      <w:r w:rsidRPr="00DB10A5">
        <w:rPr>
          <w:rStyle w:val="StyleUnderline"/>
        </w:rPr>
        <w:t>out of synch with the social, economic, and political reality of</w:t>
      </w:r>
      <w:r>
        <w:rPr>
          <w:rStyle w:val="StyleUnderline"/>
        </w:rPr>
        <w:t xml:space="preserve"> </w:t>
      </w:r>
      <w:r w:rsidRPr="00DB10A5">
        <w:rPr>
          <w:rStyle w:val="StyleUnderline"/>
        </w:rPr>
        <w:t>immigration in the modern world.</w:t>
      </w:r>
      <w:r>
        <w:rPr>
          <w:rStyle w:val="StyleUnderline"/>
        </w:rPr>
        <w:t xml:space="preserve"> </w:t>
      </w:r>
      <w:r w:rsidRPr="008466F4">
        <w:rPr>
          <w:sz w:val="16"/>
        </w:rPr>
        <w:t xml:space="preserve">Samuel Huntington articulates what many people feel is the problem with immigration in the United States. Immigrants are changing the country in ways that trouble many people and cause a scramble for solutions. Although they make changes at the margins to make their ideas more palatable to modern civil rights sensibilities, the </w:t>
      </w:r>
      <w:r w:rsidRPr="008466F4">
        <w:rPr>
          <w:rStyle w:val="StyleUnderline"/>
        </w:rPr>
        <w:t xml:space="preserve">modern </w:t>
      </w:r>
      <w:proofErr w:type="spellStart"/>
      <w:r w:rsidRPr="008466F4">
        <w:rPr>
          <w:rStyle w:val="StyleUnderline"/>
        </w:rPr>
        <w:t>restrictionists</w:t>
      </w:r>
      <w:proofErr w:type="spellEnd"/>
      <w:r>
        <w:rPr>
          <w:rStyle w:val="StyleUnderline"/>
        </w:rPr>
        <w:t xml:space="preserve"> </w:t>
      </w:r>
      <w:r w:rsidRPr="008466F4">
        <w:rPr>
          <w:rStyle w:val="StyleUnderline"/>
        </w:rPr>
        <w:t xml:space="preserve">have cobbled together the tired arguments of the </w:t>
      </w:r>
      <w:proofErr w:type="spellStart"/>
      <w:r w:rsidRPr="008466F4">
        <w:rPr>
          <w:rStyle w:val="StyleUnderline"/>
        </w:rPr>
        <w:t>restrictionists</w:t>
      </w:r>
      <w:proofErr w:type="spellEnd"/>
      <w:r>
        <w:rPr>
          <w:rStyle w:val="StyleUnderline"/>
        </w:rPr>
        <w:t xml:space="preserve"> </w:t>
      </w:r>
      <w:r w:rsidRPr="008466F4">
        <w:rPr>
          <w:rStyle w:val="StyleUnderline"/>
        </w:rPr>
        <w:t xml:space="preserve">of the past. Unfortunately, the policies endorsed by the modern </w:t>
      </w:r>
      <w:proofErr w:type="spellStart"/>
      <w:r w:rsidRPr="008466F4">
        <w:rPr>
          <w:rStyle w:val="StyleUnderline"/>
        </w:rPr>
        <w:t>restrictionists</w:t>
      </w:r>
      <w:proofErr w:type="spellEnd"/>
      <w:r>
        <w:rPr>
          <w:rStyle w:val="StyleUnderline"/>
        </w:rPr>
        <w:t xml:space="preserve"> </w:t>
      </w:r>
      <w:r w:rsidRPr="008466F4">
        <w:rPr>
          <w:rStyle w:val="StyleUnderline"/>
        </w:rPr>
        <w:t>fail to appreciate the lessons of history, as well as the economic,</w:t>
      </w:r>
      <w:r>
        <w:rPr>
          <w:rStyle w:val="StyleUnderline"/>
        </w:rPr>
        <w:t xml:space="preserve"> </w:t>
      </w:r>
      <w:r w:rsidRPr="008466F4">
        <w:rPr>
          <w:rStyle w:val="StyleUnderline"/>
        </w:rPr>
        <w:t>political, and social realities of immigration to the modern United</w:t>
      </w:r>
      <w:r>
        <w:rPr>
          <w:rStyle w:val="StyleUnderline"/>
        </w:rPr>
        <w:t xml:space="preserve"> </w:t>
      </w:r>
      <w:r w:rsidRPr="008466F4">
        <w:rPr>
          <w:rStyle w:val="StyleUnderline"/>
        </w:rPr>
        <w:t>States.</w:t>
      </w:r>
      <w:r w:rsidRPr="008466F4">
        <w:rPr>
          <w:sz w:val="16"/>
        </w:rPr>
        <w:t xml:space="preserve"> However, </w:t>
      </w:r>
      <w:r w:rsidRPr="008466F4">
        <w:rPr>
          <w:rStyle w:val="StyleUnderline"/>
        </w:rPr>
        <w:t>it is important</w:t>
      </w:r>
      <w:r w:rsidRPr="008466F4">
        <w:rPr>
          <w:sz w:val="16"/>
        </w:rPr>
        <w:t xml:space="preserve"> that, in forging the immigration policy of the future, </w:t>
      </w:r>
      <w:r w:rsidRPr="008466F4">
        <w:rPr>
          <w:rStyle w:val="StyleUnderline"/>
        </w:rPr>
        <w:t>we learn the lessons of the past and try to avoid our previous</w:t>
      </w:r>
      <w:r>
        <w:rPr>
          <w:rStyle w:val="StyleUnderline"/>
        </w:rPr>
        <w:t xml:space="preserve"> </w:t>
      </w:r>
      <w:r w:rsidRPr="008466F4">
        <w:rPr>
          <w:rStyle w:val="StyleUnderline"/>
        </w:rPr>
        <w:t xml:space="preserve">mistakes. </w:t>
      </w:r>
      <w:proofErr w:type="spellStart"/>
      <w:r w:rsidRPr="008466F4">
        <w:rPr>
          <w:rStyle w:val="StyleUnderline"/>
        </w:rPr>
        <w:t>Restrictionists</w:t>
      </w:r>
      <w:proofErr w:type="spellEnd"/>
      <w:r w:rsidRPr="008466F4">
        <w:rPr>
          <w:rStyle w:val="StyleUnderline"/>
        </w:rPr>
        <w:t>, old and new, pay no heed to that history</w:t>
      </w:r>
      <w:r>
        <w:rPr>
          <w:rStyle w:val="StyleUnderline"/>
        </w:rPr>
        <w:t xml:space="preserve"> </w:t>
      </w:r>
      <w:r w:rsidRPr="008466F4">
        <w:rPr>
          <w:rStyle w:val="StyleUnderline"/>
        </w:rPr>
        <w:t>but instead claim that “things are different” today</w:t>
      </w:r>
      <w:r w:rsidRPr="008466F4">
        <w:rPr>
          <w:sz w:val="16"/>
        </w:rPr>
        <w:t xml:space="preserve">, which is just not true. </w:t>
      </w:r>
      <w:r w:rsidRPr="008466F4">
        <w:rPr>
          <w:rStyle w:val="StyleUnderline"/>
        </w:rPr>
        <w:t xml:space="preserve">Time and time again, the nation has embraced </w:t>
      </w:r>
      <w:proofErr w:type="spellStart"/>
      <w:r w:rsidRPr="008466F4">
        <w:rPr>
          <w:rStyle w:val="StyleUnderline"/>
        </w:rPr>
        <w:t>restrictionist</w:t>
      </w:r>
      <w:proofErr w:type="spellEnd"/>
      <w:r w:rsidRPr="008466F4">
        <w:rPr>
          <w:rStyle w:val="StyleUnderline"/>
        </w:rPr>
        <w:t xml:space="preserve"> policies</w:t>
      </w:r>
      <w:r>
        <w:rPr>
          <w:rStyle w:val="StyleUnderline"/>
        </w:rPr>
        <w:t xml:space="preserve"> </w:t>
      </w:r>
      <w:r w:rsidRPr="008466F4">
        <w:rPr>
          <w:rStyle w:val="StyleUnderline"/>
        </w:rPr>
        <w:t xml:space="preserve">that, from the outset, are </w:t>
      </w:r>
      <w:r w:rsidRPr="008466F4">
        <w:rPr>
          <w:rStyle w:val="Emphasis"/>
        </w:rPr>
        <w:t>doomed</w:t>
      </w:r>
      <w:r w:rsidRPr="008466F4">
        <w:rPr>
          <w:sz w:val="16"/>
        </w:rPr>
        <w:t xml:space="preserve">. It has also </w:t>
      </w:r>
      <w:r w:rsidRPr="008466F4">
        <w:rPr>
          <w:rStyle w:val="StyleUnderline"/>
        </w:rPr>
        <w:t>adopted policies that do</w:t>
      </w:r>
      <w:r>
        <w:rPr>
          <w:rStyle w:val="StyleUnderline"/>
        </w:rPr>
        <w:t xml:space="preserve"> </w:t>
      </w:r>
      <w:r w:rsidRPr="008466F4">
        <w:rPr>
          <w:rStyle w:val="StyleUnderline"/>
        </w:rPr>
        <w:t>little more than punish innocent people</w:t>
      </w:r>
      <w:r w:rsidRPr="008466F4">
        <w:rPr>
          <w:sz w:val="16"/>
        </w:rPr>
        <w:t xml:space="preserve"> pursuing the American Dream. It has </w:t>
      </w:r>
      <w:r w:rsidRPr="008466F4">
        <w:rPr>
          <w:rStyle w:val="Emphasis"/>
        </w:rPr>
        <w:t>enforced laws that are unfair, immoral, and shameful</w:t>
      </w:r>
      <w:r w:rsidRPr="008466F4">
        <w:rPr>
          <w:sz w:val="16"/>
        </w:rPr>
        <w:t xml:space="preserve">. </w:t>
      </w:r>
      <w:r w:rsidRPr="008466F4">
        <w:rPr>
          <w:rStyle w:val="StyleUnderline"/>
        </w:rPr>
        <w:t>In the end, massive border enforcement efforts have done little to</w:t>
      </w:r>
      <w:r>
        <w:rPr>
          <w:rStyle w:val="StyleUnderline"/>
        </w:rPr>
        <w:t xml:space="preserve"> </w:t>
      </w:r>
      <w:r w:rsidRPr="008466F4">
        <w:rPr>
          <w:rStyle w:val="StyleUnderline"/>
        </w:rPr>
        <w:t>stem the tide of immigrants</w:t>
      </w:r>
      <w:r w:rsidRPr="008466F4">
        <w:rPr>
          <w:sz w:val="16"/>
        </w:rPr>
        <w:t xml:space="preserve"> to this land of great social, economic, and political opportunity. </w:t>
      </w:r>
      <w:r w:rsidRPr="008466F4">
        <w:rPr>
          <w:rStyle w:val="StyleUnderline"/>
        </w:rPr>
        <w:t>The only discernible impact is that immigrants’</w:t>
      </w:r>
      <w:r>
        <w:rPr>
          <w:rStyle w:val="StyleUnderline"/>
        </w:rPr>
        <w:t xml:space="preserve"> </w:t>
      </w:r>
      <w:r w:rsidRPr="008466F4">
        <w:rPr>
          <w:rStyle w:val="StyleUnderline"/>
        </w:rPr>
        <w:t>lives have been made more difficult</w:t>
      </w:r>
      <w:r w:rsidRPr="008466F4">
        <w:rPr>
          <w:sz w:val="16"/>
        </w:rPr>
        <w:t xml:space="preserve">. </w:t>
      </w:r>
      <w:r w:rsidRPr="008466F4">
        <w:rPr>
          <w:rStyle w:val="StyleUnderline"/>
        </w:rPr>
        <w:t>Hundreds of border crossers have</w:t>
      </w:r>
      <w:r>
        <w:rPr>
          <w:rStyle w:val="StyleUnderline"/>
        </w:rPr>
        <w:t xml:space="preserve"> </w:t>
      </w:r>
      <w:r w:rsidRPr="008466F4">
        <w:rPr>
          <w:rStyle w:val="StyleUnderline"/>
        </w:rPr>
        <w:t>died horrible deaths in the U.S.-Mexico borderlands. Human traffickers</w:t>
      </w:r>
      <w:r>
        <w:rPr>
          <w:rStyle w:val="StyleUnderline"/>
        </w:rPr>
        <w:t xml:space="preserve"> </w:t>
      </w:r>
      <w:r w:rsidRPr="008466F4">
        <w:rPr>
          <w:rStyle w:val="StyleUnderline"/>
        </w:rPr>
        <w:t xml:space="preserve">prey on undocumented immigrants. </w:t>
      </w:r>
      <w:r w:rsidRPr="008466F4">
        <w:rPr>
          <w:rStyle w:val="Emphasis"/>
        </w:rPr>
        <w:t>Absent truly comprehensive immigration</w:t>
      </w:r>
      <w:r>
        <w:rPr>
          <w:rStyle w:val="Emphasis"/>
        </w:rPr>
        <w:t xml:space="preserve"> </w:t>
      </w:r>
      <w:r w:rsidRPr="008466F4">
        <w:rPr>
          <w:rStyle w:val="StyleUnderline"/>
        </w:rPr>
        <w:t>reform, eliminating the undocumented population in the United</w:t>
      </w:r>
      <w:r>
        <w:rPr>
          <w:rStyle w:val="StyleUnderline"/>
        </w:rPr>
        <w:t xml:space="preserve"> </w:t>
      </w:r>
      <w:r w:rsidRPr="008466F4">
        <w:rPr>
          <w:rStyle w:val="StyleUnderline"/>
        </w:rPr>
        <w:t>States simply is not possible.</w:t>
      </w:r>
      <w:r>
        <w:rPr>
          <w:rStyle w:val="StyleUnderline"/>
        </w:rPr>
        <w:t xml:space="preserve"> </w:t>
      </w:r>
      <w:r w:rsidRPr="008466F4">
        <w:rPr>
          <w:sz w:val="16"/>
        </w:rPr>
        <w:t>Moreover, history teaches that we cannot compel assimilation of immigrants into some sort of American national identity, as envisioned by Samuel Huntington. We can, however, adopt policies that seek to encourage and facilitate the integration of all immigrants in U.S. social life. The United States has much to be proud, and ashamed, of in its immigration history. Unfortunately, U</w:t>
      </w:r>
      <w:r w:rsidRPr="008466F4">
        <w:rPr>
          <w:rStyle w:val="StyleUnderline"/>
        </w:rPr>
        <w:t>.S. immigration history is not consistent</w:t>
      </w:r>
      <w:r>
        <w:rPr>
          <w:rStyle w:val="StyleUnderline"/>
        </w:rPr>
        <w:t xml:space="preserve"> </w:t>
      </w:r>
      <w:r w:rsidRPr="008466F4">
        <w:rPr>
          <w:rStyle w:val="StyleUnderline"/>
        </w:rPr>
        <w:t>with the nation’s self-concept as the land of freedom, liberty,</w:t>
      </w:r>
      <w:r>
        <w:rPr>
          <w:rStyle w:val="StyleUnderline"/>
        </w:rPr>
        <w:t xml:space="preserve"> </w:t>
      </w:r>
      <w:r w:rsidRPr="008466F4">
        <w:rPr>
          <w:rStyle w:val="StyleUnderline"/>
        </w:rPr>
        <w:t xml:space="preserve">and equality. Closed borders are </w:t>
      </w:r>
      <w:r w:rsidRPr="008466F4">
        <w:rPr>
          <w:rStyle w:val="Emphasis"/>
        </w:rPr>
        <w:t>extremely difficult to reconcile</w:t>
      </w:r>
      <w:r w:rsidRPr="008466F4">
        <w:rPr>
          <w:rStyle w:val="StyleUnderline"/>
        </w:rPr>
        <w:t xml:space="preserve"> with the</w:t>
      </w:r>
      <w:r>
        <w:rPr>
          <w:rStyle w:val="StyleUnderline"/>
        </w:rPr>
        <w:t xml:space="preserve"> </w:t>
      </w:r>
      <w:r w:rsidRPr="008466F4">
        <w:rPr>
          <w:rStyle w:val="StyleUnderline"/>
        </w:rPr>
        <w:t>nation’s stated devotion to the rights of the individual</w:t>
      </w:r>
      <w:r w:rsidRPr="008466F4">
        <w:rPr>
          <w:sz w:val="16"/>
        </w:rPr>
        <w:t xml:space="preserve">. This becomes clearer when we look at the moral foundations of the United </w:t>
      </w:r>
      <w:proofErr w:type="spellStart"/>
      <w:r w:rsidRPr="008466F4">
        <w:rPr>
          <w:sz w:val="16"/>
        </w:rPr>
        <w:t>States’s</w:t>
      </w:r>
      <w:proofErr w:type="spellEnd"/>
      <w:r w:rsidRPr="008466F4">
        <w:rPr>
          <w:sz w:val="16"/>
        </w:rPr>
        <w:t xml:space="preserve"> commitment to individual rights. (85-6)</w:t>
      </w:r>
    </w:p>
    <w:p w14:paraId="3F79AF62" w14:textId="77777777" w:rsidR="00C1527D" w:rsidRPr="0091544F" w:rsidRDefault="00C1527D" w:rsidP="00C1527D"/>
    <w:p w14:paraId="3A4A0956" w14:textId="77777777" w:rsidR="00C1527D" w:rsidRDefault="00C1527D" w:rsidP="00C1527D">
      <w:pPr>
        <w:pStyle w:val="Heading3"/>
      </w:pPr>
      <w:r>
        <w:t>1AC Economy</w:t>
      </w:r>
    </w:p>
    <w:p w14:paraId="455504B4" w14:textId="77777777" w:rsidR="00C1527D" w:rsidRDefault="00C1527D" w:rsidP="00C1527D"/>
    <w:p w14:paraId="69A24CC6" w14:textId="77777777" w:rsidR="00C1527D" w:rsidRPr="0091544F" w:rsidRDefault="00C1527D" w:rsidP="00C1527D">
      <w:pPr>
        <w:pStyle w:val="Heading4"/>
        <w:rPr>
          <w:rStyle w:val="Style13ptBold"/>
          <w:b/>
        </w:rPr>
      </w:pPr>
      <w:r>
        <w:rPr>
          <w:rStyle w:val="Style13ptBold"/>
          <w:b/>
        </w:rPr>
        <w:t>Borders are tightening globally</w:t>
      </w:r>
      <w:r w:rsidRPr="0091544F">
        <w:rPr>
          <w:rStyle w:val="Style13ptBold"/>
          <w:b/>
        </w:rPr>
        <w:t xml:space="preserve">- this is equivalent to leaving trillion dollar bills lying on the sidewalk </w:t>
      </w:r>
    </w:p>
    <w:p w14:paraId="12682A8A" w14:textId="77777777" w:rsidR="00C1527D" w:rsidRPr="0091544F" w:rsidRDefault="00C1527D" w:rsidP="00C1527D">
      <w:pPr>
        <w:rPr>
          <w:rStyle w:val="Style13ptBold"/>
        </w:rPr>
      </w:pPr>
      <w:r w:rsidRPr="0091544F">
        <w:rPr>
          <w:rStyle w:val="Style13ptBold"/>
        </w:rPr>
        <w:t>Eaton, Editor, 17</w:t>
      </w:r>
    </w:p>
    <w:p w14:paraId="4134A51B" w14:textId="77777777" w:rsidR="00C1527D" w:rsidRPr="0091544F" w:rsidRDefault="00C1527D" w:rsidP="00C1527D">
      <w:pPr>
        <w:rPr>
          <w:sz w:val="16"/>
          <w:szCs w:val="16"/>
        </w:rPr>
      </w:pPr>
      <w:r w:rsidRPr="0091544F">
        <w:rPr>
          <w:sz w:val="16"/>
          <w:szCs w:val="16"/>
        </w:rPr>
        <w:t xml:space="preserve">(George, </w:t>
      </w:r>
      <w:hyperlink r:id="rId5" w:history="1">
        <w:r w:rsidRPr="0091544F">
          <w:rPr>
            <w:rStyle w:val="Hyperlink"/>
            <w:sz w:val="16"/>
            <w:szCs w:val="16"/>
          </w:rPr>
          <w:t>https://www.newstatesman.com/2017/08/economic-and-moral-case-global-open-borders</w:t>
        </w:r>
      </w:hyperlink>
      <w:r w:rsidRPr="0091544F">
        <w:rPr>
          <w:sz w:val="16"/>
          <w:szCs w:val="16"/>
        </w:rPr>
        <w:t>, 8-21)</w:t>
      </w:r>
    </w:p>
    <w:p w14:paraId="1BAEE6C2" w14:textId="77777777" w:rsidR="00C1527D" w:rsidRPr="00C84A8B" w:rsidRDefault="00C1527D" w:rsidP="00C1527D">
      <w:pPr>
        <w:rPr>
          <w:sz w:val="16"/>
        </w:rPr>
      </w:pPr>
      <w:r w:rsidRPr="0091544F">
        <w:rPr>
          <w:rStyle w:val="StyleUnderline"/>
        </w:rPr>
        <w:t>Across the world, borders are being closed, not opened</w:t>
      </w:r>
      <w:r w:rsidRPr="0091544F">
        <w:rPr>
          <w:sz w:val="16"/>
        </w:rPr>
        <w:t xml:space="preserve">. </w:t>
      </w:r>
      <w:r w:rsidRPr="0091544F">
        <w:rPr>
          <w:rStyle w:val="StyleUnderline"/>
        </w:rPr>
        <w:t>In the US</w:t>
      </w:r>
      <w:r w:rsidRPr="0091544F">
        <w:rPr>
          <w:sz w:val="16"/>
        </w:rPr>
        <w:t xml:space="preserve">, Donald </w:t>
      </w:r>
      <w:r w:rsidRPr="0091544F">
        <w:rPr>
          <w:rStyle w:val="StyleUnderline"/>
        </w:rPr>
        <w:t>Trump has vowed to halve immigration to 500,000 and to cap the number of refugees at 50,000</w:t>
      </w:r>
      <w:r w:rsidRPr="0091544F">
        <w:rPr>
          <w:sz w:val="16"/>
        </w:rPr>
        <w:t xml:space="preserve">. In the UK, the Conservative government has reaffirmed its pledge to end free movement after Brexit is concluded. In Europe, Hungary, Poland and the Czech Republic are being sued by the EU for refusing to accept a mandatory share of refugees. Even Jeremy Corbyn’s </w:t>
      </w:r>
      <w:proofErr w:type="spellStart"/>
      <w:r w:rsidRPr="0091544F">
        <w:rPr>
          <w:sz w:val="16"/>
        </w:rPr>
        <w:t>Labour</w:t>
      </w:r>
      <w:proofErr w:type="spellEnd"/>
      <w:r w:rsidRPr="0091544F">
        <w:rPr>
          <w:sz w:val="16"/>
        </w:rPr>
        <w:t xml:space="preserve"> Party has followed the rightward drift. Its general election manifesto promised to end free movement, and Corbyn recently complained of the “wholesale importation of underpaid workers from central Europe”. </w:t>
      </w:r>
      <w:r w:rsidRPr="0091544F">
        <w:rPr>
          <w:rStyle w:val="StyleUnderline"/>
        </w:rPr>
        <w:t>Among economists</w:t>
      </w:r>
      <w:r w:rsidRPr="0091544F">
        <w:rPr>
          <w:sz w:val="16"/>
        </w:rPr>
        <w:t xml:space="preserve">, however, </w:t>
      </w:r>
      <w:r w:rsidRPr="0091544F">
        <w:rPr>
          <w:rStyle w:val="StyleUnderline"/>
        </w:rPr>
        <w:t>a diametrically opposed conversation prevails</w:t>
      </w:r>
      <w:r w:rsidRPr="0091544F">
        <w:rPr>
          <w:sz w:val="16"/>
        </w:rPr>
        <w:t xml:space="preserve">. They argue that </w:t>
      </w:r>
      <w:r w:rsidRPr="0091544F">
        <w:rPr>
          <w:rStyle w:val="StyleUnderline"/>
        </w:rPr>
        <w:t>rather than limiting free movement, leaders should expand it</w:t>
      </w:r>
      <w:r w:rsidRPr="0091544F">
        <w:rPr>
          <w:sz w:val="16"/>
        </w:rPr>
        <w:t xml:space="preserve">: from Europe to the world. Michael </w:t>
      </w:r>
      <w:r w:rsidRPr="0091544F">
        <w:rPr>
          <w:rStyle w:val="StyleUnderline"/>
        </w:rPr>
        <w:t xml:space="preserve">Clemens, a senior fellow at the Center for Global Development, likens the present system to </w:t>
      </w:r>
      <w:r w:rsidRPr="0091544F">
        <w:rPr>
          <w:rStyle w:val="Emphasis"/>
        </w:rPr>
        <w:t>leaving “trillion-dollar bills on the sidewalk</w:t>
      </w:r>
      <w:r w:rsidRPr="0091544F">
        <w:rPr>
          <w:sz w:val="16"/>
        </w:rPr>
        <w:t xml:space="preserve">”. </w:t>
      </w:r>
      <w:r w:rsidRPr="0091544F">
        <w:rPr>
          <w:rStyle w:val="StyleUnderline"/>
        </w:rPr>
        <w:t>Economists estimate that allowing migrants to move to any country they choose would increase global GDP by between 67 and 147 per cent. A doubling of GDP</w:t>
      </w:r>
      <w:r w:rsidRPr="0091544F">
        <w:rPr>
          <w:sz w:val="16"/>
        </w:rPr>
        <w:t xml:space="preserve"> (a $78trn increase) </w:t>
      </w:r>
      <w:r w:rsidRPr="0091544F">
        <w:rPr>
          <w:rStyle w:val="StyleUnderline"/>
        </w:rPr>
        <w:t>would correspond to 23 years of growth at 3 per cent</w:t>
      </w:r>
      <w:r w:rsidRPr="0091544F">
        <w:rPr>
          <w:sz w:val="16"/>
        </w:rPr>
        <w:t>. By contrast, the International Monetary Fund estimates that permitting the entirely free movement of capital would add a mere $65bn.</w:t>
      </w:r>
    </w:p>
    <w:p w14:paraId="1FD7742C" w14:textId="77777777" w:rsidR="00C1527D" w:rsidRDefault="00C1527D" w:rsidP="00C1527D">
      <w:pPr>
        <w:pStyle w:val="Heading4"/>
      </w:pPr>
      <w:r>
        <w:t>Risk of recession high- structural factors make current growth unsustainable -2/3rds of economists agree recession by 2020</w:t>
      </w:r>
    </w:p>
    <w:p w14:paraId="279091B4" w14:textId="77777777" w:rsidR="00C1527D" w:rsidRPr="00C84A8B" w:rsidRDefault="00C1527D" w:rsidP="00C1527D">
      <w:pPr>
        <w:rPr>
          <w:rStyle w:val="Style13ptBold"/>
        </w:rPr>
      </w:pPr>
      <w:r w:rsidRPr="00C84A8B">
        <w:rPr>
          <w:rStyle w:val="Style13ptBold"/>
        </w:rPr>
        <w:t>USA Today 6-11</w:t>
      </w:r>
    </w:p>
    <w:p w14:paraId="7032786F" w14:textId="77777777" w:rsidR="00C1527D" w:rsidRPr="00C84A8B" w:rsidRDefault="00C1527D" w:rsidP="00C1527D">
      <w:pPr>
        <w:rPr>
          <w:sz w:val="16"/>
        </w:rPr>
      </w:pPr>
      <w:r w:rsidRPr="00C84A8B">
        <w:rPr>
          <w:sz w:val="16"/>
        </w:rPr>
        <w:t>(https://www.usatoday.com/story/money/2018/06/11/recession-2020-heres-why-economists-think-may-happen/686177002/)</w:t>
      </w:r>
    </w:p>
    <w:p w14:paraId="5B43368E" w14:textId="77777777" w:rsidR="00C1527D" w:rsidRPr="00C84A8B" w:rsidRDefault="00C1527D" w:rsidP="00C1527D">
      <w:pPr>
        <w:rPr>
          <w:sz w:val="16"/>
        </w:rPr>
      </w:pPr>
      <w:r w:rsidRPr="00C84A8B">
        <w:rPr>
          <w:rStyle w:val="StyleUnderline"/>
        </w:rPr>
        <w:t>The skies of the U.S. economy are clear</w:t>
      </w:r>
      <w:r w:rsidRPr="00C84A8B">
        <w:rPr>
          <w:sz w:val="16"/>
        </w:rPr>
        <w:t xml:space="preserve"> and sunny, </w:t>
      </w:r>
      <w:r w:rsidRPr="00C84A8B">
        <w:rPr>
          <w:rStyle w:val="StyleUnderline"/>
        </w:rPr>
        <w:t xml:space="preserve">but </w:t>
      </w:r>
      <w:r w:rsidRPr="00C84A8B">
        <w:rPr>
          <w:rStyle w:val="Emphasis"/>
        </w:rPr>
        <w:t>many analysts see storm clouds on the horizon.</w:t>
      </w:r>
      <w:r>
        <w:rPr>
          <w:rStyle w:val="Emphasis"/>
        </w:rPr>
        <w:t xml:space="preserve"> </w:t>
      </w:r>
      <w:r w:rsidRPr="00C84A8B">
        <w:rPr>
          <w:rStyle w:val="StyleUnderline"/>
        </w:rPr>
        <w:t>By many measures, the economy is in its best shape since the Great Recession</w:t>
      </w:r>
      <w:r w:rsidRPr="00C84A8B">
        <w:rPr>
          <w:sz w:val="16"/>
        </w:rPr>
        <w:t xml:space="preserve"> of 2007 to 2009. Unemployment hit an 18-year low of 3.8% in May. Average wage growth is widely expected to reach 3% by the end of the year. And the economy is projected to grow nearly 3% in 2018 for just the second time since the downturn. </w:t>
      </w:r>
      <w:r w:rsidRPr="00C84A8B">
        <w:rPr>
          <w:rStyle w:val="StyleUnderline"/>
        </w:rPr>
        <w:t xml:space="preserve">Yet the economic expansion is the second-longest in U.S. history, leading many economists to forecast a </w:t>
      </w:r>
      <w:r w:rsidRPr="00C84A8B">
        <w:rPr>
          <w:rStyle w:val="Emphasis"/>
        </w:rPr>
        <w:t>recession as early as next year</w:t>
      </w:r>
      <w:r w:rsidRPr="00C84A8B">
        <w:rPr>
          <w:sz w:val="16"/>
        </w:rPr>
        <w:t xml:space="preserve">. </w:t>
      </w:r>
      <w:r w:rsidRPr="00C84A8B">
        <w:rPr>
          <w:rStyle w:val="Emphasis"/>
        </w:rPr>
        <w:t>Half the economists surveyed</w:t>
      </w:r>
      <w:r w:rsidRPr="00C84A8B">
        <w:rPr>
          <w:sz w:val="16"/>
        </w:rPr>
        <w:t xml:space="preserve"> last month by the National Association of Business Economics </w:t>
      </w:r>
      <w:r w:rsidRPr="00C84A8B">
        <w:rPr>
          <w:rStyle w:val="StyleUnderline"/>
        </w:rPr>
        <w:t>foresee a recession starting in late 2019 or in early 2020,</w:t>
      </w:r>
      <w:r w:rsidRPr="00C84A8B">
        <w:rPr>
          <w:sz w:val="16"/>
        </w:rPr>
        <w:t xml:space="preserve"> and </w:t>
      </w:r>
      <w:r w:rsidRPr="00C84A8B">
        <w:rPr>
          <w:rStyle w:val="Emphasis"/>
        </w:rPr>
        <w:t>two-thirds are predicting a slump by the end of 2020</w:t>
      </w:r>
      <w:r w:rsidRPr="00C84A8B">
        <w:rPr>
          <w:sz w:val="16"/>
        </w:rPr>
        <w:t xml:space="preserve">. </w:t>
      </w:r>
      <w:r w:rsidRPr="00C84A8B">
        <w:rPr>
          <w:rStyle w:val="StyleUnderline"/>
        </w:rPr>
        <w:t>Why?</w:t>
      </w:r>
      <w:r>
        <w:rPr>
          <w:rStyle w:val="StyleUnderline"/>
        </w:rPr>
        <w:t xml:space="preserve"> </w:t>
      </w:r>
      <w:r w:rsidRPr="00C84A8B">
        <w:rPr>
          <w:rStyle w:val="Emphasis"/>
        </w:rPr>
        <w:t>Precisely because things seem to be going so well.</w:t>
      </w:r>
      <w:r>
        <w:rPr>
          <w:rStyle w:val="Emphasis"/>
        </w:rPr>
        <w:t xml:space="preserve"> </w:t>
      </w:r>
      <w:r w:rsidRPr="00C84A8B">
        <w:rPr>
          <w:rStyle w:val="StyleUnderline"/>
        </w:rPr>
        <w:t xml:space="preserve">The late stage of an economic expansion is most vulnerable to a </w:t>
      </w:r>
      <w:r w:rsidRPr="00C84A8B">
        <w:rPr>
          <w:rStyle w:val="Emphasis"/>
        </w:rPr>
        <w:t xml:space="preserve">popping of the bubble. </w:t>
      </w:r>
      <w:r w:rsidRPr="00C84A8B">
        <w:rPr>
          <w:rStyle w:val="StyleUnderline"/>
        </w:rPr>
        <w:t>It's typically when unemployment falls, inflation heats up, the Federal Reserve raises interest rates to cool the economy down</w:t>
      </w:r>
      <w:r w:rsidRPr="00C84A8B">
        <w:rPr>
          <w:sz w:val="16"/>
        </w:rPr>
        <w:t xml:space="preserve"> — often going too far — </w:t>
      </w:r>
      <w:r w:rsidRPr="00C84A8B">
        <w:rPr>
          <w:rStyle w:val="StyleUnderline"/>
        </w:rPr>
        <w:t>and investors and consumers pull back</w:t>
      </w:r>
      <w:r w:rsidRPr="00C84A8B">
        <w:rPr>
          <w:sz w:val="16"/>
        </w:rPr>
        <w:t>. “</w:t>
      </w:r>
      <w:r w:rsidRPr="00C84A8B">
        <w:rPr>
          <w:rStyle w:val="StyleUnderline"/>
        </w:rPr>
        <w:t>It’s just the time when it feels like all is going fabulously that we make mistakes, we overreact, we overborrow,” says</w:t>
      </w:r>
      <w:r w:rsidRPr="00C84A8B">
        <w:rPr>
          <w:sz w:val="16"/>
        </w:rPr>
        <w:t xml:space="preserve"> Mark </w:t>
      </w:r>
      <w:proofErr w:type="spellStart"/>
      <w:r w:rsidRPr="00C84A8B">
        <w:rPr>
          <w:rStyle w:val="StyleUnderline"/>
        </w:rPr>
        <w:t>Zandi</w:t>
      </w:r>
      <w:proofErr w:type="spellEnd"/>
      <w:r w:rsidRPr="00C84A8B">
        <w:rPr>
          <w:rStyle w:val="StyleUnderline"/>
        </w:rPr>
        <w:t xml:space="preserve">, chief economist of Moody’s </w:t>
      </w:r>
      <w:r w:rsidRPr="00C84A8B">
        <w:rPr>
          <w:sz w:val="16"/>
        </w:rPr>
        <w:t xml:space="preserve">Analytics. But </w:t>
      </w:r>
      <w:r w:rsidRPr="00C84A8B">
        <w:rPr>
          <w:rStyle w:val="StyleUnderline"/>
        </w:rPr>
        <w:t>some other ingredient</w:t>
      </w:r>
      <w:r>
        <w:rPr>
          <w:rStyle w:val="StyleUnderline"/>
        </w:rPr>
        <w:t xml:space="preserve"> </w:t>
      </w:r>
      <w:r w:rsidRPr="00C84A8B">
        <w:rPr>
          <w:rStyle w:val="StyleUnderline"/>
        </w:rPr>
        <w:t>typically is needed</w:t>
      </w:r>
      <w:r w:rsidRPr="00C84A8B">
        <w:rPr>
          <w:sz w:val="16"/>
        </w:rPr>
        <w:t xml:space="preserve"> to tip an economy into recession, </w:t>
      </w:r>
      <w:proofErr w:type="spellStart"/>
      <w:r w:rsidRPr="00C84A8B">
        <w:rPr>
          <w:sz w:val="16"/>
        </w:rPr>
        <w:t>Zandi</w:t>
      </w:r>
      <w:proofErr w:type="spellEnd"/>
      <w:r w:rsidRPr="00C84A8B">
        <w:rPr>
          <w:sz w:val="16"/>
        </w:rPr>
        <w:t xml:space="preserve"> says. </w:t>
      </w:r>
      <w:r w:rsidRPr="00C84A8B">
        <w:rPr>
          <w:rStyle w:val="StyleUnderline"/>
        </w:rPr>
        <w:t>In 1990-91, it was an oil price shock. In 2001, it was the bursting of the dotcom bu</w:t>
      </w:r>
      <w:r w:rsidRPr="00C84A8B">
        <w:rPr>
          <w:sz w:val="16"/>
        </w:rPr>
        <w:t xml:space="preserve">bble and resulting stock market decline. In </w:t>
      </w:r>
      <w:r w:rsidRPr="00C84A8B">
        <w:rPr>
          <w:rStyle w:val="StyleUnderline"/>
        </w:rPr>
        <w:t>2007, it was the housing crash</w:t>
      </w:r>
      <w:r w:rsidRPr="00C84A8B">
        <w:rPr>
          <w:sz w:val="16"/>
        </w:rPr>
        <w:t xml:space="preserve">. </w:t>
      </w:r>
      <w:r w:rsidRPr="00C84A8B">
        <w:rPr>
          <w:rStyle w:val="Emphasis"/>
        </w:rPr>
        <w:t>“A recession fundamentally is an outbreak of pessimism</w:t>
      </w:r>
      <w:r w:rsidRPr="00C84A8B">
        <w:rPr>
          <w:sz w:val="16"/>
        </w:rPr>
        <w:t xml:space="preserve">” </w:t>
      </w:r>
      <w:r w:rsidRPr="00C84A8B">
        <w:rPr>
          <w:rStyle w:val="StyleUnderline"/>
        </w:rPr>
        <w:t>that causes consumers and businesses to rein in spending,</w:t>
      </w:r>
      <w:r w:rsidRPr="00C84A8B">
        <w:rPr>
          <w:sz w:val="16"/>
        </w:rPr>
        <w:t xml:space="preserve"> economist Jesse </w:t>
      </w:r>
      <w:r w:rsidRPr="00C84A8B">
        <w:rPr>
          <w:rStyle w:val="StyleUnderline"/>
        </w:rPr>
        <w:t>Edgerton of JPMorgan</w:t>
      </w:r>
      <w:r w:rsidRPr="00C84A8B">
        <w:rPr>
          <w:sz w:val="16"/>
        </w:rPr>
        <w:t xml:space="preserve"> Chase </w:t>
      </w:r>
      <w:r w:rsidRPr="00C84A8B">
        <w:rPr>
          <w:rStyle w:val="StyleUnderline"/>
        </w:rPr>
        <w:t>says.</w:t>
      </w:r>
      <w:r w:rsidRPr="00C84A8B">
        <w:rPr>
          <w:sz w:val="16"/>
        </w:rPr>
        <w:t xml:space="preserve"> </w:t>
      </w:r>
    </w:p>
    <w:p w14:paraId="3C90C5B8" w14:textId="77777777" w:rsidR="00C1527D" w:rsidRDefault="00C1527D" w:rsidP="00C1527D"/>
    <w:p w14:paraId="18FDFF69" w14:textId="77777777" w:rsidR="00C1527D" w:rsidRPr="0091544F" w:rsidRDefault="00C1527D" w:rsidP="00C1527D">
      <w:pPr>
        <w:pStyle w:val="Heading4"/>
      </w:pPr>
      <w:r w:rsidRPr="0091544F">
        <w:t>Immigration restrictions are coercive violence that lock in economic inequality and exacerbate international poverty</w:t>
      </w:r>
    </w:p>
    <w:p w14:paraId="633C1145" w14:textId="77777777" w:rsidR="00C1527D" w:rsidRPr="0091544F" w:rsidRDefault="00C1527D" w:rsidP="00C1527D">
      <w:pPr>
        <w:rPr>
          <w:rStyle w:val="Style13ptBold"/>
        </w:rPr>
      </w:pPr>
      <w:r w:rsidRPr="0091544F">
        <w:rPr>
          <w:rStyle w:val="Style13ptBold"/>
        </w:rPr>
        <w:t>Tabarrok, PhD, 15</w:t>
      </w:r>
    </w:p>
    <w:p w14:paraId="126F71C4" w14:textId="77777777" w:rsidR="00C1527D" w:rsidRPr="0091544F" w:rsidRDefault="00C1527D" w:rsidP="00C1527D">
      <w:pPr>
        <w:rPr>
          <w:sz w:val="16"/>
          <w:szCs w:val="16"/>
        </w:rPr>
      </w:pPr>
      <w:r w:rsidRPr="0091544F">
        <w:rPr>
          <w:sz w:val="16"/>
          <w:szCs w:val="16"/>
        </w:rPr>
        <w:t xml:space="preserve">(Alex. </w:t>
      </w:r>
      <w:proofErr w:type="spellStart"/>
      <w:r w:rsidRPr="0091544F">
        <w:rPr>
          <w:sz w:val="16"/>
          <w:szCs w:val="16"/>
        </w:rPr>
        <w:t>Economics@GMU</w:t>
      </w:r>
      <w:proofErr w:type="spellEnd"/>
      <w:r w:rsidRPr="0091544F">
        <w:rPr>
          <w:sz w:val="16"/>
          <w:szCs w:val="16"/>
        </w:rPr>
        <w:t xml:space="preserve">, 10-10, </w:t>
      </w:r>
      <w:hyperlink r:id="rId6" w:history="1">
        <w:r w:rsidRPr="0091544F">
          <w:rPr>
            <w:rStyle w:val="Hyperlink"/>
            <w:sz w:val="16"/>
            <w:szCs w:val="16"/>
          </w:rPr>
          <w:t>https://www.theatlantic.com/business/archive/2015/10/get-rid-borders-completely/409501/</w:t>
        </w:r>
      </w:hyperlink>
      <w:r w:rsidRPr="0091544F">
        <w:rPr>
          <w:sz w:val="16"/>
          <w:szCs w:val="16"/>
        </w:rPr>
        <w:t>)</w:t>
      </w:r>
    </w:p>
    <w:p w14:paraId="586C1CAE" w14:textId="77777777" w:rsidR="00C1527D" w:rsidRDefault="00C1527D" w:rsidP="00C1527D">
      <w:pPr>
        <w:rPr>
          <w:sz w:val="16"/>
        </w:rPr>
      </w:pPr>
      <w:r w:rsidRPr="0091544F">
        <w:rPr>
          <w:sz w:val="16"/>
        </w:rPr>
        <w:t xml:space="preserve">To paraphrase Rousseau, </w:t>
      </w:r>
      <w:r w:rsidRPr="0091544F">
        <w:rPr>
          <w:rStyle w:val="StyleUnderline"/>
        </w:rPr>
        <w:t>man is born free, yet everywhere he is caged</w:t>
      </w:r>
      <w:r w:rsidRPr="0091544F">
        <w:rPr>
          <w:sz w:val="16"/>
        </w:rPr>
        <w:t xml:space="preserve">. </w:t>
      </w:r>
      <w:r w:rsidRPr="0091544F">
        <w:rPr>
          <w:rStyle w:val="StyleUnderline"/>
        </w:rPr>
        <w:t>Barbed-wire, concrete walls, and gun-toting guards confine people to the nation-state of their birth</w:t>
      </w:r>
      <w:r w:rsidRPr="0091544F">
        <w:rPr>
          <w:sz w:val="16"/>
        </w:rPr>
        <w:t xml:space="preserve">. But why? The argument for open borders is both economic and moral. </w:t>
      </w:r>
      <w:r w:rsidRPr="0091544F">
        <w:rPr>
          <w:rStyle w:val="StyleUnderline"/>
        </w:rPr>
        <w:t>All people should be free to move about the earth, uncaged by</w:t>
      </w:r>
      <w:r w:rsidRPr="0091544F">
        <w:rPr>
          <w:sz w:val="16"/>
        </w:rPr>
        <w:t xml:space="preserve"> the </w:t>
      </w:r>
      <w:r w:rsidRPr="0091544F">
        <w:rPr>
          <w:rStyle w:val="StyleUnderline"/>
        </w:rPr>
        <w:t>arbitrary lines</w:t>
      </w:r>
      <w:r w:rsidRPr="0091544F">
        <w:rPr>
          <w:sz w:val="16"/>
        </w:rPr>
        <w:t xml:space="preserve"> known as borders. </w:t>
      </w:r>
      <w:r w:rsidRPr="0091544F">
        <w:rPr>
          <w:rStyle w:val="StyleUnderline"/>
        </w:rPr>
        <w:t>Not every place in the world is equally well-suited to mass economic activity. Nature’s bounty is divided unevenly</w:t>
      </w:r>
      <w:r w:rsidRPr="0091544F">
        <w:rPr>
          <w:sz w:val="16"/>
        </w:rPr>
        <w:t xml:space="preserve">. </w:t>
      </w:r>
      <w:r w:rsidRPr="0091544F">
        <w:rPr>
          <w:rStyle w:val="StyleUnderline"/>
        </w:rPr>
        <w:t xml:space="preserve">Variations in wealth and income created by these differences are magnified by governments that suppress entrepreneurship and promote religious intolerance, gender discrimination, or other bigotry. </w:t>
      </w:r>
      <w:r w:rsidRPr="0091544F">
        <w:rPr>
          <w:rStyle w:val="Emphasis"/>
        </w:rPr>
        <w:t xml:space="preserve">Closed borders compound these injustices, cementing inequality into place and sentencing their victims to a life of penury. </w:t>
      </w:r>
      <w:r w:rsidRPr="0091544F">
        <w:rPr>
          <w:rStyle w:val="StyleUnderline"/>
        </w:rPr>
        <w:t xml:space="preserve">The overwhelming majority of would-be immigrants want little more than to make a better life </w:t>
      </w:r>
      <w:r w:rsidRPr="0091544F">
        <w:rPr>
          <w:sz w:val="16"/>
        </w:rPr>
        <w:t xml:space="preserve">for themselves and their families by moving to economic opportunity and participating in peaceful, voluntary trade. But </w:t>
      </w:r>
      <w:r w:rsidRPr="0091544F">
        <w:rPr>
          <w:rStyle w:val="StyleUnderline"/>
        </w:rPr>
        <w:t xml:space="preserve">lawmakers and heads of state quash these dreams with </w:t>
      </w:r>
      <w:r w:rsidRPr="0091544F">
        <w:rPr>
          <w:rStyle w:val="Emphasis"/>
        </w:rPr>
        <w:t>state-sanctioned violence</w:t>
      </w:r>
      <w:r w:rsidRPr="0091544F">
        <w:rPr>
          <w:sz w:val="16"/>
        </w:rPr>
        <w:t>—</w:t>
      </w:r>
      <w:r w:rsidRPr="0091544F">
        <w:rPr>
          <w:rStyle w:val="StyleUnderline"/>
        </w:rPr>
        <w:t>forced repatriation, involuntary detention, or worse—often while paying lip service to “huddled masses yearning to breathe free.” Wage differences are a revealing metric of border discrimination. When a worker from a poorer country moves to a richer one, her wages might double, triple, or rise even tenfold.</w:t>
      </w:r>
      <w:r w:rsidRPr="0091544F">
        <w:rPr>
          <w:sz w:val="16"/>
        </w:rPr>
        <w:t xml:space="preserve"> </w:t>
      </w:r>
      <w:r w:rsidRPr="0091544F">
        <w:rPr>
          <w:rStyle w:val="Emphasis"/>
        </w:rPr>
        <w:t>These extreme wage differences reflect restrictions as stifling as the laws that separated white and black South Africans at the height of Apartheid</w:t>
      </w:r>
      <w:r w:rsidRPr="0091544F">
        <w:rPr>
          <w:sz w:val="16"/>
        </w:rPr>
        <w:t xml:space="preserve">. </w:t>
      </w:r>
      <w:r w:rsidRPr="0091544F">
        <w:rPr>
          <w:rStyle w:val="StyleUnderline"/>
        </w:rPr>
        <w:t>Geographical differences in wages also signal opportunity—for financially empowering the migrants, of course, but also for increasing total world output</w:t>
      </w:r>
      <w:r w:rsidRPr="0091544F">
        <w:rPr>
          <w:sz w:val="16"/>
        </w:rPr>
        <w:t xml:space="preserve">. On the other side of discrimination lies untapped potential. Economists have estimated that a world of open borders would double world GDP. </w:t>
      </w:r>
      <w:r w:rsidRPr="0091544F">
        <w:rPr>
          <w:rStyle w:val="StyleUnderline"/>
        </w:rPr>
        <w:t xml:space="preserve">Even relatively small increases in immigration flows can have enormous benefits. If the developed world were to take in enough immigrants to enlarge its labor force by a mere one percent, it is estimated that the additional economic value created would be worth more to the migrants than </w:t>
      </w:r>
      <w:proofErr w:type="gramStart"/>
      <w:r w:rsidRPr="0091544F">
        <w:rPr>
          <w:rStyle w:val="Emphasis"/>
        </w:rPr>
        <w:t>all of</w:t>
      </w:r>
      <w:proofErr w:type="gramEnd"/>
      <w:r w:rsidRPr="0091544F">
        <w:rPr>
          <w:rStyle w:val="Emphasis"/>
        </w:rPr>
        <w:t xml:space="preserve"> the world’s official foreign aid combined</w:t>
      </w:r>
      <w:r w:rsidRPr="0091544F">
        <w:rPr>
          <w:sz w:val="16"/>
        </w:rPr>
        <w:t xml:space="preserve">. </w:t>
      </w:r>
      <w:r w:rsidRPr="0091544F">
        <w:rPr>
          <w:rStyle w:val="Emphasis"/>
        </w:rPr>
        <w:t>Immigration is the greatest anti-poverty program ever devised</w:t>
      </w:r>
      <w:r w:rsidRPr="0091544F">
        <w:rPr>
          <w:sz w:val="16"/>
        </w:rPr>
        <w:t xml:space="preserve">. And while the </w:t>
      </w:r>
      <w:r w:rsidRPr="0091544F">
        <w:rPr>
          <w:rStyle w:val="StyleUnderline"/>
        </w:rPr>
        <w:t>benefits</w:t>
      </w:r>
      <w:r w:rsidRPr="0091544F">
        <w:rPr>
          <w:sz w:val="16"/>
        </w:rPr>
        <w:t xml:space="preserve"> of cross-border movements are tremendous for the immigrants, </w:t>
      </w:r>
      <w:r w:rsidRPr="0091544F">
        <w:rPr>
          <w:rStyle w:val="StyleUnderline"/>
        </w:rPr>
        <w:t xml:space="preserve">they are also significant for those born in destination countries. Immigration unleashes economic forces that </w:t>
      </w:r>
      <w:r w:rsidRPr="0091544F">
        <w:rPr>
          <w:rStyle w:val="Emphasis"/>
        </w:rPr>
        <w:t>raise real wages throughout an economy</w:t>
      </w:r>
      <w:r w:rsidRPr="0091544F">
        <w:rPr>
          <w:sz w:val="16"/>
        </w:rPr>
        <w:t xml:space="preserve">. </w:t>
      </w:r>
      <w:r w:rsidRPr="0091544F">
        <w:rPr>
          <w:rStyle w:val="StyleUnderline"/>
        </w:rPr>
        <w:t>New immigrants possess skills different from those of their hosts</w:t>
      </w:r>
      <w:r w:rsidRPr="0091544F">
        <w:rPr>
          <w:sz w:val="16"/>
        </w:rPr>
        <w:t xml:space="preserve">, and </w:t>
      </w:r>
      <w:r w:rsidRPr="0091544F">
        <w:rPr>
          <w:rStyle w:val="StyleUnderline"/>
        </w:rPr>
        <w:t>these differences enable workers</w:t>
      </w:r>
      <w:r w:rsidRPr="0091544F">
        <w:rPr>
          <w:sz w:val="16"/>
        </w:rPr>
        <w:t xml:space="preserve"> </w:t>
      </w:r>
      <w:r w:rsidRPr="0091544F">
        <w:rPr>
          <w:rStyle w:val="Emphasis"/>
        </w:rPr>
        <w:t>in both groups to better exploit their special talents</w:t>
      </w:r>
      <w:r w:rsidRPr="0091544F">
        <w:rPr>
          <w:sz w:val="16"/>
        </w:rPr>
        <w:t xml:space="preserve"> </w:t>
      </w:r>
      <w:r w:rsidRPr="0091544F">
        <w:rPr>
          <w:rStyle w:val="StyleUnderline"/>
        </w:rPr>
        <w:t>and leverage their comparative advantages</w:t>
      </w:r>
      <w:r w:rsidRPr="0091544F">
        <w:rPr>
          <w:sz w:val="16"/>
        </w:rPr>
        <w:t xml:space="preserve">. </w:t>
      </w:r>
      <w:r w:rsidRPr="0091544F">
        <w:rPr>
          <w:rStyle w:val="Emphasis"/>
        </w:rPr>
        <w:t>The effect is to improve the welfare of newcomers and natives alike</w:t>
      </w:r>
      <w:r w:rsidRPr="0091544F">
        <w:rPr>
          <w:sz w:val="16"/>
        </w:rPr>
        <w:t xml:space="preserve">. </w:t>
      </w:r>
      <w:r w:rsidRPr="0091544F">
        <w:rPr>
          <w:rStyle w:val="StyleUnderline"/>
        </w:rPr>
        <w:t>The immigrant who mows the lawn of the nuclear physicist indirectly helps to unlock the secrets of the universe</w:t>
      </w:r>
      <w:r w:rsidRPr="0091544F">
        <w:rPr>
          <w:sz w:val="16"/>
        </w:rPr>
        <w:t>.</w:t>
      </w:r>
    </w:p>
    <w:p w14:paraId="46952D0E" w14:textId="77777777" w:rsidR="00C1527D" w:rsidRDefault="00C1527D" w:rsidP="00C1527D">
      <w:pPr>
        <w:rPr>
          <w:sz w:val="16"/>
        </w:rPr>
      </w:pPr>
    </w:p>
    <w:p w14:paraId="63EE56DD" w14:textId="77777777" w:rsidR="00C1527D" w:rsidRPr="0091544F" w:rsidRDefault="00C1527D" w:rsidP="00C1527D">
      <w:pPr>
        <w:pStyle w:val="Heading4"/>
      </w:pPr>
      <w:r w:rsidRPr="0091544F">
        <w:t>Immigration restrictions are the single largest impediment to growth and a driver of global poverty. Overwhelming evidence shows open borders solve</w:t>
      </w:r>
    </w:p>
    <w:p w14:paraId="498741E3" w14:textId="77777777" w:rsidR="00C1527D" w:rsidRPr="0091544F" w:rsidRDefault="00C1527D" w:rsidP="00C1527D">
      <w:pPr>
        <w:rPr>
          <w:rStyle w:val="Style13ptBold"/>
        </w:rPr>
      </w:pPr>
      <w:proofErr w:type="spellStart"/>
      <w:r w:rsidRPr="0091544F">
        <w:rPr>
          <w:rStyle w:val="Style13ptBold"/>
        </w:rPr>
        <w:t>Bregman</w:t>
      </w:r>
      <w:proofErr w:type="spellEnd"/>
      <w:r w:rsidRPr="0091544F">
        <w:rPr>
          <w:rStyle w:val="Style13ptBold"/>
        </w:rPr>
        <w:t>, MA, 16</w:t>
      </w:r>
    </w:p>
    <w:p w14:paraId="64F786FE" w14:textId="77777777" w:rsidR="00C1527D" w:rsidRPr="0091544F" w:rsidRDefault="00C1527D" w:rsidP="00C1527D">
      <w:pPr>
        <w:rPr>
          <w:sz w:val="16"/>
          <w:szCs w:val="16"/>
        </w:rPr>
      </w:pPr>
      <w:r w:rsidRPr="0091544F">
        <w:rPr>
          <w:sz w:val="16"/>
          <w:szCs w:val="16"/>
        </w:rPr>
        <w:t>(</w:t>
      </w:r>
      <w:proofErr w:type="spellStart"/>
      <w:r w:rsidRPr="0091544F">
        <w:rPr>
          <w:sz w:val="16"/>
          <w:szCs w:val="16"/>
        </w:rPr>
        <w:t>Rutger</w:t>
      </w:r>
      <w:proofErr w:type="spellEnd"/>
      <w:r w:rsidRPr="0091544F">
        <w:rPr>
          <w:sz w:val="16"/>
          <w:szCs w:val="16"/>
        </w:rPr>
        <w:t xml:space="preserve">, Historian, </w:t>
      </w:r>
      <w:hyperlink r:id="rId7" w:history="1">
        <w:r w:rsidRPr="0091544F">
          <w:rPr>
            <w:rStyle w:val="Hyperlink"/>
            <w:sz w:val="16"/>
            <w:szCs w:val="16"/>
          </w:rPr>
          <w:t>http://fortune.com/2016/04/17/immigration-open-borders/</w:t>
        </w:r>
      </w:hyperlink>
      <w:r w:rsidRPr="0091544F">
        <w:rPr>
          <w:sz w:val="16"/>
          <w:szCs w:val="16"/>
        </w:rPr>
        <w:t>, 4-17)</w:t>
      </w:r>
    </w:p>
    <w:p w14:paraId="07029CD6" w14:textId="77777777" w:rsidR="00C1527D" w:rsidRPr="0091544F" w:rsidRDefault="00C1527D" w:rsidP="00C1527D">
      <w:r w:rsidRPr="0091544F">
        <w:rPr>
          <w:rStyle w:val="StyleUnderline"/>
        </w:rPr>
        <w:t>There’s</w:t>
      </w:r>
      <w:r w:rsidRPr="0091544F">
        <w:t xml:space="preserve"> just </w:t>
      </w:r>
      <w:r w:rsidRPr="0091544F">
        <w:rPr>
          <w:rStyle w:val="StyleUnderline"/>
        </w:rPr>
        <w:t>one problem</w:t>
      </w:r>
      <w:r w:rsidRPr="0091544F">
        <w:t xml:space="preserve"> </w:t>
      </w:r>
      <w:r w:rsidRPr="0091544F">
        <w:rPr>
          <w:rStyle w:val="StyleUnderline"/>
        </w:rPr>
        <w:t xml:space="preserve">with </w:t>
      </w:r>
      <w:proofErr w:type="gramStart"/>
      <w:r w:rsidRPr="0091544F">
        <w:rPr>
          <w:rStyle w:val="StyleUnderline"/>
        </w:rPr>
        <w:t xml:space="preserve">all </w:t>
      </w:r>
      <w:r w:rsidRPr="0091544F">
        <w:t>of</w:t>
      </w:r>
      <w:proofErr w:type="gramEnd"/>
      <w:r w:rsidRPr="0091544F">
        <w:t xml:space="preserve"> the standard </w:t>
      </w:r>
      <w:r w:rsidRPr="0091544F">
        <w:rPr>
          <w:rStyle w:val="StyleUnderline"/>
        </w:rPr>
        <w:t>arguments against migration: They’re wrong</w:t>
      </w:r>
      <w:r w:rsidRPr="0091544F">
        <w:t>.</w:t>
      </w:r>
    </w:p>
    <w:p w14:paraId="0A477A10" w14:textId="77777777" w:rsidR="00C1527D" w:rsidRPr="0091544F" w:rsidRDefault="00C1527D" w:rsidP="00C1527D">
      <w:pPr>
        <w:rPr>
          <w:rStyle w:val="Emphasis"/>
        </w:rPr>
      </w:pPr>
      <w:r w:rsidRPr="0091544F">
        <w:rPr>
          <w:sz w:val="16"/>
        </w:rPr>
        <w:t xml:space="preserve">In fact, </w:t>
      </w:r>
      <w:r w:rsidRPr="0091544F">
        <w:rPr>
          <w:rStyle w:val="Emphasis"/>
        </w:rPr>
        <w:t>plenty of research</w:t>
      </w:r>
      <w:r w:rsidRPr="0091544F">
        <w:rPr>
          <w:sz w:val="16"/>
        </w:rPr>
        <w:t xml:space="preserve"> </w:t>
      </w:r>
      <w:r w:rsidRPr="0091544F">
        <w:rPr>
          <w:rStyle w:val="StyleUnderline"/>
        </w:rPr>
        <w:t>shows that there is no better way to make the world wealthier</w:t>
      </w:r>
      <w:r w:rsidRPr="0091544F">
        <w:rPr>
          <w:sz w:val="16"/>
        </w:rPr>
        <w:t>—a lot wealthier—</w:t>
      </w:r>
      <w:r w:rsidRPr="0091544F">
        <w:rPr>
          <w:rStyle w:val="StyleUnderline"/>
        </w:rPr>
        <w:t>than migration</w:t>
      </w:r>
      <w:r w:rsidRPr="0091544F">
        <w:rPr>
          <w:sz w:val="16"/>
        </w:rPr>
        <w:t xml:space="preserve">. </w:t>
      </w:r>
      <w:r w:rsidRPr="0091544F">
        <w:rPr>
          <w:rStyle w:val="Emphasis"/>
        </w:rPr>
        <w:t>Four different studies</w:t>
      </w:r>
      <w:r w:rsidRPr="0091544F">
        <w:rPr>
          <w:sz w:val="16"/>
        </w:rPr>
        <w:t xml:space="preserve"> </w:t>
      </w:r>
      <w:r w:rsidRPr="0091544F">
        <w:rPr>
          <w:rStyle w:val="StyleUnderline"/>
        </w:rPr>
        <w:t>have shown</w:t>
      </w:r>
      <w:r w:rsidRPr="0091544F">
        <w:rPr>
          <w:sz w:val="16"/>
        </w:rPr>
        <w:t xml:space="preserve"> that, depending on the level of movement in the global labor market, </w:t>
      </w:r>
      <w:r w:rsidRPr="0091544F">
        <w:rPr>
          <w:rStyle w:val="StyleUnderline"/>
        </w:rPr>
        <w:t>the estimated growth in “gross worldwide product” would be in the range of 67% to 147</w:t>
      </w:r>
      <w:r w:rsidRPr="0091544F">
        <w:rPr>
          <w:sz w:val="16"/>
        </w:rPr>
        <w:t xml:space="preserve">%. Effectively, </w:t>
      </w:r>
      <w:r w:rsidRPr="0091544F">
        <w:rPr>
          <w:rStyle w:val="Emphasis"/>
        </w:rPr>
        <w:t xml:space="preserve">open borders would make the whole world twice as rich. </w:t>
      </w:r>
      <w:r w:rsidRPr="0091544F">
        <w:rPr>
          <w:rStyle w:val="StyleUnderline"/>
        </w:rPr>
        <w:t>This has led N</w:t>
      </w:r>
      <w:r w:rsidRPr="0091544F">
        <w:rPr>
          <w:sz w:val="16"/>
        </w:rPr>
        <w:t xml:space="preserve">ew </w:t>
      </w:r>
      <w:r w:rsidRPr="0091544F">
        <w:rPr>
          <w:rStyle w:val="StyleUnderline"/>
        </w:rPr>
        <w:t>Y</w:t>
      </w:r>
      <w:r w:rsidRPr="0091544F">
        <w:rPr>
          <w:sz w:val="16"/>
        </w:rPr>
        <w:t xml:space="preserve">ork </w:t>
      </w:r>
      <w:r w:rsidRPr="0091544F">
        <w:rPr>
          <w:rStyle w:val="StyleUnderline"/>
        </w:rPr>
        <w:t>U</w:t>
      </w:r>
      <w:r w:rsidRPr="0091544F">
        <w:rPr>
          <w:sz w:val="16"/>
        </w:rPr>
        <w:t xml:space="preserve">niversity </w:t>
      </w:r>
      <w:r w:rsidRPr="0091544F">
        <w:rPr>
          <w:rStyle w:val="StyleUnderline"/>
        </w:rPr>
        <w:t>researcher</w:t>
      </w:r>
      <w:r w:rsidRPr="0091544F">
        <w:rPr>
          <w:sz w:val="16"/>
        </w:rPr>
        <w:t xml:space="preserve"> Michael </w:t>
      </w:r>
      <w:r w:rsidRPr="0091544F">
        <w:rPr>
          <w:rStyle w:val="StyleUnderline"/>
        </w:rPr>
        <w:t>Clemens to conclude that we’re currently leaving “trillion-dollar bills on the sidewalk</w:t>
      </w:r>
      <w:r w:rsidRPr="0091544F">
        <w:rPr>
          <w:sz w:val="16"/>
        </w:rPr>
        <w:t xml:space="preserve">.” </w:t>
      </w:r>
      <w:r w:rsidRPr="0091544F">
        <w:rPr>
          <w:rStyle w:val="StyleUnderline"/>
        </w:rPr>
        <w:t xml:space="preserve">If all the developed countries would let in just 3% more immigrants, the world’s poor would have $305 billion more to spend, </w:t>
      </w:r>
      <w:proofErr w:type="gramStart"/>
      <w:r w:rsidRPr="0091544F">
        <w:rPr>
          <w:rStyle w:val="StyleUnderline"/>
        </w:rPr>
        <w:t>according to</w:t>
      </w:r>
      <w:proofErr w:type="gramEnd"/>
      <w:r w:rsidRPr="0091544F">
        <w:rPr>
          <w:rStyle w:val="StyleUnderline"/>
        </w:rPr>
        <w:t xml:space="preserve"> a 2007 study by the World Bank. That’s the combined total of all development aid—times three. The problem</w:t>
      </w:r>
      <w:r w:rsidRPr="0091544F">
        <w:rPr>
          <w:sz w:val="16"/>
        </w:rPr>
        <w:t xml:space="preserve">, in short, </w:t>
      </w:r>
      <w:r w:rsidRPr="0091544F">
        <w:rPr>
          <w:rStyle w:val="StyleUnderline"/>
        </w:rPr>
        <w:t>isn’t too much migration</w:t>
      </w:r>
      <w:r w:rsidRPr="0091544F">
        <w:rPr>
          <w:sz w:val="16"/>
        </w:rPr>
        <w:t xml:space="preserve">, </w:t>
      </w:r>
      <w:r w:rsidRPr="0091544F">
        <w:rPr>
          <w:rStyle w:val="Emphasis"/>
        </w:rPr>
        <w:t>but too little</w:t>
      </w:r>
      <w:r w:rsidRPr="0091544F">
        <w:rPr>
          <w:sz w:val="16"/>
        </w:rPr>
        <w:t xml:space="preserve">. </w:t>
      </w:r>
      <w:r w:rsidRPr="0091544F">
        <w:rPr>
          <w:rStyle w:val="StyleUnderline"/>
        </w:rPr>
        <w:t>In our era of “globalization,” goods, services, and stocks crisscross the globe, but</w:t>
      </w:r>
      <w:r w:rsidRPr="0091544F">
        <w:rPr>
          <w:sz w:val="16"/>
        </w:rPr>
        <w:t xml:space="preserve"> figures from the United Nations Populations Fund show that </w:t>
      </w:r>
      <w:r w:rsidRPr="0091544F">
        <w:rPr>
          <w:rStyle w:val="StyleUnderline"/>
        </w:rPr>
        <w:t xml:space="preserve">only 3% of the world’s population lives outside their country of birth. By making people stay put, national borders form </w:t>
      </w:r>
      <w:r w:rsidRPr="0091544F">
        <w:rPr>
          <w:rStyle w:val="Emphasis"/>
        </w:rPr>
        <w:t xml:space="preserve">by far the greatest impediment to economic growth. </w:t>
      </w:r>
      <w:r w:rsidRPr="0091544F">
        <w:rPr>
          <w:rStyle w:val="StyleUnderline"/>
        </w:rPr>
        <w:t>Growth isn’t a cure-all,</w:t>
      </w:r>
      <w:r w:rsidRPr="0091544F">
        <w:rPr>
          <w:sz w:val="16"/>
        </w:rPr>
        <w:t xml:space="preserve"> of course, </w:t>
      </w:r>
      <w:r w:rsidRPr="0091544F">
        <w:rPr>
          <w:rStyle w:val="StyleUnderline"/>
        </w:rPr>
        <w:t xml:space="preserve">but in most countries, it’s still the </w:t>
      </w:r>
      <w:r w:rsidRPr="0091544F">
        <w:rPr>
          <w:rStyle w:val="Emphasis"/>
        </w:rPr>
        <w:t>main driver of progress</w:t>
      </w:r>
      <w:r w:rsidRPr="0091544F">
        <w:rPr>
          <w:sz w:val="16"/>
        </w:rPr>
        <w:t xml:space="preserve">. </w:t>
      </w:r>
      <w:proofErr w:type="gramStart"/>
      <w:r w:rsidRPr="0091544F">
        <w:rPr>
          <w:rStyle w:val="StyleUnderline"/>
        </w:rPr>
        <w:t>Opening up</w:t>
      </w:r>
      <w:proofErr w:type="gramEnd"/>
      <w:r w:rsidRPr="0091544F">
        <w:rPr>
          <w:rStyle w:val="StyleUnderline"/>
        </w:rPr>
        <w:t xml:space="preserve"> our borders, even just a little, is the </w:t>
      </w:r>
      <w:r w:rsidRPr="0091544F">
        <w:rPr>
          <w:rStyle w:val="Emphasis"/>
        </w:rPr>
        <w:t>most powerful weapon we have in the global fight against poverty.</w:t>
      </w:r>
    </w:p>
    <w:p w14:paraId="732273C1" w14:textId="77777777" w:rsidR="00C1527D" w:rsidRDefault="00C1527D" w:rsidP="00C1527D">
      <w:pPr>
        <w:rPr>
          <w:sz w:val="16"/>
        </w:rPr>
      </w:pPr>
    </w:p>
    <w:p w14:paraId="0BBF98F2" w14:textId="77777777" w:rsidR="00C1527D" w:rsidRDefault="00C1527D" w:rsidP="00C1527D">
      <w:pPr>
        <w:rPr>
          <w:sz w:val="16"/>
        </w:rPr>
      </w:pPr>
    </w:p>
    <w:p w14:paraId="505B29B2" w14:textId="77777777" w:rsidR="00C1527D" w:rsidRPr="0091544F" w:rsidRDefault="00C1527D" w:rsidP="00C1527D">
      <w:pPr>
        <w:pStyle w:val="Heading4"/>
      </w:pPr>
      <w:r w:rsidRPr="0091544F">
        <w:t xml:space="preserve">Migration captures “comparative advantage” making the global economic pie larger for everyone- past workplace integration denies neg turns </w:t>
      </w:r>
    </w:p>
    <w:p w14:paraId="545B6AD4" w14:textId="77777777" w:rsidR="00C1527D" w:rsidRPr="0091544F" w:rsidRDefault="00C1527D" w:rsidP="00C1527D">
      <w:pPr>
        <w:rPr>
          <w:rStyle w:val="Style13ptBold"/>
        </w:rPr>
      </w:pPr>
      <w:r w:rsidRPr="0091544F">
        <w:rPr>
          <w:rStyle w:val="Style13ptBold"/>
        </w:rPr>
        <w:t>Matthews, SW, 14</w:t>
      </w:r>
    </w:p>
    <w:p w14:paraId="521E26B3" w14:textId="77777777" w:rsidR="00C1527D" w:rsidRPr="0091544F" w:rsidRDefault="00C1527D" w:rsidP="00C1527D">
      <w:pPr>
        <w:rPr>
          <w:sz w:val="16"/>
          <w:szCs w:val="16"/>
        </w:rPr>
      </w:pPr>
      <w:r w:rsidRPr="0091544F">
        <w:rPr>
          <w:sz w:val="16"/>
          <w:szCs w:val="16"/>
        </w:rPr>
        <w:t xml:space="preserve">(Dylan, </w:t>
      </w:r>
      <w:hyperlink r:id="rId8" w:history="1">
        <w:r w:rsidRPr="0091544F">
          <w:rPr>
            <w:rStyle w:val="Hyperlink"/>
            <w:sz w:val="16"/>
            <w:szCs w:val="16"/>
          </w:rPr>
          <w:t>https://www.vox.com/2014/9/13/6135905/open-borders-bryan-caplan-interview-gdp-double</w:t>
        </w:r>
      </w:hyperlink>
      <w:r w:rsidRPr="0091544F">
        <w:rPr>
          <w:sz w:val="16"/>
          <w:szCs w:val="16"/>
        </w:rPr>
        <w:t xml:space="preserve">, 12-15) </w:t>
      </w:r>
    </w:p>
    <w:p w14:paraId="69BF7924" w14:textId="77777777" w:rsidR="00C1527D" w:rsidRPr="0091544F" w:rsidRDefault="00C1527D" w:rsidP="00C1527D">
      <w:r w:rsidRPr="0091544F">
        <w:rPr>
          <w:rStyle w:val="Emphasis"/>
        </w:rPr>
        <w:t>The economic case that open borders would dramatically improve the well-being of the world is rock solid</w:t>
      </w:r>
      <w:r w:rsidRPr="0091544F">
        <w:rPr>
          <w:sz w:val="16"/>
        </w:rPr>
        <w:t>. "</w:t>
      </w:r>
      <w:r w:rsidRPr="0091544F">
        <w:rPr>
          <w:rStyle w:val="StyleUnderline"/>
        </w:rPr>
        <w:t xml:space="preserve">Imagine </w:t>
      </w:r>
      <w:r w:rsidRPr="0091544F">
        <w:rPr>
          <w:sz w:val="16"/>
        </w:rPr>
        <w:t xml:space="preserve">that </w:t>
      </w:r>
      <w:r w:rsidRPr="0091544F">
        <w:rPr>
          <w:rStyle w:val="StyleUnderline"/>
        </w:rPr>
        <w:t xml:space="preserve">you’ve got a </w:t>
      </w:r>
      <w:proofErr w:type="gramStart"/>
      <w:r w:rsidRPr="0091544F">
        <w:rPr>
          <w:rStyle w:val="StyleUnderline"/>
        </w:rPr>
        <w:t>million people</w:t>
      </w:r>
      <w:proofErr w:type="gramEnd"/>
      <w:r w:rsidRPr="0091544F">
        <w:rPr>
          <w:rStyle w:val="StyleUnderline"/>
        </w:rPr>
        <w:t xml:space="preserve"> farming in Antarctica</w:t>
      </w:r>
      <w:r w:rsidRPr="0091544F">
        <w:rPr>
          <w:sz w:val="16"/>
        </w:rPr>
        <w:t xml:space="preserve">. They’re </w:t>
      </w:r>
      <w:r w:rsidRPr="0091544F">
        <w:rPr>
          <w:rStyle w:val="StyleUnderline"/>
        </w:rPr>
        <w:t>eking out</w:t>
      </w:r>
      <w:r w:rsidRPr="0091544F">
        <w:rPr>
          <w:sz w:val="16"/>
        </w:rPr>
        <w:t xml:space="preserve"> this bare </w:t>
      </w:r>
      <w:r w:rsidRPr="0091544F">
        <w:rPr>
          <w:rStyle w:val="StyleUnderline"/>
        </w:rPr>
        <w:t>subsistence</w:t>
      </w:r>
      <w:r w:rsidRPr="0091544F">
        <w:rPr>
          <w:sz w:val="16"/>
        </w:rPr>
        <w:t xml:space="preserve"> in agriculture in the snow," he says. "Obviously, </w:t>
      </w:r>
      <w:r w:rsidRPr="0091544F">
        <w:rPr>
          <w:rStyle w:val="StyleUnderline"/>
        </w:rPr>
        <w:t>if you let those farmers leave</w:t>
      </w:r>
      <w:r w:rsidRPr="0091544F">
        <w:rPr>
          <w:sz w:val="16"/>
        </w:rPr>
        <w:t xml:space="preserve"> Antarctica and go someplace else to farm, </w:t>
      </w:r>
      <w:r w:rsidRPr="0091544F">
        <w:rPr>
          <w:rStyle w:val="StyleUnderline"/>
        </w:rPr>
        <w:t>the farmers are better off. But isn’t it also better for the world</w:t>
      </w:r>
      <w:r w:rsidRPr="0091544F">
        <w:rPr>
          <w:sz w:val="16"/>
        </w:rPr>
        <w:t xml:space="preserve"> </w:t>
      </w:r>
      <w:r w:rsidRPr="0091544F">
        <w:rPr>
          <w:rStyle w:val="StyleUnderline"/>
        </w:rPr>
        <w:t>if you let people</w:t>
      </w:r>
      <w:r w:rsidRPr="0091544F">
        <w:rPr>
          <w:sz w:val="16"/>
        </w:rPr>
        <w:t xml:space="preserve"> stop eking out this existence, contributing nothing to the world, and </w:t>
      </w:r>
      <w:r w:rsidRPr="0091544F">
        <w:rPr>
          <w:rStyle w:val="StyleUnderline"/>
        </w:rPr>
        <w:t xml:space="preserve">go someplace where they could </w:t>
      </w:r>
      <w:proofErr w:type="gramStart"/>
      <w:r w:rsidRPr="0091544F">
        <w:rPr>
          <w:rStyle w:val="StyleUnderline"/>
        </w:rPr>
        <w:t>actually use</w:t>
      </w:r>
      <w:proofErr w:type="gramEnd"/>
      <w:r w:rsidRPr="0091544F">
        <w:rPr>
          <w:rStyle w:val="StyleUnderline"/>
        </w:rPr>
        <w:t xml:space="preserve"> their skills and not just feed themselves, but produce something for the world economy</w:t>
      </w:r>
      <w:r w:rsidRPr="0091544F">
        <w:rPr>
          <w:sz w:val="16"/>
        </w:rPr>
        <w:t xml:space="preserve">?" Alternately, </w:t>
      </w:r>
      <w:r w:rsidRPr="0091544F">
        <w:rPr>
          <w:rStyle w:val="StyleUnderline"/>
        </w:rPr>
        <w:t>think about</w:t>
      </w:r>
      <w:r w:rsidRPr="0091544F">
        <w:rPr>
          <w:sz w:val="16"/>
        </w:rPr>
        <w:t xml:space="preserve"> what happened in </w:t>
      </w:r>
      <w:r w:rsidRPr="0091544F">
        <w:rPr>
          <w:rStyle w:val="StyleUnderline"/>
        </w:rPr>
        <w:t>the 1960s and '70s as more</w:t>
      </w:r>
      <w:r w:rsidRPr="0091544F">
        <w:rPr>
          <w:sz w:val="16"/>
        </w:rPr>
        <w:t xml:space="preserve"> and more </w:t>
      </w:r>
      <w:r w:rsidRPr="0091544F">
        <w:rPr>
          <w:rStyle w:val="StyleUnderline"/>
        </w:rPr>
        <w:t>women joined the workforce</w:t>
      </w:r>
      <w:r w:rsidRPr="0091544F">
        <w:rPr>
          <w:sz w:val="16"/>
        </w:rPr>
        <w:t xml:space="preserve"> in the United States. </w:t>
      </w:r>
      <w:r w:rsidRPr="0091544F">
        <w:rPr>
          <w:rStyle w:val="StyleUnderline"/>
        </w:rPr>
        <w:t>Was the result mass unemployment for men</w:t>
      </w:r>
      <w:r w:rsidRPr="0091544F">
        <w:rPr>
          <w:sz w:val="16"/>
        </w:rPr>
        <w:t xml:space="preserve">, as women took all their jobs? </w:t>
      </w:r>
      <w:proofErr w:type="gramStart"/>
      <w:r w:rsidRPr="0091544F">
        <w:rPr>
          <w:rStyle w:val="Emphasis"/>
        </w:rPr>
        <w:t>Of course</w:t>
      </w:r>
      <w:proofErr w:type="gramEnd"/>
      <w:r w:rsidRPr="0091544F">
        <w:rPr>
          <w:rStyle w:val="Emphasis"/>
        </w:rPr>
        <w:t xml:space="preserve"> not — the economy adjusted, and we're all better off for it. </w:t>
      </w:r>
      <w:r w:rsidRPr="0091544F">
        <w:rPr>
          <w:sz w:val="16"/>
        </w:rPr>
        <w:t xml:space="preserve">"Would we really be a richer society if we kept half the population stuck at home?" Caplan asks. </w:t>
      </w:r>
      <w:r w:rsidRPr="0091544F">
        <w:rPr>
          <w:rStyle w:val="StyleUnderline"/>
        </w:rPr>
        <w:t xml:space="preserve">"Isn’t it better to take people who have useful skills and let them do something with it, </w:t>
      </w:r>
      <w:proofErr w:type="gramStart"/>
      <w:r w:rsidRPr="0091544F">
        <w:rPr>
          <w:rStyle w:val="StyleUnderline"/>
        </w:rPr>
        <w:t>than</w:t>
      </w:r>
      <w:proofErr w:type="gramEnd"/>
      <w:r w:rsidRPr="0091544F">
        <w:rPr>
          <w:rStyle w:val="StyleUnderline"/>
        </w:rPr>
        <w:t xml:space="preserve"> to just keep them locked up someplace where their skills go to waste?" That's the basic argument</w:t>
      </w:r>
      <w:r w:rsidRPr="0091544F">
        <w:rPr>
          <w:sz w:val="16"/>
        </w:rPr>
        <w:t xml:space="preserve"> for open borders: that </w:t>
      </w:r>
      <w:r w:rsidRPr="0091544F">
        <w:rPr>
          <w:rStyle w:val="StyleUnderline"/>
        </w:rPr>
        <w:t>you're "moving productive resources" — people — "from places where they’re next to useless to places where they can contribute a lot</w:t>
      </w:r>
      <w:r w:rsidRPr="0091544F">
        <w:rPr>
          <w:sz w:val="16"/>
        </w:rPr>
        <w:t xml:space="preserve">." </w:t>
      </w:r>
      <w:r w:rsidRPr="0091544F">
        <w:rPr>
          <w:rStyle w:val="Emphasis"/>
        </w:rPr>
        <w:t>The size of the numbers involved makes the case even more compelling.</w:t>
      </w:r>
      <w:r w:rsidRPr="0091544F">
        <w:rPr>
          <w:sz w:val="16"/>
        </w:rPr>
        <w:t xml:space="preserve"> "</w:t>
      </w:r>
      <w:r w:rsidRPr="0091544F">
        <w:rPr>
          <w:rStyle w:val="StyleUnderline"/>
        </w:rPr>
        <w:t>You might think that moving from Haiti to the United States would cause a 20 percent increase in wages, but no. It’s more like a 2</w:t>
      </w:r>
      <w:r w:rsidRPr="0091544F">
        <w:rPr>
          <w:rStyle w:val="Emphasis"/>
        </w:rPr>
        <w:t>,000 percent increase</w:t>
      </w:r>
      <w:r w:rsidRPr="0091544F">
        <w:rPr>
          <w:rStyle w:val="StyleUnderline"/>
        </w:rPr>
        <w:t xml:space="preserve"> in wages</w:t>
      </w:r>
      <w:r w:rsidRPr="0091544F">
        <w:rPr>
          <w:sz w:val="16"/>
        </w:rPr>
        <w:t>," Caplan notes. "</w:t>
      </w:r>
      <w:r w:rsidRPr="0091544F">
        <w:rPr>
          <w:rStyle w:val="StyleUnderline"/>
        </w:rPr>
        <w:t xml:space="preserve">The difference between the productivity of labor in poor countries and rich countries is so vast, it’s </w:t>
      </w:r>
      <w:r w:rsidRPr="0091544F">
        <w:rPr>
          <w:rStyle w:val="Emphasis"/>
        </w:rPr>
        <w:t>hard to wrap your mind around</w:t>
      </w:r>
      <w:r w:rsidRPr="0091544F">
        <w:rPr>
          <w:rStyle w:val="StyleUnderline"/>
        </w:rPr>
        <w:t xml:space="preserve"> it."</w:t>
      </w:r>
      <w:r w:rsidRPr="0091544F">
        <w:rPr>
          <w:sz w:val="16"/>
        </w:rPr>
        <w:t xml:space="preserve"> </w:t>
      </w:r>
      <w:r w:rsidRPr="0091544F">
        <w:rPr>
          <w:rStyle w:val="StyleUnderline"/>
        </w:rPr>
        <w:t xml:space="preserve">With numbers that big, the potential gains are </w:t>
      </w:r>
      <w:r w:rsidRPr="0091544F">
        <w:rPr>
          <w:rStyle w:val="Emphasis"/>
        </w:rPr>
        <w:t>enormous.</w:t>
      </w:r>
      <w:r w:rsidRPr="0091544F">
        <w:rPr>
          <w:sz w:val="16"/>
        </w:rPr>
        <w:t xml:space="preserve"> </w:t>
      </w:r>
      <w:r w:rsidRPr="0091544F">
        <w:rPr>
          <w:rStyle w:val="StyleUnderline"/>
        </w:rPr>
        <w:t xml:space="preserve">A doubling of world GDP is a </w:t>
      </w:r>
      <w:r w:rsidRPr="0091544F">
        <w:rPr>
          <w:rStyle w:val="Emphasis"/>
        </w:rPr>
        <w:t>reasonable estimate.</w:t>
      </w:r>
      <w:r w:rsidRPr="0091544F">
        <w:rPr>
          <w:sz w:val="16"/>
        </w:rPr>
        <w:t xml:space="preserve"> "</w:t>
      </w:r>
      <w:r w:rsidRPr="0091544F">
        <w:rPr>
          <w:rStyle w:val="StyleUnderline"/>
        </w:rPr>
        <w:t>This isn’t</w:t>
      </w:r>
      <w:r w:rsidRPr="0091544F">
        <w:rPr>
          <w:sz w:val="16"/>
        </w:rPr>
        <w:t xml:space="preserve"> just </w:t>
      </w:r>
      <w:r w:rsidRPr="0091544F">
        <w:rPr>
          <w:rStyle w:val="Emphasis"/>
        </w:rPr>
        <w:t>trickle-down economics. It’s Niagara Falls economics</w:t>
      </w:r>
      <w:r w:rsidRPr="0091544F">
        <w:rPr>
          <w:sz w:val="16"/>
        </w:rPr>
        <w:t>," he says. "</w:t>
      </w:r>
      <w:r w:rsidRPr="0091544F">
        <w:rPr>
          <w:rStyle w:val="StyleUnderline"/>
        </w:rPr>
        <w:t xml:space="preserve">If production in the world were to double, almost everyone is going to get enough of that doubling that they’re going to, in the end, be better off </w:t>
      </w:r>
      <w:proofErr w:type="gramStart"/>
      <w:r w:rsidRPr="0091544F">
        <w:rPr>
          <w:rStyle w:val="StyleUnderline"/>
        </w:rPr>
        <w:t>as a result</w:t>
      </w:r>
      <w:proofErr w:type="gramEnd"/>
      <w:r w:rsidRPr="0091544F">
        <w:rPr>
          <w:rStyle w:val="StyleUnderline"/>
        </w:rPr>
        <w:t xml:space="preserve">. </w:t>
      </w:r>
      <w:r w:rsidRPr="0091544F">
        <w:rPr>
          <w:rStyle w:val="Emphasis"/>
        </w:rPr>
        <w:t xml:space="preserve">You can’t double the output of the world and leave a lot of people poor </w:t>
      </w:r>
      <w:proofErr w:type="gramStart"/>
      <w:r w:rsidRPr="0091544F">
        <w:rPr>
          <w:rStyle w:val="Emphasis"/>
        </w:rPr>
        <w:t>as a result</w:t>
      </w:r>
      <w:proofErr w:type="gramEnd"/>
      <w:r w:rsidRPr="0091544F">
        <w:rPr>
          <w:rStyle w:val="StyleUnderline"/>
        </w:rPr>
        <w:t>."</w:t>
      </w:r>
    </w:p>
    <w:p w14:paraId="71974B4B" w14:textId="77777777" w:rsidR="00C1527D" w:rsidRDefault="00C1527D" w:rsidP="00C1527D"/>
    <w:p w14:paraId="543067B1" w14:textId="77777777" w:rsidR="00C1527D" w:rsidRPr="0091544F" w:rsidRDefault="00C1527D" w:rsidP="00C1527D">
      <w:pPr>
        <w:pStyle w:val="Heading4"/>
      </w:pPr>
      <w:proofErr w:type="spellStart"/>
      <w:r w:rsidRPr="0091544F">
        <w:t>Aff</w:t>
      </w:r>
      <w:proofErr w:type="spellEnd"/>
      <w:r w:rsidRPr="0091544F">
        <w:t xml:space="preserve"> economics claims are as close to true as possible- consensus of experts agree, neg evidence relies on faulty logic. Immigration promotes the </w:t>
      </w:r>
      <w:r w:rsidRPr="0091544F">
        <w:rPr>
          <w:i/>
        </w:rPr>
        <w:t>best kind</w:t>
      </w:r>
      <w:r w:rsidRPr="0091544F">
        <w:t xml:space="preserve"> of economic growth </w:t>
      </w:r>
    </w:p>
    <w:p w14:paraId="6006DD6C" w14:textId="77777777" w:rsidR="00C1527D" w:rsidRPr="0091544F" w:rsidRDefault="00C1527D" w:rsidP="00C1527D">
      <w:pPr>
        <w:rPr>
          <w:rStyle w:val="Style13ptBold"/>
        </w:rPr>
      </w:pPr>
      <w:r w:rsidRPr="0091544F">
        <w:rPr>
          <w:rStyle w:val="Style13ptBold"/>
        </w:rPr>
        <w:t>Davidson, award winning economics writer, 15</w:t>
      </w:r>
    </w:p>
    <w:p w14:paraId="02695633" w14:textId="77777777" w:rsidR="00C1527D" w:rsidRPr="0091544F" w:rsidRDefault="00C1527D" w:rsidP="00C1527D">
      <w:pPr>
        <w:rPr>
          <w:sz w:val="16"/>
          <w:szCs w:val="16"/>
        </w:rPr>
      </w:pPr>
      <w:r w:rsidRPr="0091544F">
        <w:rPr>
          <w:sz w:val="16"/>
          <w:szCs w:val="16"/>
        </w:rPr>
        <w:t xml:space="preserve">(Adam, Founder of NPR’s “Planet Money”, </w:t>
      </w:r>
      <w:hyperlink r:id="rId9" w:history="1">
        <w:r w:rsidRPr="0091544F">
          <w:rPr>
            <w:rStyle w:val="Hyperlink"/>
            <w:sz w:val="16"/>
            <w:szCs w:val="16"/>
          </w:rPr>
          <w:t>https://www.nytimes.com/2015/03/29/magazine/debunking-the-myth-of-the-job-stealing-immigrant.html?_r=0</w:t>
        </w:r>
      </w:hyperlink>
      <w:r w:rsidRPr="0091544F">
        <w:rPr>
          <w:sz w:val="16"/>
          <w:szCs w:val="16"/>
        </w:rPr>
        <w:t xml:space="preserve"> 3-24)</w:t>
      </w:r>
    </w:p>
    <w:p w14:paraId="1E1C8D77" w14:textId="77777777" w:rsidR="00C1527D" w:rsidRPr="0091544F" w:rsidRDefault="00C1527D" w:rsidP="00C1527D">
      <w:r w:rsidRPr="0091544F">
        <w:rPr>
          <w:sz w:val="16"/>
        </w:rPr>
        <w:t xml:space="preserve">And yet the </w:t>
      </w:r>
      <w:r w:rsidRPr="0091544F">
        <w:rPr>
          <w:rStyle w:val="StyleUnderline"/>
        </w:rPr>
        <w:t>economic benefits of immigration may be the ­</w:t>
      </w:r>
      <w:r w:rsidRPr="0091544F">
        <w:rPr>
          <w:rStyle w:val="Emphasis"/>
        </w:rPr>
        <w:t>most ­settled fact in economics</w:t>
      </w:r>
      <w:r w:rsidRPr="0091544F">
        <w:rPr>
          <w:sz w:val="16"/>
        </w:rPr>
        <w:t xml:space="preserve">. </w:t>
      </w:r>
      <w:r w:rsidRPr="0091544F">
        <w:rPr>
          <w:rStyle w:val="StyleUnderline"/>
        </w:rPr>
        <w:t xml:space="preserve">A </w:t>
      </w:r>
      <w:r w:rsidRPr="0091544F">
        <w:rPr>
          <w:sz w:val="16"/>
        </w:rPr>
        <w:t xml:space="preserve">recent </w:t>
      </w:r>
      <w:r w:rsidRPr="0091544F">
        <w:rPr>
          <w:rStyle w:val="Emphasis"/>
        </w:rPr>
        <w:t xml:space="preserve">University of Chicago poll of leading economists could not find </w:t>
      </w:r>
      <w:proofErr w:type="gramStart"/>
      <w:r w:rsidRPr="0091544F">
        <w:rPr>
          <w:rStyle w:val="Emphasis"/>
        </w:rPr>
        <w:t>a single one</w:t>
      </w:r>
      <w:proofErr w:type="gramEnd"/>
      <w:r w:rsidRPr="0091544F">
        <w:rPr>
          <w:rStyle w:val="Emphasis"/>
        </w:rPr>
        <w:t xml:space="preserve"> who rejected the proposition.</w:t>
      </w:r>
      <w:r w:rsidRPr="0091544F">
        <w:rPr>
          <w:sz w:val="16"/>
        </w:rPr>
        <w:t xml:space="preserve"> (There is one notable economist who wasn’t polled: George </w:t>
      </w:r>
      <w:proofErr w:type="spellStart"/>
      <w:r w:rsidRPr="0091544F">
        <w:rPr>
          <w:sz w:val="16"/>
        </w:rPr>
        <w:t>Borjas</w:t>
      </w:r>
      <w:proofErr w:type="spellEnd"/>
      <w:r w:rsidRPr="0091544F">
        <w:rPr>
          <w:sz w:val="16"/>
        </w:rPr>
        <w:t xml:space="preserve"> of Harvard, who believes that his fellow economists underestimate the cost of immigration for low-­skilled natives. </w:t>
      </w:r>
      <w:proofErr w:type="spellStart"/>
      <w:r w:rsidRPr="0091544F">
        <w:rPr>
          <w:rStyle w:val="Emphasis"/>
        </w:rPr>
        <w:t>Borjas’s</w:t>
      </w:r>
      <w:proofErr w:type="spellEnd"/>
      <w:r w:rsidRPr="0091544F">
        <w:rPr>
          <w:rStyle w:val="Emphasis"/>
        </w:rPr>
        <w:t xml:space="preserve"> work is often misused by anti-immigration activists</w:t>
      </w:r>
      <w:r w:rsidRPr="0091544F">
        <w:rPr>
          <w:rStyle w:val="StyleUnderline"/>
        </w:rPr>
        <w:t>, in</w:t>
      </w:r>
      <w:r w:rsidRPr="0091544F">
        <w:rPr>
          <w:sz w:val="16"/>
        </w:rPr>
        <w:t xml:space="preserve"> much </w:t>
      </w:r>
      <w:r w:rsidRPr="0091544F">
        <w:rPr>
          <w:rStyle w:val="StyleUnderline"/>
        </w:rPr>
        <w:t>the same way a complicated climate-­science result is often invoked as “proof” that global warming is a myth</w:t>
      </w:r>
      <w:r w:rsidRPr="0091544F">
        <w:rPr>
          <w:sz w:val="16"/>
        </w:rPr>
        <w:t xml:space="preserve">.) </w:t>
      </w:r>
      <w:r w:rsidRPr="0091544F">
        <w:rPr>
          <w:rStyle w:val="StyleUnderline"/>
        </w:rPr>
        <w:t>Rationally speaking, we should take in far more immigrants than we currently do</w:t>
      </w:r>
      <w:r w:rsidRPr="0091544F">
        <w:rPr>
          <w:sz w:val="16"/>
        </w:rPr>
        <w:t xml:space="preserve">. So why don’t we </w:t>
      </w:r>
      <w:proofErr w:type="gramStart"/>
      <w:r w:rsidRPr="0091544F">
        <w:rPr>
          <w:sz w:val="16"/>
        </w:rPr>
        <w:t>open up</w:t>
      </w:r>
      <w:proofErr w:type="gramEnd"/>
      <w:r w:rsidRPr="0091544F">
        <w:rPr>
          <w:sz w:val="16"/>
        </w:rPr>
        <w:t xml:space="preserve">? </w:t>
      </w:r>
      <w:r w:rsidRPr="0091544F">
        <w:rPr>
          <w:rStyle w:val="StyleUnderline"/>
        </w:rPr>
        <w:t>The chief logical mistake</w:t>
      </w:r>
      <w:r w:rsidRPr="0091544F">
        <w:rPr>
          <w:sz w:val="16"/>
        </w:rPr>
        <w:t xml:space="preserve"> we make </w:t>
      </w:r>
      <w:r w:rsidRPr="0091544F">
        <w:rPr>
          <w:rStyle w:val="StyleUnderline"/>
        </w:rPr>
        <w:t>is</w:t>
      </w:r>
      <w:r w:rsidRPr="0091544F">
        <w:rPr>
          <w:sz w:val="16"/>
        </w:rPr>
        <w:t xml:space="preserve"> something </w:t>
      </w:r>
      <w:r w:rsidRPr="0091544F">
        <w:rPr>
          <w:rStyle w:val="StyleUnderline"/>
        </w:rPr>
        <w:t>called the Lump of Labor Fallacy</w:t>
      </w:r>
      <w:r w:rsidRPr="0091544F">
        <w:rPr>
          <w:sz w:val="16"/>
        </w:rPr>
        <w:t xml:space="preserve">: </w:t>
      </w:r>
      <w:r w:rsidRPr="0091544F">
        <w:rPr>
          <w:rStyle w:val="StyleUnderline"/>
        </w:rPr>
        <w:t>the erroneous notion that there is only so much work to be done</w:t>
      </w:r>
      <w:r w:rsidRPr="0091544F">
        <w:rPr>
          <w:sz w:val="16"/>
        </w:rPr>
        <w:t xml:space="preserve"> and that </w:t>
      </w:r>
      <w:r w:rsidRPr="0091544F">
        <w:rPr>
          <w:rStyle w:val="StyleUnderline"/>
        </w:rPr>
        <w:t>no one can get a job without taking one from someone else</w:t>
      </w:r>
      <w:r w:rsidRPr="0091544F">
        <w:rPr>
          <w:sz w:val="16"/>
        </w:rPr>
        <w:t xml:space="preserve">. It’s an understandable assumption. After all, with other types of market transactions, when the supply goes up, the price falls. </w:t>
      </w:r>
      <w:r w:rsidRPr="0091544F">
        <w:rPr>
          <w:rStyle w:val="StyleUnderline"/>
        </w:rPr>
        <w:t>If there were suddenly a whole lot more oranges, we’d expect the price of oranges to fall</w:t>
      </w:r>
      <w:r w:rsidRPr="0091544F">
        <w:rPr>
          <w:sz w:val="16"/>
        </w:rPr>
        <w:t xml:space="preserve"> or the number of oranges that went uneaten to surge. </w:t>
      </w:r>
      <w:r w:rsidRPr="0091544F">
        <w:rPr>
          <w:rStyle w:val="StyleUnderline"/>
        </w:rPr>
        <w:t>But immigrants aren’t oranges</w:t>
      </w:r>
      <w:r w:rsidRPr="0091544F">
        <w:rPr>
          <w:sz w:val="16"/>
        </w:rPr>
        <w:t xml:space="preserve">. It might seem intuitive that when there is an increase in the supply of workers, the ones who were here already will make less money or lose their jobs. </w:t>
      </w:r>
      <w:r w:rsidRPr="0091544F">
        <w:rPr>
          <w:rStyle w:val="StyleUnderline"/>
        </w:rPr>
        <w:t>Immigrants don’t just increase the supply of labor</w:t>
      </w:r>
      <w:r w:rsidRPr="0091544F">
        <w:rPr>
          <w:sz w:val="16"/>
        </w:rPr>
        <w:t xml:space="preserve">, though; </w:t>
      </w:r>
      <w:r w:rsidRPr="0091544F">
        <w:rPr>
          <w:rStyle w:val="Emphasis"/>
        </w:rPr>
        <w:t>they simultaneously increase demand</w:t>
      </w:r>
      <w:r w:rsidRPr="0091544F">
        <w:rPr>
          <w:sz w:val="16"/>
        </w:rPr>
        <w:t xml:space="preserve"> for it, </w:t>
      </w:r>
      <w:r w:rsidRPr="0091544F">
        <w:rPr>
          <w:rStyle w:val="StyleUnderline"/>
        </w:rPr>
        <w:t xml:space="preserve">using </w:t>
      </w:r>
      <w:r w:rsidRPr="0091544F">
        <w:rPr>
          <w:sz w:val="16"/>
        </w:rPr>
        <w:t xml:space="preserve">the </w:t>
      </w:r>
      <w:r w:rsidRPr="0091544F">
        <w:rPr>
          <w:rStyle w:val="StyleUnderline"/>
        </w:rPr>
        <w:t>wages</w:t>
      </w:r>
      <w:r w:rsidRPr="0091544F">
        <w:rPr>
          <w:sz w:val="16"/>
        </w:rPr>
        <w:t xml:space="preserve"> they earn </w:t>
      </w:r>
      <w:r w:rsidRPr="0091544F">
        <w:rPr>
          <w:rStyle w:val="StyleUnderline"/>
        </w:rPr>
        <w:t>to rent apartments, eat food, get haircuts, buy cellphones. That means</w:t>
      </w:r>
      <w:r w:rsidRPr="0091544F">
        <w:rPr>
          <w:sz w:val="16"/>
        </w:rPr>
        <w:t xml:space="preserve"> there are </w:t>
      </w:r>
      <w:r w:rsidRPr="0091544F">
        <w:rPr>
          <w:rStyle w:val="StyleUnderline"/>
        </w:rPr>
        <w:t>more jobs building apartments, selling food, giving haircuts</w:t>
      </w:r>
      <w:r w:rsidRPr="0091544F">
        <w:rPr>
          <w:sz w:val="16"/>
        </w:rPr>
        <w:t xml:space="preserve"> and dispatching the trucks that move those phones. </w:t>
      </w:r>
      <w:r w:rsidRPr="0091544F">
        <w:rPr>
          <w:rStyle w:val="StyleUnderline"/>
        </w:rPr>
        <w:t xml:space="preserve">Immigrants increase the size of the overall population, which means they </w:t>
      </w:r>
      <w:r w:rsidRPr="0091544F">
        <w:rPr>
          <w:rStyle w:val="Emphasis"/>
        </w:rPr>
        <w:t>increase the size of the economy</w:t>
      </w:r>
      <w:r w:rsidRPr="0091544F">
        <w:rPr>
          <w:sz w:val="16"/>
        </w:rPr>
        <w:t xml:space="preserve">. Logically, </w:t>
      </w:r>
      <w:r w:rsidRPr="0091544F">
        <w:rPr>
          <w:rStyle w:val="StyleUnderline"/>
        </w:rPr>
        <w:t>if immigrants were “stealing” jobs, so would every young person leaving school</w:t>
      </w:r>
      <w:r w:rsidRPr="0091544F">
        <w:rPr>
          <w:sz w:val="16"/>
        </w:rPr>
        <w:t xml:space="preserve"> and entering the job market; </w:t>
      </w:r>
      <w:r w:rsidRPr="0091544F">
        <w:rPr>
          <w:rStyle w:val="StyleUnderline"/>
        </w:rPr>
        <w:t xml:space="preserve">countries should become poorer as they get larger. </w:t>
      </w:r>
      <w:proofErr w:type="gramStart"/>
      <w:r w:rsidRPr="0091544F">
        <w:rPr>
          <w:rStyle w:val="StyleUnderline"/>
        </w:rPr>
        <w:t>In reality</w:t>
      </w:r>
      <w:r w:rsidRPr="0091544F">
        <w:rPr>
          <w:sz w:val="16"/>
        </w:rPr>
        <w:t>, of course</w:t>
      </w:r>
      <w:proofErr w:type="gramEnd"/>
      <w:r w:rsidRPr="0091544F">
        <w:rPr>
          <w:sz w:val="16"/>
        </w:rPr>
        <w:t xml:space="preserve">, </w:t>
      </w:r>
      <w:r w:rsidRPr="0091544F">
        <w:rPr>
          <w:rStyle w:val="Emphasis"/>
        </w:rPr>
        <w:t>the opposite happens</w:t>
      </w:r>
      <w:r w:rsidRPr="0091544F">
        <w:rPr>
          <w:sz w:val="16"/>
        </w:rPr>
        <w:t xml:space="preserve">. </w:t>
      </w:r>
      <w:r w:rsidRPr="0091544F">
        <w:rPr>
          <w:rStyle w:val="StyleUnderline"/>
        </w:rPr>
        <w:t>Most anti-immigration arguments I hear are variations on the Lump of Labor Fallacy</w:t>
      </w:r>
      <w:r w:rsidRPr="0091544F">
        <w:rPr>
          <w:sz w:val="16"/>
        </w:rPr>
        <w:t xml:space="preserve">. That immigrant has a job. If he didn’t have that job, somebody else, somebody born here, would have it. This argument is wrong, or at least wildly oversimplified. But it feels so correct, so logical. And it’s not just people like my grandfather making that argument. </w:t>
      </w:r>
      <w:r w:rsidRPr="0091544F">
        <w:rPr>
          <w:rStyle w:val="Emphasis"/>
        </w:rPr>
        <w:t xml:space="preserve">Our government policy is rooted in it. </w:t>
      </w:r>
      <w:r w:rsidRPr="0091544F">
        <w:rPr>
          <w:rStyle w:val="StyleUnderline"/>
        </w:rPr>
        <w:t>The single greatest bit of evidence disproving the Lump of Labor</w:t>
      </w:r>
      <w:r w:rsidRPr="0091544F">
        <w:rPr>
          <w:sz w:val="16"/>
        </w:rPr>
        <w:t xml:space="preserve"> </w:t>
      </w:r>
      <w:r w:rsidRPr="0091544F">
        <w:rPr>
          <w:rStyle w:val="StyleUnderline"/>
        </w:rPr>
        <w:t>idea comes from research about the Mariel boatlift, a mass migration in 1980 that brought</w:t>
      </w:r>
      <w:r w:rsidRPr="0091544F">
        <w:rPr>
          <w:sz w:val="16"/>
        </w:rPr>
        <w:t xml:space="preserve"> more than </w:t>
      </w:r>
      <w:r w:rsidRPr="0091544F">
        <w:rPr>
          <w:rStyle w:val="StyleUnderline"/>
        </w:rPr>
        <w:t>125,000 Cubans</w:t>
      </w:r>
      <w:r w:rsidRPr="0091544F">
        <w:rPr>
          <w:sz w:val="16"/>
        </w:rPr>
        <w:t xml:space="preserve"> to the United States. </w:t>
      </w:r>
      <w:proofErr w:type="gramStart"/>
      <w:r w:rsidRPr="0091544F">
        <w:rPr>
          <w:rStyle w:val="StyleUnderline"/>
        </w:rPr>
        <w:t>According to</w:t>
      </w:r>
      <w:proofErr w:type="gramEnd"/>
      <w:r w:rsidRPr="0091544F">
        <w:rPr>
          <w:sz w:val="16"/>
        </w:rPr>
        <w:t xml:space="preserve"> David </w:t>
      </w:r>
      <w:r w:rsidRPr="0091544F">
        <w:rPr>
          <w:rStyle w:val="StyleUnderline"/>
        </w:rPr>
        <w:t>Card, an economist at</w:t>
      </w:r>
      <w:r w:rsidRPr="0091544F">
        <w:rPr>
          <w:sz w:val="16"/>
        </w:rPr>
        <w:t xml:space="preserve"> the University of California</w:t>
      </w:r>
      <w:r w:rsidRPr="0091544F">
        <w:rPr>
          <w:rStyle w:val="StyleUnderline"/>
        </w:rPr>
        <w:t>, Berkeley</w:t>
      </w:r>
      <w:r w:rsidRPr="0091544F">
        <w:rPr>
          <w:sz w:val="16"/>
        </w:rPr>
        <w:t xml:space="preserve">, roughly </w:t>
      </w:r>
      <w:r w:rsidRPr="0091544F">
        <w:rPr>
          <w:rStyle w:val="StyleUnderline"/>
        </w:rPr>
        <w:t>45,000</w:t>
      </w:r>
      <w:r w:rsidRPr="0091544F">
        <w:rPr>
          <w:sz w:val="16"/>
        </w:rPr>
        <w:t xml:space="preserve"> of them </w:t>
      </w:r>
      <w:r w:rsidRPr="0091544F">
        <w:rPr>
          <w:rStyle w:val="StyleUnderline"/>
        </w:rPr>
        <w:t>were of working age</w:t>
      </w:r>
      <w:r w:rsidRPr="0091544F">
        <w:rPr>
          <w:sz w:val="16"/>
        </w:rPr>
        <w:t xml:space="preserve"> and moved to Miami; in four months, </w:t>
      </w:r>
      <w:r w:rsidRPr="0091544F">
        <w:rPr>
          <w:rStyle w:val="StyleUnderline"/>
        </w:rPr>
        <w:t>the city’s labor supply increased by 7 percent</w:t>
      </w:r>
      <w:r w:rsidRPr="0091544F">
        <w:rPr>
          <w:sz w:val="16"/>
        </w:rPr>
        <w:t xml:space="preserve">. Card found that </w:t>
      </w:r>
      <w:r w:rsidRPr="0091544F">
        <w:rPr>
          <w:rStyle w:val="StyleUnderline"/>
        </w:rPr>
        <w:t xml:space="preserve">for people already working in Miami, this sudden influx </w:t>
      </w:r>
      <w:r w:rsidRPr="0091544F">
        <w:rPr>
          <w:rStyle w:val="Emphasis"/>
        </w:rPr>
        <w:t>had no measurable impact</w:t>
      </w:r>
      <w:r w:rsidRPr="0091544F">
        <w:rPr>
          <w:rStyle w:val="StyleUnderline"/>
        </w:rPr>
        <w:t xml:space="preserve"> on wages</w:t>
      </w:r>
      <w:r w:rsidRPr="0091544F">
        <w:rPr>
          <w:sz w:val="16"/>
        </w:rPr>
        <w:t xml:space="preserve"> </w:t>
      </w:r>
      <w:r w:rsidRPr="0091544F">
        <w:rPr>
          <w:rStyle w:val="StyleUnderline"/>
        </w:rPr>
        <w:t>or employment</w:t>
      </w:r>
      <w:r w:rsidRPr="0091544F">
        <w:rPr>
          <w:sz w:val="16"/>
        </w:rPr>
        <w:t xml:space="preserve">. </w:t>
      </w:r>
      <w:r w:rsidRPr="0091544F">
        <w:rPr>
          <w:rStyle w:val="StyleUnderline"/>
        </w:rPr>
        <w:t xml:space="preserve">His paper was the most important of a series </w:t>
      </w:r>
      <w:r w:rsidRPr="0091544F">
        <w:rPr>
          <w:rStyle w:val="Emphasis"/>
        </w:rPr>
        <w:t>of revolutionary studies</w:t>
      </w:r>
      <w:r w:rsidRPr="0091544F">
        <w:rPr>
          <w:sz w:val="16"/>
        </w:rPr>
        <w:t xml:space="preserve"> </w:t>
      </w:r>
      <w:r w:rsidRPr="0091544F">
        <w:rPr>
          <w:rStyle w:val="StyleUnderline"/>
        </w:rPr>
        <w:t xml:space="preserve">that </w:t>
      </w:r>
      <w:r w:rsidRPr="0091544F">
        <w:rPr>
          <w:rStyle w:val="Emphasis"/>
        </w:rPr>
        <w:t>transformed how economists think</w:t>
      </w:r>
      <w:r w:rsidRPr="0091544F">
        <w:rPr>
          <w:rStyle w:val="StyleUnderline"/>
        </w:rPr>
        <w:t xml:space="preserve"> about immigration</w:t>
      </w:r>
      <w:r w:rsidRPr="0091544F">
        <w:rPr>
          <w:sz w:val="16"/>
        </w:rPr>
        <w:t xml:space="preserve">. Before, </w:t>
      </w:r>
      <w:r w:rsidRPr="0091544F">
        <w:rPr>
          <w:rStyle w:val="StyleUnderline"/>
        </w:rPr>
        <w:t>standard economic models held that immigrants cause long-term benefits, but at the cost of short-term pain in the form of lower wages</w:t>
      </w:r>
      <w:r w:rsidRPr="0091544F">
        <w:rPr>
          <w:sz w:val="16"/>
        </w:rPr>
        <w:t xml:space="preserve"> and greater unemployment for natives. But </w:t>
      </w:r>
      <w:r w:rsidRPr="0091544F">
        <w:rPr>
          <w:rStyle w:val="Emphasis"/>
        </w:rPr>
        <w:t>most economists now believe that Card’s findings were correct</w:t>
      </w:r>
      <w:r w:rsidRPr="0091544F">
        <w:rPr>
          <w:rStyle w:val="StyleUnderline"/>
        </w:rPr>
        <w:t>: Immigrants bring long-term benefits at no measurable short-term cost</w:t>
      </w:r>
      <w:r w:rsidRPr="0091544F">
        <w:rPr>
          <w:sz w:val="16"/>
        </w:rPr>
        <w:t>. (</w:t>
      </w:r>
      <w:proofErr w:type="spellStart"/>
      <w:r w:rsidRPr="0091544F">
        <w:rPr>
          <w:rStyle w:val="StyleUnderline"/>
        </w:rPr>
        <w:t>Borjas</w:t>
      </w:r>
      <w:proofErr w:type="spellEnd"/>
      <w:r w:rsidRPr="0091544F">
        <w:rPr>
          <w:rStyle w:val="StyleUnderline"/>
        </w:rPr>
        <w:t>, that lone dissenting voice, agrees about the long-term benefits, but he argues that other economists fail to see painful short-term costs, especially for the poor</w:t>
      </w:r>
      <w:r w:rsidRPr="0091544F">
        <w:rPr>
          <w:sz w:val="16"/>
        </w:rPr>
        <w:t xml:space="preserve">.) </w:t>
      </w:r>
      <w:r w:rsidRPr="0091544F">
        <w:rPr>
          <w:rStyle w:val="StyleUnderline"/>
        </w:rPr>
        <w:t>Economists have shifted to studying how nations so quickly adjust to new arrivals. The leading scholar on this</w:t>
      </w:r>
      <w:r w:rsidRPr="0091544F">
        <w:rPr>
          <w:sz w:val="16"/>
        </w:rPr>
        <w:t xml:space="preserve"> today is Giovanni </w:t>
      </w:r>
      <w:r w:rsidRPr="0091544F">
        <w:rPr>
          <w:rStyle w:val="StyleUnderline"/>
        </w:rPr>
        <w:t>Peri of</w:t>
      </w:r>
      <w:r w:rsidRPr="0091544F">
        <w:rPr>
          <w:sz w:val="16"/>
        </w:rPr>
        <w:t xml:space="preserve"> the </w:t>
      </w:r>
      <w:r w:rsidRPr="0091544F">
        <w:rPr>
          <w:rStyle w:val="StyleUnderline"/>
        </w:rPr>
        <w:t>U</w:t>
      </w:r>
      <w:r w:rsidRPr="0091544F">
        <w:rPr>
          <w:sz w:val="16"/>
        </w:rPr>
        <w:t xml:space="preserve">niversity of </w:t>
      </w:r>
      <w:r w:rsidRPr="0091544F">
        <w:rPr>
          <w:rStyle w:val="StyleUnderline"/>
        </w:rPr>
        <w:t>C</w:t>
      </w:r>
      <w:r w:rsidRPr="0091544F">
        <w:rPr>
          <w:sz w:val="16"/>
        </w:rPr>
        <w:t xml:space="preserve">alifornia, </w:t>
      </w:r>
      <w:r w:rsidRPr="0091544F">
        <w:rPr>
          <w:rStyle w:val="StyleUnderline"/>
        </w:rPr>
        <w:t>Davis</w:t>
      </w:r>
      <w:r w:rsidRPr="0091544F">
        <w:rPr>
          <w:sz w:val="16"/>
        </w:rPr>
        <w:t xml:space="preserve">, who </w:t>
      </w:r>
      <w:r w:rsidRPr="0091544F">
        <w:rPr>
          <w:rStyle w:val="StyleUnderline"/>
        </w:rPr>
        <w:t xml:space="preserve">has shown that immigrants tend to </w:t>
      </w:r>
      <w:r w:rsidRPr="0091544F">
        <w:rPr>
          <w:rStyle w:val="Emphasis"/>
        </w:rPr>
        <w:t xml:space="preserve">complement — rather than compete </w:t>
      </w:r>
      <w:r w:rsidRPr="0091544F">
        <w:rPr>
          <w:rStyle w:val="StyleUnderline"/>
        </w:rPr>
        <w:t>against — the existing work force</w:t>
      </w:r>
      <w:r w:rsidRPr="0091544F">
        <w:rPr>
          <w:sz w:val="16"/>
        </w:rPr>
        <w:t xml:space="preserve">. </w:t>
      </w:r>
      <w:r w:rsidRPr="0091544F">
        <w:rPr>
          <w:rStyle w:val="StyleUnderline"/>
        </w:rPr>
        <w:t>Take a construction site:</w:t>
      </w:r>
      <w:r w:rsidRPr="0091544F">
        <w:rPr>
          <w:sz w:val="16"/>
        </w:rPr>
        <w:t xml:space="preserve"> Typically, Peri has found, </w:t>
      </w:r>
      <w:r w:rsidRPr="0091544F">
        <w:rPr>
          <w:rStyle w:val="StyleUnderline"/>
        </w:rPr>
        <w:t xml:space="preserve">immigrants with limited education perform many support tasks </w:t>
      </w:r>
      <w:r w:rsidRPr="0091544F">
        <w:rPr>
          <w:sz w:val="16"/>
        </w:rPr>
        <w:t xml:space="preserve">(moving heavy things, pouring cement, sweeping, painting), </w:t>
      </w:r>
      <w:r w:rsidRPr="0091544F">
        <w:rPr>
          <w:rStyle w:val="StyleUnderline"/>
        </w:rPr>
        <w:t>while citizens with more education focus on skilled work</w:t>
      </w:r>
      <w:r w:rsidRPr="0091544F">
        <w:rPr>
          <w:sz w:val="16"/>
        </w:rPr>
        <w:t xml:space="preserve"> like carpentry, plumbing and electrical installation, as well as customer relations. </w:t>
      </w:r>
      <w:r w:rsidRPr="0091544F">
        <w:rPr>
          <w:rStyle w:val="StyleUnderline"/>
        </w:rPr>
        <w:t>The skilled native is able to focus on the most valuable tasks, while the immigrants help bring the price down for the overall project</w:t>
      </w:r>
      <w:r w:rsidRPr="0091544F">
        <w:rPr>
          <w:sz w:val="16"/>
        </w:rPr>
        <w:t xml:space="preserve"> (it costs a lot to pay a </w:t>
      </w:r>
      <w:proofErr w:type="gramStart"/>
      <w:r w:rsidRPr="0091544F">
        <w:rPr>
          <w:sz w:val="16"/>
        </w:rPr>
        <w:t>highly trained</w:t>
      </w:r>
      <w:proofErr w:type="gramEnd"/>
      <w:r w:rsidRPr="0091544F">
        <w:rPr>
          <w:sz w:val="16"/>
        </w:rPr>
        <w:t xml:space="preserve"> carpenter to sweep up a work site). </w:t>
      </w:r>
      <w:r w:rsidRPr="0091544F">
        <w:rPr>
          <w:rStyle w:val="StyleUnderline"/>
        </w:rPr>
        <w:t xml:space="preserve">Peri argues, with strong evidence, </w:t>
      </w:r>
      <w:r w:rsidRPr="0091544F">
        <w:rPr>
          <w:sz w:val="16"/>
        </w:rPr>
        <w:t xml:space="preserve">that </w:t>
      </w:r>
      <w:r w:rsidRPr="0091544F">
        <w:rPr>
          <w:rStyle w:val="StyleUnderline"/>
        </w:rPr>
        <w:t>there are more native-born skilled craftspeople working today, not fewer, because of all those undocumented construction workers</w:t>
      </w:r>
      <w:r w:rsidRPr="0091544F">
        <w:rPr>
          <w:sz w:val="16"/>
        </w:rPr>
        <w:t xml:space="preserve">. </w:t>
      </w:r>
      <w:r w:rsidRPr="0091544F">
        <w:rPr>
          <w:rStyle w:val="StyleUnderline"/>
        </w:rPr>
        <w:t>A similar dynamic is at play on Wall Street. Many technical-support tasks are dominated by recent immigrants, while sales, marketing, advising and trading, which require cultural and linguistic fluency, are typically the domain of the native-born</w:t>
      </w:r>
      <w:r w:rsidRPr="0091544F">
        <w:rPr>
          <w:sz w:val="16"/>
        </w:rPr>
        <w:t xml:space="preserve">. (Whether Wall Street’s technical wizards have, on balance, helped or hurt the economy is a question for another day.) </w:t>
      </w:r>
      <w:r w:rsidRPr="0091544F">
        <w:rPr>
          <w:rStyle w:val="StyleUnderline"/>
        </w:rPr>
        <w:t>This paradox of immigration is bound up with the paradox of economic growth itself</w:t>
      </w:r>
      <w:r w:rsidRPr="0091544F">
        <w:rPr>
          <w:sz w:val="16"/>
        </w:rPr>
        <w:t xml:space="preserve">. </w:t>
      </w:r>
      <w:r w:rsidRPr="0091544F">
        <w:rPr>
          <w:rStyle w:val="StyleUnderline"/>
        </w:rPr>
        <w:t>Growth has acquired a bad reputation</w:t>
      </w:r>
      <w:r w:rsidRPr="0091544F">
        <w:rPr>
          <w:sz w:val="16"/>
        </w:rPr>
        <w:t xml:space="preserve"> of late among some, </w:t>
      </w:r>
      <w:r w:rsidRPr="0091544F">
        <w:rPr>
          <w:rStyle w:val="StyleUnderline"/>
        </w:rPr>
        <w:t>especially on the left</w:t>
      </w:r>
      <w:r w:rsidRPr="0091544F">
        <w:rPr>
          <w:sz w:val="16"/>
        </w:rPr>
        <w:t xml:space="preserve">, </w:t>
      </w:r>
      <w:r w:rsidRPr="0091544F">
        <w:rPr>
          <w:rStyle w:val="StyleUnderline"/>
        </w:rPr>
        <w:t>who associate the term with environmental destruction and rising inequality</w:t>
      </w:r>
      <w:r w:rsidRPr="0091544F">
        <w:rPr>
          <w:sz w:val="16"/>
        </w:rPr>
        <w:t xml:space="preserve">. </w:t>
      </w:r>
      <w:r w:rsidRPr="0091544F">
        <w:rPr>
          <w:rStyle w:val="Emphasis"/>
        </w:rPr>
        <w:t>But growth through immigration is growth with remarkably little downside</w:t>
      </w:r>
      <w:r w:rsidRPr="0091544F">
        <w:rPr>
          <w:sz w:val="16"/>
        </w:rPr>
        <w:t xml:space="preserve">. </w:t>
      </w:r>
      <w:r w:rsidRPr="0091544F">
        <w:rPr>
          <w:rStyle w:val="Emphasis"/>
        </w:rPr>
        <w:t xml:space="preserve">Whenever an immigrant enters the United States, the world becomes a bit richer. </w:t>
      </w:r>
      <w:r w:rsidRPr="0091544F">
        <w:rPr>
          <w:rStyle w:val="StyleUnderline"/>
        </w:rPr>
        <w:t>For all our faults, the U</w:t>
      </w:r>
      <w:r w:rsidRPr="0091544F">
        <w:rPr>
          <w:sz w:val="16"/>
        </w:rPr>
        <w:t xml:space="preserve">nited </w:t>
      </w:r>
      <w:r w:rsidRPr="0091544F">
        <w:rPr>
          <w:rStyle w:val="StyleUnderline"/>
        </w:rPr>
        <w:t>S</w:t>
      </w:r>
      <w:r w:rsidRPr="0091544F">
        <w:rPr>
          <w:sz w:val="16"/>
        </w:rPr>
        <w:t xml:space="preserve">tates </w:t>
      </w:r>
      <w:r w:rsidRPr="0091544F">
        <w:rPr>
          <w:rStyle w:val="StyleUnderline"/>
        </w:rPr>
        <w:t>is still far better developed economically than most nations, certainly the ones that most of our immigrants have lef</w:t>
      </w:r>
      <w:r w:rsidRPr="0091544F">
        <w:rPr>
          <w:sz w:val="16"/>
        </w:rPr>
        <w:t xml:space="preserve">t. </w:t>
      </w:r>
      <w:r w:rsidRPr="0091544F">
        <w:rPr>
          <w:rStyle w:val="StyleUnderline"/>
        </w:rPr>
        <w:t>Our legal system and our financial and physical infrastructure are also far superior to most</w:t>
      </w:r>
      <w:r w:rsidRPr="0091544F">
        <w:rPr>
          <w:sz w:val="16"/>
        </w:rPr>
        <w:t xml:space="preserve"> (as surprising as that might sometimes seem to us). </w:t>
      </w:r>
      <w:proofErr w:type="gramStart"/>
      <w:r w:rsidRPr="0091544F">
        <w:rPr>
          <w:sz w:val="16"/>
        </w:rPr>
        <w:t>So</w:t>
      </w:r>
      <w:proofErr w:type="gramEnd"/>
      <w:r w:rsidRPr="0091544F">
        <w:rPr>
          <w:sz w:val="16"/>
        </w:rPr>
        <w:t xml:space="preserve"> </w:t>
      </w:r>
      <w:r w:rsidRPr="0091544F">
        <w:rPr>
          <w:rStyle w:val="StyleUnderline"/>
        </w:rPr>
        <w:t>when people leave developing economies and set foot on American soil, they typically become more productive, in economic terms.</w:t>
      </w:r>
      <w:r w:rsidRPr="0091544F">
        <w:rPr>
          <w:sz w:val="16"/>
        </w:rPr>
        <w:t xml:space="preserve"> </w:t>
      </w:r>
      <w:r w:rsidRPr="0091544F">
        <w:rPr>
          <w:rStyle w:val="StyleUnderline"/>
        </w:rPr>
        <w:t xml:space="preserve">They earn more money, achieve a higher standard of living and add more economic value to the world than they would have if they stayed home. If largely open borders were to replace our expensive and restrictive lottery system, it’s likely that many of these immigrants would </w:t>
      </w:r>
      <w:r w:rsidRPr="0091544F">
        <w:rPr>
          <w:rStyle w:val="Emphasis"/>
        </w:rPr>
        <w:t>travel back and forth</w:t>
      </w:r>
      <w:r w:rsidRPr="0091544F">
        <w:rPr>
          <w:rStyle w:val="StyleUnderline"/>
        </w:rPr>
        <w:t xml:space="preserve"> between the U</w:t>
      </w:r>
      <w:r w:rsidRPr="0091544F">
        <w:rPr>
          <w:sz w:val="16"/>
        </w:rPr>
        <w:t xml:space="preserve">nited </w:t>
      </w:r>
      <w:r w:rsidRPr="0091544F">
        <w:rPr>
          <w:rStyle w:val="StyleUnderline"/>
        </w:rPr>
        <w:t>S</w:t>
      </w:r>
      <w:r w:rsidRPr="0091544F">
        <w:rPr>
          <w:sz w:val="16"/>
        </w:rPr>
        <w:t xml:space="preserve">tates </w:t>
      </w:r>
      <w:r w:rsidRPr="0091544F">
        <w:rPr>
          <w:rStyle w:val="StyleUnderline"/>
        </w:rPr>
        <w:t>and their native countries</w:t>
      </w:r>
      <w:r w:rsidRPr="0091544F">
        <w:rPr>
          <w:sz w:val="16"/>
        </w:rPr>
        <w:t xml:space="preserve">, </w:t>
      </w:r>
      <w:r w:rsidRPr="0091544F">
        <w:rPr>
          <w:rStyle w:val="Emphasis"/>
        </w:rPr>
        <w:t>counteracting the potential brain drain</w:t>
      </w:r>
      <w:r w:rsidRPr="0091544F">
        <w:rPr>
          <w:sz w:val="16"/>
        </w:rPr>
        <w:t xml:space="preserve"> </w:t>
      </w:r>
      <w:r w:rsidRPr="0091544F">
        <w:rPr>
          <w:rStyle w:val="Emphasis"/>
        </w:rPr>
        <w:t xml:space="preserve">by sharing knowledge and investment capital. Environmentally, immigration tends to be less damaging than other forms of growth, because it doesn’t add to the number of people on earth and often shifts people to more environmentally friendly jurisdictions. </w:t>
      </w:r>
      <w:r w:rsidRPr="0091544F">
        <w:rPr>
          <w:sz w:val="16"/>
        </w:rPr>
        <w:t xml:space="preserve">To me, </w:t>
      </w:r>
      <w:r w:rsidRPr="0091544F">
        <w:rPr>
          <w:rStyle w:val="StyleUnderline"/>
        </w:rPr>
        <w:t xml:space="preserve">immigration is the greatest example of our </w:t>
      </w:r>
      <w:r w:rsidRPr="0091544F">
        <w:rPr>
          <w:rStyle w:val="Emphasis"/>
        </w:rPr>
        <w:t>faulty thinking</w:t>
      </w:r>
      <w:r w:rsidRPr="0091544F">
        <w:rPr>
          <w:sz w:val="16"/>
        </w:rPr>
        <w:t xml:space="preserve">, </w:t>
      </w:r>
      <w:r w:rsidRPr="0091544F">
        <w:rPr>
          <w:rStyle w:val="StyleUnderline"/>
        </w:rPr>
        <w:t>a shortsightedness that hurts others while simultaneously hurting ourselves</w:t>
      </w:r>
      <w:r w:rsidRPr="0091544F">
        <w:rPr>
          <w:sz w:val="16"/>
        </w:rPr>
        <w:t xml:space="preserve">. The State Department issues fewer than half a million </w:t>
      </w:r>
      <w:proofErr w:type="gramStart"/>
      <w:r w:rsidRPr="0091544F">
        <w:rPr>
          <w:sz w:val="16"/>
        </w:rPr>
        <w:t>immigrant</w:t>
      </w:r>
      <w:proofErr w:type="gramEnd"/>
      <w:r w:rsidRPr="0091544F">
        <w:rPr>
          <w:sz w:val="16"/>
        </w:rPr>
        <w:t xml:space="preserve"> visas each year. </w:t>
      </w:r>
      <w:r w:rsidRPr="0091544F">
        <w:rPr>
          <w:rStyle w:val="StyleUnderline"/>
        </w:rPr>
        <w:t xml:space="preserve">Using the 7 percent figure from the Mariel boatlift research, it’s possible that we could absorb as many as 11 million immigrants annually. </w:t>
      </w:r>
      <w:r w:rsidRPr="0091544F">
        <w:rPr>
          <w:sz w:val="16"/>
        </w:rPr>
        <w:t xml:space="preserve">But if that’s politically untenable, what about doubling the visas we issue each year? It would still be fewer than a million, or less than 0.7 percent of the work force. If that didn’t go too badly, we could double it again the next year. </w:t>
      </w:r>
      <w:r w:rsidRPr="0091544F">
        <w:rPr>
          <w:rStyle w:val="Emphasis"/>
        </w:rPr>
        <w:t>The data are clear. We would be better off. In fact, the world would be better off</w:t>
      </w:r>
      <w:r w:rsidRPr="0091544F">
        <w:rPr>
          <w:sz w:val="16"/>
        </w:rPr>
        <w:t xml:space="preserve">. </w:t>
      </w:r>
      <w:r w:rsidRPr="0091544F">
        <w:rPr>
          <w:rStyle w:val="StyleUnderline"/>
        </w:rPr>
        <w:t>Whenever I’m tempted by the notion that humans are rational beings, carefully evaluating the world and acting in ways that maximize our happiness, I think of our meager immigration policies</w:t>
      </w:r>
      <w:r w:rsidRPr="0091544F">
        <w:rPr>
          <w:sz w:val="16"/>
        </w:rPr>
        <w:t xml:space="preserve">. For me, </w:t>
      </w:r>
      <w:r w:rsidRPr="0091544F">
        <w:rPr>
          <w:rStyle w:val="StyleUnderline"/>
        </w:rPr>
        <w:t>it’s close to proof that we are, collectively, still jealous, nervous creatures, hoarding what we have, afraid of taking even the most promising risk, displaying loyalty to our own tribe while we stare, suspiciously, at everyone else. It’s nice to believe that I am part of a more mature, rational generation, that my grandfather’s old ways of thinking are dying away. But I’m not so sure. We might be a lot more like him than we want to think</w:t>
      </w:r>
      <w:r w:rsidRPr="0091544F">
        <w:rPr>
          <w:sz w:val="16"/>
        </w:rPr>
        <w:t>.</w:t>
      </w:r>
    </w:p>
    <w:p w14:paraId="486BC4C8" w14:textId="77777777" w:rsidR="00C1527D" w:rsidRDefault="00C1527D" w:rsidP="00C1527D"/>
    <w:p w14:paraId="69690020" w14:textId="77777777" w:rsidR="00C1527D" w:rsidRDefault="00C1527D" w:rsidP="00C1527D">
      <w:pPr>
        <w:pStyle w:val="Heading4"/>
      </w:pPr>
      <w:r>
        <w:t>Deaths from structural violence are greater every year than from wars – changing laws that facilitate inequality is vital</w:t>
      </w:r>
    </w:p>
    <w:p w14:paraId="7C36B2CC" w14:textId="77777777" w:rsidR="00C1527D" w:rsidRPr="00C84A8B" w:rsidRDefault="00C1527D" w:rsidP="00C1527D">
      <w:pPr>
        <w:rPr>
          <w:sz w:val="16"/>
        </w:rPr>
      </w:pPr>
      <w:r>
        <w:rPr>
          <w:b/>
        </w:rPr>
        <w:t xml:space="preserve">Ansell, 17 </w:t>
      </w:r>
      <w:r>
        <w:t xml:space="preserve">- </w:t>
      </w:r>
      <w:r w:rsidRPr="00C84A8B">
        <w:rPr>
          <w:sz w:val="16"/>
        </w:rPr>
        <w:t>David A. Ansell, Senior Vice President, Associate Provost for Community Health Equity, and Michael E. Kelly Professor of Medicine at Rush University Medical Center (</w:t>
      </w:r>
      <w:r>
        <w:rPr>
          <w:u w:val="single"/>
        </w:rPr>
        <w:t>The Death Gap: How Inequality Kills</w:t>
      </w:r>
      <w:r w:rsidRPr="00C84A8B">
        <w:rPr>
          <w:sz w:val="16"/>
        </w:rPr>
        <w:t>, p. 7-10)</w:t>
      </w:r>
    </w:p>
    <w:p w14:paraId="597640E2" w14:textId="77777777" w:rsidR="00C1527D" w:rsidRDefault="00C1527D" w:rsidP="00C1527D">
      <w:pPr>
        <w:rPr>
          <w:rStyle w:val="StyleUnderline"/>
        </w:rPr>
      </w:pPr>
      <w:r w:rsidRPr="00C84A8B">
        <w:rPr>
          <w:sz w:val="16"/>
        </w:rPr>
        <w:t xml:space="preserve">There are </w:t>
      </w:r>
      <w:proofErr w:type="gramStart"/>
      <w:r w:rsidRPr="00C84A8B">
        <w:rPr>
          <w:sz w:val="16"/>
        </w:rPr>
        <w:t>many different kinds of</w:t>
      </w:r>
      <w:proofErr w:type="gramEnd"/>
      <w:r w:rsidRPr="00C84A8B">
        <w:rPr>
          <w:sz w:val="16"/>
        </w:rPr>
        <w:t xml:space="preserve"> violence. Some are obvious: punches, attacks, gunshots, explosions. These are the kinds of inter- personal violence that we tend to hear about in the news. Other kinds of violence are intimate and emotional. But </w:t>
      </w:r>
      <w:r w:rsidRPr="00C84A8B">
        <w:rPr>
          <w:rStyle w:val="StyleUnderline"/>
        </w:rPr>
        <w:t>the deadliest and most thoroughgoing kind of violence is woven into the fabric of American society. It exists when some groups have more access to goods, resources, and opportunities than other groups, including health and life itself.</w:t>
      </w:r>
      <w:r w:rsidRPr="00C84A8B">
        <w:rPr>
          <w:sz w:val="16"/>
        </w:rPr>
        <w:t xml:space="preserve"> </w:t>
      </w:r>
      <w:r w:rsidRPr="00C84A8B">
        <w:rPr>
          <w:rStyle w:val="StyleUnderline"/>
        </w:rPr>
        <w:t xml:space="preserve">This violence delivers specific blows against </w:t>
      </w:r>
      <w:proofErr w:type="gramStart"/>
      <w:r w:rsidRPr="00C84A8B">
        <w:rPr>
          <w:rStyle w:val="StyleUnderline"/>
        </w:rPr>
        <w:t>particular bodies</w:t>
      </w:r>
      <w:proofErr w:type="gramEnd"/>
      <w:r w:rsidRPr="00C84A8B">
        <w:rPr>
          <w:rStyle w:val="StyleUnderline"/>
        </w:rPr>
        <w:t xml:space="preserve"> in particular neighborhoods</w:t>
      </w:r>
      <w:r w:rsidRPr="00C84A8B">
        <w:rPr>
          <w:sz w:val="16"/>
        </w:rPr>
        <w:t xml:space="preserve">. This unequal advantage and violence is built into the very rules that govern our society. In the absence of this violence, large numbers of Americans would be able to live fuller and longer lives. This kind of violence is called </w:t>
      </w:r>
      <w:r w:rsidRPr="00C84A8B">
        <w:rPr>
          <w:rStyle w:val="StyleUnderline"/>
        </w:rPr>
        <w:t>structural violence, because it is embedded in the very laws, policies, and rules that govern day-to- day life.</w:t>
      </w:r>
      <w:r w:rsidRPr="00C84A8B">
        <w:rPr>
          <w:sz w:val="16"/>
        </w:rPr>
        <w:t xml:space="preserve">8 It is the cumulative impact of laws and social and economic policies and practices that render some Americans less able to access resources and opportunities than others. This inequity of advantage is not a result of the </w:t>
      </w:r>
      <w:proofErr w:type="gramStart"/>
      <w:r w:rsidRPr="00C84A8B">
        <w:rPr>
          <w:sz w:val="16"/>
        </w:rPr>
        <w:t>individuals</w:t>
      </w:r>
      <w:proofErr w:type="gramEnd"/>
      <w:r w:rsidRPr="00C84A8B">
        <w:rPr>
          <w:sz w:val="16"/>
        </w:rPr>
        <w:t xml:space="preserve"> personal abilities but is built into the systems that govern society. Often </w:t>
      </w:r>
      <w:r w:rsidRPr="00C84A8B">
        <w:rPr>
          <w:rStyle w:val="StyleUnderline"/>
        </w:rPr>
        <w:t>it is a product of racism, gender, and income inequality</w:t>
      </w:r>
      <w:r w:rsidRPr="00C84A8B">
        <w:rPr>
          <w:sz w:val="16"/>
        </w:rPr>
        <w:t xml:space="preserve">. The diseases and premature mortality that </w:t>
      </w:r>
      <w:proofErr w:type="spellStart"/>
      <w:r w:rsidRPr="00C84A8B">
        <w:rPr>
          <w:sz w:val="16"/>
        </w:rPr>
        <w:t>Windora</w:t>
      </w:r>
      <w:proofErr w:type="spellEnd"/>
      <w:r w:rsidRPr="00C84A8B">
        <w:rPr>
          <w:sz w:val="16"/>
        </w:rPr>
        <w:t xml:space="preserve"> and many of my patients experienced were, in the words of Dr. Paul Farmer, "biological reflections of social fault lines."9 </w:t>
      </w:r>
      <w:proofErr w:type="gramStart"/>
      <w:r w:rsidRPr="00C84A8B">
        <w:rPr>
          <w:sz w:val="16"/>
        </w:rPr>
        <w:t>As a result of</w:t>
      </w:r>
      <w:proofErr w:type="gramEnd"/>
      <w:r w:rsidRPr="00C84A8B">
        <w:rPr>
          <w:sz w:val="16"/>
        </w:rPr>
        <w:t xml:space="preserve"> these fault lines, a disproportional burden of illness, suffering, and premature mortality falls on certain neighborhoods, like </w:t>
      </w:r>
      <w:proofErr w:type="spellStart"/>
      <w:r w:rsidRPr="00C84A8B">
        <w:rPr>
          <w:sz w:val="16"/>
        </w:rPr>
        <w:t>Windora's</w:t>
      </w:r>
      <w:proofErr w:type="spellEnd"/>
      <w:r w:rsidRPr="00C84A8B">
        <w:rPr>
          <w:sz w:val="16"/>
        </w:rPr>
        <w:t xml:space="preserve">. Structural violence can overwhelm an individual's ability to live a free, unfettered, healthy life. As I ran to evaluate </w:t>
      </w:r>
      <w:proofErr w:type="spellStart"/>
      <w:r w:rsidRPr="00C84A8B">
        <w:rPr>
          <w:sz w:val="16"/>
        </w:rPr>
        <w:t>Windora</w:t>
      </w:r>
      <w:proofErr w:type="spellEnd"/>
      <w:r w:rsidRPr="00C84A8B">
        <w:rPr>
          <w:sz w:val="16"/>
        </w:rPr>
        <w:t xml:space="preserve">,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t>
      </w:r>
      <w:proofErr w:type="spellStart"/>
      <w:r w:rsidRPr="00C84A8B">
        <w:rPr>
          <w:sz w:val="16"/>
        </w:rPr>
        <w:t>Windora</w:t>
      </w:r>
      <w:proofErr w:type="spellEnd"/>
      <w:r w:rsidRPr="00C84A8B">
        <w:rPr>
          <w:sz w:val="16"/>
        </w:rPr>
        <w:t xml:space="preserve"> and her family. These rules and structures are powerful destructive forces. </w:t>
      </w:r>
      <w:r w:rsidRPr="00C84A8B">
        <w:rPr>
          <w:rStyle w:val="StyleUnderline"/>
        </w:rPr>
        <w:t>The same structures that render life predictable, secure,</w:t>
      </w:r>
      <w:r w:rsidRPr="00C84A8B">
        <w:rPr>
          <w:sz w:val="16"/>
        </w:rPr>
        <w:t xml:space="preserve"> comfortable, </w:t>
      </w:r>
      <w:r w:rsidRPr="00C84A8B">
        <w:rPr>
          <w:rStyle w:val="StyleUnderline"/>
        </w:rPr>
        <w:t>and pleasant for many destroy the lives of others</w:t>
      </w:r>
      <w:r w:rsidRPr="00C84A8B">
        <w:rPr>
          <w:sz w:val="16"/>
        </w:rPr>
        <w:t xml:space="preserve"> like </w:t>
      </w:r>
      <w:proofErr w:type="spellStart"/>
      <w:r w:rsidRPr="00C84A8B">
        <w:rPr>
          <w:sz w:val="16"/>
        </w:rPr>
        <w:t>Windora</w:t>
      </w:r>
      <w:proofErr w:type="spellEnd"/>
      <w:r w:rsidRPr="00C84A8B">
        <w:rPr>
          <w:sz w:val="16"/>
        </w:rPr>
        <w:t xml:space="preserve"> </w:t>
      </w:r>
      <w:r w:rsidRPr="00C84A8B">
        <w:rPr>
          <w:rStyle w:val="StyleUnderline"/>
        </w:rPr>
        <w:t>through suffering, poverty, ill health, and violence.</w:t>
      </w:r>
      <w:r w:rsidRPr="00C84A8B">
        <w:rPr>
          <w:sz w:val="16"/>
        </w:rPr>
        <w:t xml:space="preserve"> These structures are neither natural nor neutral. The results of structural violence can be very specific. In </w:t>
      </w:r>
      <w:proofErr w:type="spellStart"/>
      <w:r w:rsidRPr="00C84A8B">
        <w:rPr>
          <w:sz w:val="16"/>
        </w:rPr>
        <w:t>Windora's</w:t>
      </w:r>
      <w:proofErr w:type="spellEnd"/>
      <w:r w:rsidRPr="00C84A8B">
        <w:rPr>
          <w:sz w:val="16"/>
        </w:rPr>
        <w:t xml:space="preserve"> case, stroke precursors like chronic stress, poverty, and uncontrolled hypertension run rampant in neighborhoods like hers. </w:t>
      </w:r>
      <w:proofErr w:type="spellStart"/>
      <w:r w:rsidRPr="00C84A8B">
        <w:rPr>
          <w:sz w:val="16"/>
        </w:rPr>
        <w:t>Windora's</w:t>
      </w:r>
      <w:proofErr w:type="spellEnd"/>
      <w:r w:rsidRPr="00C84A8B">
        <w:rPr>
          <w:sz w:val="16"/>
        </w:rPr>
        <w:t xml:space="preserve"> ill- ness was caused by neither her cultural traits nor the failure of her will. Her stroke was caused in part by inequity. She is one of the lucky ones, though, because even while structural violence ravages her neighbor- hood, it also abets the concentration of expensive stroke-intervention services in certain wealthy teaching hospitals like mine. If I can get to her in time, we can still help her. Income Inequality and Life Inequality Of course, </w:t>
      </w:r>
      <w:proofErr w:type="spellStart"/>
      <w:r w:rsidRPr="00C84A8B">
        <w:rPr>
          <w:sz w:val="16"/>
        </w:rPr>
        <w:t>Windora</w:t>
      </w:r>
      <w:proofErr w:type="spellEnd"/>
      <w:r w:rsidRPr="00C84A8B">
        <w:rPr>
          <w:sz w:val="16"/>
        </w:rPr>
        <w:t xml:space="preserve"> is not the only person struggling </w:t>
      </w:r>
      <w:proofErr w:type="gramStart"/>
      <w:r w:rsidRPr="00C84A8B">
        <w:rPr>
          <w:sz w:val="16"/>
        </w:rPr>
        <w:t>on account of</w:t>
      </w:r>
      <w:proofErr w:type="gramEnd"/>
      <w:r w:rsidRPr="00C84A8B">
        <w:rPr>
          <w:sz w:val="16"/>
        </w:rPr>
        <w:t xml:space="preserve"> structural violence. Countless neighborhoods nationwide are suffering from it, and people are dying needlessly young </w:t>
      </w:r>
      <w:proofErr w:type="gramStart"/>
      <w:r w:rsidRPr="00C84A8B">
        <w:rPr>
          <w:sz w:val="16"/>
        </w:rPr>
        <w:t>as a result</w:t>
      </w:r>
      <w:proofErr w:type="gramEnd"/>
      <w:r w:rsidRPr="00C84A8B">
        <w:rPr>
          <w:sz w:val="16"/>
        </w:rPr>
        <w:t xml:space="preserve">. The mag- </w:t>
      </w:r>
      <w:proofErr w:type="spellStart"/>
      <w:r w:rsidRPr="00C84A8B">
        <w:rPr>
          <w:sz w:val="16"/>
        </w:rPr>
        <w:t>nitude</w:t>
      </w:r>
      <w:proofErr w:type="spellEnd"/>
      <w:r w:rsidRPr="00C84A8B">
        <w:rPr>
          <w:sz w:val="16"/>
        </w:rPr>
        <w:t xml:space="preserve"> of this excess mortality is mind-boggling. In 2009 my friend Dr. Steve Whitman asked a simple question, "How many extra black people died in Chicago each year, just because they do not have the same health outcomes as white Chicagoans?" When the Chicago Sun- Times got wind of his results, it ran them on the front page in bold white letters on a black background: "health care gap kills 3200 Black Chicagoans and the Gap is Growing." The paper styled the head- line to look like the declaration of war that it should have been. In fact, </w:t>
      </w:r>
      <w:r w:rsidRPr="00C84A8B">
        <w:rPr>
          <w:rStyle w:val="StyleUnderline"/>
        </w:rPr>
        <w:t>we did find ourselves at war</w:t>
      </w:r>
      <w:r w:rsidRPr="00C84A8B">
        <w:rPr>
          <w:sz w:val="16"/>
        </w:rPr>
        <w:t xml:space="preserve"> not long ago, </w:t>
      </w:r>
      <w:r w:rsidRPr="00C84A8B">
        <w:rPr>
          <w:rStyle w:val="StyleUnderline"/>
        </w:rPr>
        <w:t>when almost 3,000</w:t>
      </w:r>
      <w:r w:rsidRPr="00C84A8B">
        <w:rPr>
          <w:sz w:val="16"/>
        </w:rPr>
        <w:t xml:space="preserve"> Americans </w:t>
      </w:r>
      <w:r w:rsidRPr="00C84A8B">
        <w:rPr>
          <w:rStyle w:val="StyleUnderline"/>
        </w:rPr>
        <w:t>were killed. That was</w:t>
      </w:r>
      <w:r w:rsidRPr="00C84A8B">
        <w:rPr>
          <w:sz w:val="16"/>
        </w:rPr>
        <w:t xml:space="preserve"> </w:t>
      </w:r>
      <w:r w:rsidRPr="00C84A8B">
        <w:rPr>
          <w:rStyle w:val="StyleUnderline"/>
        </w:rPr>
        <w:t>September 11</w:t>
      </w:r>
      <w:r w:rsidRPr="00C84A8B">
        <w:rPr>
          <w:sz w:val="16"/>
        </w:rPr>
        <w:t xml:space="preserve">,2001. That tragedy </w:t>
      </w:r>
      <w:r w:rsidRPr="00C84A8B">
        <w:rPr>
          <w:rStyle w:val="StyleUnderline"/>
        </w:rPr>
        <w:t>propelled the country to war</w:t>
      </w:r>
      <w:r w:rsidRPr="00C84A8B">
        <w:rPr>
          <w:sz w:val="16"/>
        </w:rPr>
        <w:t xml:space="preserve">. </w:t>
      </w:r>
      <w:r w:rsidRPr="00C84A8B">
        <w:rPr>
          <w:rStyle w:val="StyleUnderline"/>
        </w:rPr>
        <w:t>Yet when it comes to the premature deaths of urban Americans, no disaster area has been declared</w:t>
      </w:r>
      <w:r w:rsidRPr="00C84A8B">
        <w:rPr>
          <w:sz w:val="16"/>
        </w:rPr>
        <w:t xml:space="preserve">. No federal troops have been called up. No acts of Congress have been passed. </w:t>
      </w:r>
      <w:r w:rsidRPr="00C84A8B">
        <w:rPr>
          <w:rStyle w:val="StyleUnderline"/>
        </w:rPr>
        <w:t>Yet this disaster is even worse</w:t>
      </w:r>
      <w:r w:rsidRPr="00C84A8B">
        <w:rPr>
          <w:sz w:val="16"/>
        </w:rPr>
        <w:t xml:space="preserve">: </w:t>
      </w:r>
      <w:r w:rsidRPr="00C84A8B">
        <w:rPr>
          <w:rStyle w:val="StyleUnderline"/>
        </w:rPr>
        <w:t xml:space="preserve">those </w:t>
      </w:r>
      <w:proofErr w:type="gramStart"/>
      <w:r w:rsidRPr="00C84A8B">
        <w:rPr>
          <w:rStyle w:val="StyleUnderline"/>
        </w:rPr>
        <w:t>3,200 black</w:t>
      </w:r>
      <w:proofErr w:type="gramEnd"/>
      <w:r w:rsidRPr="00C84A8B">
        <w:rPr>
          <w:rStyle w:val="StyleUnderline"/>
        </w:rPr>
        <w:t xml:space="preserve"> people were in Chicago alone, in just one year</w:t>
      </w:r>
      <w:r w:rsidRPr="00C84A8B">
        <w:rPr>
          <w:sz w:val="16"/>
        </w:rPr>
        <w:t xml:space="preserve">. </w:t>
      </w:r>
      <w:r w:rsidRPr="00C84A8B">
        <w:rPr>
          <w:rStyle w:val="StyleUnderline"/>
        </w:rPr>
        <w:t>Nationwide each year, more than 60,000 black people die prematurely because of inequality</w:t>
      </w:r>
      <w:r w:rsidRPr="00C84A8B">
        <w:rPr>
          <w:sz w:val="16"/>
        </w:rPr>
        <w:t xml:space="preserve">.10 While blacks suffer the most from this, it is not just an issue of racism, though racism has been a unique and powerful transmitter of violence in America for over four hundred years.11 </w:t>
      </w:r>
      <w:r w:rsidRPr="00C84A8B">
        <w:rPr>
          <w:rStyle w:val="StyleUnderline"/>
        </w:rPr>
        <w:t>Beyond racism, poverty and income inequality</w:t>
      </w:r>
      <w:r w:rsidRPr="00C84A8B">
        <w:rPr>
          <w:sz w:val="16"/>
        </w:rPr>
        <w:t xml:space="preserve"> perpetuated by exploitative market capitalism </w:t>
      </w:r>
      <w:r w:rsidRPr="00C84A8B">
        <w:rPr>
          <w:rStyle w:val="StyleUnderline"/>
        </w:rPr>
        <w:t>are singular agents of transmission of disease and early death</w:t>
      </w:r>
      <w:r w:rsidRPr="00C84A8B">
        <w:rPr>
          <w:sz w:val="16"/>
        </w:rPr>
        <w:t xml:space="preserve">. </w:t>
      </w:r>
      <w:proofErr w:type="gramStart"/>
      <w:r w:rsidRPr="00C84A8B">
        <w:rPr>
          <w:sz w:val="16"/>
        </w:rPr>
        <w:t>As a result</w:t>
      </w:r>
      <w:proofErr w:type="gramEnd"/>
      <w:r w:rsidRPr="00C84A8B">
        <w:rPr>
          <w:sz w:val="16"/>
        </w:rPr>
        <w:t xml:space="preserve">, there is a new and alarming pattern of declining life expectancy among white Americans as well. Deaths from drug overdoses in young white Americans ages 25 to 34 have exploded to levels not seen since the AIDS epidemic. This generation is the first since the Vietnam War era to experience higher death rates than the prior generation.12 White Americans ages 45 to 54 have experienced skyrocketing premature death rates as well, something not seen in any other developed </w:t>
      </w:r>
      <w:proofErr w:type="spellStart"/>
      <w:r w:rsidRPr="00C84A8B">
        <w:rPr>
          <w:sz w:val="16"/>
        </w:rPr>
        <w:t>na</w:t>
      </w:r>
      <w:proofErr w:type="spellEnd"/>
      <w:r w:rsidRPr="00C84A8B">
        <w:rPr>
          <w:sz w:val="16"/>
        </w:rPr>
        <w:t xml:space="preserve">- tion.13 White men in some Appalachian towns live on average twenty years less than white men a half-day's drive away in the suburbs of Washington, DC. Men in McDowell County, West Virginia, can look forward to a life expectancy only slightly better than that of Haitians.14 But those statistics reflect averages, and </w:t>
      </w:r>
      <w:r w:rsidRPr="00C84A8B">
        <w:rPr>
          <w:rStyle w:val="StyleUnderline"/>
        </w:rPr>
        <w:t>every death from structural violence is a person</w:t>
      </w:r>
      <w:r w:rsidRPr="00C84A8B">
        <w:rPr>
          <w:sz w:val="16"/>
        </w:rPr>
        <w:t xml:space="preserve">. When these illnesses and deaths are occurring one at a time in neighborhoods that society has decided not to care about—neighborhoods populated by poor, black, or brown people— </w:t>
      </w:r>
      <w:r w:rsidRPr="00C84A8B">
        <w:rPr>
          <w:rStyle w:val="StyleUnderline"/>
        </w:rPr>
        <w:t>they seem easy to overlook, especially if you are among the fortunate few who are doing incredibly well</w:t>
      </w:r>
      <w:r w:rsidRPr="00C84A8B">
        <w:rPr>
          <w:sz w:val="16"/>
        </w:rPr>
        <w:t xml:space="preserve">. </w:t>
      </w:r>
      <w:r w:rsidRPr="00C84A8B">
        <w:rPr>
          <w:rStyle w:val="StyleUnderline"/>
        </w:rPr>
        <w:t>The tide of prosperity in America has lifted some boats while others have swamped</w:t>
      </w:r>
      <w:r w:rsidRPr="00C84A8B">
        <w:rPr>
          <w:sz w:val="16"/>
        </w:rPr>
        <w:t xml:space="preserve">. Paul Farmer, the physician-anthropologist who founded Partners in Health, an inter- national human rights agency, reflects on the juxtaposition of "unprecedented bounty and untold penury": "It stands to reason that </w:t>
      </w:r>
      <w:r w:rsidRPr="00C84A8B">
        <w:rPr>
          <w:rStyle w:val="StyleUnderline"/>
        </w:rPr>
        <w:t>as beneficiaries of growing inequality, we do not like to be reminded of misery of squalor and failure</w:t>
      </w:r>
      <w:r w:rsidRPr="00C84A8B">
        <w:rPr>
          <w:sz w:val="16"/>
        </w:rPr>
        <w:t xml:space="preserve">. Our popular culture provides us with no shortage of anesthesia."15 </w:t>
      </w:r>
      <w:r w:rsidRPr="00C84A8B">
        <w:rPr>
          <w:rStyle w:val="StyleUnderline"/>
        </w:rPr>
        <w:t>That people suffer and die prematurely because of inequality is wrong. It is wrong from an ethical perspective</w:t>
      </w:r>
      <w:r w:rsidRPr="00C84A8B">
        <w:rPr>
          <w:sz w:val="16"/>
        </w:rPr>
        <w:t xml:space="preserve">. It is wrong from a fair- ness perspective. </w:t>
      </w:r>
      <w:r w:rsidRPr="00C84A8B">
        <w:rPr>
          <w:rStyle w:val="StyleUnderline"/>
        </w:rPr>
        <w:t xml:space="preserve">And it is wrong </w:t>
      </w:r>
      <w:r w:rsidRPr="00C84A8B">
        <w:rPr>
          <w:rStyle w:val="Emphasis"/>
        </w:rPr>
        <w:t>because we have the means to fix it</w:t>
      </w:r>
      <w:r w:rsidRPr="00C84A8B">
        <w:rPr>
          <w:rStyle w:val="StyleUnderline"/>
        </w:rPr>
        <w:t>.</w:t>
      </w:r>
    </w:p>
    <w:p w14:paraId="28A3F2D9" w14:textId="77777777" w:rsidR="00C1527D" w:rsidRPr="0091544F" w:rsidRDefault="00C1527D" w:rsidP="00C1527D"/>
    <w:p w14:paraId="34A83305" w14:textId="77777777" w:rsidR="00C1527D" w:rsidRPr="009E0B32" w:rsidRDefault="00C1527D" w:rsidP="00C1527D">
      <w:pPr>
        <w:pStyle w:val="Heading4"/>
        <w:rPr>
          <w:szCs w:val="26"/>
          <w:u w:val="single"/>
        </w:rPr>
      </w:pPr>
      <w:r w:rsidRPr="009E0B32">
        <w:rPr>
          <w:szCs w:val="26"/>
        </w:rPr>
        <w:t>Economic-induced decline leads causes nuclear war</w:t>
      </w:r>
    </w:p>
    <w:p w14:paraId="33BA0588" w14:textId="77777777" w:rsidR="00C1527D" w:rsidRPr="00C84A8B" w:rsidRDefault="00C1527D" w:rsidP="00C1527D">
      <w:pPr>
        <w:rPr>
          <w:sz w:val="16"/>
        </w:rPr>
      </w:pPr>
      <w:r w:rsidRPr="009E0B32">
        <w:rPr>
          <w:rStyle w:val="Style13ptBold"/>
          <w:szCs w:val="26"/>
        </w:rPr>
        <w:t>Mann 14</w:t>
      </w:r>
      <w:r w:rsidRPr="009E0B32">
        <w:t xml:space="preserve"> </w:t>
      </w:r>
      <w:r w:rsidRPr="00C84A8B">
        <w:rPr>
          <w:sz w:val="16"/>
        </w:rPr>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0" w:history="1">
        <w:r w:rsidRPr="00C84A8B">
          <w:rPr>
            <w:rStyle w:val="Hyperlink"/>
            <w:sz w:val="16"/>
          </w:rPr>
          <w:t>https://jscholarship.library.jhu.edu/bitstream/handle/1774.2/37262/MANN-THESIS-2014.pdf</w:t>
        </w:r>
      </w:hyperlink>
      <w:r w:rsidRPr="00C84A8B">
        <w:rPr>
          <w:sz w:val="16"/>
        </w:rPr>
        <w:t>)</w:t>
      </w:r>
    </w:p>
    <w:p w14:paraId="02730D86" w14:textId="77777777" w:rsidR="00C1527D" w:rsidRPr="00C84A8B" w:rsidRDefault="00C1527D" w:rsidP="00C1527D">
      <w:pPr>
        <w:rPr>
          <w:sz w:val="16"/>
        </w:rPr>
      </w:pPr>
      <w:r w:rsidRPr="00C84A8B">
        <w:rPr>
          <w:sz w:val="16"/>
        </w:rPr>
        <w:t xml:space="preserve">The conclusions reached in this thesis demonstrate how </w:t>
      </w:r>
      <w:r w:rsidRPr="009E0B32">
        <w:rPr>
          <w:rStyle w:val="StyleUnderline"/>
        </w:rPr>
        <w:t xml:space="preserve">economic considerations within states can figure </w:t>
      </w:r>
      <w:r w:rsidRPr="009E0B32">
        <w:rPr>
          <w:rStyle w:val="Emphasis"/>
        </w:rPr>
        <w:t>prominently into the calculus for future conflicts</w:t>
      </w:r>
      <w:r w:rsidRPr="00C84A8B">
        <w:rPr>
          <w:sz w:val="16"/>
        </w:rPr>
        <w:t xml:space="preserve">. The findings also suggest that </w:t>
      </w:r>
      <w:r w:rsidRPr="009E0B32">
        <w:rPr>
          <w:rStyle w:val="StyleUnderline"/>
        </w:rPr>
        <w:t xml:space="preserve">security issues with economic or financial underpinnings will transcend classical determinants of war and conflict, and change </w:t>
      </w:r>
      <w:proofErr w:type="gramStart"/>
      <w:r w:rsidRPr="009E0B32">
        <w:rPr>
          <w:rStyle w:val="StyleUnderline"/>
        </w:rPr>
        <w:t>the manner by which</w:t>
      </w:r>
      <w:proofErr w:type="gramEnd"/>
      <w:r w:rsidRPr="009E0B32">
        <w:rPr>
          <w:rStyle w:val="StyleUnderline"/>
        </w:rPr>
        <w:t xml:space="preserve"> rival states engage in hostile acts toward one another</w:t>
      </w:r>
      <w:r w:rsidRPr="00C84A8B">
        <w:rPr>
          <w:sz w:val="16"/>
        </w:rPr>
        <w:t xml:space="preserve">. The research shows that </w:t>
      </w:r>
      <w:r w:rsidRPr="009E0B32">
        <w:rPr>
          <w:rStyle w:val="StyleUnderline"/>
        </w:rPr>
        <w:t xml:space="preserve">security concerns emanating from economic uncertainty and the inherent vulnerabilities within global financial markets will present new challenges for national security, and provide developing states new asymmetric options for balancing against stronger </w:t>
      </w:r>
      <w:proofErr w:type="gramStart"/>
      <w:r w:rsidRPr="009E0B32">
        <w:rPr>
          <w:rStyle w:val="StyleUnderline"/>
        </w:rPr>
        <w:t>states.</w:t>
      </w:r>
      <w:r w:rsidRPr="00C84A8B">
        <w:rPr>
          <w:sz w:val="12"/>
        </w:rPr>
        <w:t>¶</w:t>
      </w:r>
      <w:proofErr w:type="gramEnd"/>
      <w:r w:rsidRPr="00C84A8B">
        <w:rPr>
          <w:sz w:val="16"/>
        </w:rPr>
        <w:t xml:space="preserve"> </w:t>
      </w:r>
      <w:r w:rsidRPr="009E0B32">
        <w:rPr>
          <w:rStyle w:val="StyleUnderline"/>
        </w:rPr>
        <w:t>The security areas</w:t>
      </w:r>
      <w:r w:rsidRPr="00C84A8B">
        <w:rPr>
          <w:sz w:val="16"/>
        </w:rPr>
        <w:t xml:space="preserve">, identified in the proceeding chapters, </w:t>
      </w:r>
      <w:r w:rsidRPr="009E0B32">
        <w:rPr>
          <w:rStyle w:val="StyleUnderline"/>
        </w:rPr>
        <w:t xml:space="preserve">are likely to mature into </w:t>
      </w:r>
      <w:r w:rsidRPr="009E0B32">
        <w:rPr>
          <w:rStyle w:val="Emphasis"/>
        </w:rPr>
        <w:t>global security threats</w:t>
      </w:r>
      <w:r w:rsidRPr="009E0B32">
        <w:rPr>
          <w:rStyle w:val="StyleUnderline"/>
        </w:rPr>
        <w:t xml:space="preserve"> in the immediate future</w:t>
      </w:r>
      <w:r w:rsidRPr="00C84A8B">
        <w:rPr>
          <w:sz w:val="16"/>
        </w:rPr>
        <w:t xml:space="preserve">. As the case study on South Korea suggest, </w:t>
      </w:r>
      <w:r w:rsidRPr="009E0B32">
        <w:rPr>
          <w:rStyle w:val="StyleUnderline"/>
        </w:rPr>
        <w:t xml:space="preserve">the overlapping security issues associated with economic decline and reduced military spending by the United States will </w:t>
      </w:r>
      <w:r w:rsidRPr="009E0B32">
        <w:rPr>
          <w:rStyle w:val="Emphasis"/>
        </w:rPr>
        <w:t>affect allied confidence in America’s security guarantees</w:t>
      </w:r>
      <w:r w:rsidRPr="00C84A8B">
        <w:rPr>
          <w:sz w:val="16"/>
        </w:rPr>
        <w:t xml:space="preserve">. The study shows that </w:t>
      </w:r>
      <w:r w:rsidRPr="009E0B32">
        <w:rPr>
          <w:rStyle w:val="StyleUnderline"/>
        </w:rPr>
        <w:t xml:space="preserve">this outcome could cause </w:t>
      </w:r>
      <w:r w:rsidRPr="009E0B32">
        <w:rPr>
          <w:rStyle w:val="Emphasis"/>
        </w:rPr>
        <w:t>regional instability</w:t>
      </w:r>
      <w:r w:rsidRPr="009E0B32">
        <w:rPr>
          <w:rStyle w:val="StyleUnderline"/>
        </w:rPr>
        <w:t xml:space="preserve"> or realignments of strategic partnerships in the Asia-pacific region with ramifications for U.S. national security</w:t>
      </w:r>
      <w:r w:rsidRPr="00C84A8B">
        <w:rPr>
          <w:sz w:val="16"/>
        </w:rPr>
        <w:t xml:space="preserve">. </w:t>
      </w:r>
      <w:r w:rsidRPr="009E0B32">
        <w:rPr>
          <w:rStyle w:val="StyleUnderline"/>
        </w:rPr>
        <w:t xml:space="preserve">Rival states and non-state groups may also become </w:t>
      </w:r>
      <w:r w:rsidRPr="009E0B32">
        <w:rPr>
          <w:rStyle w:val="Emphasis"/>
        </w:rPr>
        <w:t>emboldened to challenge America’s status</w:t>
      </w:r>
      <w:r w:rsidRPr="00C84A8B">
        <w:rPr>
          <w:sz w:val="16"/>
        </w:rPr>
        <w:t xml:space="preserve"> in the unipolar international </w:t>
      </w:r>
      <w:proofErr w:type="gramStart"/>
      <w:r w:rsidRPr="00C84A8B">
        <w:rPr>
          <w:sz w:val="16"/>
        </w:rPr>
        <w:t>system.</w:t>
      </w:r>
      <w:r w:rsidRPr="00C84A8B">
        <w:rPr>
          <w:sz w:val="12"/>
        </w:rPr>
        <w:t>¶</w:t>
      </w:r>
      <w:proofErr w:type="gramEnd"/>
      <w:r w:rsidRPr="00C84A8B">
        <w:rPr>
          <w:sz w:val="16"/>
        </w:rPr>
        <w:t xml:space="preserve"> </w:t>
      </w:r>
      <w:r w:rsidRPr="009E0B32">
        <w:rPr>
          <w:rStyle w:val="StyleUnderline"/>
        </w:rPr>
        <w:t xml:space="preserve">The potential risks associated with </w:t>
      </w:r>
      <w:r w:rsidRPr="009E0B32">
        <w:rPr>
          <w:rStyle w:val="Emphasis"/>
        </w:rPr>
        <w:t>stolen or loose WMD</w:t>
      </w:r>
      <w:r w:rsidRPr="00C84A8B">
        <w:rPr>
          <w:sz w:val="16"/>
        </w:rPr>
        <w:t xml:space="preserve">, </w:t>
      </w:r>
      <w:r w:rsidRPr="009E0B32">
        <w:rPr>
          <w:rStyle w:val="StyleUnderline"/>
        </w:rPr>
        <w:t>resulting from poor security, can also pose a threat to U.S. national security</w:t>
      </w:r>
      <w:r w:rsidRPr="00C84A8B">
        <w:rPr>
          <w:sz w:val="16"/>
        </w:rPr>
        <w:t xml:space="preserve">. The case study on Pakistan, Syria and North Korea show how </w:t>
      </w:r>
      <w:r w:rsidRPr="009E0B32">
        <w:rPr>
          <w:rStyle w:val="StyleUnderline"/>
        </w:rPr>
        <w:t>financial constraints affect weapons security making weapons vulnerable to theft, and how financial factors can influence WMD proliferation</w:t>
      </w:r>
      <w:r w:rsidRPr="00C84A8B">
        <w:rPr>
          <w:sz w:val="16"/>
        </w:rPr>
        <w:t xml:space="preserve"> by contributing to the motivating factors behind a trusted insider’s decision to sell weapons technology. The </w:t>
      </w:r>
      <w:r w:rsidRPr="009E0B32">
        <w:rPr>
          <w:rStyle w:val="StyleUnderline"/>
        </w:rPr>
        <w:t>inherent vulnerabilities within the global financial markets will provide terrorists’ organizations and other non-state groups</w:t>
      </w:r>
      <w:r w:rsidRPr="00C84A8B">
        <w:rPr>
          <w:sz w:val="16"/>
        </w:rPr>
        <w:t xml:space="preserve">, who object to the current international system or distribution of power, </w:t>
      </w:r>
      <w:r w:rsidRPr="009E0B32">
        <w:rPr>
          <w:rStyle w:val="StyleUnderline"/>
        </w:rPr>
        <w:t>with opportunities to disrupt global finance and perhaps weaken America’s status</w:t>
      </w:r>
      <w:r w:rsidRPr="00C84A8B">
        <w:rPr>
          <w:sz w:val="16"/>
        </w:rPr>
        <w:t>. A more ominous threat originates from states intent on increasing diversification of foreign currency holdings, establishing alternatives to the dollar for international trade, or engaging financial warfare against the United States.</w:t>
      </w:r>
    </w:p>
    <w:p w14:paraId="12DA7C5D" w14:textId="77777777" w:rsidR="00C1527D" w:rsidRPr="00C84A8B" w:rsidRDefault="00C1527D" w:rsidP="00C1527D"/>
    <w:p w14:paraId="62E1B57B" w14:textId="77777777" w:rsidR="00C1527D" w:rsidRDefault="00C1527D" w:rsidP="00C1527D">
      <w:pPr>
        <w:pStyle w:val="Heading3"/>
      </w:pPr>
      <w:r>
        <w:t xml:space="preserve">1AC Plan </w:t>
      </w:r>
    </w:p>
    <w:p w14:paraId="07FC1B49" w14:textId="77777777" w:rsidR="00C1527D" w:rsidRDefault="00C1527D" w:rsidP="00C1527D"/>
    <w:p w14:paraId="6DAF6CB3" w14:textId="77777777" w:rsidR="00C1527D" w:rsidRDefault="00C1527D" w:rsidP="00C1527D"/>
    <w:p w14:paraId="7DE9FD2B" w14:textId="77777777" w:rsidR="00C1527D" w:rsidRPr="00101A68" w:rsidRDefault="00C1527D" w:rsidP="00C1527D">
      <w:pPr>
        <w:pStyle w:val="Heading4"/>
      </w:pPr>
      <w:r>
        <w:t xml:space="preserve">The United States should create a default presumption in favor of admission for legal immigration that requires strict scrutiny to override and eliminate existing caps and quotas for legal immigration </w:t>
      </w:r>
    </w:p>
    <w:p w14:paraId="14A25B6D" w14:textId="77777777" w:rsidR="00C1527D" w:rsidRDefault="00C1527D" w:rsidP="00C1527D">
      <w:pPr>
        <w:pStyle w:val="Heading3"/>
      </w:pPr>
      <w:r>
        <w:t xml:space="preserve">1AC Solvency </w:t>
      </w:r>
    </w:p>
    <w:p w14:paraId="339A215E" w14:textId="77777777" w:rsidR="00C1527D" w:rsidRDefault="00C1527D" w:rsidP="00C1527D"/>
    <w:p w14:paraId="3AFED28A" w14:textId="77777777" w:rsidR="00C1527D" w:rsidRDefault="00C1527D" w:rsidP="00C1527D">
      <w:pPr>
        <w:pStyle w:val="Heading4"/>
      </w:pPr>
      <w:r>
        <w:t xml:space="preserve">The plan is really “loose borders”- presumption of admission recalibrates government management as hands off allowing market correction </w:t>
      </w:r>
    </w:p>
    <w:p w14:paraId="5CDFC53C" w14:textId="77777777" w:rsidR="00C1527D" w:rsidRPr="00101A68" w:rsidRDefault="00C1527D" w:rsidP="00C1527D">
      <w:pPr>
        <w:rPr>
          <w:rStyle w:val="Style13ptBold"/>
        </w:rPr>
      </w:pPr>
      <w:proofErr w:type="spellStart"/>
      <w:r w:rsidRPr="00101A68">
        <w:rPr>
          <w:rStyle w:val="Style13ptBold"/>
        </w:rPr>
        <w:t>Dalmia</w:t>
      </w:r>
      <w:proofErr w:type="spellEnd"/>
      <w:r w:rsidRPr="00101A68">
        <w:rPr>
          <w:rStyle w:val="Style13ptBold"/>
        </w:rPr>
        <w:t>, senior policy analyst @Reason, 14</w:t>
      </w:r>
    </w:p>
    <w:p w14:paraId="0F9E651E" w14:textId="77777777" w:rsidR="00C1527D" w:rsidRPr="00101A68" w:rsidRDefault="00C1527D" w:rsidP="00C1527D">
      <w:pPr>
        <w:rPr>
          <w:sz w:val="16"/>
        </w:rPr>
      </w:pPr>
      <w:r w:rsidRPr="00101A68">
        <w:rPr>
          <w:sz w:val="16"/>
        </w:rPr>
        <w:t>(</w:t>
      </w:r>
      <w:proofErr w:type="spellStart"/>
      <w:r w:rsidRPr="00101A68">
        <w:rPr>
          <w:sz w:val="16"/>
        </w:rPr>
        <w:t>Shikha</w:t>
      </w:r>
      <w:proofErr w:type="spellEnd"/>
      <w:r w:rsidRPr="00101A68">
        <w:rPr>
          <w:sz w:val="16"/>
        </w:rPr>
        <w:t>, WILL OPEN BORDERS HELP OR HURT AMERICA? https://www.aei.org/wp-content/uploads/2014/11/141210-AEI-Open-Borders-Debate.pdf)</w:t>
      </w:r>
    </w:p>
    <w:p w14:paraId="4A99ECF7" w14:textId="77777777" w:rsidR="00C1527D" w:rsidRPr="00101A68" w:rsidRDefault="00C1527D" w:rsidP="00C1527D">
      <w:pPr>
        <w:rPr>
          <w:sz w:val="16"/>
        </w:rPr>
      </w:pPr>
      <w:r w:rsidRPr="00101A68">
        <w:rPr>
          <w:sz w:val="16"/>
        </w:rPr>
        <w:t xml:space="preserve">If that were the case, North Korea would be the most sovereign nation on the planet. It is entirely appropriate for sovereign nations to freely choose to offer freedom of movement across their borders. Both </w:t>
      </w:r>
      <w:r w:rsidRPr="00A1497D">
        <w:rPr>
          <w:rStyle w:val="StyleUnderline"/>
        </w:rPr>
        <w:t>closed and open policies are consistent with</w:t>
      </w:r>
      <w:r w:rsidRPr="00101A68">
        <w:rPr>
          <w:sz w:val="16"/>
        </w:rPr>
        <w:t xml:space="preserve"> national </w:t>
      </w:r>
      <w:r w:rsidRPr="00A1497D">
        <w:rPr>
          <w:rStyle w:val="StyleUnderline"/>
        </w:rPr>
        <w:t>sovereignty</w:t>
      </w:r>
      <w:r w:rsidRPr="00101A68">
        <w:rPr>
          <w:sz w:val="16"/>
        </w:rPr>
        <w:t xml:space="preserve">. </w:t>
      </w:r>
      <w:r w:rsidRPr="00A1497D">
        <w:rPr>
          <w:rStyle w:val="StyleUnderline"/>
        </w:rPr>
        <w:t>The question</w:t>
      </w:r>
      <w:r w:rsidRPr="00101A68">
        <w:rPr>
          <w:sz w:val="16"/>
        </w:rPr>
        <w:t xml:space="preserve"> for America </w:t>
      </w:r>
      <w:r w:rsidRPr="00A1497D">
        <w:rPr>
          <w:rStyle w:val="StyleUnderline"/>
        </w:rPr>
        <w:t>is which</w:t>
      </w:r>
      <w:r w:rsidRPr="00101A68">
        <w:rPr>
          <w:sz w:val="16"/>
        </w:rPr>
        <w:t xml:space="preserve"> of these two postures </w:t>
      </w:r>
      <w:r w:rsidRPr="00A1497D">
        <w:rPr>
          <w:rStyle w:val="StyleUnderline"/>
        </w:rPr>
        <w:t>is more consistent with</w:t>
      </w:r>
      <w:r w:rsidRPr="00101A68">
        <w:rPr>
          <w:sz w:val="16"/>
        </w:rPr>
        <w:t xml:space="preserve"> its own core commitment to individual </w:t>
      </w:r>
      <w:r w:rsidRPr="00A1497D">
        <w:rPr>
          <w:rStyle w:val="StyleUnderline"/>
        </w:rPr>
        <w:t>liberty</w:t>
      </w:r>
      <w:r w:rsidRPr="00101A68">
        <w:rPr>
          <w:sz w:val="16"/>
        </w:rPr>
        <w:t xml:space="preserve">, free market, and limited government. And I would suggest it is open borders properly understood. </w:t>
      </w:r>
      <w:r w:rsidRPr="00A1497D">
        <w:rPr>
          <w:rStyle w:val="StyleUnderline"/>
        </w:rPr>
        <w:t xml:space="preserve">Open borders </w:t>
      </w:r>
      <w:proofErr w:type="gramStart"/>
      <w:r w:rsidRPr="00A1497D">
        <w:rPr>
          <w:rStyle w:val="StyleUnderline"/>
        </w:rPr>
        <w:t>does</w:t>
      </w:r>
      <w:proofErr w:type="gramEnd"/>
      <w:r w:rsidRPr="00A1497D">
        <w:rPr>
          <w:rStyle w:val="StyleUnderline"/>
        </w:rPr>
        <w:t xml:space="preserve"> not mean</w:t>
      </w:r>
      <w:r w:rsidRPr="00101A68">
        <w:rPr>
          <w:sz w:val="16"/>
        </w:rPr>
        <w:t xml:space="preserve">, at least not to me, that </w:t>
      </w:r>
      <w:r w:rsidRPr="00A1497D">
        <w:rPr>
          <w:rStyle w:val="StyleUnderline"/>
        </w:rPr>
        <w:t>we should welcome any</w:t>
      </w:r>
      <w:r w:rsidRPr="00101A68">
        <w:rPr>
          <w:sz w:val="16"/>
        </w:rPr>
        <w:t xml:space="preserve"> hoodlum or </w:t>
      </w:r>
      <w:r w:rsidRPr="00A1497D">
        <w:rPr>
          <w:rStyle w:val="StyleUnderline"/>
        </w:rPr>
        <w:t>terrorist</w:t>
      </w:r>
      <w:r w:rsidRPr="00101A68">
        <w:rPr>
          <w:sz w:val="16"/>
        </w:rPr>
        <w:t xml:space="preserve"> or contagious person into the country, no questions asked. </w:t>
      </w:r>
      <w:r w:rsidRPr="00A1497D">
        <w:rPr>
          <w:rStyle w:val="StyleUnderline"/>
        </w:rPr>
        <w:t>What it does mean is that immigration policy should be based on the socioeconomic needs of the country’s residents, not the arbitrary whims of bureaucrats or grand designs of social planners</w:t>
      </w:r>
      <w:r w:rsidRPr="00101A68">
        <w:rPr>
          <w:sz w:val="16"/>
        </w:rPr>
        <w:t xml:space="preserve">. This implies that the </w:t>
      </w:r>
      <w:r w:rsidRPr="00A1497D">
        <w:rPr>
          <w:rStyle w:val="StyleUnderline"/>
        </w:rPr>
        <w:t>government has a legitimate role in keeping out foreigners who pose a genuine security or public health threat to the citizenry</w:t>
      </w:r>
      <w:r w:rsidRPr="00101A68">
        <w:rPr>
          <w:sz w:val="16"/>
        </w:rPr>
        <w:t xml:space="preserve">. But </w:t>
      </w:r>
      <w:r w:rsidRPr="00A1497D">
        <w:rPr>
          <w:rStyle w:val="StyleUnderline"/>
        </w:rPr>
        <w:t>beyond that, they should be allowed in whenever an American is willing to hire them or wants to live with them or for whatsoever reason at a</w:t>
      </w:r>
      <w:r w:rsidRPr="00101A68">
        <w:rPr>
          <w:sz w:val="16"/>
        </w:rPr>
        <w:t xml:space="preserve">ll. </w:t>
      </w:r>
      <w:r w:rsidRPr="00A1497D">
        <w:rPr>
          <w:rStyle w:val="StyleUnderline"/>
        </w:rPr>
        <w:t>Government should not be in the business of keeping apart,</w:t>
      </w:r>
      <w:r w:rsidRPr="00101A68">
        <w:rPr>
          <w:sz w:val="16"/>
        </w:rPr>
        <w:t xml:space="preserve"> for example, </w:t>
      </w:r>
      <w:r w:rsidRPr="00A1497D">
        <w:rPr>
          <w:rStyle w:val="StyleUnderline"/>
        </w:rPr>
        <w:t>willing American employers from willing foreign workers.</w:t>
      </w:r>
      <w:r w:rsidRPr="00101A68">
        <w:rPr>
          <w:sz w:val="16"/>
        </w:rPr>
        <w:t xml:space="preserve"> It doesn’t matter whether Americans want low-skilled workers to pick fruit in their farms or high-skilled workers to develop software in their computer labs or for that matter their foreign </w:t>
      </w:r>
      <w:proofErr w:type="spellStart"/>
      <w:r w:rsidRPr="00101A68">
        <w:rPr>
          <w:sz w:val="16"/>
        </w:rPr>
        <w:t>mother-in-laws</w:t>
      </w:r>
      <w:proofErr w:type="spellEnd"/>
      <w:r w:rsidRPr="00101A68">
        <w:rPr>
          <w:sz w:val="16"/>
        </w:rPr>
        <w:t xml:space="preserve"> to cook them Indian food, as is the case with my husband. (Laughter.) In other words, </w:t>
      </w:r>
      <w:r w:rsidRPr="00A1497D">
        <w:rPr>
          <w:rStyle w:val="StyleUnderline"/>
        </w:rPr>
        <w:t xml:space="preserve">there should be a </w:t>
      </w:r>
      <w:r w:rsidRPr="00A1497D">
        <w:rPr>
          <w:rStyle w:val="Emphasis"/>
        </w:rPr>
        <w:t>presumption for liberty</w:t>
      </w:r>
      <w:r w:rsidRPr="00A1497D">
        <w:rPr>
          <w:rStyle w:val="StyleUnderline"/>
        </w:rPr>
        <w:t xml:space="preserve"> built into our immigration policies</w:t>
      </w:r>
      <w:r w:rsidRPr="00101A68">
        <w:rPr>
          <w:sz w:val="16"/>
        </w:rPr>
        <w:t xml:space="preserve">. </w:t>
      </w:r>
      <w:r w:rsidRPr="00A1497D">
        <w:rPr>
          <w:rStyle w:val="StyleUnderline"/>
        </w:rPr>
        <w:t xml:space="preserve">Government should be required to </w:t>
      </w:r>
      <w:r w:rsidRPr="00A1497D">
        <w:rPr>
          <w:rStyle w:val="Emphasis"/>
        </w:rPr>
        <w:t>justify why</w:t>
      </w:r>
      <w:r w:rsidRPr="00A1497D">
        <w:rPr>
          <w:rStyle w:val="StyleUnderline"/>
        </w:rPr>
        <w:t xml:space="preserve"> someone can’t come</w:t>
      </w:r>
      <w:r w:rsidRPr="00101A68">
        <w:rPr>
          <w:sz w:val="16"/>
        </w:rPr>
        <w:t xml:space="preserve"> into the country or why an American can’t sponsor someone to come in, </w:t>
      </w:r>
      <w:r w:rsidRPr="00A1497D">
        <w:rPr>
          <w:rStyle w:val="StyleUnderline"/>
        </w:rPr>
        <w:t>not the other way around</w:t>
      </w:r>
      <w:r w:rsidRPr="00101A68">
        <w:rPr>
          <w:sz w:val="16"/>
        </w:rPr>
        <w:t xml:space="preserve">. To put it in jurisprudential terms, whenever government wants to bar an American from hiring, marrying, or living with a foreigner in the U.S., </w:t>
      </w:r>
      <w:r w:rsidRPr="00A1497D">
        <w:rPr>
          <w:rStyle w:val="StyleUnderline"/>
        </w:rPr>
        <w:t xml:space="preserve">it ought to have to meet the </w:t>
      </w:r>
      <w:r w:rsidRPr="00A1497D">
        <w:rPr>
          <w:rStyle w:val="Emphasis"/>
        </w:rPr>
        <w:t>strict scrutiny standard.</w:t>
      </w:r>
      <w:r w:rsidRPr="00101A68">
        <w:rPr>
          <w:sz w:val="16"/>
        </w:rPr>
        <w:t xml:space="preserve"> This means </w:t>
      </w:r>
      <w:r w:rsidRPr="00A1497D">
        <w:rPr>
          <w:rStyle w:val="StyleUnderline"/>
        </w:rPr>
        <w:t>it must show that it has a compelling state interest</w:t>
      </w:r>
      <w:r w:rsidRPr="00101A68">
        <w:rPr>
          <w:sz w:val="16"/>
        </w:rPr>
        <w:t xml:space="preserve"> in keeping a foreigner or a class of foreigners </w:t>
      </w:r>
      <w:r w:rsidRPr="00A1497D">
        <w:rPr>
          <w:rStyle w:val="Emphasis"/>
        </w:rPr>
        <w:t>and that there is no other way of accomplishing that interest but barring them</w:t>
      </w:r>
      <w:r w:rsidRPr="00101A68">
        <w:rPr>
          <w:sz w:val="16"/>
        </w:rPr>
        <w:t xml:space="preserve">. That is a far cry from how </w:t>
      </w:r>
      <w:r w:rsidRPr="00A1497D">
        <w:rPr>
          <w:rStyle w:val="StyleUnderline"/>
        </w:rPr>
        <w:t>our current immigration system</w:t>
      </w:r>
      <w:r w:rsidRPr="00101A68">
        <w:rPr>
          <w:sz w:val="16"/>
        </w:rPr>
        <w:t xml:space="preserve"> works. The best way to describe it is that it </w:t>
      </w:r>
      <w:r w:rsidRPr="00A1497D">
        <w:rPr>
          <w:rStyle w:val="StyleUnderline"/>
        </w:rPr>
        <w:t>effectively imposes a blanket ban</w:t>
      </w:r>
      <w:r w:rsidRPr="00101A68">
        <w:rPr>
          <w:sz w:val="16"/>
        </w:rPr>
        <w:t xml:space="preserve"> on immigration, </w:t>
      </w:r>
      <w:r w:rsidRPr="00A1497D">
        <w:rPr>
          <w:rStyle w:val="StyleUnderline"/>
        </w:rPr>
        <w:t>which it then arbitrarily relaxes</w:t>
      </w:r>
      <w:r w:rsidRPr="00101A68">
        <w:rPr>
          <w:sz w:val="16"/>
        </w:rPr>
        <w:t xml:space="preserve"> based on predefined bureaucratic categories or some political whim of the moment. Whether it is encouraging family reunification or enhancing ethnic diversity or helping some industry, central planning is deemed important at any given time. </w:t>
      </w:r>
      <w:r w:rsidRPr="00A1497D">
        <w:rPr>
          <w:rStyle w:val="StyleUnderline"/>
        </w:rPr>
        <w:t>The obvious objection to open</w:t>
      </w:r>
      <w:r w:rsidRPr="00101A68">
        <w:rPr>
          <w:sz w:val="16"/>
        </w:rPr>
        <w:t xml:space="preserve">, </w:t>
      </w:r>
      <w:proofErr w:type="gramStart"/>
      <w:r w:rsidRPr="00101A68">
        <w:rPr>
          <w:sz w:val="16"/>
        </w:rPr>
        <w:t xml:space="preserve">actually </w:t>
      </w:r>
      <w:r w:rsidRPr="00A1497D">
        <w:rPr>
          <w:rStyle w:val="Emphasis"/>
        </w:rPr>
        <w:t>the</w:t>
      </w:r>
      <w:proofErr w:type="gramEnd"/>
      <w:r w:rsidRPr="00A1497D">
        <w:rPr>
          <w:rStyle w:val="Emphasis"/>
        </w:rPr>
        <w:t xml:space="preserve"> more accurate term for what I’m describing would be loose borders</w:t>
      </w:r>
      <w:r w:rsidRPr="00101A68">
        <w:rPr>
          <w:sz w:val="16"/>
        </w:rPr>
        <w:t xml:space="preserve">, </w:t>
      </w:r>
      <w:r w:rsidRPr="00101A68">
        <w:rPr>
          <w:rStyle w:val="StyleUnderline"/>
        </w:rPr>
        <w:t>is that we’d be flooded</w:t>
      </w:r>
      <w:r w:rsidRPr="00101A68">
        <w:rPr>
          <w:sz w:val="16"/>
        </w:rPr>
        <w:t xml:space="preserve"> with immigrants beyond our capacity to absorb them, given that literally a quarter of the world’s population wishes to move to relatively richer countries. </w:t>
      </w:r>
      <w:r w:rsidRPr="00101A68">
        <w:rPr>
          <w:rStyle w:val="StyleUnderline"/>
        </w:rPr>
        <w:t xml:space="preserve">But just as is the case with other resources, markets and prices would regulate immigration flows </w:t>
      </w:r>
      <w:r w:rsidRPr="00101A68">
        <w:rPr>
          <w:rStyle w:val="Emphasis"/>
        </w:rPr>
        <w:t>far more efficiently than the government</w:t>
      </w:r>
      <w:r w:rsidRPr="00101A68">
        <w:rPr>
          <w:sz w:val="16"/>
        </w:rPr>
        <w:t xml:space="preserve">. Immigrants don’t come unless they can sustain themselves here. </w:t>
      </w:r>
      <w:r w:rsidRPr="00101A68">
        <w:rPr>
          <w:rStyle w:val="StyleUnderline"/>
        </w:rPr>
        <w:t>Immigration ebbs and flows with the economy increasing during booms, when job opportunities are plentiful and declining, even reversing during a bust, when these opportunities dry up as occurred during the recent recession.</w:t>
      </w:r>
      <w:r w:rsidRPr="00101A68">
        <w:rPr>
          <w:sz w:val="16"/>
        </w:rPr>
        <w:t xml:space="preserve"> All this may sound radical or utopian, but in fact it is </w:t>
      </w:r>
      <w:proofErr w:type="gramStart"/>
      <w:r w:rsidRPr="00101A68">
        <w:rPr>
          <w:sz w:val="16"/>
        </w:rPr>
        <w:t>actually quite</w:t>
      </w:r>
      <w:proofErr w:type="gramEnd"/>
      <w:r w:rsidRPr="00101A68">
        <w:rPr>
          <w:sz w:val="16"/>
        </w:rPr>
        <w:t xml:space="preserve"> conservative. It is </w:t>
      </w:r>
      <w:proofErr w:type="gramStart"/>
      <w:r w:rsidRPr="00101A68">
        <w:rPr>
          <w:sz w:val="16"/>
        </w:rPr>
        <w:t>actually a</w:t>
      </w:r>
      <w:proofErr w:type="gramEnd"/>
      <w:r w:rsidRPr="00101A68">
        <w:rPr>
          <w:sz w:val="16"/>
        </w:rPr>
        <w:t xml:space="preserve"> call to return to the past, for America had open borders till the early 20th century, when thanks to labor union pressure mostly, combined with anti-Irish </w:t>
      </w:r>
      <w:proofErr w:type="spellStart"/>
      <w:r w:rsidRPr="00101A68">
        <w:rPr>
          <w:sz w:val="16"/>
        </w:rPr>
        <w:t>knownothingness</w:t>
      </w:r>
      <w:proofErr w:type="spellEnd"/>
      <w:r w:rsidRPr="00101A68">
        <w:rPr>
          <w:sz w:val="16"/>
        </w:rPr>
        <w:t xml:space="preserve">, it imposed strict national quotas on immigrants. The genesis of a current 11- million strong unauthorized population can be directly traced to the end of the Bracero or guest worker program with Mexico, in 1965, again at the behest of labor unions, worried about wage competition by foreign labor. We didn’t replace this program with a usable alternative and created no option for these folks to apply for permanent residency. The presence of this population is the biggest hot-button issue of our time. It has poisoned and polarized the political conversation and truncated our humanity. It has arisen because we have deviated from our core commitment to freedom of movement, individual rights, and free markets. It is time we draft an immigration policy based on these commitments, and that, I would suggest, is open borders. </w:t>
      </w:r>
    </w:p>
    <w:p w14:paraId="0E249AFF" w14:textId="77777777" w:rsidR="00C1527D" w:rsidRDefault="00C1527D" w:rsidP="00C1527D"/>
    <w:p w14:paraId="2D5AE541" w14:textId="77777777" w:rsidR="00C1527D" w:rsidRDefault="00C1527D" w:rsidP="00C1527D">
      <w:pPr>
        <w:pStyle w:val="Heading4"/>
      </w:pPr>
      <w:r>
        <w:t>Immigration sustains creativity and knowledge circulation that has empirically been the crucial internal link to US economic strength</w:t>
      </w:r>
    </w:p>
    <w:p w14:paraId="1319C66F" w14:textId="77777777" w:rsidR="00C1527D" w:rsidRPr="00101A68" w:rsidRDefault="00C1527D" w:rsidP="00C1527D">
      <w:pPr>
        <w:rPr>
          <w:rStyle w:val="Style13ptBold"/>
        </w:rPr>
      </w:pPr>
      <w:r w:rsidRPr="00101A68">
        <w:rPr>
          <w:rStyle w:val="Style13ptBold"/>
        </w:rPr>
        <w:t>Cabrera, PhD, 17</w:t>
      </w:r>
    </w:p>
    <w:p w14:paraId="5EDE3F4D" w14:textId="77777777" w:rsidR="00C1527D" w:rsidRPr="00101A68" w:rsidRDefault="00C1527D" w:rsidP="00C1527D">
      <w:pPr>
        <w:rPr>
          <w:sz w:val="16"/>
        </w:rPr>
      </w:pPr>
      <w:r>
        <w:rPr>
          <w:sz w:val="16"/>
        </w:rPr>
        <w:t>(</w:t>
      </w:r>
      <w:proofErr w:type="spellStart"/>
      <w:r w:rsidRPr="00101A68">
        <w:rPr>
          <w:sz w:val="16"/>
        </w:rPr>
        <w:t>Ángel</w:t>
      </w:r>
      <w:proofErr w:type="spellEnd"/>
      <w:r w:rsidRPr="00101A68">
        <w:rPr>
          <w:sz w:val="16"/>
        </w:rPr>
        <w:t xml:space="preserve">, </w:t>
      </w:r>
      <w:proofErr w:type="spellStart"/>
      <w:r w:rsidRPr="00101A68">
        <w:rPr>
          <w:sz w:val="16"/>
        </w:rPr>
        <w:t>Prez@GMU</w:t>
      </w:r>
      <w:proofErr w:type="spellEnd"/>
      <w:r w:rsidRPr="00101A68">
        <w:rPr>
          <w:sz w:val="16"/>
        </w:rPr>
        <w:t xml:space="preserve">, </w:t>
      </w:r>
      <w:hyperlink r:id="rId11" w:history="1">
        <w:r w:rsidRPr="00101A68">
          <w:rPr>
            <w:rStyle w:val="Hyperlink"/>
            <w:sz w:val="16"/>
          </w:rPr>
          <w:t>www.washingtonpost.com/news/grade-point/wp/2017/03/21/why-open-borders-are-crucial-for-innovation/?utm_term=.22d9223be35d</w:t>
        </w:r>
      </w:hyperlink>
      <w:r w:rsidRPr="00101A68">
        <w:rPr>
          <w:sz w:val="16"/>
        </w:rPr>
        <w:t xml:space="preserve"> 3-21)</w:t>
      </w:r>
    </w:p>
    <w:p w14:paraId="0F2F68E8" w14:textId="77777777" w:rsidR="00C1527D" w:rsidRDefault="00C1527D" w:rsidP="00C1527D">
      <w:r w:rsidRPr="00101A68">
        <w:rPr>
          <w:rStyle w:val="StyleUnderline"/>
        </w:rPr>
        <w:t>American innovation has been the envy of the world</w:t>
      </w:r>
      <w:r w:rsidRPr="00101A68">
        <w:rPr>
          <w:sz w:val="16"/>
        </w:rPr>
        <w:t xml:space="preserve"> for the last century. </w:t>
      </w:r>
      <w:r w:rsidRPr="00101A68">
        <w:rPr>
          <w:rStyle w:val="StyleUnderline"/>
        </w:rPr>
        <w:t>Our ability to discover scientific breakthroughs, invent disruptive technologies and build successful companies</w:t>
      </w:r>
      <w:r w:rsidRPr="00101A68">
        <w:rPr>
          <w:sz w:val="16"/>
        </w:rPr>
        <w:t xml:space="preserve"> that make those advances broadly available </w:t>
      </w:r>
      <w:r w:rsidRPr="00101A68">
        <w:rPr>
          <w:rStyle w:val="StyleUnderline"/>
        </w:rPr>
        <w:t>has been unparalleled</w:t>
      </w:r>
      <w:r w:rsidRPr="00101A68">
        <w:rPr>
          <w:sz w:val="16"/>
        </w:rPr>
        <w:t xml:space="preserve">. This </w:t>
      </w:r>
      <w:r w:rsidRPr="00101A68">
        <w:rPr>
          <w:rStyle w:val="StyleUnderline"/>
        </w:rPr>
        <w:t>creativity is the product of a culture</w:t>
      </w:r>
      <w:r w:rsidRPr="00101A68">
        <w:rPr>
          <w:sz w:val="16"/>
        </w:rPr>
        <w:t xml:space="preserve"> that is uniquely </w:t>
      </w:r>
      <w:r w:rsidRPr="00101A68">
        <w:rPr>
          <w:rStyle w:val="StyleUnderline"/>
        </w:rPr>
        <w:t>open to new ideas</w:t>
      </w:r>
      <w:r w:rsidRPr="00101A68">
        <w:rPr>
          <w:sz w:val="16"/>
        </w:rPr>
        <w:t xml:space="preserve">, that encourages and rewards risk taking, </w:t>
      </w:r>
      <w:r w:rsidRPr="00101A68">
        <w:rPr>
          <w:rStyle w:val="StyleUnderline"/>
        </w:rPr>
        <w:t>that values people for what they achieve, not where they come from.</w:t>
      </w:r>
      <w:r w:rsidRPr="00101A68">
        <w:rPr>
          <w:sz w:val="16"/>
        </w:rPr>
        <w:t xml:space="preserve"> It is also the result </w:t>
      </w:r>
      <w:r w:rsidRPr="00101A68">
        <w:rPr>
          <w:rStyle w:val="StyleUnderline"/>
        </w:rPr>
        <w:t xml:space="preserve">of a constant supply of talented people from </w:t>
      </w:r>
      <w:r w:rsidRPr="00101A68">
        <w:rPr>
          <w:rStyle w:val="Emphasis"/>
        </w:rPr>
        <w:t>outside</w:t>
      </w:r>
      <w:r w:rsidRPr="00101A68">
        <w:rPr>
          <w:rStyle w:val="StyleUnderline"/>
        </w:rPr>
        <w:t xml:space="preserve"> the U</w:t>
      </w:r>
      <w:r w:rsidRPr="00101A68">
        <w:rPr>
          <w:sz w:val="16"/>
        </w:rPr>
        <w:t xml:space="preserve">nited </w:t>
      </w:r>
      <w:r w:rsidRPr="00101A68">
        <w:rPr>
          <w:rStyle w:val="StyleUnderline"/>
        </w:rPr>
        <w:t>S</w:t>
      </w:r>
      <w:r w:rsidRPr="00101A68">
        <w:rPr>
          <w:sz w:val="16"/>
        </w:rPr>
        <w:t xml:space="preserve">tates, many of whom came to this country seeking world-class education and an open society where they could thrive. </w:t>
      </w:r>
      <w:r w:rsidRPr="00101A68">
        <w:rPr>
          <w:rStyle w:val="StyleUnderline"/>
        </w:rPr>
        <w:t>That is why</w:t>
      </w:r>
      <w:r w:rsidRPr="00101A68">
        <w:rPr>
          <w:sz w:val="16"/>
        </w:rPr>
        <w:t xml:space="preserve"> our public </w:t>
      </w:r>
      <w:r w:rsidRPr="00101A68">
        <w:rPr>
          <w:rStyle w:val="StyleUnderline"/>
        </w:rPr>
        <w:t>universities have overwhelmingly spoken up against</w:t>
      </w:r>
      <w:r w:rsidRPr="00101A68">
        <w:rPr>
          <w:sz w:val="16"/>
        </w:rPr>
        <w:t xml:space="preserve"> the recent </w:t>
      </w:r>
      <w:r w:rsidRPr="00101A68">
        <w:rPr>
          <w:rStyle w:val="StyleUnderline"/>
        </w:rPr>
        <w:t>travel bans</w:t>
      </w:r>
      <w:r w:rsidRPr="00101A68">
        <w:rPr>
          <w:sz w:val="16"/>
        </w:rPr>
        <w:t xml:space="preserve"> President Trump issued through executive order. While changes in immigration policy may very well be necessary, </w:t>
      </w:r>
      <w:r w:rsidRPr="00101A68">
        <w:rPr>
          <w:rStyle w:val="Emphasis"/>
        </w:rPr>
        <w:t>any moves</w:t>
      </w:r>
      <w:r w:rsidRPr="00101A68">
        <w:rPr>
          <w:rStyle w:val="StyleUnderline"/>
        </w:rPr>
        <w:t xml:space="preserve"> that create </w:t>
      </w:r>
      <w:r w:rsidRPr="00101A68">
        <w:rPr>
          <w:rStyle w:val="Emphasis"/>
        </w:rPr>
        <w:t>additional barriers</w:t>
      </w:r>
      <w:r w:rsidRPr="00101A68">
        <w:rPr>
          <w:rStyle w:val="StyleUnderline"/>
        </w:rPr>
        <w:t xml:space="preserve"> to the free flow of business and educational exchange </w:t>
      </w:r>
      <w:r w:rsidRPr="00101A68">
        <w:rPr>
          <w:rStyle w:val="Emphasis"/>
        </w:rPr>
        <w:t>threaten to erode our economic advantage</w:t>
      </w:r>
      <w:r w:rsidRPr="00101A68">
        <w:rPr>
          <w:rStyle w:val="StyleUnderline"/>
        </w:rPr>
        <w:t xml:space="preserve"> and negatively impact our future.</w:t>
      </w:r>
      <w:r>
        <w:rPr>
          <w:rStyle w:val="StyleUnderline"/>
        </w:rPr>
        <w:t xml:space="preserve"> </w:t>
      </w:r>
      <w:r w:rsidRPr="00101A68">
        <w:rPr>
          <w:sz w:val="16"/>
        </w:rPr>
        <w:t xml:space="preserve">Consider this: </w:t>
      </w:r>
      <w:r w:rsidRPr="00101A68">
        <w:rPr>
          <w:rStyle w:val="StyleUnderline"/>
        </w:rPr>
        <w:t>all six Nobel Prize winners in the U</w:t>
      </w:r>
      <w:r w:rsidRPr="00101A68">
        <w:rPr>
          <w:sz w:val="16"/>
        </w:rPr>
        <w:t xml:space="preserve">nited </w:t>
      </w:r>
      <w:r w:rsidRPr="00101A68">
        <w:rPr>
          <w:rStyle w:val="StyleUnderline"/>
        </w:rPr>
        <w:t>S</w:t>
      </w:r>
      <w:r w:rsidRPr="00101A68">
        <w:rPr>
          <w:sz w:val="16"/>
        </w:rPr>
        <w:t xml:space="preserve">tates </w:t>
      </w:r>
      <w:r w:rsidRPr="00101A68">
        <w:rPr>
          <w:rStyle w:val="StyleUnderline"/>
        </w:rPr>
        <w:t>last year were immigrants</w:t>
      </w:r>
      <w:r w:rsidRPr="00101A68">
        <w:rPr>
          <w:sz w:val="16"/>
        </w:rPr>
        <w:t xml:space="preserve">, as were 40 percent of all American Nobel recipients in physics, chemistry, medicine and physiology since 2000. Microsoft is led by an Indian, as is Google, which was co-founded by a Russian. Tesla is the creation of a South African who’s now also revolutionizing space aircraft. The online shopping company eBay was started by a French national of Iranian descent, and the iPhone was designed by a Brit. </w:t>
      </w:r>
      <w:r w:rsidRPr="00101A68">
        <w:rPr>
          <w:rStyle w:val="StyleUnderline"/>
        </w:rPr>
        <w:t>Immigrants or their children started more than 40 percent of Fortune 500 companies</w:t>
      </w:r>
      <w:r w:rsidRPr="00101A68">
        <w:rPr>
          <w:sz w:val="16"/>
        </w:rPr>
        <w:t xml:space="preserve">, </w:t>
      </w:r>
      <w:proofErr w:type="gramStart"/>
      <w:r w:rsidRPr="00101A68">
        <w:rPr>
          <w:sz w:val="16"/>
        </w:rPr>
        <w:t>according to</w:t>
      </w:r>
      <w:proofErr w:type="gramEnd"/>
      <w:r w:rsidRPr="00101A68">
        <w:rPr>
          <w:sz w:val="16"/>
        </w:rPr>
        <w:t xml:space="preserve"> the Kauffman Foundation, </w:t>
      </w:r>
      <w:r w:rsidRPr="00101A68">
        <w:rPr>
          <w:rStyle w:val="StyleUnderline"/>
        </w:rPr>
        <w:t>and more than 50 percent of billion-plus startups had at least one foreign-born founder</w:t>
      </w:r>
      <w:r w:rsidRPr="00101A68">
        <w:rPr>
          <w:sz w:val="16"/>
        </w:rPr>
        <w:t xml:space="preserve">. A 2007 study by researchers from Duke University, the University of California at Berkeley and the Kauffman Foundation found that more than half of the foreign-born founders of American tech companies initially came to the United States to study. In some critical fields, such as engineering and computer science, foreign nationals already account for more than half of all doctoral degrees granted in America. The </w:t>
      </w:r>
      <w:r w:rsidRPr="00101A68">
        <w:rPr>
          <w:rStyle w:val="StyleUnderline"/>
        </w:rPr>
        <w:t>influx of international students into our universities does not take away resources from American students</w:t>
      </w:r>
      <w:r w:rsidRPr="00101A68">
        <w:rPr>
          <w:sz w:val="16"/>
        </w:rPr>
        <w:t xml:space="preserve">. On the contrary, </w:t>
      </w:r>
      <w:r w:rsidRPr="00101A68">
        <w:rPr>
          <w:rStyle w:val="StyleUnderline"/>
        </w:rPr>
        <w:t>foreign students contribute much-needed tuition dollars and have a positive impact on our local economies</w:t>
      </w:r>
      <w:r w:rsidRPr="00101A68">
        <w:rPr>
          <w:sz w:val="16"/>
        </w:rPr>
        <w:t xml:space="preserve">. </w:t>
      </w:r>
      <w:r w:rsidRPr="00101A68">
        <w:rPr>
          <w:rStyle w:val="StyleUnderline"/>
        </w:rPr>
        <w:t>The roughly 1 million foreign students attending U.S. colleges and universities last year contributed more than $32 billion</w:t>
      </w:r>
      <w:r w:rsidRPr="00101A68">
        <w:rPr>
          <w:sz w:val="16"/>
        </w:rPr>
        <w:t xml:space="preserve"> to the U.S. economy – double the amount of 10 years prior – </w:t>
      </w:r>
      <w:r w:rsidRPr="00101A68">
        <w:rPr>
          <w:rStyle w:val="Emphasis"/>
        </w:rPr>
        <w:t>and supported more than 400,000 U.S. jobs</w:t>
      </w:r>
      <w:r w:rsidRPr="00101A68">
        <w:rPr>
          <w:sz w:val="16"/>
        </w:rPr>
        <w:t xml:space="preserve">. International students strengthen our campuses by creating additional opportunities for American students to develop a more global mindset and build relationships that will prepare them to be more effective in an increasingly global marketplace. Despite these benefits, </w:t>
      </w:r>
      <w:r w:rsidRPr="00101A68">
        <w:rPr>
          <w:rStyle w:val="StyleUnderline"/>
        </w:rPr>
        <w:t>the advantage</w:t>
      </w:r>
      <w:r w:rsidRPr="00101A68">
        <w:rPr>
          <w:sz w:val="16"/>
        </w:rPr>
        <w:t xml:space="preserve"> that American universities enjoy in attracting foreign talent </w:t>
      </w:r>
      <w:r w:rsidRPr="00101A68">
        <w:rPr>
          <w:rStyle w:val="Emphasis"/>
        </w:rPr>
        <w:t>should not be taken for granted</w:t>
      </w:r>
      <w:r w:rsidRPr="00101A68">
        <w:rPr>
          <w:sz w:val="16"/>
        </w:rPr>
        <w:t xml:space="preserve">. </w:t>
      </w:r>
      <w:r w:rsidRPr="00101A68">
        <w:rPr>
          <w:rStyle w:val="Emphasis"/>
        </w:rPr>
        <w:t>The perception of openness is just as important as the legal reality of openness.</w:t>
      </w:r>
      <w:r w:rsidRPr="00101A68">
        <w:rPr>
          <w:sz w:val="16"/>
        </w:rPr>
        <w:t xml:space="preserve"> </w:t>
      </w:r>
      <w:r w:rsidRPr="00101A68">
        <w:rPr>
          <w:rStyle w:val="StyleUnderline"/>
        </w:rPr>
        <w:t xml:space="preserve">Whenever the United States </w:t>
      </w:r>
      <w:proofErr w:type="gramStart"/>
      <w:r w:rsidRPr="00101A68">
        <w:rPr>
          <w:rStyle w:val="StyleUnderline"/>
        </w:rPr>
        <w:t>is seen as</w:t>
      </w:r>
      <w:proofErr w:type="gramEnd"/>
      <w:r w:rsidRPr="00101A68">
        <w:rPr>
          <w:rStyle w:val="StyleUnderline"/>
        </w:rPr>
        <w:t xml:space="preserve"> less open and welcoming to people and ideas, this dynamic source of innovative talent suffers</w:t>
      </w:r>
      <w:r w:rsidRPr="00101A68">
        <w:rPr>
          <w:sz w:val="16"/>
        </w:rPr>
        <w:t xml:space="preserve">, </w:t>
      </w:r>
      <w:r w:rsidRPr="00101A68">
        <w:rPr>
          <w:rStyle w:val="StyleUnderline"/>
        </w:rPr>
        <w:t>as we saw in the years following the Sept. 11, 2001, terrorist attacks</w:t>
      </w:r>
      <w:r w:rsidRPr="00101A68">
        <w:rPr>
          <w:sz w:val="16"/>
        </w:rPr>
        <w:t xml:space="preserve">. In 2000, the United States attracted approximately 23 percent of all international students seeking to study outside their home country. After the attacks, changes in immigration policy and a belief that the United States was a less welcoming dropped that share to 17 percent. Only in recent years has our percentage of international students returned to 2000 levels. </w:t>
      </w:r>
      <w:r w:rsidRPr="00101A68">
        <w:rPr>
          <w:rStyle w:val="Emphasis"/>
        </w:rPr>
        <w:t>This loss was others’ gain</w:t>
      </w:r>
      <w:r w:rsidRPr="00101A68">
        <w:rPr>
          <w:sz w:val="16"/>
        </w:rPr>
        <w:t xml:space="preserve">. In the decade or so after 9/11, when the proportion of international students who came to the United States was shrinking, other English-speaking countries experienced rapid growth international students. The United Kingdom expanded its pool from 11 percent in 2000 to 18 percent in 2014; Australia expanded from 12.5 percent to 18.2 percent in that time, and Canada expanded its pool from less than 5 percent to nearly 10 percent. </w:t>
      </w:r>
      <w:r w:rsidRPr="00101A68">
        <w:rPr>
          <w:rStyle w:val="StyleUnderline"/>
        </w:rPr>
        <w:t>Drastic changes in U.S. immigration policy could once again encourage international students to look elsewhere</w:t>
      </w:r>
      <w:r w:rsidRPr="00101A68">
        <w:rPr>
          <w:sz w:val="16"/>
        </w:rPr>
        <w:t xml:space="preserve">. Current students from the six countries directly affected by the latest version of the travel ban may find other places to continue their education. This is especially true for those with single-entry visas who are effectively pre-empted from leaving the United States because they will not be allowed to re-enter. Similarly, other potential international students may decide to pursue their education outside the United States, as we appear to shut our doors to individuals of certain backgrounds. </w:t>
      </w:r>
      <w:r w:rsidRPr="00101A68">
        <w:rPr>
          <w:rStyle w:val="StyleUnderline"/>
        </w:rPr>
        <w:t>Few would argue against carefully vetting all who wish to enter the United States, and preventing anyone who represents a clear threat from reaching our shores. But that shouldn’t mean shutting our borders to one of our main sources of innovation and growth. Openness has been this country’s strength since its founding. Let us not lose sight of how we got here</w:t>
      </w:r>
      <w:r w:rsidRPr="00101A68">
        <w:rPr>
          <w:sz w:val="16"/>
        </w:rPr>
        <w:t xml:space="preserve">. </w:t>
      </w:r>
    </w:p>
    <w:p w14:paraId="28D85065" w14:textId="77777777" w:rsidR="00C1527D" w:rsidRDefault="00C1527D" w:rsidP="00C1527D"/>
    <w:p w14:paraId="0D90EA71" w14:textId="77777777" w:rsidR="00C1527D" w:rsidRDefault="00C1527D" w:rsidP="00C1527D"/>
    <w:p w14:paraId="0B7EA9ED" w14:textId="77777777" w:rsidR="00C1527D" w:rsidRDefault="00C1527D" w:rsidP="00C1527D">
      <w:pPr>
        <w:pStyle w:val="Heading4"/>
      </w:pPr>
      <w:r>
        <w:t xml:space="preserve">The plan makes the immigration system function better by conserving resources </w:t>
      </w:r>
    </w:p>
    <w:p w14:paraId="15499768" w14:textId="77777777" w:rsidR="00C1527D" w:rsidRPr="003A5D90" w:rsidRDefault="00C1527D" w:rsidP="00C1527D">
      <w:pPr>
        <w:rPr>
          <w:rStyle w:val="Style13ptBold"/>
        </w:rPr>
      </w:pPr>
      <w:r w:rsidRPr="003A5D90">
        <w:rPr>
          <w:rStyle w:val="Style13ptBold"/>
        </w:rPr>
        <w:t>Johnson, JD, 06</w:t>
      </w:r>
    </w:p>
    <w:p w14:paraId="43422DFF" w14:textId="77777777" w:rsidR="00C1527D" w:rsidRPr="003A5D90" w:rsidRDefault="00C1527D" w:rsidP="00C1527D">
      <w:pPr>
        <w:rPr>
          <w:sz w:val="16"/>
        </w:rPr>
      </w:pPr>
      <w:r w:rsidRPr="003A5D90">
        <w:rPr>
          <w:sz w:val="16"/>
        </w:rPr>
        <w:t xml:space="preserve">(Kevin, </w:t>
      </w:r>
      <w:proofErr w:type="spellStart"/>
      <w:r w:rsidRPr="003A5D90">
        <w:rPr>
          <w:sz w:val="16"/>
        </w:rPr>
        <w:t>Law@UCD</w:t>
      </w:r>
      <w:proofErr w:type="spellEnd"/>
      <w:r w:rsidRPr="003A5D90">
        <w:rPr>
          <w:sz w:val="16"/>
        </w:rPr>
        <w:t xml:space="preserve">,  </w:t>
      </w:r>
      <w:hyperlink r:id="rId12" w:history="1">
        <w:r w:rsidRPr="003A5D90">
          <w:rPr>
            <w:rStyle w:val="Hyperlink"/>
            <w:sz w:val="16"/>
          </w:rPr>
          <w:t>https://web.archive.org/web/20070318182406/http://legalnews.tv/commentary/radical_immigration_reform_opening_up_the_borders_20061218.html</w:t>
        </w:r>
      </w:hyperlink>
      <w:r w:rsidRPr="003A5D90">
        <w:rPr>
          <w:sz w:val="16"/>
        </w:rPr>
        <w:t xml:space="preserve">, 12-18) </w:t>
      </w:r>
    </w:p>
    <w:p w14:paraId="5CEB78D6" w14:textId="77777777" w:rsidR="00C1527D" w:rsidRPr="0091544F" w:rsidRDefault="00C1527D" w:rsidP="00C1527D">
      <w:r w:rsidRPr="003A5D90">
        <w:rPr>
          <w:sz w:val="16"/>
        </w:rPr>
        <w:t xml:space="preserve">I offer </w:t>
      </w:r>
      <w:r w:rsidRPr="0091544F">
        <w:rPr>
          <w:rStyle w:val="StyleUnderline"/>
        </w:rPr>
        <w:t>a radical alternative - for the United States to open its borders</w:t>
      </w:r>
      <w:r w:rsidRPr="003A5D90">
        <w:rPr>
          <w:sz w:val="16"/>
        </w:rPr>
        <w:t xml:space="preserve">. The </w:t>
      </w:r>
      <w:r w:rsidRPr="0091544F">
        <w:rPr>
          <w:rStyle w:val="StyleUnderline"/>
        </w:rPr>
        <w:t>borders</w:t>
      </w:r>
      <w:r w:rsidRPr="003A5D90">
        <w:rPr>
          <w:sz w:val="16"/>
        </w:rPr>
        <w:t xml:space="preserve"> of the United States </w:t>
      </w:r>
      <w:r w:rsidRPr="0091544F">
        <w:rPr>
          <w:rStyle w:val="StyleUnderline"/>
        </w:rPr>
        <w:t>should be open with no numerical limits on the number of immigrants who can enter the country</w:t>
      </w:r>
      <w:r w:rsidRPr="0091544F">
        <w:rPr>
          <w:sz w:val="16"/>
        </w:rPr>
        <w:t xml:space="preserve"> in any given year. The </w:t>
      </w:r>
      <w:r w:rsidRPr="0091544F">
        <w:rPr>
          <w:rStyle w:val="StyleUnderline"/>
        </w:rPr>
        <w:t>current family and employment preferences and diversity visa system, as well as the per country caps that limit immigration annually from any one nation, would be abolished in their entirety</w:t>
      </w:r>
      <w:r w:rsidRPr="0091544F">
        <w:rPr>
          <w:sz w:val="16"/>
        </w:rPr>
        <w:t xml:space="preserve">. </w:t>
      </w:r>
      <w:r w:rsidRPr="0091544F">
        <w:rPr>
          <w:rStyle w:val="StyleUnderline"/>
        </w:rPr>
        <w:t>The nation would eliminate the current hyper-complex system of immigration controls, which have proven difficult to enforce and relatively easy to circumvent. An open admissions system would be far simpler, fairer, efficient, and realistic. I do not propose</w:t>
      </w:r>
      <w:r w:rsidRPr="0091544F">
        <w:rPr>
          <w:sz w:val="16"/>
        </w:rPr>
        <w:t xml:space="preserve">, however, </w:t>
      </w:r>
      <w:r w:rsidRPr="0091544F">
        <w:rPr>
          <w:rStyle w:val="StyleUnderline"/>
        </w:rPr>
        <w:t>complete dismantling of border controls</w:t>
      </w:r>
      <w:r w:rsidRPr="0091544F">
        <w:rPr>
          <w:sz w:val="16"/>
        </w:rPr>
        <w:t>. Rather</w:t>
      </w:r>
      <w:r w:rsidRPr="0091544F">
        <w:rPr>
          <w:rStyle w:val="StyleUnderline"/>
        </w:rPr>
        <w:t>, immigrants generally would need to secure a visa</w:t>
      </w:r>
      <w:r w:rsidRPr="0091544F">
        <w:rPr>
          <w:sz w:val="16"/>
        </w:rPr>
        <w:t xml:space="preserve"> from the U.S. government </w:t>
      </w:r>
      <w:proofErr w:type="gramStart"/>
      <w:r w:rsidRPr="0091544F">
        <w:rPr>
          <w:sz w:val="16"/>
        </w:rPr>
        <w:t xml:space="preserve">in order </w:t>
      </w:r>
      <w:r w:rsidRPr="0091544F">
        <w:rPr>
          <w:rStyle w:val="StyleUnderline"/>
        </w:rPr>
        <w:t>to</w:t>
      </w:r>
      <w:proofErr w:type="gramEnd"/>
      <w:r w:rsidRPr="0091544F">
        <w:rPr>
          <w:rStyle w:val="StyleUnderline"/>
        </w:rPr>
        <w:t xml:space="preserve"> gain lawful admission</w:t>
      </w:r>
      <w:r w:rsidRPr="0091544F">
        <w:rPr>
          <w:sz w:val="16"/>
        </w:rPr>
        <w:t xml:space="preserve"> through a port of entry. </w:t>
      </w:r>
      <w:r w:rsidRPr="0091544F">
        <w:rPr>
          <w:rStyle w:val="StyleUnderline"/>
        </w:rPr>
        <w:t xml:space="preserve">The strong legal presumption at all stages of the visa </w:t>
      </w:r>
      <w:r w:rsidRPr="0091544F">
        <w:rPr>
          <w:sz w:val="16"/>
        </w:rPr>
        <w:t xml:space="preserve">application </w:t>
      </w:r>
      <w:r w:rsidRPr="0091544F">
        <w:rPr>
          <w:rStyle w:val="StyleUnderline"/>
        </w:rPr>
        <w:t>process would be that the non-citizen applicant is entitled to admission</w:t>
      </w:r>
      <w:r w:rsidRPr="0091544F">
        <w:rPr>
          <w:sz w:val="16"/>
        </w:rPr>
        <w:t xml:space="preserve"> into the United States, </w:t>
      </w:r>
      <w:r w:rsidRPr="0091544F">
        <w:rPr>
          <w:rStyle w:val="Emphasis"/>
        </w:rPr>
        <w:t>the precise opposite of the current legal presumption</w:t>
      </w:r>
      <w:r w:rsidRPr="0091544F">
        <w:rPr>
          <w:sz w:val="16"/>
        </w:rPr>
        <w:t xml:space="preserve">. </w:t>
      </w:r>
      <w:r w:rsidRPr="0091544F">
        <w:rPr>
          <w:rStyle w:val="StyleUnderline"/>
        </w:rPr>
        <w:t>The visa</w:t>
      </w:r>
      <w:r w:rsidRPr="0091544F">
        <w:rPr>
          <w:sz w:val="16"/>
        </w:rPr>
        <w:t xml:space="preserve"> application </w:t>
      </w:r>
      <w:r w:rsidRPr="0091544F">
        <w:rPr>
          <w:rStyle w:val="StyleUnderline"/>
        </w:rPr>
        <w:t>process would</w:t>
      </w:r>
      <w:r w:rsidRPr="0091544F">
        <w:rPr>
          <w:sz w:val="16"/>
        </w:rPr>
        <w:t xml:space="preserve">, as it currently does, </w:t>
      </w:r>
      <w:r w:rsidRPr="0091544F">
        <w:rPr>
          <w:rStyle w:val="StyleUnderline"/>
        </w:rPr>
        <w:t>require a background check and scrutiny of each non-citizen’s criminal record and health history. The government would strive to ensure that various federal and international law enforcement agencies share all available information about possible criminal or terrorist ties of visa applicants. Non-citizens seeking long-term admission into the country would apply for a visa that would afford them with the status equivalent to that of a current lawful permanent resident</w:t>
      </w:r>
      <w:r w:rsidRPr="0091544F">
        <w:rPr>
          <w:sz w:val="16"/>
        </w:rPr>
        <w:t xml:space="preserve">. </w:t>
      </w:r>
      <w:r w:rsidRPr="0091544F">
        <w:rPr>
          <w:rStyle w:val="Emphasis"/>
        </w:rPr>
        <w:t>Much government time and effort would be saved by streamlining</w:t>
      </w:r>
      <w:r w:rsidRPr="0091544F">
        <w:rPr>
          <w:sz w:val="16"/>
        </w:rPr>
        <w:t xml:space="preserve"> </w:t>
      </w:r>
      <w:r w:rsidRPr="0091544F">
        <w:rPr>
          <w:rStyle w:val="StyleUnderline"/>
        </w:rPr>
        <w:t>the</w:t>
      </w:r>
      <w:r w:rsidRPr="0091544F">
        <w:rPr>
          <w:sz w:val="16"/>
        </w:rPr>
        <w:t xml:space="preserve"> entire </w:t>
      </w:r>
      <w:r w:rsidRPr="0091544F">
        <w:rPr>
          <w:rStyle w:val="StyleUnderline"/>
        </w:rPr>
        <w:t>visa system and eliminating the many quotas, ceilings, complex immigrant visa requirements, and the myriad of exclusion grounds that exist under current U.S. law</w:t>
      </w:r>
      <w:r w:rsidRPr="0091544F">
        <w:rPr>
          <w:sz w:val="16"/>
        </w:rPr>
        <w:t xml:space="preserve">. Moreover, </w:t>
      </w:r>
      <w:r w:rsidRPr="0091544F">
        <w:rPr>
          <w:rStyle w:val="StyleUnderline"/>
        </w:rPr>
        <w:t>the system would be far fairer than current law to Non-citizen</w:t>
      </w:r>
      <w:r w:rsidRPr="0091544F">
        <w:rPr>
          <w:sz w:val="16"/>
        </w:rPr>
        <w:t xml:space="preserve">s. Many would-be migrants who currently have no avenue for entry under the current system for immigrating to the United States would have one. </w:t>
      </w:r>
      <w:r w:rsidRPr="0091544F">
        <w:rPr>
          <w:rStyle w:val="StyleUnderline"/>
        </w:rPr>
        <w:t>This new system would eliminate the per country ceilings of less than 26,000 per year that result in long waits by immigrants seeking entry under certain family and employment preferences from high-immigration nations,</w:t>
      </w:r>
      <w:r w:rsidRPr="0091544F">
        <w:rPr>
          <w:sz w:val="16"/>
        </w:rPr>
        <w:t xml:space="preserve"> such as China, India, Mexico, and the Philippines. </w:t>
      </w:r>
      <w:r w:rsidRPr="0091544F">
        <w:rPr>
          <w:rStyle w:val="StyleUnderline"/>
        </w:rPr>
        <w:t>The only bar to entry</w:t>
      </w:r>
      <w:r w:rsidRPr="0091544F">
        <w:rPr>
          <w:sz w:val="16"/>
        </w:rPr>
        <w:t xml:space="preserve"> in the open borders system proposed here </w:t>
      </w:r>
      <w:r w:rsidRPr="0091544F">
        <w:rPr>
          <w:rStyle w:val="StyleUnderline"/>
        </w:rPr>
        <w:t xml:space="preserve">would be a narrowly drawn exclusion based on a showing by a preponderance of the evidence that a </w:t>
      </w:r>
      <w:proofErr w:type="gramStart"/>
      <w:r w:rsidRPr="0091544F">
        <w:rPr>
          <w:rStyle w:val="StyleUnderline"/>
        </w:rPr>
        <w:t>particular non-</w:t>
      </w:r>
      <w:proofErr w:type="gramEnd"/>
      <w:r w:rsidRPr="0091544F">
        <w:rPr>
          <w:rStyle w:val="StyleUnderline"/>
        </w:rPr>
        <w:t>citizen posed a clear and present danger to the national security or public safety of the United States.</w:t>
      </w:r>
      <w:r w:rsidRPr="0091544F">
        <w:rPr>
          <w:sz w:val="16"/>
        </w:rPr>
        <w:t xml:space="preserve"> </w:t>
      </w:r>
      <w:r w:rsidRPr="0091544F">
        <w:rPr>
          <w:rStyle w:val="StyleUnderline"/>
        </w:rPr>
        <w:t>Only Non-</w:t>
      </w:r>
      <w:proofErr w:type="gramStart"/>
      <w:r w:rsidRPr="0091544F">
        <w:rPr>
          <w:rStyle w:val="StyleUnderline"/>
        </w:rPr>
        <w:t>citizens</w:t>
      </w:r>
      <w:proofErr w:type="gramEnd"/>
      <w:r w:rsidRPr="0091544F">
        <w:rPr>
          <w:rStyle w:val="StyleUnderline"/>
        </w:rPr>
        <w:t xml:space="preserve"> persons guilty of crimes demonstrating that they pose a danger to public safety, proven terrorists, and persons with communicable diseases that constitute a substantial public health risk would be denied entry into the United States. Such a change</w:t>
      </w:r>
      <w:r w:rsidRPr="0091544F">
        <w:rPr>
          <w:sz w:val="16"/>
        </w:rPr>
        <w:t xml:space="preserve"> in the law </w:t>
      </w:r>
      <w:r w:rsidRPr="0091544F">
        <w:rPr>
          <w:rStyle w:val="StyleUnderline"/>
        </w:rPr>
        <w:t>would represent a radical departure from the many requirements and long laundry lists of overbroad exclusion grounds that exist under the current U.S. immigration laws and result in the denial of lawful admission to tens of thousands of potential entrants each year. An open borders system is more consistent with the U.S. Constitution’s devotion to individual rights, the economic interests of the nation, and the social and political forces fueling immigration</w:t>
      </w:r>
      <w:r w:rsidRPr="0091544F">
        <w:rPr>
          <w:sz w:val="16"/>
        </w:rPr>
        <w:t xml:space="preserve">. Perhaps free labor migration within North America akin to that permitted within the European Union is a good first step. In any event, </w:t>
      </w:r>
      <w:r w:rsidRPr="0091544F">
        <w:rPr>
          <w:rStyle w:val="StyleUnderline"/>
        </w:rPr>
        <w:t>the nation should realize that border fences and like measures just will not work</w:t>
      </w:r>
      <w:r w:rsidRPr="0091544F">
        <w:rPr>
          <w:sz w:val="16"/>
        </w:rPr>
        <w:t xml:space="preserve">. </w:t>
      </w:r>
    </w:p>
    <w:p w14:paraId="5087847B" w14:textId="77777777" w:rsidR="00C1527D" w:rsidRPr="00A1497D" w:rsidRDefault="00C1527D" w:rsidP="00C1527D"/>
    <w:p w14:paraId="79F23B3F" w14:textId="77777777" w:rsidR="00C1527D" w:rsidRPr="0091544F" w:rsidRDefault="00C1527D" w:rsidP="00C1527D">
      <w:pPr>
        <w:pStyle w:val="Heading4"/>
      </w:pPr>
      <w:r w:rsidRPr="0091544F">
        <w:t xml:space="preserve">Immigration improves the economy for all-consensus of economic data disproves neg turns </w:t>
      </w:r>
    </w:p>
    <w:p w14:paraId="5CD7D48C" w14:textId="77777777" w:rsidR="00C1527D" w:rsidRPr="0091544F" w:rsidRDefault="00C1527D" w:rsidP="00C1527D">
      <w:pPr>
        <w:rPr>
          <w:rStyle w:val="Style13ptBold"/>
        </w:rPr>
      </w:pPr>
      <w:r w:rsidRPr="0091544F">
        <w:rPr>
          <w:rStyle w:val="Style13ptBold"/>
        </w:rPr>
        <w:t>Swanson, SW, 16</w:t>
      </w:r>
    </w:p>
    <w:p w14:paraId="5F01F804" w14:textId="77777777" w:rsidR="00C1527D" w:rsidRPr="0091544F" w:rsidRDefault="00C1527D" w:rsidP="00C1527D">
      <w:pPr>
        <w:rPr>
          <w:sz w:val="16"/>
          <w:szCs w:val="16"/>
        </w:rPr>
      </w:pPr>
      <w:r w:rsidRPr="0091544F">
        <w:rPr>
          <w:sz w:val="16"/>
          <w:szCs w:val="16"/>
        </w:rPr>
        <w:t xml:space="preserve">(Ana Swanson covers the economy, trade and the Federal Reserve. </w:t>
      </w:r>
      <w:hyperlink r:id="rId13" w:history="1">
        <w:r w:rsidRPr="0091544F">
          <w:rPr>
            <w:rStyle w:val="Hyperlink"/>
            <w:sz w:val="16"/>
            <w:szCs w:val="16"/>
          </w:rPr>
          <w:t>https://www.washingtonpost.com/news/wonk/wp/2016/10/14/why-economists-love-and-politicians-detest-the-idea-of-opening-the-borders-to-lots-more-immigrants/?noredirect=on&amp;utm_term=.3644dc63446d</w:t>
        </w:r>
      </w:hyperlink>
      <w:r w:rsidRPr="0091544F">
        <w:rPr>
          <w:sz w:val="16"/>
          <w:szCs w:val="16"/>
        </w:rPr>
        <w:t xml:space="preserve"> 10-14)</w:t>
      </w:r>
    </w:p>
    <w:p w14:paraId="6994A6A4" w14:textId="77777777" w:rsidR="00C1527D" w:rsidRPr="0091544F" w:rsidRDefault="00C1527D" w:rsidP="00C1527D">
      <w:r w:rsidRPr="0091544F">
        <w:rPr>
          <w:rStyle w:val="StyleUnderline"/>
        </w:rPr>
        <w:t>The argument is</w:t>
      </w:r>
      <w:r w:rsidRPr="0091544F">
        <w:rPr>
          <w:sz w:val="16"/>
        </w:rPr>
        <w:t xml:space="preserve"> essentially </w:t>
      </w:r>
      <w:r w:rsidRPr="0091544F">
        <w:rPr>
          <w:rStyle w:val="StyleUnderline"/>
        </w:rPr>
        <w:t>two-fold.</w:t>
      </w:r>
      <w:r w:rsidRPr="0091544F">
        <w:rPr>
          <w:sz w:val="16"/>
        </w:rPr>
        <w:t xml:space="preserve"> </w:t>
      </w:r>
      <w:r w:rsidRPr="0091544F">
        <w:rPr>
          <w:rStyle w:val="StyleUnderline"/>
        </w:rPr>
        <w:t>First, the same worker can create more</w:t>
      </w:r>
      <w:r w:rsidRPr="0091544F">
        <w:rPr>
          <w:sz w:val="16"/>
        </w:rPr>
        <w:t xml:space="preserve"> economic </w:t>
      </w:r>
      <w:r w:rsidRPr="0091544F">
        <w:rPr>
          <w:rStyle w:val="StyleUnderline"/>
        </w:rPr>
        <w:t>value in some places</w:t>
      </w:r>
      <w:r w:rsidRPr="0091544F">
        <w:rPr>
          <w:sz w:val="16"/>
        </w:rPr>
        <w:t xml:space="preserve"> than in others, </w:t>
      </w:r>
      <w:r w:rsidRPr="0091544F">
        <w:rPr>
          <w:rStyle w:val="StyleUnderline"/>
        </w:rPr>
        <w:t>because of differences in factors that affect</w:t>
      </w:r>
      <w:r w:rsidRPr="0091544F">
        <w:rPr>
          <w:sz w:val="16"/>
        </w:rPr>
        <w:t xml:space="preserve"> the </w:t>
      </w:r>
      <w:r w:rsidRPr="0091544F">
        <w:rPr>
          <w:rStyle w:val="StyleUnderline"/>
        </w:rPr>
        <w:t xml:space="preserve">productivity </w:t>
      </w:r>
      <w:r w:rsidRPr="0091544F">
        <w:rPr>
          <w:sz w:val="16"/>
        </w:rPr>
        <w:t xml:space="preserve">of businesses, such as natural resources, infrastructure, technologies and laws. For example, </w:t>
      </w:r>
      <w:r w:rsidRPr="0091544F">
        <w:rPr>
          <w:rStyle w:val="StyleUnderline"/>
        </w:rPr>
        <w:t>a worker skilled in math is more likely to excel in a country with computers, while a natural entrepreneur will thrive in a region where laws make it easy to start businesses. Differences in productivity are reflected in</w:t>
      </w:r>
      <w:r w:rsidRPr="0091544F">
        <w:rPr>
          <w:sz w:val="16"/>
        </w:rPr>
        <w:t xml:space="preserve"> the vastly different </w:t>
      </w:r>
      <w:r w:rsidRPr="0091544F">
        <w:rPr>
          <w:rStyle w:val="StyleUnderline"/>
        </w:rPr>
        <w:t>wages people can earn</w:t>
      </w:r>
      <w:r w:rsidRPr="0091544F">
        <w:rPr>
          <w:sz w:val="16"/>
        </w:rPr>
        <w:t xml:space="preserve"> for similar types of work across the world. </w:t>
      </w:r>
      <w:proofErr w:type="gramStart"/>
      <w:r w:rsidRPr="0091544F">
        <w:rPr>
          <w:rStyle w:val="StyleUnderline"/>
        </w:rPr>
        <w:t>According to</w:t>
      </w:r>
      <w:proofErr w:type="gramEnd"/>
      <w:r w:rsidRPr="0091544F">
        <w:rPr>
          <w:rStyle w:val="StyleUnderline"/>
        </w:rPr>
        <w:t xml:space="preserve"> estimates</w:t>
      </w:r>
      <w:r w:rsidRPr="0091544F">
        <w:rPr>
          <w:sz w:val="16"/>
        </w:rPr>
        <w:t xml:space="preserve"> </w:t>
      </w:r>
      <w:r w:rsidRPr="0091544F">
        <w:rPr>
          <w:rStyle w:val="StyleUnderline"/>
        </w:rPr>
        <w:t>by Clemens</w:t>
      </w:r>
      <w:r w:rsidRPr="0091544F">
        <w:rPr>
          <w:sz w:val="16"/>
        </w:rPr>
        <w:t xml:space="preserve">, Claudio </w:t>
      </w:r>
      <w:r w:rsidRPr="0091544F">
        <w:rPr>
          <w:rStyle w:val="StyleUnderline"/>
        </w:rPr>
        <w:t>Montenegro and</w:t>
      </w:r>
      <w:r w:rsidRPr="0091544F">
        <w:rPr>
          <w:sz w:val="16"/>
        </w:rPr>
        <w:t xml:space="preserve"> </w:t>
      </w:r>
      <w:proofErr w:type="spellStart"/>
      <w:r w:rsidRPr="0091544F">
        <w:rPr>
          <w:sz w:val="16"/>
        </w:rPr>
        <w:t>Lant</w:t>
      </w:r>
      <w:proofErr w:type="spellEnd"/>
      <w:r w:rsidRPr="0091544F">
        <w:rPr>
          <w:sz w:val="16"/>
        </w:rPr>
        <w:t xml:space="preserve"> </w:t>
      </w:r>
      <w:r w:rsidRPr="0091544F">
        <w:rPr>
          <w:rStyle w:val="StyleUnderline"/>
        </w:rPr>
        <w:t xml:space="preserve">Pritchett, who examined a data set of </w:t>
      </w:r>
      <w:r w:rsidRPr="0091544F">
        <w:rPr>
          <w:rStyle w:val="Emphasis"/>
        </w:rPr>
        <w:t>more than 2 million workers</w:t>
      </w:r>
      <w:r w:rsidRPr="0091544F">
        <w:rPr>
          <w:sz w:val="16"/>
        </w:rPr>
        <w:t xml:space="preserve">, </w:t>
      </w:r>
      <w:r w:rsidRPr="0091544F">
        <w:rPr>
          <w:rStyle w:val="StyleUnderline"/>
        </w:rPr>
        <w:t>the average Peruvian can make 2.6 times as much in the U</w:t>
      </w:r>
      <w:r w:rsidRPr="0091544F">
        <w:rPr>
          <w:sz w:val="16"/>
        </w:rPr>
        <w:t xml:space="preserve">nited </w:t>
      </w:r>
      <w:r w:rsidRPr="0091544F">
        <w:rPr>
          <w:rStyle w:val="StyleUnderline"/>
        </w:rPr>
        <w:t>S</w:t>
      </w:r>
      <w:r w:rsidRPr="0091544F">
        <w:rPr>
          <w:sz w:val="16"/>
        </w:rPr>
        <w:t xml:space="preserve">tates as in Peru, </w:t>
      </w:r>
      <w:r w:rsidRPr="0091544F">
        <w:rPr>
          <w:rStyle w:val="StyleUnderline"/>
        </w:rPr>
        <w:t>while a Haitian can make seven times more.</w:t>
      </w:r>
      <w:r w:rsidRPr="0091544F">
        <w:rPr>
          <w:sz w:val="16"/>
        </w:rPr>
        <w:t xml:space="preserve"> "</w:t>
      </w:r>
      <w:r w:rsidRPr="0091544F">
        <w:rPr>
          <w:rStyle w:val="Emphasis"/>
        </w:rPr>
        <w:t>Right now, you have a ton of human talent,</w:t>
      </w:r>
      <w:r w:rsidRPr="0091544F">
        <w:rPr>
          <w:sz w:val="16"/>
        </w:rPr>
        <w:t xml:space="preserve"> billions of people, </w:t>
      </w:r>
      <w:r w:rsidRPr="0091544F">
        <w:rPr>
          <w:rStyle w:val="StyleUnderline"/>
        </w:rPr>
        <w:t>stuck in countries where it’s hard to get anything done</w:t>
      </w:r>
      <w:r w:rsidRPr="0091544F">
        <w:rPr>
          <w:sz w:val="16"/>
        </w:rPr>
        <w:t xml:space="preserve">," </w:t>
      </w:r>
      <w:r w:rsidRPr="0091544F">
        <w:rPr>
          <w:rStyle w:val="StyleUnderline"/>
        </w:rPr>
        <w:t xml:space="preserve">says </w:t>
      </w:r>
      <w:r w:rsidRPr="0091544F">
        <w:rPr>
          <w:sz w:val="16"/>
        </w:rPr>
        <w:t xml:space="preserve">Bryan </w:t>
      </w:r>
      <w:r w:rsidRPr="0091544F">
        <w:rPr>
          <w:rStyle w:val="StyleUnderline"/>
        </w:rPr>
        <w:t>Caplan</w:t>
      </w:r>
      <w:r w:rsidRPr="0091544F">
        <w:rPr>
          <w:sz w:val="16"/>
        </w:rPr>
        <w:t xml:space="preserve">, a professor of economics at George Mason University. "Think about what you could accomplish in Haiti. Not very much -- it’s a messed-up place. There are so many people trapped in these places." </w:t>
      </w:r>
      <w:r w:rsidRPr="0091544F">
        <w:rPr>
          <w:rStyle w:val="StyleUnderline"/>
        </w:rPr>
        <w:t xml:space="preserve">Second, </w:t>
      </w:r>
      <w:r w:rsidRPr="0091544F">
        <w:rPr>
          <w:sz w:val="16"/>
        </w:rPr>
        <w:t xml:space="preserve">many economists say that </w:t>
      </w:r>
      <w:r w:rsidRPr="0091544F">
        <w:rPr>
          <w:rStyle w:val="StyleUnderline"/>
        </w:rPr>
        <w:t>an influx of immigrants can expand an economy</w:t>
      </w:r>
      <w:r w:rsidRPr="0091544F">
        <w:rPr>
          <w:sz w:val="16"/>
        </w:rPr>
        <w:t xml:space="preserve">, potentially even </w:t>
      </w:r>
      <w:r w:rsidRPr="0091544F">
        <w:rPr>
          <w:rStyle w:val="StyleUnderline"/>
        </w:rPr>
        <w:t>raising wages for the native born</w:t>
      </w:r>
      <w:r w:rsidRPr="0091544F">
        <w:rPr>
          <w:sz w:val="16"/>
        </w:rPr>
        <w:t xml:space="preserve">. </w:t>
      </w:r>
      <w:r w:rsidRPr="0091544F">
        <w:rPr>
          <w:rStyle w:val="StyleUnderline"/>
        </w:rPr>
        <w:t>While economic studies have produced varying results</w:t>
      </w:r>
      <w:r w:rsidRPr="0091544F">
        <w:rPr>
          <w:sz w:val="16"/>
        </w:rPr>
        <w:t xml:space="preserve">, </w:t>
      </w:r>
      <w:r w:rsidRPr="0091544F">
        <w:rPr>
          <w:rStyle w:val="Emphasis"/>
        </w:rPr>
        <w:t>most have shown that immigrants have a neutral or positive impact on the job prospects of native-born Americans</w:t>
      </w:r>
      <w:r w:rsidRPr="0091544F">
        <w:rPr>
          <w:sz w:val="16"/>
        </w:rPr>
        <w:t xml:space="preserve">. </w:t>
      </w:r>
      <w:r w:rsidRPr="0091544F">
        <w:rPr>
          <w:rStyle w:val="StyleUnderline"/>
        </w:rPr>
        <w:t>An expansive study released by the National Academies of Sciences</w:t>
      </w:r>
      <w:r w:rsidRPr="0091544F">
        <w:rPr>
          <w:sz w:val="16"/>
        </w:rPr>
        <w:t xml:space="preserve"> in September </w:t>
      </w:r>
      <w:r w:rsidRPr="0091544F">
        <w:rPr>
          <w:rStyle w:val="StyleUnderline"/>
        </w:rPr>
        <w:t>found that immigration has mostly helped the U.S. economy</w:t>
      </w:r>
      <w:r w:rsidRPr="0091544F">
        <w:rPr>
          <w:sz w:val="16"/>
        </w:rPr>
        <w:t xml:space="preserve"> in recent decades </w:t>
      </w:r>
      <w:r w:rsidRPr="0091544F">
        <w:rPr>
          <w:rStyle w:val="StyleUnderline"/>
        </w:rPr>
        <w:t>and had little effect on the wages or employment of native-born Americans</w:t>
      </w:r>
      <w:r w:rsidRPr="0091544F">
        <w:rPr>
          <w:sz w:val="16"/>
        </w:rPr>
        <w:t xml:space="preserve">. </w:t>
      </w:r>
      <w:proofErr w:type="gramStart"/>
      <w:r w:rsidRPr="0091544F">
        <w:rPr>
          <w:sz w:val="16"/>
        </w:rPr>
        <w:t>According to</w:t>
      </w:r>
      <w:proofErr w:type="gramEnd"/>
      <w:r w:rsidRPr="0091544F">
        <w:rPr>
          <w:sz w:val="16"/>
        </w:rPr>
        <w:t xml:space="preserve"> the study, </w:t>
      </w:r>
      <w:r w:rsidRPr="0091544F">
        <w:rPr>
          <w:rStyle w:val="StyleUnderline"/>
        </w:rPr>
        <w:t>the main group negatively affected by newly arriving immigrants was actually earlier waves of immigrants with similar language skills</w:t>
      </w:r>
      <w:r w:rsidRPr="0091544F">
        <w:rPr>
          <w:sz w:val="16"/>
        </w:rPr>
        <w:t xml:space="preserve">. To a lesser extent, new immigrants also competed for work with the lowest-skilled Americans, such as high-school dropouts. But </w:t>
      </w:r>
      <w:r w:rsidRPr="0091544F">
        <w:rPr>
          <w:rStyle w:val="StyleUnderline"/>
        </w:rPr>
        <w:t xml:space="preserve">in general, immigration left the native population slightly better off. </w:t>
      </w:r>
      <w:r w:rsidRPr="0091544F">
        <w:rPr>
          <w:sz w:val="16"/>
        </w:rPr>
        <w:t xml:space="preserve">Angel </w:t>
      </w:r>
      <w:proofErr w:type="spellStart"/>
      <w:r w:rsidRPr="0091544F">
        <w:rPr>
          <w:rStyle w:val="StyleUnderline"/>
        </w:rPr>
        <w:t>Gurría</w:t>
      </w:r>
      <w:proofErr w:type="spellEnd"/>
      <w:r w:rsidRPr="0091544F">
        <w:rPr>
          <w:rStyle w:val="StyleUnderline"/>
        </w:rPr>
        <w:t xml:space="preserve">, the secretary-general of the Organization for Economic Co-operation and Development, said </w:t>
      </w:r>
      <w:r w:rsidRPr="0091544F">
        <w:rPr>
          <w:sz w:val="16"/>
        </w:rPr>
        <w:t xml:space="preserve">in a recent interview in Washington that the </w:t>
      </w:r>
      <w:r w:rsidRPr="0091544F">
        <w:rPr>
          <w:rStyle w:val="StyleUnderline"/>
        </w:rPr>
        <w:t>effects of migration are net positive, even fiscally</w:t>
      </w:r>
      <w:r w:rsidRPr="0091544F">
        <w:rPr>
          <w:sz w:val="16"/>
        </w:rPr>
        <w:t xml:space="preserve">. "How is it possible? Well, </w:t>
      </w:r>
      <w:r w:rsidRPr="0091544F">
        <w:rPr>
          <w:rStyle w:val="StyleUnderline"/>
        </w:rPr>
        <w:t>take</w:t>
      </w:r>
      <w:r w:rsidRPr="0091544F">
        <w:rPr>
          <w:sz w:val="16"/>
        </w:rPr>
        <w:t xml:space="preserve"> a country like </w:t>
      </w:r>
      <w:r w:rsidRPr="0091544F">
        <w:rPr>
          <w:rStyle w:val="StyleUnderline"/>
        </w:rPr>
        <w:t>Spain. They were growing fast, there was a lot of construction, and they imported 5 million immigrants from Latin America,"</w:t>
      </w:r>
      <w:r w:rsidRPr="0091544F">
        <w:rPr>
          <w:sz w:val="16"/>
        </w:rPr>
        <w:t xml:space="preserve"> he said. </w:t>
      </w:r>
      <w:r w:rsidRPr="0091544F">
        <w:rPr>
          <w:rStyle w:val="StyleUnderline"/>
        </w:rPr>
        <w:t>Millions of immigrants came into the country legally and paid taxes</w:t>
      </w:r>
      <w:r w:rsidRPr="0091544F">
        <w:rPr>
          <w:sz w:val="16"/>
        </w:rPr>
        <w:t xml:space="preserve"> under bilateral agreements. "</w:t>
      </w:r>
      <w:r w:rsidRPr="0091544F">
        <w:rPr>
          <w:rStyle w:val="Emphasis"/>
        </w:rPr>
        <w:t>They actually financially saved the social security system</w:t>
      </w:r>
      <w:r w:rsidRPr="0091544F">
        <w:rPr>
          <w:sz w:val="16"/>
        </w:rPr>
        <w:t xml:space="preserve">, or at least deferred for five or 10 years the time of reckoning. </w:t>
      </w:r>
      <w:r w:rsidRPr="0091544F">
        <w:rPr>
          <w:rStyle w:val="StyleUnderline"/>
        </w:rPr>
        <w:t>Because young people pay taxes, but they don’t get sick, and they don’t use retirement funds,"</w:t>
      </w:r>
      <w:r w:rsidRPr="0091544F">
        <w:rPr>
          <w:sz w:val="16"/>
        </w:rPr>
        <w:t xml:space="preserve"> he said. </w:t>
      </w:r>
      <w:proofErr w:type="spellStart"/>
      <w:r w:rsidRPr="0091544F">
        <w:rPr>
          <w:sz w:val="16"/>
        </w:rPr>
        <w:t>Borjas</w:t>
      </w:r>
      <w:proofErr w:type="spellEnd"/>
      <w:r w:rsidRPr="0091544F">
        <w:rPr>
          <w:sz w:val="16"/>
        </w:rPr>
        <w:t xml:space="preserve">, the Harvard professor, has argued, however, that unrestricted immigration can place a fiscal burden on a state, and that the gains from immigration depend largely on whether receiving countries build enough infrastructure to accommodate them. Immigrants aren't just perfect cogs in the machine of the economy, he says -- they are real people, and their presence raises real questions about how they and their descendants fit into a society. Polls of economists' views reflect this debate. In a survey of more than 40 of the nation's most prominent economists, half agreed that the average U.S. citizen would be better off if </w:t>
      </w:r>
      <w:proofErr w:type="gramStart"/>
      <w:r w:rsidRPr="0091544F">
        <w:rPr>
          <w:sz w:val="16"/>
        </w:rPr>
        <w:t>a large number of</w:t>
      </w:r>
      <w:proofErr w:type="gramEnd"/>
      <w:r w:rsidRPr="0091544F">
        <w:rPr>
          <w:sz w:val="16"/>
        </w:rPr>
        <w:t xml:space="preserve"> low-skilled foreign workers were legally allowed to enter the United States each year. Twenty-eight percent said they were uncertain, and 9 percent disagreed. However, they also recognized the costs of such policies. Nearly half of the economists also agreed that, unless they were compensated by others, many low-skilled Americans would be worse off.</w:t>
      </w:r>
    </w:p>
    <w:p w14:paraId="06C9BEB8" w14:textId="77777777" w:rsidR="00C1527D" w:rsidRDefault="00C1527D" w:rsidP="00C1527D"/>
    <w:p w14:paraId="04A643DB" w14:textId="77777777" w:rsidR="00C1527D" w:rsidRDefault="00C1527D" w:rsidP="00C1527D"/>
    <w:p w14:paraId="7985E612" w14:textId="77777777" w:rsidR="00C1527D" w:rsidRDefault="00C1527D" w:rsidP="00C1527D">
      <w:pPr>
        <w:pStyle w:val="Heading2"/>
      </w:pPr>
      <w:r>
        <w:t xml:space="preserve">Extensions-Economy </w:t>
      </w:r>
    </w:p>
    <w:p w14:paraId="20D8459D" w14:textId="77777777" w:rsidR="00C1527D" w:rsidRDefault="00C1527D" w:rsidP="00C1527D"/>
    <w:p w14:paraId="23F3624B" w14:textId="77777777" w:rsidR="00C1527D" w:rsidRPr="0091544F" w:rsidRDefault="00C1527D" w:rsidP="00C1527D">
      <w:pPr>
        <w:pStyle w:val="Heading3"/>
      </w:pPr>
      <w:r w:rsidRPr="0091544F">
        <w:t xml:space="preserve">IL: Econ-GDP </w:t>
      </w:r>
    </w:p>
    <w:p w14:paraId="4B0E8AF2" w14:textId="77777777" w:rsidR="00C1527D" w:rsidRPr="0091544F" w:rsidRDefault="00C1527D" w:rsidP="00C1527D"/>
    <w:p w14:paraId="07F54C7F" w14:textId="77777777" w:rsidR="00C1527D" w:rsidRPr="0091544F" w:rsidRDefault="00C1527D" w:rsidP="00C1527D">
      <w:pPr>
        <w:pStyle w:val="Heading4"/>
      </w:pPr>
      <w:r w:rsidRPr="0091544F">
        <w:t xml:space="preserve">Open borders can double GDP- immigration is single biggest factor in increasing growth </w:t>
      </w:r>
    </w:p>
    <w:p w14:paraId="68844ACC" w14:textId="77777777" w:rsidR="00C1527D" w:rsidRPr="0091544F" w:rsidRDefault="00C1527D" w:rsidP="00C1527D">
      <w:pPr>
        <w:rPr>
          <w:rStyle w:val="Style13ptBold"/>
        </w:rPr>
      </w:pPr>
      <w:r w:rsidRPr="0091544F">
        <w:rPr>
          <w:rStyle w:val="Style13ptBold"/>
        </w:rPr>
        <w:t>Swanson, SW, 16</w:t>
      </w:r>
    </w:p>
    <w:p w14:paraId="363669D3" w14:textId="77777777" w:rsidR="00C1527D" w:rsidRPr="0091544F" w:rsidRDefault="00C1527D" w:rsidP="00C1527D">
      <w:pPr>
        <w:rPr>
          <w:sz w:val="16"/>
          <w:szCs w:val="16"/>
        </w:rPr>
      </w:pPr>
      <w:r w:rsidRPr="0091544F">
        <w:rPr>
          <w:sz w:val="16"/>
          <w:szCs w:val="16"/>
        </w:rPr>
        <w:t xml:space="preserve">(Ana Swanson covers the economy, trade and the Federal Reserve. </w:t>
      </w:r>
      <w:hyperlink r:id="rId14" w:history="1">
        <w:r w:rsidRPr="0091544F">
          <w:rPr>
            <w:rStyle w:val="Hyperlink"/>
            <w:sz w:val="16"/>
            <w:szCs w:val="16"/>
          </w:rPr>
          <w:t>https://www.washingtonpost.com/news/wonk/wp/2016/10/14/why-economists-love-and-politicians-detest-the-idea-of-opening-the-borders-to-lots-more-immigrants/?noredirect=on&amp;utm_term=.3644dc63446d</w:t>
        </w:r>
      </w:hyperlink>
      <w:r w:rsidRPr="0091544F">
        <w:rPr>
          <w:sz w:val="16"/>
          <w:szCs w:val="16"/>
        </w:rPr>
        <w:t xml:space="preserve"> 10-14)</w:t>
      </w:r>
    </w:p>
    <w:p w14:paraId="608684D7" w14:textId="77777777" w:rsidR="00C1527D" w:rsidRPr="0091544F" w:rsidRDefault="00C1527D" w:rsidP="00C1527D">
      <w:pPr>
        <w:rPr>
          <w:rStyle w:val="Emphasis"/>
        </w:rPr>
      </w:pPr>
      <w:r w:rsidRPr="0091544F">
        <w:rPr>
          <w:rStyle w:val="StyleUnderline"/>
        </w:rPr>
        <w:t>From the perspective</w:t>
      </w:r>
      <w:r w:rsidRPr="0091544F">
        <w:rPr>
          <w:sz w:val="16"/>
        </w:rPr>
        <w:t xml:space="preserve"> </w:t>
      </w:r>
      <w:r w:rsidRPr="0091544F">
        <w:rPr>
          <w:rStyle w:val="StyleUnderline"/>
        </w:rPr>
        <w:t>of many economists</w:t>
      </w:r>
      <w:r w:rsidRPr="0091544F">
        <w:rPr>
          <w:sz w:val="16"/>
        </w:rPr>
        <w:t xml:space="preserve">, however, </w:t>
      </w:r>
      <w:r w:rsidRPr="0091544F">
        <w:rPr>
          <w:rStyle w:val="StyleUnderline"/>
        </w:rPr>
        <w:t>it's a shame</w:t>
      </w:r>
      <w:r w:rsidRPr="0091544F">
        <w:rPr>
          <w:sz w:val="16"/>
        </w:rPr>
        <w:t xml:space="preserve"> more </w:t>
      </w:r>
      <w:r w:rsidRPr="0091544F">
        <w:rPr>
          <w:rStyle w:val="StyleUnderline"/>
        </w:rPr>
        <w:t>politicians don't support</w:t>
      </w:r>
      <w:r w:rsidRPr="0091544F">
        <w:rPr>
          <w:sz w:val="16"/>
        </w:rPr>
        <w:t xml:space="preserve"> giving people the greater </w:t>
      </w:r>
      <w:r w:rsidRPr="0091544F">
        <w:rPr>
          <w:rStyle w:val="StyleUnderline"/>
        </w:rPr>
        <w:t>freedom to move</w:t>
      </w:r>
      <w:r w:rsidRPr="0091544F">
        <w:rPr>
          <w:sz w:val="16"/>
        </w:rPr>
        <w:t xml:space="preserve"> across national borders. Some economists have suggested that </w:t>
      </w:r>
      <w:r w:rsidRPr="0091544F">
        <w:rPr>
          <w:rStyle w:val="StyleUnderline"/>
        </w:rPr>
        <w:t>allowing people to work where their labor is most highly valued</w:t>
      </w:r>
      <w:r w:rsidRPr="0091544F">
        <w:rPr>
          <w:sz w:val="16"/>
        </w:rPr>
        <w:t xml:space="preserve"> — something that is hardly realistic, given the political environment in the developed world</w:t>
      </w:r>
      <w:r w:rsidRPr="0091544F">
        <w:rPr>
          <w:rStyle w:val="Emphasis"/>
        </w:rPr>
        <w:t>— could double the size of the global economy</w:t>
      </w:r>
      <w:r w:rsidRPr="0091544F">
        <w:rPr>
          <w:sz w:val="16"/>
        </w:rPr>
        <w:t xml:space="preserve">. </w:t>
      </w:r>
      <w:r w:rsidRPr="0091544F">
        <w:rPr>
          <w:rStyle w:val="StyleUnderline"/>
        </w:rPr>
        <w:t xml:space="preserve">More than a </w:t>
      </w:r>
      <w:r w:rsidRPr="0091544F">
        <w:rPr>
          <w:rStyle w:val="Emphasis"/>
        </w:rPr>
        <w:t>dozen studies</w:t>
      </w:r>
      <w:r w:rsidRPr="0091544F">
        <w:rPr>
          <w:rStyle w:val="StyleUnderline"/>
        </w:rPr>
        <w:t xml:space="preserve"> reviewed by economist</w:t>
      </w:r>
      <w:r w:rsidRPr="0091544F">
        <w:rPr>
          <w:sz w:val="16"/>
        </w:rPr>
        <w:t xml:space="preserve"> Michael </w:t>
      </w:r>
      <w:r w:rsidRPr="0091544F">
        <w:rPr>
          <w:rStyle w:val="StyleUnderline"/>
        </w:rPr>
        <w:t>Clemens</w:t>
      </w:r>
      <w:r w:rsidRPr="0091544F">
        <w:rPr>
          <w:sz w:val="16"/>
        </w:rPr>
        <w:t xml:space="preserve">, a senior fellow at the pro-immigration Center for Global Development, </w:t>
      </w:r>
      <w:r w:rsidRPr="0091544F">
        <w:rPr>
          <w:rStyle w:val="StyleUnderline"/>
        </w:rPr>
        <w:t>suggested that eliminating barriers to global mobility would increase world gross domestic product by between 67 and 147 percent</w:t>
      </w:r>
      <w:r w:rsidRPr="0091544F">
        <w:rPr>
          <w:sz w:val="16"/>
        </w:rPr>
        <w:t xml:space="preserve">. Clemens says </w:t>
      </w:r>
      <w:r w:rsidRPr="0091544F">
        <w:rPr>
          <w:rStyle w:val="StyleUnderline"/>
        </w:rPr>
        <w:t xml:space="preserve">the benefits are huge even for a more modest loosening of restrictions on immigration. </w:t>
      </w:r>
      <w:r w:rsidRPr="0091544F">
        <w:rPr>
          <w:sz w:val="16"/>
        </w:rPr>
        <w:t xml:space="preserve">His research suggests that </w:t>
      </w:r>
      <w:r w:rsidRPr="0091544F">
        <w:rPr>
          <w:rStyle w:val="StyleUnderline"/>
        </w:rPr>
        <w:t xml:space="preserve">allowing just 5 percent of the people now living in poor countries to work temporarily or permanently in richer countries </w:t>
      </w:r>
      <w:r w:rsidRPr="0091544F">
        <w:rPr>
          <w:rStyle w:val="Emphasis"/>
        </w:rPr>
        <w:t>would add trillions</w:t>
      </w:r>
      <w:r w:rsidRPr="0091544F">
        <w:rPr>
          <w:rStyle w:val="StyleUnderline"/>
        </w:rPr>
        <w:t xml:space="preserve"> of dollars to the global economy</w:t>
      </w:r>
      <w:r w:rsidRPr="0091544F">
        <w:rPr>
          <w:sz w:val="16"/>
        </w:rPr>
        <w:t xml:space="preserve">. </w:t>
      </w:r>
      <w:r w:rsidRPr="0091544F">
        <w:rPr>
          <w:rStyle w:val="StyleUnderline"/>
        </w:rPr>
        <w:t xml:space="preserve">The economic gains would be </w:t>
      </w:r>
      <w:r w:rsidRPr="0091544F">
        <w:rPr>
          <w:rStyle w:val="Emphasis"/>
        </w:rPr>
        <w:t>greater than those from dismantling every remaining barrier to trade and investment around the world.</w:t>
      </w:r>
    </w:p>
    <w:p w14:paraId="23A306FF" w14:textId="77777777" w:rsidR="00C1527D" w:rsidRDefault="00C1527D" w:rsidP="00C1527D"/>
    <w:p w14:paraId="405024C7" w14:textId="77777777" w:rsidR="00C1527D" w:rsidRPr="0091544F" w:rsidRDefault="00C1527D" w:rsidP="00C1527D">
      <w:pPr>
        <w:pStyle w:val="Heading3"/>
      </w:pPr>
      <w:proofErr w:type="gramStart"/>
      <w:r w:rsidRPr="0091544F">
        <w:t>S:GDP</w:t>
      </w:r>
      <w:proofErr w:type="gramEnd"/>
      <w:r w:rsidRPr="0091544F">
        <w:t xml:space="preserve">/Economy </w:t>
      </w:r>
    </w:p>
    <w:p w14:paraId="5D9FAC59" w14:textId="77777777" w:rsidR="00C1527D" w:rsidRPr="0091544F" w:rsidRDefault="00C1527D" w:rsidP="00C1527D"/>
    <w:p w14:paraId="51A3CC2A" w14:textId="77777777" w:rsidR="00C1527D" w:rsidRPr="0091544F" w:rsidRDefault="00C1527D" w:rsidP="00C1527D">
      <w:pPr>
        <w:pStyle w:val="Heading4"/>
      </w:pPr>
      <w:r w:rsidRPr="0091544F">
        <w:t xml:space="preserve">Open borders </w:t>
      </w:r>
      <w:proofErr w:type="gramStart"/>
      <w:r w:rsidRPr="0091544F">
        <w:t>allows</w:t>
      </w:r>
      <w:proofErr w:type="gramEnd"/>
      <w:r w:rsidRPr="0091544F">
        <w:t xml:space="preserve"> more efficient allocation of labor doubling world productivity </w:t>
      </w:r>
    </w:p>
    <w:p w14:paraId="13DC4E70" w14:textId="77777777" w:rsidR="00C1527D" w:rsidRPr="0091544F" w:rsidRDefault="00C1527D" w:rsidP="00C1527D">
      <w:pPr>
        <w:rPr>
          <w:rStyle w:val="Style13ptBold"/>
        </w:rPr>
      </w:pPr>
      <w:r w:rsidRPr="0091544F">
        <w:rPr>
          <w:rStyle w:val="Style13ptBold"/>
        </w:rPr>
        <w:t>Caplan, PhD Princeton, 14</w:t>
      </w:r>
    </w:p>
    <w:p w14:paraId="05B9D6BD" w14:textId="77777777" w:rsidR="00C1527D" w:rsidRPr="0091544F" w:rsidRDefault="00C1527D" w:rsidP="00C1527D">
      <w:pPr>
        <w:rPr>
          <w:sz w:val="16"/>
          <w:szCs w:val="16"/>
        </w:rPr>
      </w:pPr>
      <w:r w:rsidRPr="0091544F">
        <w:rPr>
          <w:sz w:val="16"/>
          <w:szCs w:val="16"/>
        </w:rPr>
        <w:t xml:space="preserve">(Bryan, </w:t>
      </w:r>
      <w:proofErr w:type="spellStart"/>
      <w:r w:rsidRPr="0091544F">
        <w:rPr>
          <w:sz w:val="16"/>
          <w:szCs w:val="16"/>
        </w:rPr>
        <w:t>Economics@GMU</w:t>
      </w:r>
      <w:proofErr w:type="spellEnd"/>
      <w:r w:rsidRPr="0091544F">
        <w:rPr>
          <w:sz w:val="16"/>
          <w:szCs w:val="16"/>
        </w:rPr>
        <w:t xml:space="preserve">, interviewed by Dylan Matthews, https://www.vox.com/2014/9/13/6135905/open-borders-bryan-caplan-interview-gdp-double, 12-15) </w:t>
      </w:r>
    </w:p>
    <w:p w14:paraId="456FBF0A" w14:textId="77777777" w:rsidR="00C1527D" w:rsidRPr="0091544F" w:rsidRDefault="00C1527D" w:rsidP="00C1527D">
      <w:r w:rsidRPr="0091544F">
        <w:rPr>
          <w:sz w:val="16"/>
        </w:rPr>
        <w:t xml:space="preserve">Dylan Matthews: Let's get into the economics then. </w:t>
      </w:r>
      <w:r w:rsidRPr="0091544F">
        <w:rPr>
          <w:rStyle w:val="Emphasis"/>
        </w:rPr>
        <w:t>Most economists</w:t>
      </w:r>
      <w:r w:rsidRPr="0091544F">
        <w:rPr>
          <w:sz w:val="16"/>
        </w:rPr>
        <w:t xml:space="preserve"> </w:t>
      </w:r>
      <w:r w:rsidRPr="0091544F">
        <w:rPr>
          <w:rStyle w:val="StyleUnderline"/>
        </w:rPr>
        <w:t>who've tried to model the effects of open borders estimate it would cause a very, very large increase in the</w:t>
      </w:r>
      <w:r w:rsidRPr="0091544F">
        <w:rPr>
          <w:sz w:val="16"/>
        </w:rPr>
        <w:t xml:space="preserve"> </w:t>
      </w:r>
      <w:r w:rsidRPr="0091544F">
        <w:rPr>
          <w:rStyle w:val="StyleUnderline"/>
        </w:rPr>
        <w:t>size of the global economy</w:t>
      </w:r>
      <w:r w:rsidRPr="0091544F">
        <w:rPr>
          <w:sz w:val="16"/>
        </w:rPr>
        <w:t xml:space="preserve"> — roughly doubling it, in most papers I've seen. </w:t>
      </w:r>
      <w:r w:rsidRPr="0091544F">
        <w:rPr>
          <w:rStyle w:val="StyleUnderline"/>
        </w:rPr>
        <w:t xml:space="preserve">Why </w:t>
      </w:r>
      <w:r w:rsidRPr="0091544F">
        <w:rPr>
          <w:sz w:val="16"/>
        </w:rPr>
        <w:t xml:space="preserve">would that happen? What's the mechanism? Bryan Caplan: </w:t>
      </w:r>
      <w:r w:rsidRPr="0091544F">
        <w:rPr>
          <w:rStyle w:val="StyleUnderline"/>
        </w:rPr>
        <w:t>There are some countries where wages are</w:t>
      </w:r>
      <w:r w:rsidRPr="0091544F">
        <w:rPr>
          <w:sz w:val="16"/>
        </w:rPr>
        <w:t xml:space="preserve"> </w:t>
      </w:r>
      <w:proofErr w:type="gramStart"/>
      <w:r w:rsidRPr="0091544F">
        <w:rPr>
          <w:sz w:val="16"/>
        </w:rPr>
        <w:t xml:space="preserve">really </w:t>
      </w:r>
      <w:r w:rsidRPr="0091544F">
        <w:rPr>
          <w:rStyle w:val="StyleUnderline"/>
        </w:rPr>
        <w:t>high</w:t>
      </w:r>
      <w:proofErr w:type="gramEnd"/>
      <w:r w:rsidRPr="0091544F">
        <w:rPr>
          <w:rStyle w:val="StyleUnderline"/>
        </w:rPr>
        <w:t xml:space="preserve"> and some</w:t>
      </w:r>
      <w:r w:rsidRPr="0091544F">
        <w:rPr>
          <w:sz w:val="16"/>
        </w:rPr>
        <w:t xml:space="preserve"> countries </w:t>
      </w:r>
      <w:r w:rsidRPr="0091544F">
        <w:rPr>
          <w:rStyle w:val="StyleUnderline"/>
        </w:rPr>
        <w:t>where wages are</w:t>
      </w:r>
      <w:r w:rsidRPr="0091544F">
        <w:rPr>
          <w:sz w:val="16"/>
        </w:rPr>
        <w:t xml:space="preserve"> really </w:t>
      </w:r>
      <w:r w:rsidRPr="0091544F">
        <w:rPr>
          <w:rStyle w:val="StyleUnderline"/>
        </w:rPr>
        <w:t>low.</w:t>
      </w:r>
      <w:r w:rsidRPr="0091544F">
        <w:rPr>
          <w:sz w:val="16"/>
        </w:rPr>
        <w:t xml:space="preserve"> The question is, "Why is that? Why exactly is the wage so low in Haiti?" You might think that there is something wrong with the Haitians, but the immigration that we already allow shows us that isn’t true. If you move someone from Port Au Prince to Miami, he almost instantly gets an enormous raise. So most of the difference is not due to differences between the workers</w:t>
      </w:r>
      <w:r w:rsidRPr="0091544F">
        <w:rPr>
          <w:rStyle w:val="StyleUnderline"/>
        </w:rPr>
        <w:t>. It’s a difference in conditions. Open borders allow people to move from the parts of the world where their labor</w:t>
      </w:r>
      <w:r w:rsidRPr="0091544F">
        <w:rPr>
          <w:sz w:val="16"/>
        </w:rPr>
        <w:t xml:space="preserve"> pretty much </w:t>
      </w:r>
      <w:r w:rsidRPr="0091544F">
        <w:rPr>
          <w:rStyle w:val="Emphasis"/>
        </w:rPr>
        <w:t>goes to waste</w:t>
      </w:r>
      <w:r w:rsidRPr="0091544F">
        <w:rPr>
          <w:sz w:val="16"/>
        </w:rPr>
        <w:t xml:space="preserve">, where it’s hard for anyone to get anything done, and </w:t>
      </w:r>
      <w:r w:rsidRPr="0091544F">
        <w:rPr>
          <w:rStyle w:val="StyleUnderline"/>
        </w:rPr>
        <w:t>to places where their skills can shine, where they’re able to show what they can do, where they're able to contribute far more.</w:t>
      </w:r>
      <w:r w:rsidRPr="0091544F">
        <w:rPr>
          <w:sz w:val="16"/>
        </w:rPr>
        <w:t xml:space="preserve"> </w:t>
      </w:r>
      <w:r w:rsidRPr="0091544F">
        <w:rPr>
          <w:rStyle w:val="StyleUnderline"/>
        </w:rPr>
        <w:t>Imagine</w:t>
      </w:r>
      <w:r w:rsidRPr="0091544F">
        <w:rPr>
          <w:sz w:val="16"/>
        </w:rPr>
        <w:t xml:space="preserve"> that </w:t>
      </w:r>
      <w:r w:rsidRPr="0091544F">
        <w:rPr>
          <w:rStyle w:val="StyleUnderline"/>
        </w:rPr>
        <w:t xml:space="preserve">you’ve got a </w:t>
      </w:r>
      <w:proofErr w:type="gramStart"/>
      <w:r w:rsidRPr="0091544F">
        <w:rPr>
          <w:rStyle w:val="StyleUnderline"/>
        </w:rPr>
        <w:t>million people</w:t>
      </w:r>
      <w:proofErr w:type="gramEnd"/>
      <w:r w:rsidRPr="0091544F">
        <w:rPr>
          <w:rStyle w:val="StyleUnderline"/>
        </w:rPr>
        <w:t xml:space="preserve"> farming in Antarctica</w:t>
      </w:r>
      <w:r w:rsidRPr="0091544F">
        <w:rPr>
          <w:sz w:val="16"/>
        </w:rPr>
        <w:t xml:space="preserve">. They’re </w:t>
      </w:r>
      <w:r w:rsidRPr="0091544F">
        <w:rPr>
          <w:rStyle w:val="StyleUnderline"/>
        </w:rPr>
        <w:t>eking out this bare subsistence</w:t>
      </w:r>
      <w:r w:rsidRPr="0091544F">
        <w:rPr>
          <w:sz w:val="16"/>
        </w:rPr>
        <w:t xml:space="preserve"> in agriculture in the snow. Obviously, </w:t>
      </w:r>
      <w:r w:rsidRPr="0091544F">
        <w:rPr>
          <w:rStyle w:val="StyleUnderline"/>
        </w:rPr>
        <w:t>if you let those farmers leave</w:t>
      </w:r>
      <w:r w:rsidRPr="0091544F">
        <w:rPr>
          <w:sz w:val="16"/>
        </w:rPr>
        <w:t xml:space="preserve"> Antarctica and go someplace else to farm, </w:t>
      </w:r>
      <w:r w:rsidRPr="0091544F">
        <w:rPr>
          <w:rStyle w:val="StyleUnderline"/>
        </w:rPr>
        <w:t xml:space="preserve">the farmers are better off. But isn’t it also better for the world if you let people stop eking out this existence, contributing nothing to the world, and go someplace where they could </w:t>
      </w:r>
      <w:proofErr w:type="gramStart"/>
      <w:r w:rsidRPr="0091544F">
        <w:rPr>
          <w:rStyle w:val="StyleUnderline"/>
        </w:rPr>
        <w:t>actually use</w:t>
      </w:r>
      <w:proofErr w:type="gramEnd"/>
      <w:r w:rsidRPr="0091544F">
        <w:rPr>
          <w:rStyle w:val="StyleUnderline"/>
        </w:rPr>
        <w:t xml:space="preserve"> their skills and not just feed themselves, but produce something for the world economy</w:t>
      </w:r>
      <w:r w:rsidRPr="0091544F">
        <w:rPr>
          <w:sz w:val="16"/>
        </w:rPr>
        <w:t xml:space="preserve">? The final part is </w:t>
      </w:r>
      <w:r w:rsidRPr="0091544F">
        <w:rPr>
          <w:rStyle w:val="StyleUnderline"/>
        </w:rPr>
        <w:t>the size of the numbers involved. You might think that moving from Haiti to the United States would cause a 20 percent increase in wages, but no. It’s more like a 2,000 percent increase in wages.</w:t>
      </w:r>
      <w:r w:rsidRPr="0091544F">
        <w:rPr>
          <w:sz w:val="16"/>
        </w:rPr>
        <w:t xml:space="preserve"> </w:t>
      </w:r>
      <w:r w:rsidRPr="0091544F">
        <w:rPr>
          <w:rStyle w:val="StyleUnderline"/>
        </w:rPr>
        <w:t xml:space="preserve">The difference between the productivity of labor in poor countries and rich countries is so vast, it’s </w:t>
      </w:r>
      <w:r w:rsidRPr="0091544F">
        <w:rPr>
          <w:rStyle w:val="Emphasis"/>
        </w:rPr>
        <w:t>hard to wrap your mind around it.</w:t>
      </w:r>
      <w:r w:rsidRPr="0091544F">
        <w:rPr>
          <w:rStyle w:val="StyleUnderline"/>
        </w:rPr>
        <w:t xml:space="preserve"> It comes down to the logic of moving productive resources from places where they’re next to useless to places where they can contribute a lot.</w:t>
      </w:r>
      <w:r w:rsidRPr="0091544F">
        <w:rPr>
          <w:sz w:val="16"/>
        </w:rPr>
        <w:t xml:space="preserve"> </w:t>
      </w:r>
      <w:r w:rsidRPr="0091544F">
        <w:rPr>
          <w:rStyle w:val="StyleUnderline"/>
        </w:rPr>
        <w:t xml:space="preserve">Prosperity comes from production, and open borders </w:t>
      </w:r>
      <w:r w:rsidRPr="0091544F">
        <w:rPr>
          <w:rStyle w:val="Emphasis"/>
        </w:rPr>
        <w:t>would massively increase production</w:t>
      </w:r>
      <w:r w:rsidRPr="0091544F">
        <w:rPr>
          <w:sz w:val="16"/>
        </w:rPr>
        <w:t xml:space="preserve">. As I said in the Intelligence Squared debate, </w:t>
      </w:r>
      <w:r w:rsidRPr="0091544F">
        <w:rPr>
          <w:rStyle w:val="StyleUnderline"/>
        </w:rPr>
        <w:t>this isn’t just trickle-down economics. It’s Niagara Falls economics</w:t>
      </w:r>
      <w:r w:rsidRPr="0091544F">
        <w:rPr>
          <w:sz w:val="16"/>
        </w:rPr>
        <w:t xml:space="preserve">. </w:t>
      </w:r>
      <w:r w:rsidRPr="0091544F">
        <w:rPr>
          <w:rStyle w:val="StyleUnderline"/>
        </w:rPr>
        <w:t xml:space="preserve">If production in the world were to double, almost everyone is going to get enough of that doubling that they’re going to, in the end, be better off </w:t>
      </w:r>
      <w:proofErr w:type="gramStart"/>
      <w:r w:rsidRPr="0091544F">
        <w:rPr>
          <w:rStyle w:val="StyleUnderline"/>
        </w:rPr>
        <w:t>as a result</w:t>
      </w:r>
      <w:proofErr w:type="gramEnd"/>
      <w:r w:rsidRPr="0091544F">
        <w:rPr>
          <w:rStyle w:val="StyleUnderline"/>
        </w:rPr>
        <w:t xml:space="preserve">. You can’t double the output of the world and leave a lot of people poor </w:t>
      </w:r>
      <w:proofErr w:type="gramStart"/>
      <w:r w:rsidRPr="0091544F">
        <w:rPr>
          <w:rStyle w:val="StyleUnderline"/>
        </w:rPr>
        <w:t>as a result</w:t>
      </w:r>
      <w:proofErr w:type="gramEnd"/>
      <w:r w:rsidRPr="0091544F">
        <w:rPr>
          <w:rStyle w:val="StyleUnderline"/>
        </w:rPr>
        <w:t>. When you have that massive an outpouring of production, that’s going to raise all or almost all boats</w:t>
      </w:r>
      <w:r w:rsidRPr="0091544F">
        <w:rPr>
          <w:sz w:val="16"/>
        </w:rPr>
        <w:t>.</w:t>
      </w:r>
    </w:p>
    <w:p w14:paraId="6B00CD2E" w14:textId="77777777" w:rsidR="00C1527D" w:rsidRDefault="00C1527D" w:rsidP="00C1527D"/>
    <w:p w14:paraId="18CC42CB" w14:textId="77777777" w:rsidR="00C1527D" w:rsidRDefault="00C1527D" w:rsidP="00C1527D"/>
    <w:p w14:paraId="6F2B1A91" w14:textId="77777777" w:rsidR="00C1527D" w:rsidRPr="0091544F" w:rsidRDefault="00C1527D" w:rsidP="00C1527D"/>
    <w:p w14:paraId="63A72F0D" w14:textId="77777777" w:rsidR="00C1527D" w:rsidRPr="0091544F" w:rsidRDefault="00C1527D" w:rsidP="00C1527D"/>
    <w:p w14:paraId="1FC4E1A9" w14:textId="77777777" w:rsidR="00C1527D" w:rsidRPr="0091544F" w:rsidRDefault="00C1527D" w:rsidP="00C1527D">
      <w:pPr>
        <w:pStyle w:val="Heading3"/>
      </w:pPr>
      <w:r w:rsidRPr="0091544F">
        <w:t xml:space="preserve">AT: Economy Claims Inflated </w:t>
      </w:r>
    </w:p>
    <w:p w14:paraId="5F11E55D" w14:textId="77777777" w:rsidR="00C1527D" w:rsidRPr="0091544F" w:rsidRDefault="00C1527D" w:rsidP="00C1527D"/>
    <w:p w14:paraId="4C98F9E0" w14:textId="77777777" w:rsidR="00C1527D" w:rsidRPr="0091544F" w:rsidRDefault="00C1527D" w:rsidP="00C1527D">
      <w:pPr>
        <w:pStyle w:val="Heading4"/>
      </w:pPr>
      <w:r w:rsidRPr="0091544F">
        <w:t xml:space="preserve">If </w:t>
      </w:r>
      <w:proofErr w:type="gramStart"/>
      <w:r w:rsidRPr="0091544F">
        <w:t>anything</w:t>
      </w:r>
      <w:proofErr w:type="gramEnd"/>
      <w:r w:rsidRPr="0091544F">
        <w:t xml:space="preserve"> </w:t>
      </w:r>
      <w:proofErr w:type="spellStart"/>
      <w:r w:rsidRPr="0091544F">
        <w:t>aff</w:t>
      </w:r>
      <w:proofErr w:type="spellEnd"/>
      <w:r w:rsidRPr="0091544F">
        <w:t xml:space="preserve"> economy claims are conservative-they don’t assume innovation or synergy </w:t>
      </w:r>
    </w:p>
    <w:p w14:paraId="23B6DF18" w14:textId="77777777" w:rsidR="00C1527D" w:rsidRPr="0091544F" w:rsidRDefault="00C1527D" w:rsidP="00C1527D">
      <w:pPr>
        <w:rPr>
          <w:rStyle w:val="Style13ptBold"/>
        </w:rPr>
      </w:pPr>
      <w:r w:rsidRPr="0091544F">
        <w:rPr>
          <w:rStyle w:val="Style13ptBold"/>
        </w:rPr>
        <w:t>Caplan, PhD Princeton, 14</w:t>
      </w:r>
    </w:p>
    <w:p w14:paraId="39995198" w14:textId="77777777" w:rsidR="00C1527D" w:rsidRPr="0091544F" w:rsidRDefault="00C1527D" w:rsidP="00C1527D">
      <w:pPr>
        <w:rPr>
          <w:sz w:val="16"/>
          <w:szCs w:val="16"/>
        </w:rPr>
      </w:pPr>
      <w:r w:rsidRPr="0091544F">
        <w:rPr>
          <w:sz w:val="16"/>
          <w:szCs w:val="16"/>
        </w:rPr>
        <w:t xml:space="preserve">(Bryan, </w:t>
      </w:r>
      <w:proofErr w:type="spellStart"/>
      <w:r w:rsidRPr="0091544F">
        <w:rPr>
          <w:sz w:val="16"/>
          <w:szCs w:val="16"/>
        </w:rPr>
        <w:t>Economics@GMU</w:t>
      </w:r>
      <w:proofErr w:type="spellEnd"/>
      <w:r w:rsidRPr="0091544F">
        <w:rPr>
          <w:sz w:val="16"/>
          <w:szCs w:val="16"/>
        </w:rPr>
        <w:t xml:space="preserve">, interviewed by Dylan Matthews, https://www.vox.com/2014/9/13/6135905/open-borders-bryan-caplan-interview-gdp-double, 12-15) </w:t>
      </w:r>
    </w:p>
    <w:p w14:paraId="49DBFEB2" w14:textId="77777777" w:rsidR="00C1527D" w:rsidRPr="0091544F" w:rsidRDefault="00C1527D" w:rsidP="00C1527D">
      <w:r w:rsidRPr="0091544F">
        <w:rPr>
          <w:sz w:val="16"/>
        </w:rPr>
        <w:t xml:space="preserve">By the way, these </w:t>
      </w:r>
      <w:r w:rsidRPr="0091544F">
        <w:rPr>
          <w:rStyle w:val="StyleUnderline"/>
        </w:rPr>
        <w:t xml:space="preserve">estimates of how much open borders would enrich the world, they’re all what I’d called static estimates, where they basically just say, "Everything stays the same except we move some labor from a low-value area to a high-value area." It doesn’t consider the possibility that this could </w:t>
      </w:r>
      <w:proofErr w:type="gramStart"/>
      <w:r w:rsidRPr="0091544F">
        <w:rPr>
          <w:rStyle w:val="StyleUnderline"/>
        </w:rPr>
        <w:t>actually lead</w:t>
      </w:r>
      <w:proofErr w:type="gramEnd"/>
      <w:r w:rsidRPr="0091544F">
        <w:rPr>
          <w:rStyle w:val="StyleUnderline"/>
        </w:rPr>
        <w:t xml:space="preserve"> to </w:t>
      </w:r>
      <w:r w:rsidRPr="0091544F">
        <w:rPr>
          <w:rStyle w:val="Emphasis"/>
        </w:rPr>
        <w:t>greater innovation</w:t>
      </w:r>
      <w:r w:rsidRPr="0091544F">
        <w:rPr>
          <w:rStyle w:val="StyleUnderline"/>
        </w:rPr>
        <w:t xml:space="preserve">, or there could be some </w:t>
      </w:r>
      <w:r w:rsidRPr="0091544F">
        <w:rPr>
          <w:rStyle w:val="Emphasis"/>
        </w:rPr>
        <w:t>great synergies</w:t>
      </w:r>
      <w:r w:rsidRPr="0091544F">
        <w:rPr>
          <w:rStyle w:val="StyleUnderline"/>
        </w:rPr>
        <w:t xml:space="preserve"> when you get two different kinds of people together. </w:t>
      </w:r>
      <w:r w:rsidRPr="0091544F">
        <w:rPr>
          <w:rStyle w:val="Emphasis"/>
        </w:rPr>
        <w:t>It really is an underestimate of all that can be accomplished</w:t>
      </w:r>
      <w:r w:rsidRPr="0091544F">
        <w:rPr>
          <w:sz w:val="16"/>
        </w:rPr>
        <w:t xml:space="preserve">. Just think about all the talent that right now goes to waste. </w:t>
      </w:r>
      <w:r w:rsidRPr="0091544F">
        <w:rPr>
          <w:rStyle w:val="StyleUnderline"/>
        </w:rPr>
        <w:t>Take</w:t>
      </w:r>
      <w:r w:rsidRPr="0091544F">
        <w:rPr>
          <w:sz w:val="16"/>
        </w:rPr>
        <w:t xml:space="preserve"> </w:t>
      </w:r>
      <w:proofErr w:type="spellStart"/>
      <w:r w:rsidRPr="0091544F">
        <w:rPr>
          <w:sz w:val="16"/>
        </w:rPr>
        <w:t>Sendhil</w:t>
      </w:r>
      <w:proofErr w:type="spellEnd"/>
      <w:r w:rsidRPr="0091544F">
        <w:rPr>
          <w:sz w:val="16"/>
        </w:rPr>
        <w:t xml:space="preserve"> </w:t>
      </w:r>
      <w:r w:rsidRPr="0091544F">
        <w:rPr>
          <w:rStyle w:val="StyleUnderline"/>
        </w:rPr>
        <w:t xml:space="preserve">Mullainathan, the Harvard economist. When he was </w:t>
      </w:r>
      <w:proofErr w:type="gramStart"/>
      <w:r w:rsidRPr="0091544F">
        <w:rPr>
          <w:rStyle w:val="StyleUnderline"/>
        </w:rPr>
        <w:t>kid</w:t>
      </w:r>
      <w:proofErr w:type="gramEnd"/>
      <w:r w:rsidRPr="0091544F">
        <w:rPr>
          <w:rStyle w:val="StyleUnderline"/>
        </w:rPr>
        <w:t xml:space="preserve"> he rode around in an ox cart.</w:t>
      </w:r>
      <w:r w:rsidRPr="0091544F">
        <w:rPr>
          <w:sz w:val="16"/>
        </w:rPr>
        <w:t xml:space="preserve"> He grew up in some remote village in India riding around in an ox cart, and, </w:t>
      </w:r>
      <w:r w:rsidRPr="0091544F">
        <w:rPr>
          <w:rStyle w:val="StyleUnderline"/>
        </w:rPr>
        <w:t>now, he’s a professor at Harvard</w:t>
      </w:r>
      <w:r w:rsidRPr="0091544F">
        <w:rPr>
          <w:sz w:val="16"/>
        </w:rPr>
        <w:t xml:space="preserve">. If he had stayed behind in India, what are the odds that he would be a world-famous professor? </w:t>
      </w:r>
      <w:proofErr w:type="gramStart"/>
      <w:r w:rsidRPr="0091544F">
        <w:rPr>
          <w:sz w:val="16"/>
        </w:rPr>
        <w:t>Pretty slim</w:t>
      </w:r>
      <w:proofErr w:type="gramEnd"/>
      <w:r w:rsidRPr="0091544F">
        <w:rPr>
          <w:sz w:val="16"/>
        </w:rPr>
        <w:t xml:space="preserve">. </w:t>
      </w:r>
      <w:r w:rsidRPr="0091544F">
        <w:rPr>
          <w:rStyle w:val="StyleUnderline"/>
        </w:rPr>
        <w:t>There is so much brain power and talent that is stuck in the Third World, and most of it going to waste. Some people wind up getting to the Indian Institute of Technology, and do great things, but there are so many talented people who just die unknown, unheard of, because they are stuck in a part of the world where being a genius doesn’t really matter</w:t>
      </w:r>
      <w:r w:rsidRPr="0091544F">
        <w:rPr>
          <w:sz w:val="16"/>
        </w:rPr>
        <w:t>.</w:t>
      </w:r>
    </w:p>
    <w:p w14:paraId="17C6E1A3" w14:textId="77777777" w:rsidR="00C1527D" w:rsidRDefault="00C1527D" w:rsidP="00C1527D"/>
    <w:p w14:paraId="099D2D89" w14:textId="1DDE1499" w:rsidR="002D45B1" w:rsidRPr="0091544F" w:rsidRDefault="002D45B1" w:rsidP="002D45B1">
      <w:pPr>
        <w:pStyle w:val="Heading3"/>
      </w:pPr>
      <w:r>
        <w:t xml:space="preserve">AT: Assimilation/Institutions </w:t>
      </w:r>
    </w:p>
    <w:p w14:paraId="6DE8A16E" w14:textId="77777777" w:rsidR="002D45B1" w:rsidRPr="0091544F" w:rsidRDefault="002D45B1" w:rsidP="002D45B1"/>
    <w:p w14:paraId="1085EFCD" w14:textId="77777777" w:rsidR="002D45B1" w:rsidRPr="0091544F" w:rsidRDefault="002D45B1" w:rsidP="002D45B1">
      <w:pPr>
        <w:pStyle w:val="Heading4"/>
      </w:pPr>
      <w:r w:rsidRPr="0091544F">
        <w:t xml:space="preserve">Assimilation concern rooted in myths data demolishes- no major cultural transformation and any slight change is </w:t>
      </w:r>
      <w:proofErr w:type="spellStart"/>
      <w:r w:rsidRPr="0091544F">
        <w:t>desireable</w:t>
      </w:r>
      <w:proofErr w:type="spellEnd"/>
      <w:r w:rsidRPr="0091544F">
        <w:t xml:space="preserve"> </w:t>
      </w:r>
    </w:p>
    <w:p w14:paraId="7D4D423E" w14:textId="77777777" w:rsidR="002D45B1" w:rsidRPr="0091544F" w:rsidRDefault="002D45B1" w:rsidP="002D45B1">
      <w:pPr>
        <w:rPr>
          <w:rStyle w:val="Style13ptBold"/>
        </w:rPr>
      </w:pPr>
      <w:r w:rsidRPr="0091544F">
        <w:rPr>
          <w:rStyle w:val="Style13ptBold"/>
        </w:rPr>
        <w:t>Caplan, PhD Princeton, 14</w:t>
      </w:r>
    </w:p>
    <w:p w14:paraId="17F33C43" w14:textId="77777777" w:rsidR="002D45B1" w:rsidRPr="0091544F" w:rsidRDefault="002D45B1" w:rsidP="002D45B1">
      <w:pPr>
        <w:rPr>
          <w:sz w:val="16"/>
          <w:szCs w:val="16"/>
        </w:rPr>
      </w:pPr>
      <w:r w:rsidRPr="0091544F">
        <w:rPr>
          <w:sz w:val="16"/>
          <w:szCs w:val="16"/>
        </w:rPr>
        <w:t xml:space="preserve">(Bryan, </w:t>
      </w:r>
      <w:proofErr w:type="spellStart"/>
      <w:r w:rsidRPr="0091544F">
        <w:rPr>
          <w:sz w:val="16"/>
          <w:szCs w:val="16"/>
        </w:rPr>
        <w:t>Economics@GMU</w:t>
      </w:r>
      <w:proofErr w:type="spellEnd"/>
      <w:r w:rsidRPr="0091544F">
        <w:rPr>
          <w:sz w:val="16"/>
          <w:szCs w:val="16"/>
        </w:rPr>
        <w:t xml:space="preserve">, interviewed by Dylan Matthews, https://www.vox.com/2014/9/13/6135905/open-borders-bryan-caplan-interview-gdp-double, 12-15) </w:t>
      </w:r>
    </w:p>
    <w:p w14:paraId="695B9401" w14:textId="77777777" w:rsidR="002D45B1" w:rsidRPr="0091544F" w:rsidRDefault="002D45B1" w:rsidP="002D45B1">
      <w:r w:rsidRPr="0091544F">
        <w:rPr>
          <w:sz w:val="16"/>
        </w:rPr>
        <w:t xml:space="preserve">Dylan Matthews: </w:t>
      </w:r>
      <w:r w:rsidRPr="0091544F">
        <w:rPr>
          <w:rStyle w:val="StyleUnderline"/>
        </w:rPr>
        <w:t>A</w:t>
      </w:r>
      <w:r w:rsidRPr="0091544F">
        <w:rPr>
          <w:sz w:val="16"/>
        </w:rPr>
        <w:t xml:space="preserve">nother </w:t>
      </w:r>
      <w:r w:rsidRPr="0091544F">
        <w:rPr>
          <w:rStyle w:val="StyleUnderline"/>
        </w:rPr>
        <w:t>common point of concern is assimilation</w:t>
      </w:r>
      <w:r w:rsidRPr="0091544F">
        <w:rPr>
          <w:sz w:val="16"/>
        </w:rPr>
        <w:t xml:space="preserve">. People are concerned that large-scale immigration creates populations within countries that are permanently marginalized, that can't be integrated into the rest of society. The evidence for this in the US is very thin but in places like France and Germany, you can see the case a bit more. What’s your reply to that, and why is immigration restriction not the best way of solving that problem? Bryan Caplan: Immigration </w:t>
      </w:r>
      <w:r w:rsidRPr="0091544F">
        <w:rPr>
          <w:rStyle w:val="StyleUnderline"/>
        </w:rPr>
        <w:t>restriction is indeed a good way of keeping cultural homogeneity</w:t>
      </w:r>
      <w:r w:rsidRPr="0091544F">
        <w:rPr>
          <w:sz w:val="16"/>
        </w:rPr>
        <w:t xml:space="preserve">. Japan has got cultural homogeneity, and they have hardly any immigration. If they let in more people, they’d be less homogeneous. In response, </w:t>
      </w:r>
      <w:r w:rsidRPr="0091544F">
        <w:rPr>
          <w:rStyle w:val="StyleUnderline"/>
        </w:rPr>
        <w:t>I would begin by challenging the goal</w:t>
      </w:r>
      <w:r w:rsidRPr="0091544F">
        <w:rPr>
          <w:sz w:val="16"/>
        </w:rPr>
        <w:t xml:space="preserve"> of cultural homogeneity. Who wants to go and move to a part of the country with almost no immigrants? Places like that are boring. Maybe not just because they lack immigrants, but a conspicuous fact about the low-immigration areas of the country is that they’re just dull places to be. Probably </w:t>
      </w:r>
      <w:r w:rsidRPr="0091544F">
        <w:rPr>
          <w:rStyle w:val="StyleUnderline"/>
        </w:rPr>
        <w:t>the main</w:t>
      </w:r>
      <w:r w:rsidRPr="0091544F">
        <w:rPr>
          <w:sz w:val="16"/>
        </w:rPr>
        <w:t xml:space="preserve"> kind of cultural assimilation that </w:t>
      </w:r>
      <w:r w:rsidRPr="0091544F">
        <w:rPr>
          <w:rStyle w:val="StyleUnderline"/>
        </w:rPr>
        <w:t>bother</w:t>
      </w:r>
      <w:r w:rsidRPr="0091544F">
        <w:rPr>
          <w:sz w:val="16"/>
        </w:rPr>
        <w:t xml:space="preserve">s people </w:t>
      </w:r>
      <w:r w:rsidRPr="0091544F">
        <w:rPr>
          <w:rStyle w:val="StyleUnderline"/>
        </w:rPr>
        <w:t>is not learning English</w:t>
      </w:r>
      <w:r w:rsidRPr="0091544F">
        <w:rPr>
          <w:sz w:val="16"/>
        </w:rPr>
        <w:t xml:space="preserve">. This is </w:t>
      </w:r>
      <w:r w:rsidRPr="0091544F">
        <w:rPr>
          <w:rStyle w:val="StyleUnderline"/>
        </w:rPr>
        <w:t>something where we have very good data</w:t>
      </w:r>
      <w:r w:rsidRPr="0091544F">
        <w:rPr>
          <w:sz w:val="16"/>
        </w:rPr>
        <w:t xml:space="preserve">, and </w:t>
      </w:r>
      <w:r w:rsidRPr="0091544F">
        <w:rPr>
          <w:rStyle w:val="StyleUnderline"/>
        </w:rPr>
        <w:t>what the data say is that second generation immigrants have almost total fluency in English</w:t>
      </w:r>
      <w:r w:rsidRPr="0091544F">
        <w:rPr>
          <w:sz w:val="16"/>
        </w:rPr>
        <w:t xml:space="preserve">. </w:t>
      </w:r>
      <w:r w:rsidRPr="0091544F">
        <w:rPr>
          <w:rStyle w:val="StyleUnderline"/>
        </w:rPr>
        <w:t>This has been true throughout the entire history of American immigration</w:t>
      </w:r>
      <w:r w:rsidRPr="0091544F">
        <w:rPr>
          <w:sz w:val="16"/>
        </w:rPr>
        <w:t xml:space="preserve">, and remains true today. </w:t>
      </w:r>
      <w:r w:rsidRPr="0091544F">
        <w:rPr>
          <w:rStyle w:val="StyleUnderline"/>
        </w:rPr>
        <w:t>Over 90 percent of second generation Mexicans, the group we think of as having the lowest rate of assimilation, are fluent</w:t>
      </w:r>
      <w:r w:rsidRPr="0091544F">
        <w:rPr>
          <w:sz w:val="16"/>
        </w:rPr>
        <w:t xml:space="preserve"> in English. Most complaints about lack of fluency are about first-generation immigrants. There has never been a time when most </w:t>
      </w:r>
      <w:proofErr w:type="gramStart"/>
      <w:r w:rsidRPr="0091544F">
        <w:rPr>
          <w:sz w:val="16"/>
        </w:rPr>
        <w:t>first generation</w:t>
      </w:r>
      <w:proofErr w:type="gramEnd"/>
      <w:r w:rsidRPr="0091544F">
        <w:rPr>
          <w:sz w:val="16"/>
        </w:rPr>
        <w:t xml:space="preserve"> immigrants learned to speak the language well, for obvious biological reasons. </w:t>
      </w:r>
      <w:r w:rsidRPr="0091544F">
        <w:rPr>
          <w:rStyle w:val="StyleUnderline"/>
        </w:rPr>
        <w:t xml:space="preserve">It’s very hard for an adult to learn to speak a new language fluently, but the idea that this is some long-term problem is </w:t>
      </w:r>
      <w:proofErr w:type="gramStart"/>
      <w:r w:rsidRPr="0091544F">
        <w:rPr>
          <w:rStyle w:val="StyleUnderline"/>
        </w:rPr>
        <w:t>really just</w:t>
      </w:r>
      <w:proofErr w:type="gramEnd"/>
      <w:r w:rsidRPr="0091544F">
        <w:rPr>
          <w:rStyle w:val="StyleUnderline"/>
        </w:rPr>
        <w:t xml:space="preserve"> silly</w:t>
      </w:r>
      <w:r w:rsidRPr="0091544F">
        <w:rPr>
          <w:sz w:val="16"/>
        </w:rPr>
        <w:t>. Their kids do learn fluent English</w:t>
      </w:r>
      <w:r w:rsidRPr="0091544F">
        <w:rPr>
          <w:rStyle w:val="StyleUnderline"/>
        </w:rPr>
        <w:t>. It’s not a problem that is going to change the country in any long-term way. The first generation is going to speak with an accent</w:t>
      </w:r>
      <w:r w:rsidRPr="0091544F">
        <w:rPr>
          <w:sz w:val="16"/>
        </w:rPr>
        <w:t xml:space="preserve">, or maybe if they come at an old age they’ll never learn to speak English, but </w:t>
      </w:r>
      <w:r w:rsidRPr="0091544F">
        <w:rPr>
          <w:rStyle w:val="StyleUnderline"/>
        </w:rPr>
        <w:t>it doesn’t mean that they can’t contribute and be useful members of society</w:t>
      </w:r>
      <w:r w:rsidRPr="0091544F">
        <w:rPr>
          <w:sz w:val="16"/>
        </w:rPr>
        <w:t xml:space="preserve">. </w:t>
      </w:r>
      <w:r w:rsidRPr="0091544F">
        <w:rPr>
          <w:rStyle w:val="StyleUnderline"/>
        </w:rPr>
        <w:t>The reason</w:t>
      </w:r>
      <w:r w:rsidRPr="0091544F">
        <w:rPr>
          <w:sz w:val="16"/>
        </w:rPr>
        <w:t xml:space="preserve"> why </w:t>
      </w:r>
      <w:r w:rsidRPr="0091544F">
        <w:rPr>
          <w:rStyle w:val="StyleUnderline"/>
        </w:rPr>
        <w:t>we have this illusion</w:t>
      </w:r>
      <w:r w:rsidRPr="0091544F">
        <w:rPr>
          <w:sz w:val="16"/>
        </w:rPr>
        <w:t xml:space="preserve"> that Spanish-speaking immigrants are not learning English </w:t>
      </w:r>
      <w:r w:rsidRPr="0091544F">
        <w:rPr>
          <w:rStyle w:val="StyleUnderline"/>
        </w:rPr>
        <w:t>is that there are so many Spanish-speaking immigrants</w:t>
      </w:r>
      <w:r w:rsidRPr="0091544F">
        <w:rPr>
          <w:sz w:val="16"/>
        </w:rPr>
        <w:t xml:space="preserve"> that </w:t>
      </w:r>
      <w:r w:rsidRPr="0091544F">
        <w:rPr>
          <w:rStyle w:val="StyleUnderline"/>
        </w:rPr>
        <w:t>there is always a new wave of first-generation immigrants</w:t>
      </w:r>
      <w:r w:rsidRPr="0091544F">
        <w:rPr>
          <w:sz w:val="16"/>
        </w:rPr>
        <w:t xml:space="preserve">. </w:t>
      </w:r>
      <w:r w:rsidRPr="0091544F">
        <w:rPr>
          <w:rStyle w:val="StyleUnderline"/>
        </w:rPr>
        <w:t>Historically, it was very common to have a wave of German immigrants which then stops</w:t>
      </w:r>
      <w:r w:rsidRPr="0091544F">
        <w:rPr>
          <w:sz w:val="16"/>
        </w:rPr>
        <w:t xml:space="preserve">, and then, </w:t>
      </w:r>
      <w:proofErr w:type="gramStart"/>
      <w:r w:rsidRPr="0091544F">
        <w:rPr>
          <w:sz w:val="16"/>
        </w:rPr>
        <w:t>pretty soon</w:t>
      </w:r>
      <w:proofErr w:type="gramEnd"/>
      <w:r w:rsidRPr="0091544F">
        <w:rPr>
          <w:sz w:val="16"/>
        </w:rPr>
        <w:t xml:space="preserve">, everyone of German ancestry speaks fluent English. </w:t>
      </w:r>
      <w:r w:rsidRPr="0091544F">
        <w:rPr>
          <w:rStyle w:val="StyleUnderline"/>
        </w:rPr>
        <w:t>It’s not because the first-generation Germans learned to speak fluent English. It’s because they died off</w:t>
      </w:r>
      <w:r w:rsidRPr="0091544F">
        <w:rPr>
          <w:sz w:val="16"/>
        </w:rPr>
        <w:t xml:space="preserve"> and they were not replaced with a new wave of first generation German-speaking immigrants. The same goes for Italians, for Greeks, and so forth. But we’ve had 50 years of wave after wave of Spanish-speaking immigrants. Each time, the first generation doesn’t learn to speak fluent English, and so you look around and you keep seeing these Spanish-speakers who have not assimilated, and you think it’s about the individuals, but it’s really about the cohorts. </w:t>
      </w:r>
      <w:r w:rsidRPr="0091544F">
        <w:rPr>
          <w:rStyle w:val="StyleUnderline"/>
        </w:rPr>
        <w:t>For Europe, I put a lot of blame on European welfare states, which make it relatively easy for immigrants to never actually try to get jobs</w:t>
      </w:r>
      <w:r w:rsidRPr="0091544F">
        <w:rPr>
          <w:sz w:val="16"/>
        </w:rPr>
        <w:t xml:space="preserve">. </w:t>
      </w:r>
      <w:r w:rsidRPr="0091544F">
        <w:rPr>
          <w:rStyle w:val="StyleUnderline"/>
        </w:rPr>
        <w:t>The best way to assimilate and learn how to deal with other people is to get a job where you need to assimilate and deal with other people</w:t>
      </w:r>
      <w:r w:rsidRPr="0091544F">
        <w:rPr>
          <w:sz w:val="16"/>
        </w:rPr>
        <w:t xml:space="preserve">. </w:t>
      </w:r>
      <w:proofErr w:type="gramStart"/>
      <w:r w:rsidRPr="0091544F">
        <w:rPr>
          <w:sz w:val="16"/>
        </w:rPr>
        <w:t>As long as</w:t>
      </w:r>
      <w:proofErr w:type="gramEnd"/>
      <w:r w:rsidRPr="0091544F">
        <w:rPr>
          <w:sz w:val="16"/>
        </w:rPr>
        <w:t xml:space="preserve"> you can be more or less permanently on welfare, then it’s very easy to live in an enclave and not deal with other people, but if there is an expectation that you should get a job, then this naturally tends to acculturate people, you increase tolerance, and you build ties between people. This may be a little bit flippant, but, to me, </w:t>
      </w:r>
      <w:r w:rsidRPr="0091544F">
        <w:rPr>
          <w:rStyle w:val="StyleUnderline"/>
        </w:rPr>
        <w:t>it’s much easier to understand what the Italians or Germans are talking about when they say immigrants don’t assimilate and learn their culture than what Americans are talking about when they say that</w:t>
      </w:r>
      <w:r w:rsidRPr="0091544F">
        <w:rPr>
          <w:sz w:val="16"/>
        </w:rPr>
        <w:t xml:space="preserve">. </w:t>
      </w:r>
      <w:r w:rsidRPr="0091544F">
        <w:rPr>
          <w:rStyle w:val="StyleUnderline"/>
        </w:rPr>
        <w:t xml:space="preserve">In Germany or </w:t>
      </w:r>
      <w:proofErr w:type="gramStart"/>
      <w:r w:rsidRPr="0091544F">
        <w:rPr>
          <w:rStyle w:val="StyleUnderline"/>
        </w:rPr>
        <w:t>Italy</w:t>
      </w:r>
      <w:proofErr w:type="gramEnd"/>
      <w:r w:rsidRPr="0091544F">
        <w:rPr>
          <w:rStyle w:val="StyleUnderline"/>
        </w:rPr>
        <w:t xml:space="preserve"> it’s easy to understand what would be on a test of cultural literacy. In the United </w:t>
      </w:r>
      <w:proofErr w:type="gramStart"/>
      <w:r w:rsidRPr="0091544F">
        <w:rPr>
          <w:rStyle w:val="StyleUnderline"/>
        </w:rPr>
        <w:t>States</w:t>
      </w:r>
      <w:proofErr w:type="gramEnd"/>
      <w:r w:rsidRPr="0091544F">
        <w:rPr>
          <w:rStyle w:val="StyleUnderline"/>
        </w:rPr>
        <w:t xml:space="preserve"> it’s not. Do you name the six lead characters on Friends? Ask how many points a touchdown is worth</w:t>
      </w:r>
      <w:r w:rsidRPr="0091544F">
        <w:rPr>
          <w:sz w:val="16"/>
        </w:rPr>
        <w:t xml:space="preserve">? You certainly can’t ask people to name three operas. You probably can’t ask them to name three Broadway musicals. </w:t>
      </w:r>
      <w:r w:rsidRPr="0091544F">
        <w:rPr>
          <w:rStyle w:val="Emphasis"/>
        </w:rPr>
        <w:t>There just isn’t nearly as much distinctive American culture that you think people would need to assimilate to</w:t>
      </w:r>
      <w:r w:rsidRPr="0091544F">
        <w:rPr>
          <w:sz w:val="16"/>
        </w:rPr>
        <w:t xml:space="preserve">. But maybe that's wrong. Maybe it’s extremely important for everyone to be on the same cultural page. So how about this? </w:t>
      </w:r>
      <w:r w:rsidRPr="0091544F">
        <w:rPr>
          <w:rStyle w:val="StyleUnderline"/>
        </w:rPr>
        <w:t xml:space="preserve">How about </w:t>
      </w:r>
      <w:proofErr w:type="gramStart"/>
      <w:r w:rsidRPr="0091544F">
        <w:rPr>
          <w:rStyle w:val="StyleUnderline"/>
        </w:rPr>
        <w:t>in order to</w:t>
      </w:r>
      <w:proofErr w:type="gramEnd"/>
      <w:r w:rsidRPr="0091544F">
        <w:rPr>
          <w:rStyle w:val="StyleUnderline"/>
        </w:rPr>
        <w:t xml:space="preserve"> come to this country you have to pass a cultural literacy test? </w:t>
      </w:r>
      <w:r w:rsidRPr="0091544F">
        <w:rPr>
          <w:sz w:val="16"/>
        </w:rPr>
        <w:t xml:space="preserve">If this were all that it took to get into the US, the world study of English and American culture would blossom as </w:t>
      </w:r>
      <w:proofErr w:type="gramStart"/>
      <w:r w:rsidRPr="0091544F">
        <w:rPr>
          <w:sz w:val="16"/>
        </w:rPr>
        <w:t>never before</w:t>
      </w:r>
      <w:proofErr w:type="gramEnd"/>
      <w:r w:rsidRPr="0091544F">
        <w:rPr>
          <w:sz w:val="16"/>
        </w:rPr>
        <w:t>, as people tried to learn all the stuff they needed in order to get in. The truth is that there is already a ton of people on earth who are already pre-assimilated, whose entertainment life or their cultural life revolves around American culture. In the 19th Century, you weren’t going to find a lot of people in Germany or Italy who were already reading American books and following American entertainment stars.</w:t>
      </w:r>
    </w:p>
    <w:p w14:paraId="43CADE11" w14:textId="77777777" w:rsidR="00C1527D" w:rsidRDefault="00C1527D" w:rsidP="00C1527D"/>
    <w:p w14:paraId="58B60053" w14:textId="77777777" w:rsidR="00C1527D" w:rsidRDefault="00C1527D" w:rsidP="00C1527D">
      <w:pPr>
        <w:pStyle w:val="Heading3"/>
      </w:pPr>
      <w:r w:rsidRPr="0091544F">
        <w:t xml:space="preserve">AT: Floodgates </w:t>
      </w:r>
    </w:p>
    <w:p w14:paraId="59375B4C" w14:textId="77777777" w:rsidR="00C1527D" w:rsidRDefault="00C1527D" w:rsidP="00C1527D"/>
    <w:p w14:paraId="3BB66912" w14:textId="77777777" w:rsidR="00C1527D" w:rsidRPr="008B1DA1" w:rsidRDefault="00C1527D" w:rsidP="00C1527D">
      <w:pPr>
        <w:pStyle w:val="Heading4"/>
      </w:pPr>
      <w:r>
        <w:t xml:space="preserve">“Floodgates” arguments are one part irrational fear one part American exceptionalism </w:t>
      </w:r>
    </w:p>
    <w:p w14:paraId="5FE9B80C" w14:textId="77777777" w:rsidR="00C1527D" w:rsidRPr="0091544F" w:rsidRDefault="00C1527D" w:rsidP="00C1527D">
      <w:pPr>
        <w:rPr>
          <w:rStyle w:val="Style13ptBold"/>
        </w:rPr>
      </w:pPr>
      <w:r w:rsidRPr="0091544F">
        <w:rPr>
          <w:rStyle w:val="Style13ptBold"/>
        </w:rPr>
        <w:t>Johnson, JD, 07</w:t>
      </w:r>
    </w:p>
    <w:p w14:paraId="24467C67" w14:textId="77777777" w:rsidR="00C1527D" w:rsidRPr="0091544F" w:rsidRDefault="00C1527D" w:rsidP="00C1527D">
      <w:pPr>
        <w:rPr>
          <w:sz w:val="16"/>
          <w:szCs w:val="16"/>
        </w:rPr>
      </w:pPr>
      <w:r w:rsidRPr="0091544F">
        <w:rPr>
          <w:sz w:val="16"/>
          <w:szCs w:val="16"/>
        </w:rPr>
        <w:t xml:space="preserve">(Kevin, </w:t>
      </w:r>
      <w:proofErr w:type="spellStart"/>
      <w:r w:rsidRPr="0091544F">
        <w:rPr>
          <w:sz w:val="16"/>
          <w:szCs w:val="16"/>
        </w:rPr>
        <w:t>Law@UCD</w:t>
      </w:r>
      <w:proofErr w:type="spellEnd"/>
      <w:r w:rsidRPr="0091544F">
        <w:rPr>
          <w:sz w:val="16"/>
          <w:szCs w:val="16"/>
        </w:rPr>
        <w:t xml:space="preserve">, </w:t>
      </w:r>
      <w:r w:rsidRPr="0091544F">
        <w:rPr>
          <w:sz w:val="16"/>
          <w:szCs w:val="16"/>
          <w:u w:val="single"/>
        </w:rPr>
        <w:t>Opening the Floodgates: Why America Needs to Rethink its Borders and Immigration Laws</w:t>
      </w:r>
      <w:r w:rsidRPr="0091544F">
        <w:rPr>
          <w:sz w:val="16"/>
          <w:szCs w:val="16"/>
        </w:rPr>
        <w:t>)</w:t>
      </w:r>
    </w:p>
    <w:p w14:paraId="3F1F3F4E" w14:textId="77777777" w:rsidR="00C1527D" w:rsidRPr="0091544F" w:rsidRDefault="00C1527D" w:rsidP="00C1527D">
      <w:r w:rsidRPr="008B1DA1">
        <w:rPr>
          <w:rStyle w:val="StyleUnderline"/>
        </w:rPr>
        <w:t>Fears abound that the minimization of border controls will open the</w:t>
      </w:r>
      <w:r>
        <w:rPr>
          <w:rStyle w:val="StyleUnderline"/>
        </w:rPr>
        <w:t xml:space="preserve"> </w:t>
      </w:r>
      <w:r w:rsidRPr="008B1DA1">
        <w:rPr>
          <w:rStyle w:val="StyleUnderline"/>
        </w:rPr>
        <w:t>“floodgates</w:t>
      </w:r>
      <w:r w:rsidRPr="008B1DA1">
        <w:rPr>
          <w:sz w:val="16"/>
        </w:rPr>
        <w:t xml:space="preserve">,” allowing millions of immigrants from around the world to overwhelm, </w:t>
      </w:r>
      <w:r w:rsidRPr="008B1DA1">
        <w:rPr>
          <w:rStyle w:val="StyleUnderline"/>
        </w:rPr>
        <w:t>if not destroy, the United States as we know it.</w:t>
      </w:r>
      <w:r w:rsidRPr="008B1DA1">
        <w:rPr>
          <w:sz w:val="16"/>
        </w:rPr>
        <w:t xml:space="preserve">65 </w:t>
      </w:r>
      <w:r w:rsidRPr="008B1DA1">
        <w:rPr>
          <w:rStyle w:val="StyleUnderline"/>
        </w:rPr>
        <w:t>The floodgates</w:t>
      </w:r>
      <w:r>
        <w:rPr>
          <w:rStyle w:val="StyleUnderline"/>
        </w:rPr>
        <w:t xml:space="preserve"> </w:t>
      </w:r>
      <w:r w:rsidRPr="008B1DA1">
        <w:rPr>
          <w:rStyle w:val="StyleUnderline"/>
        </w:rPr>
        <w:t>concern betrays an attitude of U.S. superiority and the assumption</w:t>
      </w:r>
      <w:r>
        <w:rPr>
          <w:rStyle w:val="StyleUnderline"/>
        </w:rPr>
        <w:t xml:space="preserve"> </w:t>
      </w:r>
      <w:r w:rsidRPr="008B1DA1">
        <w:rPr>
          <w:rStyle w:val="StyleUnderline"/>
        </w:rPr>
        <w:t>that</w:t>
      </w:r>
      <w:r w:rsidRPr="008B1DA1">
        <w:rPr>
          <w:sz w:val="16"/>
        </w:rPr>
        <w:t xml:space="preserve">, if the opportunity existed, </w:t>
      </w:r>
      <w:r w:rsidRPr="008B1DA1">
        <w:rPr>
          <w:rStyle w:val="StyleUnderline"/>
        </w:rPr>
        <w:t>people the world over could not resist</w:t>
      </w:r>
      <w:r>
        <w:rPr>
          <w:rStyle w:val="StyleUnderline"/>
        </w:rPr>
        <w:t xml:space="preserve"> </w:t>
      </w:r>
      <w:r w:rsidRPr="008B1DA1">
        <w:rPr>
          <w:rStyle w:val="StyleUnderline"/>
        </w:rPr>
        <w:t>coming to the best of all nation</w:t>
      </w:r>
      <w:r w:rsidRPr="008B1DA1">
        <w:rPr>
          <w:sz w:val="16"/>
        </w:rPr>
        <w:t xml:space="preserve">s. </w:t>
      </w:r>
      <w:r w:rsidRPr="008B1DA1">
        <w:rPr>
          <w:rStyle w:val="StyleUnderline"/>
        </w:rPr>
        <w:t>As we have learned in recent years</w:t>
      </w:r>
      <w:r w:rsidRPr="008B1DA1">
        <w:rPr>
          <w:sz w:val="16"/>
        </w:rPr>
        <w:t xml:space="preserve">, however, </w:t>
      </w:r>
      <w:r w:rsidRPr="008B1DA1">
        <w:rPr>
          <w:rStyle w:val="StyleUnderline"/>
        </w:rPr>
        <w:t>not all people cherish life in the U</w:t>
      </w:r>
      <w:r w:rsidRPr="008B1DA1">
        <w:rPr>
          <w:sz w:val="16"/>
        </w:rPr>
        <w:t xml:space="preserve">nited </w:t>
      </w:r>
      <w:r w:rsidRPr="008B1DA1">
        <w:rPr>
          <w:rStyle w:val="StyleUnderline"/>
        </w:rPr>
        <w:t>S</w:t>
      </w:r>
      <w:r w:rsidRPr="008B1DA1">
        <w:rPr>
          <w:sz w:val="16"/>
        </w:rPr>
        <w:t xml:space="preserve">tates. </w:t>
      </w:r>
      <w:r w:rsidRPr="008B1DA1">
        <w:rPr>
          <w:rStyle w:val="StyleUnderline"/>
        </w:rPr>
        <w:t>Most of the</w:t>
      </w:r>
      <w:r>
        <w:rPr>
          <w:rStyle w:val="StyleUnderline"/>
        </w:rPr>
        <w:t xml:space="preserve"> </w:t>
      </w:r>
      <w:r w:rsidRPr="008B1DA1">
        <w:rPr>
          <w:rStyle w:val="StyleUnderline"/>
        </w:rPr>
        <w:t>world does not try to immigrate, or even consider immigratin</w:t>
      </w:r>
      <w:r w:rsidRPr="008B1DA1">
        <w:rPr>
          <w:sz w:val="16"/>
        </w:rPr>
        <w:t xml:space="preserve">g, to this country. Most Mexicans, for example, stay in Mexico. The same is true for most of the people in Europe, Africa, Asia, and North and Latin America. As one commentator observed: </w:t>
      </w:r>
      <w:r w:rsidRPr="008B1DA1">
        <w:rPr>
          <w:rStyle w:val="StyleUnderline"/>
        </w:rPr>
        <w:t xml:space="preserve">Most people </w:t>
      </w:r>
      <w:proofErr w:type="gramStart"/>
      <w:r w:rsidRPr="008B1DA1">
        <w:rPr>
          <w:rStyle w:val="StyleUnderline"/>
        </w:rPr>
        <w:t>have no inclination to</w:t>
      </w:r>
      <w:proofErr w:type="gramEnd"/>
      <w:r w:rsidRPr="008B1DA1">
        <w:rPr>
          <w:rStyle w:val="StyleUnderline"/>
        </w:rPr>
        <w:t xml:space="preserve"> leave their native soil, no matter</w:t>
      </w:r>
      <w:r>
        <w:rPr>
          <w:rStyle w:val="StyleUnderline"/>
        </w:rPr>
        <w:t xml:space="preserve"> </w:t>
      </w:r>
      <w:r w:rsidRPr="008B1DA1">
        <w:rPr>
          <w:rStyle w:val="StyleUnderline"/>
        </w:rPr>
        <w:t>how onerous conditions become</w:t>
      </w:r>
      <w:r w:rsidRPr="008B1DA1">
        <w:rPr>
          <w:sz w:val="16"/>
        </w:rPr>
        <w:t xml:space="preserve">. Would-be emigrants must fight off the ties of family, the comfort of familiar surroundings, the rootedness in one’s culture, the security of being among “one’s own,” and the power of plain inertia. Conversely, being uprooted carries daunting prospects: adjusting to alien ways, learning a new language, the absence of kith and kin, the sheer uncertainty of it all.66 The glue of the familiar—family, friends, culture, language, geography, and other characteristics of any physical location—anchor many people to where they were born. </w:t>
      </w:r>
      <w:r w:rsidRPr="008B1DA1">
        <w:rPr>
          <w:rStyle w:val="StyleUnderline"/>
        </w:rPr>
        <w:t>Free movement within the United States generally</w:t>
      </w:r>
      <w:r>
        <w:rPr>
          <w:rStyle w:val="StyleUnderline"/>
        </w:rPr>
        <w:t xml:space="preserve"> </w:t>
      </w:r>
      <w:r w:rsidRPr="008B1DA1">
        <w:rPr>
          <w:rStyle w:val="StyleUnderline"/>
        </w:rPr>
        <w:t>has not led to mass migrations, even though economic, political,</w:t>
      </w:r>
      <w:r>
        <w:rPr>
          <w:rStyle w:val="StyleUnderline"/>
        </w:rPr>
        <w:t xml:space="preserve"> </w:t>
      </w:r>
      <w:r w:rsidRPr="008B1DA1">
        <w:rPr>
          <w:rStyle w:val="StyleUnderline"/>
        </w:rPr>
        <w:t>and social disparities exist between the various states</w:t>
      </w:r>
      <w:r w:rsidRPr="008B1DA1">
        <w:rPr>
          <w:sz w:val="16"/>
        </w:rPr>
        <w:t xml:space="preserve">.67 For example, many, if not most, Mississippians remain in Mississippi despite the superior economic opportunities in many other states. Migration between states occurs, but, for most of U.S. history, open borders between the states have generally not resulted in large population readjustments. Despite human inertia and the general affinity for family and homeland, the deep-seated fear persists that, absent strict migration controls, the United States risks being overwhelmed by hordes of immigrants of different races, cultures, and creeds who will “take over” the country. This fear is perhaps the major impediment to any proposal to ease migration controls and open the borders. Thus, any debate about immigration— from relatively minor efforts to more aggressive ones—must invariably confront the floodgates concern. </w:t>
      </w:r>
      <w:r w:rsidRPr="008B1DA1">
        <w:rPr>
          <w:rStyle w:val="StyleUnderline"/>
        </w:rPr>
        <w:t>There is one significant empirical blind spot to the call for open</w:t>
      </w:r>
      <w:r>
        <w:rPr>
          <w:rStyle w:val="StyleUnderline"/>
        </w:rPr>
        <w:t xml:space="preserve"> </w:t>
      </w:r>
      <w:r w:rsidRPr="008B1DA1">
        <w:rPr>
          <w:rStyle w:val="StyleUnderline"/>
        </w:rPr>
        <w:t>borders. Uncertainty exists about the size of the possible flows of immigrants</w:t>
      </w:r>
      <w:r>
        <w:rPr>
          <w:rStyle w:val="StyleUnderline"/>
        </w:rPr>
        <w:t xml:space="preserve"> </w:t>
      </w:r>
      <w:r w:rsidRPr="008B1DA1">
        <w:rPr>
          <w:sz w:val="16"/>
        </w:rPr>
        <w:t xml:space="preserve">into the United States if the nation were to adopt an </w:t>
      </w:r>
      <w:proofErr w:type="spellStart"/>
      <w:r w:rsidRPr="008B1DA1">
        <w:rPr>
          <w:sz w:val="16"/>
        </w:rPr>
        <w:t>openborders</w:t>
      </w:r>
      <w:proofErr w:type="spellEnd"/>
      <w:r w:rsidRPr="008B1DA1">
        <w:rPr>
          <w:sz w:val="16"/>
        </w:rPr>
        <w:t xml:space="preserve"> regime. One influential supporter of the reduction of immigration controls declined to advocate open borders because of, among other reasons, the lack of data that would allow for an accurate estimate on the resulting flow of immigrants to the United States.68 </w:t>
      </w:r>
      <w:r w:rsidRPr="008B1DA1">
        <w:rPr>
          <w:rStyle w:val="StyleUnderline"/>
        </w:rPr>
        <w:t>However,</w:t>
      </w:r>
      <w:r>
        <w:rPr>
          <w:rStyle w:val="StyleUnderline"/>
        </w:rPr>
        <w:t xml:space="preserve"> </w:t>
      </w:r>
      <w:r w:rsidRPr="008B1DA1">
        <w:rPr>
          <w:rStyle w:val="StyleUnderline"/>
        </w:rPr>
        <w:t>while better empirical estimates undoubtedly might help, they are unlikely</w:t>
      </w:r>
      <w:r>
        <w:rPr>
          <w:rStyle w:val="StyleUnderline"/>
        </w:rPr>
        <w:t xml:space="preserve"> </w:t>
      </w:r>
      <w:r w:rsidRPr="008B1DA1">
        <w:rPr>
          <w:rStyle w:val="StyleUnderline"/>
        </w:rPr>
        <w:t xml:space="preserve">to be definitive. </w:t>
      </w:r>
      <w:r w:rsidRPr="008B1DA1">
        <w:rPr>
          <w:sz w:val="16"/>
        </w:rPr>
        <w:t xml:space="preserve">Few empirical studies in the realm of immigration have proven to be. Debate rages, for example, about the costs and benefits of immigration. Consequently, we do not know precisely how many migrants would pursue a life in the United States if the opportunity were more freely available. </w:t>
      </w:r>
      <w:r w:rsidRPr="008B1DA1">
        <w:rPr>
          <w:rStyle w:val="StyleUnderline"/>
        </w:rPr>
        <w:t>That lack of information makes it harder to engage</w:t>
      </w:r>
      <w:r>
        <w:rPr>
          <w:rStyle w:val="StyleUnderline"/>
        </w:rPr>
        <w:t xml:space="preserve"> </w:t>
      </w:r>
      <w:r w:rsidRPr="008B1DA1">
        <w:rPr>
          <w:rStyle w:val="StyleUnderline"/>
        </w:rPr>
        <w:t>in a reliable cost/benefit analysis of an open-borders system. Regardless,</w:t>
      </w:r>
      <w:r>
        <w:rPr>
          <w:rStyle w:val="StyleUnderline"/>
        </w:rPr>
        <w:t xml:space="preserve"> </w:t>
      </w:r>
      <w:r w:rsidRPr="008B1DA1">
        <w:rPr>
          <w:rStyle w:val="StyleUnderline"/>
        </w:rPr>
        <w:t>the bottom line is that there is no hard evidence that the</w:t>
      </w:r>
      <w:r>
        <w:rPr>
          <w:rStyle w:val="StyleUnderline"/>
        </w:rPr>
        <w:t xml:space="preserve"> </w:t>
      </w:r>
      <w:r w:rsidRPr="008B1DA1">
        <w:rPr>
          <w:rStyle w:val="StyleUnderline"/>
        </w:rPr>
        <w:t>“floodgates” would burst if migration controls were eased. At a minimum,</w:t>
      </w:r>
      <w:r>
        <w:rPr>
          <w:rStyle w:val="StyleUnderline"/>
        </w:rPr>
        <w:t xml:space="preserve"> </w:t>
      </w:r>
      <w:r w:rsidRPr="008B1DA1">
        <w:rPr>
          <w:rStyle w:val="StyleUnderline"/>
        </w:rPr>
        <w:t>however, the system of migration would be more orderly, humane,</w:t>
      </w:r>
      <w:r>
        <w:rPr>
          <w:rStyle w:val="StyleUnderline"/>
        </w:rPr>
        <w:t xml:space="preserve"> </w:t>
      </w:r>
      <w:r w:rsidRPr="008B1DA1">
        <w:rPr>
          <w:rStyle w:val="StyleUnderline"/>
        </w:rPr>
        <w:t>and fair than the current one</w:t>
      </w:r>
      <w:r w:rsidRPr="008B1DA1">
        <w:rPr>
          <w:sz w:val="16"/>
        </w:rPr>
        <w:t>. (26-8)</w:t>
      </w:r>
    </w:p>
    <w:p w14:paraId="2CCC5C8B" w14:textId="77777777" w:rsidR="00C1527D" w:rsidRPr="0091544F" w:rsidRDefault="00C1527D" w:rsidP="00C1527D"/>
    <w:p w14:paraId="370705BB" w14:textId="77777777" w:rsidR="00C1527D" w:rsidRPr="0091544F" w:rsidRDefault="00C1527D" w:rsidP="00C1527D">
      <w:pPr>
        <w:pStyle w:val="Heading4"/>
      </w:pPr>
      <w:r>
        <w:t xml:space="preserve">Puerto Rico proves no flood </w:t>
      </w:r>
    </w:p>
    <w:p w14:paraId="2373AA7B" w14:textId="77777777" w:rsidR="00C1527D" w:rsidRPr="0091544F" w:rsidRDefault="00C1527D" w:rsidP="00C1527D">
      <w:pPr>
        <w:rPr>
          <w:rStyle w:val="Style13ptBold"/>
        </w:rPr>
      </w:pPr>
      <w:r w:rsidRPr="0091544F">
        <w:rPr>
          <w:rStyle w:val="Style13ptBold"/>
        </w:rPr>
        <w:t>Johnson, JD, 07</w:t>
      </w:r>
    </w:p>
    <w:p w14:paraId="275FF877" w14:textId="77777777" w:rsidR="00C1527D" w:rsidRPr="0091544F" w:rsidRDefault="00C1527D" w:rsidP="00C1527D">
      <w:pPr>
        <w:rPr>
          <w:sz w:val="16"/>
          <w:szCs w:val="16"/>
        </w:rPr>
      </w:pPr>
      <w:r w:rsidRPr="0091544F">
        <w:rPr>
          <w:sz w:val="16"/>
          <w:szCs w:val="16"/>
        </w:rPr>
        <w:t xml:space="preserve">(Kevin, </w:t>
      </w:r>
      <w:proofErr w:type="spellStart"/>
      <w:r w:rsidRPr="0091544F">
        <w:rPr>
          <w:sz w:val="16"/>
          <w:szCs w:val="16"/>
        </w:rPr>
        <w:t>Law@UCD</w:t>
      </w:r>
      <w:proofErr w:type="spellEnd"/>
      <w:r w:rsidRPr="0091544F">
        <w:rPr>
          <w:sz w:val="16"/>
          <w:szCs w:val="16"/>
        </w:rPr>
        <w:t xml:space="preserve">, </w:t>
      </w:r>
      <w:r w:rsidRPr="0091544F">
        <w:rPr>
          <w:sz w:val="16"/>
          <w:szCs w:val="16"/>
          <w:u w:val="single"/>
        </w:rPr>
        <w:t>Opening the Floodgates: Why America Needs to Rethink its Borders and Immigration Laws</w:t>
      </w:r>
      <w:r w:rsidRPr="0091544F">
        <w:rPr>
          <w:sz w:val="16"/>
          <w:szCs w:val="16"/>
        </w:rPr>
        <w:t>)</w:t>
      </w:r>
    </w:p>
    <w:p w14:paraId="27CBC785" w14:textId="77777777" w:rsidR="00C1527D" w:rsidRPr="008B1DA1" w:rsidRDefault="00C1527D" w:rsidP="00C1527D">
      <w:pPr>
        <w:rPr>
          <w:rStyle w:val="StyleUnderline"/>
        </w:rPr>
      </w:pPr>
      <w:r w:rsidRPr="008B1DA1">
        <w:rPr>
          <w:sz w:val="16"/>
        </w:rPr>
        <w:t xml:space="preserve">Closer to home, </w:t>
      </w:r>
      <w:r w:rsidRPr="008B1DA1">
        <w:rPr>
          <w:rStyle w:val="StyleUnderline"/>
        </w:rPr>
        <w:t>the economic disparities between the island of Puerto</w:t>
      </w:r>
    </w:p>
    <w:p w14:paraId="4FB20E6F" w14:textId="77777777" w:rsidR="00C1527D" w:rsidRPr="008B1DA1" w:rsidRDefault="00C1527D" w:rsidP="00C1527D">
      <w:pPr>
        <w:rPr>
          <w:rStyle w:val="StyleUnderline"/>
        </w:rPr>
      </w:pPr>
      <w:r w:rsidRPr="008B1DA1">
        <w:rPr>
          <w:rStyle w:val="StyleUnderline"/>
        </w:rPr>
        <w:t>Rico, a U.S. territory populated by U.S. citizens with the right to travel to the mainland, and the mainland United States has not led to a mass</w:t>
      </w:r>
    </w:p>
    <w:p w14:paraId="7CE09F59" w14:textId="77777777" w:rsidR="00C1527D" w:rsidRPr="008B1DA1" w:rsidRDefault="00C1527D" w:rsidP="00C1527D">
      <w:pPr>
        <w:rPr>
          <w:sz w:val="16"/>
        </w:rPr>
      </w:pPr>
      <w:r w:rsidRPr="008B1DA1">
        <w:rPr>
          <w:rStyle w:val="StyleUnderline"/>
        </w:rPr>
        <w:t>exodus</w:t>
      </w:r>
      <w:r w:rsidRPr="008B1DA1">
        <w:rPr>
          <w:sz w:val="16"/>
        </w:rPr>
        <w:t xml:space="preserve"> from Puerto Rico. As Table 1.2 shows, the per capita GDP of the</w:t>
      </w:r>
    </w:p>
    <w:p w14:paraId="504E102B" w14:textId="77777777" w:rsidR="00C1527D" w:rsidRPr="008B1DA1" w:rsidRDefault="00C1527D" w:rsidP="00C1527D">
      <w:pPr>
        <w:rPr>
          <w:rStyle w:val="StyleUnderline"/>
        </w:rPr>
      </w:pPr>
      <w:r w:rsidRPr="008B1DA1">
        <w:rPr>
          <w:sz w:val="16"/>
        </w:rPr>
        <w:t xml:space="preserve">United States is twice that of Puerto Rico. </w:t>
      </w:r>
      <w:r w:rsidRPr="008B1DA1">
        <w:rPr>
          <w:rStyle w:val="StyleUnderline"/>
        </w:rPr>
        <w:t>Although there is a steady</w:t>
      </w:r>
    </w:p>
    <w:p w14:paraId="5DCF1EC1" w14:textId="77777777" w:rsidR="00C1527D" w:rsidRPr="008B1DA1" w:rsidRDefault="00C1527D" w:rsidP="00C1527D">
      <w:pPr>
        <w:rPr>
          <w:rStyle w:val="StyleUnderline"/>
        </w:rPr>
      </w:pPr>
      <w:r w:rsidRPr="008B1DA1">
        <w:rPr>
          <w:rStyle w:val="StyleUnderline"/>
        </w:rPr>
        <w:t>stream of migration from Puerto Rico to the mainland, there has not</w:t>
      </w:r>
    </w:p>
    <w:p w14:paraId="6DDBC9D9" w14:textId="77777777" w:rsidR="00C1527D" w:rsidRPr="008B1DA1" w:rsidRDefault="00C1527D" w:rsidP="00C1527D">
      <w:pPr>
        <w:rPr>
          <w:rStyle w:val="StyleUnderline"/>
        </w:rPr>
      </w:pPr>
      <w:r w:rsidRPr="008B1DA1">
        <w:rPr>
          <w:rStyle w:val="StyleUnderline"/>
        </w:rPr>
        <w:t>been a flood of migration from that island, and its population is relatively</w:t>
      </w:r>
    </w:p>
    <w:p w14:paraId="23DB6DB7" w14:textId="77777777" w:rsidR="00C1527D" w:rsidRPr="008B1DA1" w:rsidRDefault="00C1527D" w:rsidP="00C1527D">
      <w:pPr>
        <w:rPr>
          <w:rStyle w:val="StyleUnderline"/>
        </w:rPr>
      </w:pPr>
      <w:r w:rsidRPr="008B1DA1">
        <w:rPr>
          <w:rStyle w:val="StyleUnderline"/>
        </w:rPr>
        <w:t>stable. Cultural and national affinities for Puerto Rico among its</w:t>
      </w:r>
    </w:p>
    <w:p w14:paraId="340CBDE7" w14:textId="77777777" w:rsidR="00C1527D" w:rsidRPr="008B1DA1" w:rsidRDefault="00C1527D" w:rsidP="00C1527D">
      <w:pPr>
        <w:rPr>
          <w:rStyle w:val="StyleUnderline"/>
        </w:rPr>
      </w:pPr>
      <w:r w:rsidRPr="008B1DA1">
        <w:rPr>
          <w:rStyle w:val="StyleUnderline"/>
        </w:rPr>
        <w:t>inhabitants contribute to limited migration from the island. Even though</w:t>
      </w:r>
    </w:p>
    <w:p w14:paraId="67DE1823" w14:textId="77777777" w:rsidR="00C1527D" w:rsidRPr="008B1DA1" w:rsidRDefault="00C1527D" w:rsidP="00C1527D">
      <w:pPr>
        <w:rPr>
          <w:rStyle w:val="StyleUnderline"/>
        </w:rPr>
      </w:pPr>
      <w:r w:rsidRPr="008B1DA1">
        <w:rPr>
          <w:rStyle w:val="StyleUnderline"/>
        </w:rPr>
        <w:t>superior economic opportunities and public benefits are to be found on</w:t>
      </w:r>
    </w:p>
    <w:p w14:paraId="4E50F305" w14:textId="77777777" w:rsidR="00C1527D" w:rsidRPr="008B1DA1" w:rsidRDefault="00C1527D" w:rsidP="00C1527D">
      <w:pPr>
        <w:rPr>
          <w:sz w:val="16"/>
        </w:rPr>
      </w:pPr>
      <w:r w:rsidRPr="008B1DA1">
        <w:rPr>
          <w:rStyle w:val="StyleUnderline"/>
        </w:rPr>
        <w:t>the mainland, most Puerto Ricans do not leave</w:t>
      </w:r>
      <w:r w:rsidRPr="008B1DA1">
        <w:rPr>
          <w:sz w:val="16"/>
        </w:rPr>
        <w:t>. (28-9)</w:t>
      </w:r>
    </w:p>
    <w:p w14:paraId="1287EDC5" w14:textId="77777777" w:rsidR="00C1527D" w:rsidRPr="00476169" w:rsidRDefault="00C1527D" w:rsidP="00C1527D">
      <w:pPr>
        <w:pStyle w:val="Heading2"/>
      </w:pPr>
      <w:r>
        <w:t xml:space="preserve">Morality </w:t>
      </w:r>
    </w:p>
    <w:p w14:paraId="03B96813" w14:textId="77777777" w:rsidR="00C1527D" w:rsidRPr="0091544F" w:rsidRDefault="00C1527D" w:rsidP="00C1527D">
      <w:pPr>
        <w:pStyle w:val="Heading3"/>
      </w:pPr>
      <w:r w:rsidRPr="0091544F">
        <w:t xml:space="preserve">Morality -Magnitude </w:t>
      </w:r>
    </w:p>
    <w:p w14:paraId="7ADA5BA5" w14:textId="77777777" w:rsidR="00C1527D" w:rsidRPr="0091544F" w:rsidRDefault="00C1527D" w:rsidP="00C1527D"/>
    <w:p w14:paraId="25FAB25E" w14:textId="77777777" w:rsidR="00C1527D" w:rsidRPr="0091544F" w:rsidRDefault="00C1527D" w:rsidP="00C1527D">
      <w:pPr>
        <w:pStyle w:val="Heading4"/>
      </w:pPr>
      <w:r w:rsidRPr="0091544F">
        <w:t xml:space="preserve">Borders on par with greatest atrocities </w:t>
      </w:r>
    </w:p>
    <w:p w14:paraId="1D998981" w14:textId="77777777" w:rsidR="00C1527D" w:rsidRPr="0091544F" w:rsidRDefault="00C1527D" w:rsidP="00C1527D">
      <w:pPr>
        <w:rPr>
          <w:rStyle w:val="Style13ptBold"/>
        </w:rPr>
      </w:pPr>
      <w:r w:rsidRPr="0091544F">
        <w:rPr>
          <w:rStyle w:val="Style13ptBold"/>
        </w:rPr>
        <w:t>Swanson, SW, 16</w:t>
      </w:r>
    </w:p>
    <w:p w14:paraId="263CED09" w14:textId="77777777" w:rsidR="00C1527D" w:rsidRPr="0091544F" w:rsidRDefault="00C1527D" w:rsidP="00C1527D">
      <w:pPr>
        <w:rPr>
          <w:sz w:val="16"/>
          <w:szCs w:val="16"/>
        </w:rPr>
      </w:pPr>
      <w:r w:rsidRPr="0091544F">
        <w:rPr>
          <w:sz w:val="16"/>
          <w:szCs w:val="16"/>
        </w:rPr>
        <w:t xml:space="preserve">(Ana Swanson covers the economy, trade and the Federal Reserve. </w:t>
      </w:r>
      <w:hyperlink r:id="rId15" w:history="1">
        <w:r w:rsidRPr="0091544F">
          <w:rPr>
            <w:rStyle w:val="Hyperlink"/>
            <w:sz w:val="16"/>
            <w:szCs w:val="16"/>
          </w:rPr>
          <w:t>https://www.washingtonpost.com/news/wonk/wp/2016/10/14/why-economists-love-and-politicians-detest-the-idea-of-opening-the-borders-to-lots-more-immigrants/?noredirect=on&amp;utm_term=.3644dc63446d</w:t>
        </w:r>
      </w:hyperlink>
      <w:r w:rsidRPr="0091544F">
        <w:rPr>
          <w:sz w:val="16"/>
          <w:szCs w:val="16"/>
        </w:rPr>
        <w:t xml:space="preserve"> 10-14)</w:t>
      </w:r>
    </w:p>
    <w:p w14:paraId="0A5E3D93" w14:textId="77777777" w:rsidR="00C1527D" w:rsidRPr="0091544F" w:rsidRDefault="00C1527D" w:rsidP="00C1527D">
      <w:pPr>
        <w:rPr>
          <w:rStyle w:val="Emphasis"/>
          <w:b w:val="0"/>
          <w:iCs w:val="0"/>
          <w:sz w:val="16"/>
          <w:u w:val="none"/>
        </w:rPr>
      </w:pPr>
      <w:r w:rsidRPr="0091544F">
        <w:rPr>
          <w:sz w:val="16"/>
        </w:rPr>
        <w:t>"</w:t>
      </w:r>
      <w:r w:rsidRPr="0091544F">
        <w:rPr>
          <w:rStyle w:val="StyleUnderline"/>
        </w:rPr>
        <w:t>Immigration restrictions are government-required discrimination against people who have done nothing more than be born in another country</w:t>
      </w:r>
      <w:r w:rsidRPr="0091544F">
        <w:rPr>
          <w:sz w:val="16"/>
        </w:rPr>
        <w:t xml:space="preserve">," </w:t>
      </w:r>
      <w:r w:rsidRPr="0091544F">
        <w:rPr>
          <w:rStyle w:val="StyleUnderline"/>
        </w:rPr>
        <w:t>Caplan says.</w:t>
      </w:r>
      <w:r w:rsidRPr="0091544F">
        <w:rPr>
          <w:sz w:val="16"/>
        </w:rPr>
        <w:t xml:space="preserve"> Alex Tabarrok of George Mason University, a colleague of Caplan's, has also made the case for looser border restrictions, arguing that freedom of movement and access to opportunity are basic human rights. </w:t>
      </w:r>
      <w:r w:rsidRPr="0091544F">
        <w:rPr>
          <w:rStyle w:val="StyleUnderline"/>
        </w:rPr>
        <w:t xml:space="preserve">Limits on immigration defy every standard moral framework, he says, and eliminating them would result in an increase in global human freedom comparable to the abolition of slavery and the recognition of the rights of </w:t>
      </w:r>
      <w:proofErr w:type="spellStart"/>
      <w:proofErr w:type="gramStart"/>
      <w:r w:rsidRPr="0091544F">
        <w:rPr>
          <w:rStyle w:val="StyleUnderline"/>
        </w:rPr>
        <w:t>women</w:t>
      </w:r>
      <w:r w:rsidRPr="0091544F">
        <w:rPr>
          <w:sz w:val="16"/>
        </w:rPr>
        <w:t>.“</w:t>
      </w:r>
      <w:proofErr w:type="gramEnd"/>
      <w:r w:rsidRPr="0091544F">
        <w:rPr>
          <w:rStyle w:val="Emphasis"/>
        </w:rPr>
        <w:t>Closed</w:t>
      </w:r>
      <w:proofErr w:type="spellEnd"/>
      <w:r w:rsidRPr="0091544F">
        <w:rPr>
          <w:rStyle w:val="Emphasis"/>
        </w:rPr>
        <w:t xml:space="preserve"> borders are one of the world’s greatest moral failings,” he writes.</w:t>
      </w:r>
    </w:p>
    <w:p w14:paraId="40B9D0D0" w14:textId="1D06DC0D" w:rsidR="00C1527D" w:rsidRPr="0091544F" w:rsidRDefault="00C1527D" w:rsidP="00C1527D"/>
    <w:p w14:paraId="338C7FF9" w14:textId="77777777" w:rsidR="00C1527D" w:rsidRPr="0091544F" w:rsidRDefault="00C1527D" w:rsidP="00C1527D">
      <w:pPr>
        <w:pStyle w:val="Heading4"/>
      </w:pPr>
      <w:r w:rsidRPr="0091544F">
        <w:t xml:space="preserve">Veil of ignorance proves borders must be rejected- single largest contributor to inequality in human history </w:t>
      </w:r>
    </w:p>
    <w:p w14:paraId="30164714" w14:textId="77777777" w:rsidR="00C1527D" w:rsidRPr="0091544F" w:rsidRDefault="00C1527D" w:rsidP="00C1527D">
      <w:pPr>
        <w:rPr>
          <w:rStyle w:val="Style13ptBold"/>
        </w:rPr>
      </w:pPr>
      <w:r w:rsidRPr="0091544F">
        <w:rPr>
          <w:rStyle w:val="Style13ptBold"/>
        </w:rPr>
        <w:t>Eaton, Editor, 17</w:t>
      </w:r>
    </w:p>
    <w:p w14:paraId="61B19903" w14:textId="77777777" w:rsidR="00C1527D" w:rsidRPr="0091544F" w:rsidRDefault="00C1527D" w:rsidP="00C1527D">
      <w:pPr>
        <w:rPr>
          <w:sz w:val="16"/>
          <w:szCs w:val="16"/>
        </w:rPr>
      </w:pPr>
      <w:r w:rsidRPr="0091544F">
        <w:rPr>
          <w:sz w:val="16"/>
          <w:szCs w:val="16"/>
        </w:rPr>
        <w:t xml:space="preserve">(George, </w:t>
      </w:r>
      <w:hyperlink r:id="rId16" w:history="1">
        <w:r w:rsidRPr="0091544F">
          <w:rPr>
            <w:rStyle w:val="Hyperlink"/>
            <w:sz w:val="16"/>
            <w:szCs w:val="16"/>
          </w:rPr>
          <w:t>https://www.newstatesman.com/2017/08/economic-and-moral-case-global-open-borders</w:t>
        </w:r>
      </w:hyperlink>
      <w:r w:rsidRPr="0091544F">
        <w:rPr>
          <w:sz w:val="16"/>
          <w:szCs w:val="16"/>
        </w:rPr>
        <w:t>, 8-21)</w:t>
      </w:r>
    </w:p>
    <w:p w14:paraId="7548049E" w14:textId="77777777" w:rsidR="00C1527D" w:rsidRDefault="00C1527D" w:rsidP="00C1527D">
      <w:pPr>
        <w:rPr>
          <w:rStyle w:val="StyleUnderline"/>
        </w:rPr>
      </w:pPr>
      <w:r w:rsidRPr="0091544F">
        <w:rPr>
          <w:rStyle w:val="StyleUnderline"/>
        </w:rPr>
        <w:t>The moral case</w:t>
      </w:r>
      <w:r w:rsidRPr="0091544F">
        <w:rPr>
          <w:sz w:val="16"/>
        </w:rPr>
        <w:t xml:space="preserve"> for open borders </w:t>
      </w:r>
      <w:r w:rsidRPr="0091544F">
        <w:rPr>
          <w:rStyle w:val="StyleUnderline"/>
        </w:rPr>
        <w:t>is</w:t>
      </w:r>
      <w:r w:rsidRPr="0091544F">
        <w:rPr>
          <w:sz w:val="16"/>
        </w:rPr>
        <w:t xml:space="preserve"> similarly </w:t>
      </w:r>
      <w:r w:rsidRPr="0091544F">
        <w:rPr>
          <w:rStyle w:val="StyleUnderline"/>
        </w:rPr>
        <w:t>persuasive.</w:t>
      </w:r>
      <w:r w:rsidRPr="0091544F">
        <w:rPr>
          <w:sz w:val="16"/>
        </w:rPr>
        <w:t xml:space="preserve"> A</w:t>
      </w:r>
      <w:r w:rsidRPr="0091544F">
        <w:rPr>
          <w:rStyle w:val="StyleUnderline"/>
        </w:rPr>
        <w:t>s</w:t>
      </w:r>
      <w:r w:rsidRPr="0091544F">
        <w:rPr>
          <w:sz w:val="16"/>
        </w:rPr>
        <w:t xml:space="preserve"> the </w:t>
      </w:r>
      <w:r w:rsidRPr="0091544F">
        <w:rPr>
          <w:rStyle w:val="StyleUnderline"/>
        </w:rPr>
        <w:t>Dutch historian</w:t>
      </w:r>
      <w:r w:rsidRPr="0091544F">
        <w:rPr>
          <w:sz w:val="16"/>
        </w:rPr>
        <w:t xml:space="preserve"> </w:t>
      </w:r>
      <w:proofErr w:type="spellStart"/>
      <w:r w:rsidRPr="0091544F">
        <w:rPr>
          <w:sz w:val="16"/>
        </w:rPr>
        <w:t>Rutger</w:t>
      </w:r>
      <w:proofErr w:type="spellEnd"/>
      <w:r w:rsidRPr="0091544F">
        <w:rPr>
          <w:sz w:val="16"/>
        </w:rPr>
        <w:t xml:space="preserve"> </w:t>
      </w:r>
      <w:proofErr w:type="spellStart"/>
      <w:r w:rsidRPr="0091544F">
        <w:rPr>
          <w:rStyle w:val="StyleUnderline"/>
        </w:rPr>
        <w:t>Bregman</w:t>
      </w:r>
      <w:proofErr w:type="spellEnd"/>
      <w:r w:rsidRPr="0091544F">
        <w:rPr>
          <w:rStyle w:val="StyleUnderline"/>
        </w:rPr>
        <w:t xml:space="preserve"> writes</w:t>
      </w:r>
      <w:r w:rsidRPr="0091544F">
        <w:rPr>
          <w:sz w:val="16"/>
        </w:rPr>
        <w:t xml:space="preserve"> in his recent book Utopia for Realists: “</w:t>
      </w:r>
      <w:r w:rsidRPr="0091544F">
        <w:rPr>
          <w:rStyle w:val="Emphasis"/>
        </w:rPr>
        <w:t>Borders are the single biggest cause of discrimination in all of world history</w:t>
      </w:r>
      <w:r w:rsidRPr="0091544F">
        <w:rPr>
          <w:sz w:val="16"/>
        </w:rPr>
        <w:t xml:space="preserve">. </w:t>
      </w:r>
      <w:r w:rsidRPr="0091544F">
        <w:rPr>
          <w:rStyle w:val="StyleUnderline"/>
        </w:rPr>
        <w:t>Inequality gaps between people living in the same country are nothing in comparison to those between separated global citizenries.”</w:t>
      </w:r>
      <w:r w:rsidRPr="0091544F">
        <w:rPr>
          <w:sz w:val="16"/>
        </w:rPr>
        <w:t xml:space="preserve"> </w:t>
      </w:r>
      <w:r w:rsidRPr="0091544F">
        <w:rPr>
          <w:rStyle w:val="StyleUnderline"/>
        </w:rPr>
        <w:t>An unskilled Mexican worker who migrates to the US would raise their pay by around 150 per cent; an</w:t>
      </w:r>
      <w:r w:rsidRPr="0091544F">
        <w:rPr>
          <w:sz w:val="16"/>
        </w:rPr>
        <w:t xml:space="preserve"> unskilled </w:t>
      </w:r>
      <w:r w:rsidRPr="0091544F">
        <w:rPr>
          <w:rStyle w:val="StyleUnderline"/>
        </w:rPr>
        <w:t>Nigerian by more than 1,000 per cent. In</w:t>
      </w:r>
      <w:r w:rsidRPr="0091544F">
        <w:rPr>
          <w:sz w:val="16"/>
        </w:rPr>
        <w:t xml:space="preserve"> his epochal 1971 work </w:t>
      </w:r>
      <w:r w:rsidRPr="0091544F">
        <w:rPr>
          <w:rStyle w:val="StyleUnderline"/>
        </w:rPr>
        <w:t>A Theory of Justice</w:t>
      </w:r>
      <w:r w:rsidRPr="0091544F">
        <w:rPr>
          <w:sz w:val="16"/>
        </w:rPr>
        <w:t xml:space="preserve">, the American philosopher John </w:t>
      </w:r>
      <w:r w:rsidRPr="0091544F">
        <w:rPr>
          <w:rStyle w:val="StyleUnderline"/>
        </w:rPr>
        <w:t>Rawls imagined individuals behind a “veil of ignorance</w:t>
      </w:r>
      <w:r w:rsidRPr="0091544F">
        <w:rPr>
          <w:sz w:val="16"/>
        </w:rPr>
        <w:t xml:space="preserve">”, </w:t>
      </w:r>
      <w:r w:rsidRPr="0091544F">
        <w:rPr>
          <w:rStyle w:val="StyleUnderline"/>
        </w:rPr>
        <w:t>knowing nothing of their talents, their wealth or their class. It follows,</w:t>
      </w:r>
      <w:r w:rsidRPr="0091544F">
        <w:rPr>
          <w:sz w:val="16"/>
        </w:rPr>
        <w:t xml:space="preserve"> he argued</w:t>
      </w:r>
      <w:r w:rsidRPr="0091544F">
        <w:rPr>
          <w:rStyle w:val="StyleUnderline"/>
        </w:rPr>
        <w:t>, that they would choose an economic system in which inequalities are permitted only if they benefit the most disadvantaged</w:t>
      </w:r>
      <w:r w:rsidRPr="0091544F">
        <w:rPr>
          <w:sz w:val="16"/>
        </w:rPr>
        <w:t xml:space="preserve">. </w:t>
      </w:r>
      <w:r w:rsidRPr="0091544F">
        <w:rPr>
          <w:rStyle w:val="Emphasis"/>
        </w:rPr>
        <w:t xml:space="preserve">The risk of being </w:t>
      </w:r>
      <w:proofErr w:type="spellStart"/>
      <w:r w:rsidRPr="0091544F">
        <w:rPr>
          <w:rStyle w:val="Emphasis"/>
        </w:rPr>
        <w:t>penalised</w:t>
      </w:r>
      <w:proofErr w:type="spellEnd"/>
      <w:r w:rsidRPr="0091544F">
        <w:rPr>
          <w:rStyle w:val="Emphasis"/>
        </w:rPr>
        <w:t xml:space="preserve"> is too great to do otherwise.</w:t>
      </w:r>
      <w:r w:rsidRPr="0091544F">
        <w:rPr>
          <w:sz w:val="16"/>
        </w:rPr>
        <w:t xml:space="preserve"> </w:t>
      </w:r>
      <w:r w:rsidRPr="0091544F">
        <w:rPr>
          <w:rStyle w:val="StyleUnderline"/>
        </w:rPr>
        <w:t xml:space="preserve">By the same logic, </w:t>
      </w:r>
      <w:r w:rsidRPr="0091544F">
        <w:rPr>
          <w:sz w:val="16"/>
        </w:rPr>
        <w:t xml:space="preserve">one could argue that, </w:t>
      </w:r>
      <w:r w:rsidRPr="0091544F">
        <w:rPr>
          <w:rStyle w:val="StyleUnderline"/>
        </w:rPr>
        <w:t xml:space="preserve">ignorant of their fortunes, individuals would </w:t>
      </w:r>
      <w:proofErr w:type="spellStart"/>
      <w:r w:rsidRPr="0091544F">
        <w:rPr>
          <w:rStyle w:val="StyleUnderline"/>
        </w:rPr>
        <w:t>favour</w:t>
      </w:r>
      <w:proofErr w:type="spellEnd"/>
      <w:r w:rsidRPr="0091544F">
        <w:rPr>
          <w:rStyle w:val="StyleUnderline"/>
        </w:rPr>
        <w:t xml:space="preserve"> a world of open borders in which birth does not determine destiny.</w:t>
      </w:r>
    </w:p>
    <w:p w14:paraId="66E61D41" w14:textId="77777777" w:rsidR="00C1527D" w:rsidRDefault="00C1527D" w:rsidP="00C1527D">
      <w:pPr>
        <w:rPr>
          <w:rStyle w:val="StyleUnderline"/>
        </w:rPr>
      </w:pPr>
    </w:p>
    <w:p w14:paraId="24FD2A32" w14:textId="77777777" w:rsidR="00C1527D" w:rsidRPr="004464C5" w:rsidRDefault="00C1527D" w:rsidP="00C1527D"/>
    <w:p w14:paraId="1F488301" w14:textId="77777777" w:rsidR="00C1527D" w:rsidRPr="004464C5" w:rsidRDefault="00C1527D" w:rsidP="00C1527D"/>
    <w:p w14:paraId="3BD671BD" w14:textId="77777777" w:rsidR="00C1527D" w:rsidRDefault="00C1527D" w:rsidP="00C1527D">
      <w:pPr>
        <w:pStyle w:val="Heading3"/>
      </w:pPr>
      <w:r w:rsidRPr="004464C5">
        <w:t xml:space="preserve">AT: Extinction First </w:t>
      </w:r>
    </w:p>
    <w:p w14:paraId="2CD6383A" w14:textId="77777777" w:rsidR="00C1527D" w:rsidRDefault="00C1527D" w:rsidP="00C1527D"/>
    <w:p w14:paraId="3137D75F" w14:textId="77777777" w:rsidR="00C1527D" w:rsidRDefault="00C1527D" w:rsidP="00C1527D">
      <w:pPr>
        <w:pStyle w:val="Heading4"/>
      </w:pPr>
      <w:r>
        <w:t xml:space="preserve">Policy paralysis – everything has chance of extinction </w:t>
      </w:r>
    </w:p>
    <w:p w14:paraId="464E2A3C" w14:textId="77777777" w:rsidR="00C1527D" w:rsidRPr="004464C5" w:rsidRDefault="00C1527D" w:rsidP="00C1527D">
      <w:pPr>
        <w:rPr>
          <w:rStyle w:val="Style13ptBold"/>
        </w:rPr>
      </w:pPr>
      <w:r w:rsidRPr="004464C5">
        <w:rPr>
          <w:rStyle w:val="Style13ptBold"/>
        </w:rPr>
        <w:t>Nordhaus, PhD, 11</w:t>
      </w:r>
    </w:p>
    <w:p w14:paraId="3FB707A7" w14:textId="77777777" w:rsidR="00C1527D" w:rsidRPr="004464C5" w:rsidRDefault="00C1527D" w:rsidP="00C1527D">
      <w:pPr>
        <w:rPr>
          <w:sz w:val="16"/>
        </w:rPr>
      </w:pPr>
      <w:r w:rsidRPr="004464C5">
        <w:rPr>
          <w:sz w:val="16"/>
        </w:rPr>
        <w:t>(William D, The Economics of Tail Events with an Application to Climate Change Review of Environmental Economics and Policy, volume 5, issue 2, summer 2011, pp. 240–257)</w:t>
      </w:r>
    </w:p>
    <w:p w14:paraId="6BAD72EC" w14:textId="77777777" w:rsidR="00C1527D" w:rsidRPr="006200B5" w:rsidRDefault="00C1527D" w:rsidP="00C1527D">
      <w:pPr>
        <w:rPr>
          <w:sz w:val="16"/>
        </w:rPr>
      </w:pPr>
      <w:r w:rsidRPr="006200B5">
        <w:rPr>
          <w:rStyle w:val="StyleUnderline"/>
        </w:rPr>
        <w:t>The dismal theorem holds that we cannot rule out catastrophic impacts of climate change with 100 percent certainty</w:t>
      </w:r>
      <w:r w:rsidRPr="004464C5">
        <w:rPr>
          <w:sz w:val="16"/>
        </w:rPr>
        <w:t xml:space="preserve">. If we broaden our horizons, </w:t>
      </w:r>
      <w:r w:rsidRPr="006200B5">
        <w:rPr>
          <w:rStyle w:val="StyleUnderline"/>
        </w:rPr>
        <w:t>we would find that these results apply in a wide variety of circumstance</w:t>
      </w:r>
      <w:r w:rsidRPr="006200B5">
        <w:rPr>
          <w:sz w:val="16"/>
        </w:rPr>
        <w:t xml:space="preserve">s in which we are highly uncertain about the technology or societal impacts of human activities. </w:t>
      </w:r>
      <w:r w:rsidRPr="006200B5">
        <w:rPr>
          <w:rStyle w:val="StyleUnderline"/>
        </w:rPr>
        <w:t>Areas in which experts have warned about potentially catastrophic outcomes include biotechnology, strange lets, runaway computer systems, nuclear proliferation, rogue weeds and bugs, nanotechnology, emerging tropical diseases, alien invaders, asteroids, and so on</w:t>
      </w:r>
      <w:r w:rsidRPr="006200B5">
        <w:rPr>
          <w:sz w:val="16"/>
        </w:rPr>
        <w:t xml:space="preserve">. Like global warming, </w:t>
      </w:r>
      <w:r w:rsidRPr="006200B5">
        <w:rPr>
          <w:rStyle w:val="StyleUnderline"/>
        </w:rPr>
        <w:t>all these outcomes have deep uncertainty</w:t>
      </w:r>
      <w:r w:rsidRPr="006200B5">
        <w:rPr>
          <w:sz w:val="16"/>
        </w:rPr>
        <w:t xml:space="preserve"> in the sense that we really cannot be sure about the shape of the probability distribution. Indeed, these outcomes may have greater uncertainty than global warming because there are fewer well-understood constants in the biological and technological world than in the geophysical world. Thus</w:t>
      </w:r>
      <w:r w:rsidRPr="006200B5">
        <w:rPr>
          <w:rStyle w:val="StyleUnderline"/>
        </w:rPr>
        <w:t>, if we were to accept the dismal theorem, we would likely drown in a sea of anxiety at the prospect of the infinity of infinitely bad outcomes</w:t>
      </w:r>
      <w:r w:rsidRPr="006200B5">
        <w:rPr>
          <w:sz w:val="16"/>
        </w:rPr>
        <w:t xml:space="preserve">. </w:t>
      </w:r>
      <w:r w:rsidRPr="006200B5">
        <w:rPr>
          <w:rStyle w:val="StyleUnderline"/>
        </w:rPr>
        <w:t>Weitzman dismisses such pervasive anxieties</w:t>
      </w:r>
      <w:r w:rsidRPr="006200B5">
        <w:rPr>
          <w:sz w:val="16"/>
        </w:rPr>
        <w:t xml:space="preserve"> about these other catastrophic outcomes, </w:t>
      </w:r>
      <w:r w:rsidRPr="006200B5">
        <w:rPr>
          <w:rStyle w:val="StyleUnderline"/>
        </w:rPr>
        <w:t>arguing that they are ‘‘extremely unlikely.’’ However, other scientists have come to very different conclusions</w:t>
      </w:r>
      <w:r w:rsidRPr="006200B5">
        <w:rPr>
          <w:sz w:val="16"/>
        </w:rPr>
        <w:t>. One example is Freeman Dyson, who optimistically believes that we are on the threshold of developing new technologies that can scrub carbon from the atmosphere at low cost (see Dyson 2008). In another example, Ray Kurzweil (2005) argues that we need to protect ourselves from the ‘‘GNR’’ (genetics, nanotechnology, robotics) revolution but believes that low-cost and clean energy will be attainable in two or three decades. We clearly need an economic and a statistical approach that can be generally applied to potentially catastrophic events</w:t>
      </w:r>
    </w:p>
    <w:p w14:paraId="781EBF18" w14:textId="77777777" w:rsidR="00C1527D" w:rsidRDefault="00C1527D" w:rsidP="00C1527D">
      <w:pPr>
        <w:pStyle w:val="Heading4"/>
      </w:pPr>
      <w:r>
        <w:t xml:space="preserve">Rights outweigh – life without values isn’t life at all. </w:t>
      </w:r>
    </w:p>
    <w:p w14:paraId="4E95E332" w14:textId="77777777" w:rsidR="00C1527D" w:rsidRPr="004464C5" w:rsidRDefault="00C1527D" w:rsidP="00C1527D">
      <w:pPr>
        <w:rPr>
          <w:rStyle w:val="Style13ptBold"/>
        </w:rPr>
      </w:pPr>
      <w:r w:rsidRPr="004464C5">
        <w:rPr>
          <w:rStyle w:val="Style13ptBold"/>
        </w:rPr>
        <w:t>Fuller, PhD, 14</w:t>
      </w:r>
    </w:p>
    <w:p w14:paraId="6739C928" w14:textId="77777777" w:rsidR="00C1527D" w:rsidRPr="004464C5" w:rsidRDefault="00C1527D" w:rsidP="00C1527D">
      <w:pPr>
        <w:rPr>
          <w:sz w:val="16"/>
        </w:rPr>
      </w:pPr>
      <w:r w:rsidRPr="004464C5">
        <w:rPr>
          <w:sz w:val="16"/>
        </w:rPr>
        <w:t xml:space="preserve">(Steve, </w:t>
      </w:r>
      <w:proofErr w:type="spellStart"/>
      <w:r w:rsidRPr="004464C5">
        <w:rPr>
          <w:sz w:val="16"/>
        </w:rPr>
        <w:t>SocialEpistemology@Warwick</w:t>
      </w:r>
      <w:proofErr w:type="spellEnd"/>
      <w:r w:rsidRPr="004464C5">
        <w:rPr>
          <w:sz w:val="16"/>
        </w:rPr>
        <w:t>, http://www.abc.net.au/religion/articles/2014/10/23/4113073.htm)</w:t>
      </w:r>
    </w:p>
    <w:p w14:paraId="2EE6F520" w14:textId="77777777" w:rsidR="00C1527D" w:rsidRDefault="00C1527D" w:rsidP="00C1527D">
      <w:pPr>
        <w:rPr>
          <w:sz w:val="16"/>
        </w:rPr>
      </w:pPr>
      <w:r w:rsidRPr="004464C5">
        <w:rPr>
          <w:sz w:val="16"/>
        </w:rPr>
        <w:t xml:space="preserve">The bottom line is that </w:t>
      </w:r>
      <w:r w:rsidRPr="00EA7906">
        <w:rPr>
          <w:rStyle w:val="StyleUnderline"/>
        </w:rPr>
        <w:t>the taking of risks</w:t>
      </w:r>
      <w:r w:rsidRPr="004464C5">
        <w:rPr>
          <w:sz w:val="16"/>
        </w:rPr>
        <w:t xml:space="preserve"> </w:t>
      </w:r>
      <w:r w:rsidRPr="00EA7906">
        <w:rPr>
          <w:rStyle w:val="StyleUnderline"/>
        </w:rPr>
        <w:t>- even</w:t>
      </w:r>
      <w:r w:rsidRPr="004464C5">
        <w:rPr>
          <w:sz w:val="16"/>
        </w:rPr>
        <w:t xml:space="preserve"> ones that might be reasonably called </w:t>
      </w:r>
      <w:r w:rsidRPr="006200B5">
        <w:rPr>
          <w:sz w:val="16"/>
        </w:rPr>
        <w:t>"</w:t>
      </w:r>
      <w:r w:rsidRPr="00EA7906">
        <w:rPr>
          <w:rStyle w:val="StyleUnderline"/>
        </w:rPr>
        <w:t>existential risks" - is not something to be avoided but embraced</w:t>
      </w:r>
      <w:r w:rsidRPr="006200B5">
        <w:rPr>
          <w:sz w:val="16"/>
        </w:rPr>
        <w:t xml:space="preserve"> as potentially </w:t>
      </w:r>
      <w:proofErr w:type="gramStart"/>
      <w:r w:rsidRPr="006200B5">
        <w:rPr>
          <w:sz w:val="16"/>
        </w:rPr>
        <w:t>opening up</w:t>
      </w:r>
      <w:proofErr w:type="gramEnd"/>
      <w:r w:rsidRPr="006200B5">
        <w:rPr>
          <w:sz w:val="16"/>
        </w:rPr>
        <w:t xml:space="preserve"> opportunities that had been previously closed, precisely due to the previous success of the status quo. In the nineteenth and twentieth centuries, the bargain was struck in terms of "the costs of progress." Indeed, the displacement and destruction of nature and people that we nowadays associate with the Industrial Revolution - still regarded as overall positive development in human history - may be understood as simply the first phase of a process whose second phase may be marked by the sorts of displacement and destruction that are now anticipated with the onset of global climate change. Toward a more authentic sense of existential risk Taken together, the Industrial Revolution and today's global climate change constitute what ecologists increasingly call the "</w:t>
      </w:r>
      <w:proofErr w:type="spellStart"/>
      <w:r w:rsidRPr="006200B5">
        <w:rPr>
          <w:sz w:val="16"/>
        </w:rPr>
        <w:t>anthropocene</w:t>
      </w:r>
      <w:proofErr w:type="spellEnd"/>
      <w:r w:rsidRPr="006200B5">
        <w:rPr>
          <w:sz w:val="16"/>
        </w:rPr>
        <w:t>," the period when our species became the prime mover of environmental transformation. However, the two phases appear to differ in moral standing in today's world. T</w:t>
      </w:r>
      <w:r w:rsidRPr="006200B5">
        <w:rPr>
          <w:rStyle w:val="StyleUnderline"/>
        </w:rPr>
        <w:t>he destructiveness of the Industrial Revolution is often conceded as a necessary price to pay for a globalized modernit</w:t>
      </w:r>
      <w:r w:rsidRPr="006200B5">
        <w:rPr>
          <w:sz w:val="16"/>
        </w:rPr>
        <w:t xml:space="preserve">y, </w:t>
      </w:r>
      <w:r w:rsidRPr="006200B5">
        <w:rPr>
          <w:rStyle w:val="StyleUnderline"/>
        </w:rPr>
        <w:t xml:space="preserve">whereas global climate change is often presented as something that we should do our utmost to mitigate, </w:t>
      </w:r>
      <w:r w:rsidRPr="006200B5">
        <w:rPr>
          <w:sz w:val="16"/>
        </w:rPr>
        <w:t xml:space="preserve">if not outright prevent, because we cannot foresee the benefits that would justify the costs. In other words, </w:t>
      </w:r>
      <w:r w:rsidRPr="006200B5">
        <w:rPr>
          <w:rStyle w:val="StyleUnderline"/>
        </w:rPr>
        <w:t>the perceived difference between the two phases lies less in the actual damage they will turn out to have inflicted</w:t>
      </w:r>
      <w:r w:rsidRPr="006200B5">
        <w:rPr>
          <w:sz w:val="16"/>
        </w:rPr>
        <w:t xml:space="preserve"> - in both cases enormous - </w:t>
      </w:r>
      <w:r w:rsidRPr="006200B5">
        <w:rPr>
          <w:rStyle w:val="StyleUnderline"/>
        </w:rPr>
        <w:t>than in our capacity to construct a balance sheet that provides some agreed account of the costs and benefits</w:t>
      </w:r>
      <w:r w:rsidRPr="006200B5">
        <w:rPr>
          <w:sz w:val="16"/>
        </w:rPr>
        <w:t xml:space="preserve">. Here it is worth recalling that it was only in the 1880s that the idea of an "Industrial Revolution" began to be presented in unequivocally positive terms. However, it would be a mistake to reduce the matter simply to our lack of 20/20 historical vision. </w:t>
      </w:r>
      <w:r w:rsidRPr="006200B5">
        <w:rPr>
          <w:rStyle w:val="StyleUnderline"/>
        </w:rPr>
        <w:t>A striking feature of today's debates over global climate change is the relative absence of serious utopian proposals comparable to the ones</w:t>
      </w:r>
      <w:r w:rsidRPr="006200B5">
        <w:rPr>
          <w:sz w:val="16"/>
        </w:rPr>
        <w:t xml:space="preserve"> - including Marxist ones </w:t>
      </w:r>
      <w:r w:rsidRPr="006200B5">
        <w:rPr>
          <w:rStyle w:val="StyleUnderline"/>
        </w:rPr>
        <w:t xml:space="preserve">- that justified the undeniable costs of mass </w:t>
      </w:r>
      <w:proofErr w:type="spellStart"/>
      <w:r w:rsidRPr="006200B5">
        <w:rPr>
          <w:rStyle w:val="StyleUnderline"/>
        </w:rPr>
        <w:t>industrialisation</w:t>
      </w:r>
      <w:proofErr w:type="spellEnd"/>
      <w:r w:rsidRPr="006200B5">
        <w:rPr>
          <w:sz w:val="16"/>
        </w:rPr>
        <w:t xml:space="preserve"> in the nineteenth and twentieth centuries, which in turn encouraged a sense of perseverance in the face of adversity. These utopias constituted the basis for the modern imagination in science, art and politics. To be sure, they were consistently challenged by various doomsday scenarios of environmental degradation and human exploitation that aimed to halt and maybe even reverse </w:t>
      </w:r>
      <w:proofErr w:type="spellStart"/>
      <w:r w:rsidRPr="006200B5">
        <w:rPr>
          <w:sz w:val="16"/>
        </w:rPr>
        <w:t>industrialisation</w:t>
      </w:r>
      <w:proofErr w:type="spellEnd"/>
      <w:r w:rsidRPr="006200B5">
        <w:rPr>
          <w:sz w:val="16"/>
        </w:rPr>
        <w:t xml:space="preserve">. </w:t>
      </w:r>
      <w:r w:rsidRPr="006200B5">
        <w:rPr>
          <w:rStyle w:val="StyleUnderline"/>
        </w:rPr>
        <w:t>Indeed, many -</w:t>
      </w:r>
      <w:r w:rsidRPr="006200B5">
        <w:rPr>
          <w:sz w:val="16"/>
        </w:rPr>
        <w:t xml:space="preserve"> if not most - </w:t>
      </w:r>
      <w:r w:rsidRPr="006200B5">
        <w:rPr>
          <w:rStyle w:val="StyleUnderline"/>
        </w:rPr>
        <w:t>of these scenarios did come to pass and their consequences are very much with us today</w:t>
      </w:r>
      <w:r w:rsidRPr="006200B5">
        <w:rPr>
          <w:sz w:val="16"/>
        </w:rPr>
        <w:t xml:space="preserve">. Nevertheless, they do not seem as bad now as when originally presented because their significance has been offset by the benefits inspired by the more utopian sense of the future, which over time has served to reshape humanity's value orientation in its </w:t>
      </w:r>
      <w:proofErr w:type="spellStart"/>
      <w:r w:rsidRPr="006200B5">
        <w:rPr>
          <w:sz w:val="16"/>
        </w:rPr>
        <w:t>favour</w:t>
      </w:r>
      <w:proofErr w:type="spellEnd"/>
      <w:r w:rsidRPr="006200B5">
        <w:rPr>
          <w:sz w:val="16"/>
        </w:rPr>
        <w:t xml:space="preserve">. In a nutshell, then, </w:t>
      </w:r>
      <w:r w:rsidRPr="006200B5">
        <w:rPr>
          <w:rStyle w:val="StyleUnderline"/>
        </w:rPr>
        <w:t xml:space="preserve">the problem with the conception of existential risk as presented by </w:t>
      </w:r>
      <w:proofErr w:type="spellStart"/>
      <w:r w:rsidRPr="006200B5">
        <w:rPr>
          <w:rStyle w:val="StyleUnderline"/>
        </w:rPr>
        <w:t>Bostrom</w:t>
      </w:r>
      <w:proofErr w:type="spellEnd"/>
      <w:r w:rsidRPr="006200B5">
        <w:rPr>
          <w:sz w:val="16"/>
        </w:rPr>
        <w:t xml:space="preserve"> and other would-be "Guardians of the Galaxy" </w:t>
      </w:r>
      <w:r w:rsidRPr="006200B5">
        <w:rPr>
          <w:rStyle w:val="StyleUnderline"/>
        </w:rPr>
        <w:t>is its failure to recognize the positive side of risk, which is the realization that a radical improvement in the human condition may require a leap into the unknown</w:t>
      </w:r>
      <w:r w:rsidRPr="006200B5">
        <w:rPr>
          <w:sz w:val="16"/>
        </w:rPr>
        <w:t xml:space="preserve">, the </w:t>
      </w:r>
      <w:proofErr w:type="gramStart"/>
      <w:r w:rsidRPr="006200B5">
        <w:rPr>
          <w:sz w:val="16"/>
        </w:rPr>
        <w:t>short term</w:t>
      </w:r>
      <w:proofErr w:type="gramEnd"/>
      <w:r w:rsidRPr="006200B5">
        <w:rPr>
          <w:sz w:val="16"/>
        </w:rPr>
        <w:t xml:space="preserve"> consequences of which may be quite harmful but which in the long term issue in greater benefits that in turn serve to justify the risky undertaking. However, </w:t>
      </w:r>
      <w:r w:rsidRPr="006200B5">
        <w:rPr>
          <w:rStyle w:val="StyleUnderline"/>
        </w:rPr>
        <w:t>this oversight may reflect a larger sense of fatalism in the general culture</w:t>
      </w:r>
      <w:r w:rsidRPr="006200B5">
        <w:rPr>
          <w:sz w:val="16"/>
        </w:rPr>
        <w:t xml:space="preserve">, one that finds it difficult to achieve the necessary distance from events to make overarching evaluations of harms and benefits. In theological terms, one may regard this fatalism as symptomatic of an incapacity for faith, which is precisely about adopting a positive attitude toward the unknown, and equally an unwillingness to entertain the divine point-of-view. </w:t>
      </w:r>
      <w:r w:rsidRPr="006200B5">
        <w:rPr>
          <w:rStyle w:val="StyleUnderline"/>
        </w:rPr>
        <w:t xml:space="preserve">In the end is there a problem of existential risk worthy of sustained attention? The answer is most certainly yes, and it </w:t>
      </w:r>
      <w:proofErr w:type="spellStart"/>
      <w:r w:rsidRPr="006200B5">
        <w:rPr>
          <w:rStyle w:val="StyleUnderline"/>
        </w:rPr>
        <w:t>centres</w:t>
      </w:r>
      <w:proofErr w:type="spellEnd"/>
      <w:r w:rsidRPr="006200B5">
        <w:rPr>
          <w:rStyle w:val="StyleUnderline"/>
        </w:rPr>
        <w:t xml:space="preserve"> on how we might unwittingly undermine our own values </w:t>
      </w:r>
      <w:proofErr w:type="gramStart"/>
      <w:r w:rsidRPr="006200B5">
        <w:rPr>
          <w:rStyle w:val="StyleUnderline"/>
        </w:rPr>
        <w:t>in the course of</w:t>
      </w:r>
      <w:proofErr w:type="gramEnd"/>
      <w:r w:rsidRPr="006200B5">
        <w:rPr>
          <w:rStyle w:val="StyleUnderline"/>
        </w:rPr>
        <w:t xml:space="preserve"> their pursuit</w:t>
      </w:r>
      <w:r w:rsidRPr="006200B5">
        <w:rPr>
          <w:sz w:val="16"/>
        </w:rPr>
        <w:t xml:space="preserve">. </w:t>
      </w:r>
      <w:r w:rsidRPr="006200B5">
        <w:rPr>
          <w:rStyle w:val="StyleUnderline"/>
        </w:rPr>
        <w:t>So, while it is true that a radical change to the human condition</w:t>
      </w:r>
      <w:r w:rsidRPr="006200B5">
        <w:rPr>
          <w:sz w:val="16"/>
        </w:rPr>
        <w:t xml:space="preserve"> - like the Industrial Revolution - </w:t>
      </w:r>
      <w:r w:rsidRPr="006200B5">
        <w:rPr>
          <w:rStyle w:val="StyleUnderline"/>
        </w:rPr>
        <w:t>may enable our values to be pursued more effectively, it is equally true that we may end up with false proxies for those values that we rationalize as better simply because they are part of the world that we are now stuck with</w:t>
      </w:r>
      <w:r w:rsidRPr="006200B5">
        <w:rPr>
          <w:sz w:val="16"/>
        </w:rPr>
        <w:t>. Social psychologists speak of this process as "adaptive preference formation," whereby we come to aspire to what we are likely to get. The resulting state of mind is sometimes called "sweet lemons" - the flipside of "sour grapes. When the Existentialists struggled with the problem of "authenticity," being true to oneself, they were approaching this problem. Contra</w:t>
      </w:r>
      <w:r w:rsidRPr="006200B5">
        <w:rPr>
          <w:rStyle w:val="StyleUnderline"/>
        </w:rPr>
        <w:t xml:space="preserve"> </w:t>
      </w:r>
      <w:proofErr w:type="spellStart"/>
      <w:r w:rsidRPr="006200B5">
        <w:rPr>
          <w:rStyle w:val="StyleUnderline"/>
        </w:rPr>
        <w:t>Bostrom</w:t>
      </w:r>
      <w:proofErr w:type="spellEnd"/>
      <w:r w:rsidRPr="006200B5">
        <w:rPr>
          <w:rStyle w:val="StyleUnderline"/>
        </w:rPr>
        <w:t>, it is not the problem that humanity might be annihilated by machines, but that we might become machines in the name of becoming human: the destruction of "humanity" as a concept more than the destruction of "humanity" as a population</w:t>
      </w:r>
      <w:r w:rsidRPr="006200B5">
        <w:rPr>
          <w:sz w:val="16"/>
        </w:rPr>
        <w:t>.</w:t>
      </w:r>
    </w:p>
    <w:p w14:paraId="6D568E2F" w14:textId="77777777" w:rsidR="00C1527D" w:rsidRDefault="00C1527D" w:rsidP="00C1527D">
      <w:pPr>
        <w:rPr>
          <w:sz w:val="16"/>
        </w:rPr>
      </w:pPr>
    </w:p>
    <w:p w14:paraId="2C999ECE" w14:textId="705BF470" w:rsidR="00C1527D" w:rsidRPr="00312CAC" w:rsidRDefault="002D45B1" w:rsidP="00C1527D">
      <w:pPr>
        <w:pStyle w:val="Heading4"/>
      </w:pPr>
      <w:r>
        <w:t xml:space="preserve">Utilitarianism is susceptible to bad faith- tinkering with numbers justifies atrocity </w:t>
      </w:r>
    </w:p>
    <w:p w14:paraId="1C6E16E3" w14:textId="209AB8BA" w:rsidR="00C1527D" w:rsidRDefault="002D45B1" w:rsidP="00C1527D">
      <w:pPr>
        <w:pStyle w:val="CardTag"/>
        <w:rPr>
          <w:rFonts w:ascii="Georgia" w:hAnsi="Georgia"/>
        </w:rPr>
      </w:pPr>
      <w:r>
        <w:rPr>
          <w:rFonts w:ascii="Georgia" w:hAnsi="Georgia"/>
        </w:rPr>
        <w:t xml:space="preserve">Holt, award </w:t>
      </w:r>
      <w:proofErr w:type="spellStart"/>
      <w:r>
        <w:rPr>
          <w:rFonts w:ascii="Georgia" w:hAnsi="Georgia"/>
        </w:rPr>
        <w:t>wining</w:t>
      </w:r>
      <w:proofErr w:type="spellEnd"/>
      <w:r>
        <w:rPr>
          <w:rFonts w:ascii="Georgia" w:hAnsi="Georgia"/>
        </w:rPr>
        <w:t xml:space="preserve"> philosopher, 95</w:t>
      </w:r>
    </w:p>
    <w:p w14:paraId="6AAD68F2" w14:textId="02BB333B" w:rsidR="002D45B1" w:rsidRPr="002D45B1" w:rsidRDefault="002D45B1" w:rsidP="00C1527D">
      <w:pPr>
        <w:pStyle w:val="CardTag"/>
        <w:rPr>
          <w:rFonts w:ascii="Georgia" w:hAnsi="Georgia"/>
          <w:b w:val="0"/>
          <w:sz w:val="16"/>
        </w:rPr>
      </w:pPr>
      <w:r w:rsidRPr="002D45B1">
        <w:rPr>
          <w:rFonts w:ascii="Georgia" w:hAnsi="Georgia"/>
          <w:b w:val="0"/>
          <w:sz w:val="16"/>
        </w:rPr>
        <w:t>(Jim, NYT 8-5, https://www.nytimes.com/1995/08/05/opinion/morality-reduced-to-arithmetic.html)</w:t>
      </w:r>
    </w:p>
    <w:p w14:paraId="4670B1F8" w14:textId="77777777" w:rsidR="00C1527D" w:rsidRPr="00312CAC" w:rsidRDefault="00C1527D" w:rsidP="00C1527D">
      <w:pPr>
        <w:pStyle w:val="Paste"/>
        <w:rPr>
          <w:rFonts w:ascii="Georgia" w:hAnsi="Georgia"/>
        </w:rPr>
      </w:pPr>
      <w:r w:rsidRPr="002D45B1">
        <w:rPr>
          <w:rFonts w:ascii="Georgia" w:hAnsi="Georgia"/>
        </w:rPr>
        <w:t>In the debate over the question,</w:t>
      </w:r>
      <w:r w:rsidRPr="00312CAC">
        <w:rPr>
          <w:rStyle w:val="CardtextChar"/>
          <w:rFonts w:ascii="Georgia" w:hAnsi="Georgia"/>
        </w:rPr>
        <w:t xml:space="preserve"> participants</w:t>
      </w:r>
      <w:r w:rsidRPr="002D45B1">
        <w:rPr>
          <w:rFonts w:ascii="Georgia" w:hAnsi="Georgia"/>
        </w:rPr>
        <w:t xml:space="preserve"> on both sides </w:t>
      </w:r>
      <w:r w:rsidRPr="00312CAC">
        <w:rPr>
          <w:rStyle w:val="CardtextChar"/>
          <w:rFonts w:ascii="Georgia" w:hAnsi="Georgia"/>
        </w:rPr>
        <w:t>have been playing the numbers game. Estimate the hypothetical number of lives saved by the bombings, then add up the actual lives lost. If the first number exceeds the second, then Truman did the right thing</w:t>
      </w:r>
      <w:r w:rsidRPr="00312CAC">
        <w:rPr>
          <w:rFonts w:ascii="Georgia" w:hAnsi="Georgia"/>
        </w:rPr>
        <w:t xml:space="preserve">; if the reverse, it was wrong to have dropped the bombs.       That is one approach to the matter -- the utilitarian approach. </w:t>
      </w:r>
      <w:r w:rsidRPr="00312CAC">
        <w:rPr>
          <w:rStyle w:val="CardtextChar"/>
          <w:rFonts w:ascii="Georgia" w:hAnsi="Georgia"/>
        </w:rPr>
        <w:t>According to utilitarianism,</w:t>
      </w:r>
      <w:r w:rsidRPr="00312CAC">
        <w:rPr>
          <w:rFonts w:ascii="Georgia" w:hAnsi="Georgia"/>
        </w:rPr>
        <w:t xml:space="preserve"> a form of moral reasoning that arose in the 19th century, the goodness or evil of an action is determined solely by its consequences</w:t>
      </w:r>
      <w:r w:rsidRPr="00312CAC">
        <w:rPr>
          <w:rStyle w:val="CardtextChar"/>
          <w:rFonts w:ascii="Georgia" w:hAnsi="Georgia"/>
        </w:rPr>
        <w:t>. If somehow you can save 10 lives by boiling a baby, go ahead</w:t>
      </w:r>
      <w:r w:rsidRPr="00312CAC">
        <w:rPr>
          <w:rFonts w:ascii="Georgia" w:hAnsi="Georgia"/>
          <w:sz w:val="20"/>
          <w:u w:val="single"/>
        </w:rPr>
        <w:t xml:space="preserve"> </w:t>
      </w:r>
      <w:r w:rsidRPr="00312CAC">
        <w:rPr>
          <w:rFonts w:ascii="Georgia" w:hAnsi="Georgia"/>
        </w:rPr>
        <w:t xml:space="preserve">and </w:t>
      </w:r>
      <w:r w:rsidRPr="00312CAC">
        <w:rPr>
          <w:rFonts w:ascii="Georgia" w:hAnsi="Georgia"/>
          <w:b/>
          <w:bCs/>
        </w:rPr>
        <w:t>boil</w:t>
      </w:r>
      <w:r w:rsidRPr="00312CAC">
        <w:rPr>
          <w:rFonts w:ascii="Georgia" w:hAnsi="Georgia"/>
        </w:rPr>
        <w:t xml:space="preserve"> that baby.       There is, however, an older ethical tradition, one rooted in Judeo-Christian theology, that takes a quite different view. The gist of it is expressed by </w:t>
      </w:r>
      <w:smartTag w:uri="urn:schemas-microsoft-com:office:smarttags" w:element="place">
        <w:smartTag w:uri="urn:schemas-microsoft-com:office:smarttags" w:element="City">
          <w:r w:rsidRPr="00312CAC">
            <w:rPr>
              <w:rFonts w:ascii="Georgia" w:hAnsi="Georgia"/>
            </w:rPr>
            <w:t>St. Paul</w:t>
          </w:r>
        </w:smartTag>
      </w:smartTag>
      <w:r w:rsidRPr="00312CAC">
        <w:rPr>
          <w:rFonts w:ascii="Georgia" w:hAnsi="Georgia"/>
        </w:rPr>
        <w:t>'s condemnation of those who say, "</w:t>
      </w:r>
      <w:r w:rsidRPr="00312CAC">
        <w:rPr>
          <w:rStyle w:val="CardtextChar"/>
          <w:rFonts w:ascii="Georgia" w:hAnsi="Georgia"/>
        </w:rPr>
        <w:t>Let us do evil, that good may come." Some actions</w:t>
      </w:r>
      <w:r w:rsidRPr="00312CAC">
        <w:rPr>
          <w:rFonts w:ascii="Georgia" w:hAnsi="Georgia"/>
        </w:rPr>
        <w:t xml:space="preserve">, this tradition holds, </w:t>
      </w:r>
      <w:r w:rsidRPr="00312CAC">
        <w:rPr>
          <w:rStyle w:val="CardtextChar"/>
          <w:rFonts w:ascii="Georgia" w:hAnsi="Georgia"/>
        </w:rPr>
        <w:t>can never be justified by their consequences</w:t>
      </w:r>
      <w:r w:rsidRPr="00312CAC">
        <w:rPr>
          <w:rFonts w:ascii="Georgia" w:hAnsi="Georgia"/>
        </w:rPr>
        <w:t xml:space="preserve">; they are absolutely forbidden. It is always wrong to boil a baby even if lives are saved thereby.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w:t>
      </w:r>
      <w:smartTag w:uri="urn:schemas-microsoft-com:office:smarttags" w:element="country-region">
        <w:r w:rsidRPr="00312CAC">
          <w:rPr>
            <w:rFonts w:ascii="Georgia" w:hAnsi="Georgia"/>
          </w:rPr>
          <w:t>Japan</w:t>
        </w:r>
      </w:smartTag>
      <w:r w:rsidRPr="00312CAC">
        <w:rPr>
          <w:rFonts w:ascii="Georgia" w:hAnsi="Georgia"/>
        </w:rPr>
        <w:t xml:space="preserve">," declared an intelligence officer of the Fifth Air Force shortly before the </w:t>
      </w:r>
      <w:smartTag w:uri="urn:schemas-microsoft-com:office:smarttags" w:element="place">
        <w:smartTag w:uri="urn:schemas-microsoft-com:office:smarttags" w:element="City">
          <w:r w:rsidRPr="00312CAC">
            <w:rPr>
              <w:rFonts w:ascii="Georgia" w:hAnsi="Georgia"/>
            </w:rPr>
            <w:t>Hiroshima</w:t>
          </w:r>
        </w:smartTag>
      </w:smartTag>
      <w:r w:rsidRPr="00312CAC">
        <w:rPr>
          <w:rFonts w:ascii="Georgia" w:hAnsi="Georgia"/>
        </w:rPr>
        <w:t xml:space="preserve">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w:t>
      </w:r>
      <w:smartTag w:uri="urn:schemas-microsoft-com:office:smarttags" w:element="City">
        <w:r w:rsidRPr="00312CAC">
          <w:rPr>
            <w:rFonts w:ascii="Georgia" w:hAnsi="Georgia"/>
          </w:rPr>
          <w:t>Hiroshima</w:t>
        </w:r>
      </w:smartTag>
      <w:r w:rsidRPr="00312CAC">
        <w:rPr>
          <w:rFonts w:ascii="Georgia" w:hAnsi="Georgia"/>
        </w:rPr>
        <w:t xml:space="preserve"> and </w:t>
      </w:r>
      <w:smartTag w:uri="urn:schemas-microsoft-com:office:smarttags" w:element="place">
        <w:smartTag w:uri="urn:schemas-microsoft-com:office:smarttags" w:element="City">
          <w:r w:rsidRPr="00312CAC">
            <w:rPr>
              <w:rFonts w:ascii="Georgia" w:hAnsi="Georgia"/>
            </w:rPr>
            <w:t>Nagasaki</w:t>
          </w:r>
        </w:smartTag>
      </w:smartTag>
      <w:r w:rsidRPr="00312CAC">
        <w:rPr>
          <w:rFonts w:ascii="Georgia" w:hAnsi="Georgia"/>
        </w:rPr>
        <w:t xml:space="preserve">. Transformed into hostages by the technology of aerial bombardment, the people of those cities were intentionally executed </w:t>
      </w:r>
      <w:proofErr w:type="spellStart"/>
      <w:r w:rsidRPr="00312CAC">
        <w:rPr>
          <w:rFonts w:ascii="Georgia" w:hAnsi="Georgia"/>
        </w:rPr>
        <w:t>en</w:t>
      </w:r>
      <w:proofErr w:type="spellEnd"/>
      <w:r w:rsidRPr="00312CAC">
        <w:rPr>
          <w:rFonts w:ascii="Georgia" w:hAnsi="Georgia"/>
        </w:rPr>
        <w:t xml:space="preserve"> masse to send a message of terror to the rulers of </w:t>
      </w:r>
      <w:smartTag w:uri="urn:schemas-microsoft-com:office:smarttags" w:element="place">
        <w:smartTag w:uri="urn:schemas-microsoft-com:office:smarttags" w:element="country-region">
          <w:r w:rsidRPr="00312CAC">
            <w:rPr>
              <w:rFonts w:ascii="Georgia" w:hAnsi="Georgia"/>
            </w:rPr>
            <w:t>Japan</w:t>
          </w:r>
        </w:smartTag>
      </w:smartTag>
      <w:r w:rsidRPr="00312CAC">
        <w:rPr>
          <w:rFonts w:ascii="Georgia" w:hAnsi="Georgia"/>
        </w:rPr>
        <w:t xml:space="preserve">.       The practice of ordering the massacre of civilians to bring the enemy to heel scarcely began with Truman. Nor did the bomb result in casualties of a new order of magnitude. The earlier bombing of </w:t>
      </w:r>
      <w:smartTag w:uri="urn:schemas-microsoft-com:office:smarttags" w:element="place">
        <w:smartTag w:uri="urn:schemas-microsoft-com:office:smarttags" w:element="City">
          <w:r w:rsidRPr="00312CAC">
            <w:rPr>
              <w:rFonts w:ascii="Georgia" w:hAnsi="Georgia"/>
            </w:rPr>
            <w:t>Tokyo</w:t>
          </w:r>
        </w:smartTag>
      </w:smartTag>
      <w:r w:rsidRPr="00312CAC">
        <w:rPr>
          <w:rFonts w:ascii="Georgia" w:hAnsi="Georgia"/>
        </w:rPr>
        <w:t xml:space="preserve"> by incendiary weapons killed some 100,000 people.       </w:t>
      </w:r>
      <w:r w:rsidRPr="00312CAC">
        <w:rPr>
          <w:rStyle w:val="CardtextChar"/>
          <w:rFonts w:ascii="Georgia" w:hAnsi="Georgia"/>
        </w:rPr>
        <w:t xml:space="preserve">What </w:t>
      </w:r>
      <w:smartTag w:uri="urn:schemas-microsoft-com:office:smarttags" w:element="City">
        <w:r w:rsidRPr="00312CAC">
          <w:rPr>
            <w:rStyle w:val="CardtextChar"/>
            <w:rFonts w:ascii="Georgia" w:hAnsi="Georgia"/>
          </w:rPr>
          <w:t>Hiroshima</w:t>
        </w:r>
      </w:smartTag>
      <w:r w:rsidRPr="00312CAC">
        <w:rPr>
          <w:rStyle w:val="CardtextChar"/>
          <w:rFonts w:ascii="Georgia" w:hAnsi="Georgia"/>
        </w:rPr>
        <w:t xml:space="preserve"> and </w:t>
      </w:r>
      <w:smartTag w:uri="urn:schemas-microsoft-com:office:smarttags" w:element="place">
        <w:smartTag w:uri="urn:schemas-microsoft-com:office:smarttags" w:element="City">
          <w:r w:rsidRPr="00312CAC">
            <w:rPr>
              <w:rStyle w:val="CardtextChar"/>
              <w:rFonts w:ascii="Georgia" w:hAnsi="Georgia"/>
            </w:rPr>
            <w:t>Nagasaki</w:t>
          </w:r>
        </w:smartTag>
      </w:smartTag>
      <w:r w:rsidRPr="00312CAC">
        <w:rPr>
          <w:rStyle w:val="CardtextChar"/>
          <w:rFonts w:ascii="Georgia" w:hAnsi="Georgia"/>
        </w:rPr>
        <w:t xml:space="preserve"> did mark</w:t>
      </w:r>
      <w:r w:rsidRPr="00312CAC">
        <w:rPr>
          <w:rFonts w:ascii="Georgia" w:hAnsi="Georgia"/>
          <w:sz w:val="20"/>
          <w:u w:val="single"/>
        </w:rPr>
        <w:t>,</w:t>
      </w:r>
      <w:r w:rsidRPr="00312CAC">
        <w:rPr>
          <w:rFonts w:ascii="Georgia" w:hAnsi="Georgia"/>
        </w:rPr>
        <w:t xml:space="preserve"> by the unprecedented need for rationalization they presented,</w:t>
      </w:r>
      <w:r w:rsidRPr="00312CAC">
        <w:rPr>
          <w:rFonts w:ascii="Georgia" w:hAnsi="Georgia"/>
          <w:sz w:val="20"/>
          <w:u w:val="single"/>
        </w:rPr>
        <w:t xml:space="preserve"> </w:t>
      </w:r>
      <w:r w:rsidRPr="00312CAC">
        <w:rPr>
          <w:rStyle w:val="CardtextChar"/>
          <w:rFonts w:ascii="Georgia" w:hAnsi="Georgia"/>
        </w:rPr>
        <w:t>was the triumph of utilitarian thinking</w:t>
      </w:r>
      <w:r w:rsidRPr="00312CAC">
        <w:rPr>
          <w:rFonts w:ascii="Georgia" w:hAnsi="Georgia"/>
        </w:rPr>
        <w:t xml:space="preserve"> in the conduct of war. The conventional code of noncombatant immunity -- a product of several centuries of ethical progress among nations, which had been formalized by an international commission in the 1920's in </w:t>
      </w:r>
      <w:smartTag w:uri="urn:schemas-microsoft-com:office:smarttags" w:element="place">
        <w:smartTag w:uri="urn:schemas-microsoft-com:office:smarttags" w:element="City">
          <w:r w:rsidRPr="00312CAC">
            <w:rPr>
              <w:rFonts w:ascii="Georgia" w:hAnsi="Georgia"/>
            </w:rPr>
            <w:t>the Hague</w:t>
          </w:r>
        </w:smartTag>
      </w:smartTag>
      <w:r w:rsidRPr="00312CAC">
        <w:rPr>
          <w:rFonts w:ascii="Georgia" w:hAnsi="Georgia"/>
        </w:rPr>
        <w:t xml:space="preserve"> -- was swept away. A simpler axiom took its place: since war is hell, any means necessary may be used to end, in Churchill's words, "the vast indefinite butchery."     </w:t>
      </w:r>
      <w:r w:rsidRPr="00312CAC">
        <w:rPr>
          <w:rFonts w:ascii="Georgia" w:hAnsi="Georgia"/>
          <w:sz w:val="20"/>
          <w:u w:val="single"/>
        </w:rPr>
        <w:t xml:space="preserve">  </w:t>
      </w:r>
      <w:r w:rsidRPr="00312CAC">
        <w:rPr>
          <w:rStyle w:val="CardtextChar"/>
          <w:rFonts w:ascii="Georgia" w:hAnsi="Georgia"/>
        </w:rPr>
        <w:t>It is a moral calculus that, for all its logical consistency, offends our deep-seated intuitions about the sanctity of life -- our conviction that a person is always to be treated as an end, never as a means.</w:t>
      </w:r>
      <w:r w:rsidRPr="00312CAC">
        <w:rPr>
          <w:rFonts w:ascii="Georgia" w:hAnsi="Georgia"/>
        </w:rPr>
        <w:t xml:space="preserve">       Left up to the warmakers, moreover</w:t>
      </w:r>
      <w:r w:rsidRPr="00312CAC">
        <w:rPr>
          <w:rStyle w:val="CardtextChar"/>
          <w:rFonts w:ascii="Georgia" w:hAnsi="Georgia"/>
        </w:rPr>
        <w:t xml:space="preserve">, utilitarian calculations are susceptible to bad-faith reasoning: tinker with the numbers enough and virtually any atrocity can be excused </w:t>
      </w:r>
      <w:r w:rsidRPr="00312CAC">
        <w:rPr>
          <w:rFonts w:ascii="Georgia" w:hAnsi="Georgia"/>
        </w:rPr>
        <w:t>in the national interest.</w:t>
      </w:r>
    </w:p>
    <w:p w14:paraId="6C685713" w14:textId="77777777" w:rsidR="00C1527D" w:rsidRPr="006200B5" w:rsidRDefault="00C1527D" w:rsidP="00C1527D">
      <w:pPr>
        <w:rPr>
          <w:sz w:val="16"/>
        </w:rPr>
      </w:pPr>
    </w:p>
    <w:p w14:paraId="79E167E3" w14:textId="77777777" w:rsidR="00C1527D" w:rsidRPr="004464C5" w:rsidRDefault="00C1527D" w:rsidP="00C1527D"/>
    <w:p w14:paraId="575B768F" w14:textId="77777777" w:rsidR="00C1527D" w:rsidRDefault="00C1527D" w:rsidP="00C1527D">
      <w:pPr>
        <w:pStyle w:val="Heading3"/>
      </w:pPr>
      <w:r>
        <w:t xml:space="preserve">AT: Government Policy Makers </w:t>
      </w:r>
    </w:p>
    <w:p w14:paraId="6AE038F8" w14:textId="77777777" w:rsidR="00C1527D" w:rsidRDefault="00C1527D" w:rsidP="00C1527D"/>
    <w:p w14:paraId="36F666F3" w14:textId="77777777" w:rsidR="00C1527D" w:rsidRDefault="00C1527D" w:rsidP="00C1527D">
      <w:pPr>
        <w:pStyle w:val="Heading4"/>
      </w:pPr>
      <w:r>
        <w:t xml:space="preserve">The institutional design of the state outweighs utilitarian justifications – civil citizenship outweighs the possibility of death. </w:t>
      </w:r>
    </w:p>
    <w:p w14:paraId="25D83EA3" w14:textId="77777777" w:rsidR="00C1527D" w:rsidRPr="004464C5" w:rsidRDefault="00C1527D" w:rsidP="00C1527D">
      <w:pPr>
        <w:rPr>
          <w:rStyle w:val="Style13ptBold"/>
        </w:rPr>
      </w:pPr>
      <w:r w:rsidRPr="004464C5">
        <w:rPr>
          <w:rStyle w:val="Style13ptBold"/>
        </w:rPr>
        <w:t>Hodgson, PhD Harvard, 10</w:t>
      </w:r>
    </w:p>
    <w:p w14:paraId="73E7BC31" w14:textId="77777777" w:rsidR="00C1527D" w:rsidRPr="004464C5" w:rsidRDefault="00C1527D" w:rsidP="00C1527D">
      <w:pPr>
        <w:rPr>
          <w:sz w:val="16"/>
        </w:rPr>
      </w:pPr>
      <w:r w:rsidRPr="004464C5">
        <w:rPr>
          <w:sz w:val="16"/>
        </w:rPr>
        <w:t>(Louis-Philippe [</w:t>
      </w:r>
      <w:proofErr w:type="spellStart"/>
      <w:r w:rsidRPr="004464C5">
        <w:rPr>
          <w:sz w:val="16"/>
        </w:rPr>
        <w:t>Glendon</w:t>
      </w:r>
      <w:proofErr w:type="spellEnd"/>
      <w:r w:rsidRPr="004464C5">
        <w:rPr>
          <w:sz w:val="16"/>
        </w:rPr>
        <w:t xml:space="preserve"> College since 2004. During that time, I have also held appointments as a Law and Philosophy Fellow at UCLA (2008-10) and as a </w:t>
      </w:r>
      <w:proofErr w:type="spellStart"/>
      <w:r w:rsidRPr="004464C5">
        <w:rPr>
          <w:sz w:val="16"/>
        </w:rPr>
        <w:t>Laurance</w:t>
      </w:r>
      <w:proofErr w:type="spellEnd"/>
      <w:r w:rsidRPr="004464C5">
        <w:rPr>
          <w:sz w:val="16"/>
        </w:rPr>
        <w:t xml:space="preserve"> S. Rockefeller Visiting Faculty Fellow]. "Kant on the right to freedom: A defense." Ethics 120.4 (2010): 791-819.)</w:t>
      </w:r>
    </w:p>
    <w:p w14:paraId="1C2BA0DC" w14:textId="77777777" w:rsidR="00C1527D" w:rsidRPr="0055062B" w:rsidRDefault="00C1527D" w:rsidP="00C1527D">
      <w:pPr>
        <w:rPr>
          <w:sz w:val="16"/>
        </w:rPr>
      </w:pPr>
      <w:r w:rsidRPr="004464C5">
        <w:rPr>
          <w:sz w:val="16"/>
        </w:rPr>
        <w:t xml:space="preserve">Once again, Kant takes a radically different view of the matter. As he sees it, </w:t>
      </w:r>
      <w:r w:rsidRPr="00BF2980">
        <w:rPr>
          <w:rStyle w:val="StyleUnderline"/>
        </w:rPr>
        <w:t>rule-of-law conditions and legal rights are not simply components in the institutional apparatus that is most likely</w:t>
      </w:r>
      <w:r w:rsidRPr="0055062B">
        <w:rPr>
          <w:sz w:val="16"/>
        </w:rPr>
        <w:t xml:space="preserve">, as a matter of fact, </w:t>
      </w:r>
      <w:r w:rsidRPr="00BF2980">
        <w:rPr>
          <w:rStyle w:val="StyleUnderline"/>
        </w:rPr>
        <w:t>to provide individuals with the best possible protection; they are constitutive of freedom in a much deeper sense</w:t>
      </w:r>
      <w:r w:rsidRPr="0055062B">
        <w:rPr>
          <w:sz w:val="16"/>
        </w:rPr>
        <w:t xml:space="preserve"> than Pettit allows. His reasons for thinking so are complex and ultimately stem from a difficult idea underlying the entire argument of the Doctrine of Right, according to which an individual’s rights can be conclusive—that is, determinate and enforceable—only in a civil condition.63 I have discussed that claim at some length elsewhere;64 here I only want to explain its main ramifications for the present issue. As I understand it, </w:t>
      </w:r>
      <w:r w:rsidRPr="00CE785D">
        <w:rPr>
          <w:rStyle w:val="StyleUnderline"/>
        </w:rPr>
        <w:t>Kant’s position is that rights cannot be conclusive in a state of nature because no private individual can enforce rights in a way that would be fully consistent with everyone’s right to freedom. Individuals living side by side must realize conditions under which their rights can be enforced without violating anyone’s right to freedom</w:t>
      </w:r>
      <w:r w:rsidRPr="0055062B">
        <w:rPr>
          <w:sz w:val="16"/>
        </w:rPr>
        <w:t xml:space="preserve">, and doing so simply amounts to establishing a state and thus to entering a civil condition. Now, although this point is explicitly about the enforcement of rights, it is important to note that it entails that the use of force in general is problematic in a state of nature. </w:t>
      </w:r>
      <w:r w:rsidRPr="00CE785D">
        <w:rPr>
          <w:rStyle w:val="StyleUnderline"/>
        </w:rPr>
        <w:t>The right to freedom demands that the legitimate use of force be tied to the protection of freedom; since Kant understands rights simply as justified claims grounded in an individual’s freedom, it follows that any legitimate use of force must be tied to the enforcement of rights</w:t>
      </w:r>
      <w:r w:rsidRPr="0055062B">
        <w:rPr>
          <w:sz w:val="16"/>
        </w:rPr>
        <w:t>.65 In short</w:t>
      </w:r>
      <w:r w:rsidRPr="00CE785D">
        <w:rPr>
          <w:rStyle w:val="StyleUnderline"/>
        </w:rPr>
        <w:t>, the implication is that any use of force in a state of nature will fail to be fully consistent with the right to freedom and, hence, will fail to be fully legitimate</w:t>
      </w:r>
      <w:r w:rsidRPr="0055062B">
        <w:rPr>
          <w:sz w:val="16"/>
        </w:rPr>
        <w:t xml:space="preserve">.66 And of course, to the extent that protection against arbitrary interference requires the use of force, it runs into the same problem: it will also fail to be fully consistent with the right to freedom outside a civil condition. If </w:t>
      </w:r>
      <w:r w:rsidRPr="0055062B">
        <w:rPr>
          <w:rStyle w:val="StyleUnderline"/>
        </w:rPr>
        <w:t>Kant is correct about all this, then conditions like the rule of law and the granting of legal rights to all do not stand in a merely instrumental relation to freedom. Such conditions are not means through which one promotes the existence of a civil condition: they are part of what makes the civil condition the normative ideal that it is</w:t>
      </w:r>
      <w:r w:rsidRPr="0055062B">
        <w:rPr>
          <w:sz w:val="16"/>
        </w:rPr>
        <w:t xml:space="preserve">. If the ideal set by freedom cannot be realized outside the civil condition, then the rule of law and the granting of legal rights are essential to its realization. This is not to deny that protection may be effective without legal rights or the rule of law; the point is that focusing on protection by itself makes no sense because it is not a coherent ideal for the realization of human agency. All this suggests a picture that is strikingly different from Pettit’s. </w:t>
      </w:r>
      <w:r w:rsidRPr="0055062B">
        <w:rPr>
          <w:rStyle w:val="StyleUnderline"/>
        </w:rPr>
        <w:t>As Kant sees it, the standing of a free person is essentially tied to her membership in a civil condition</w:t>
      </w:r>
      <w:r w:rsidRPr="0055062B">
        <w:rPr>
          <w:sz w:val="16"/>
        </w:rPr>
        <w:t xml:space="preserve">—a person’s being free, we might say, </w:t>
      </w:r>
      <w:r w:rsidRPr="0055062B">
        <w:rPr>
          <w:rStyle w:val="StyleUnderline"/>
        </w:rPr>
        <w:t>depends on her having full legal standing. In particular, it is essential to the standing of a free person that she have effective legal rights</w:t>
      </w:r>
      <w:r w:rsidRPr="0055062B">
        <w:rPr>
          <w:sz w:val="16"/>
        </w:rPr>
        <w:t xml:space="preserve">—or to be more precise, since not just any rights will do, it is essential that she enjoy something like what Rawls has called a “fully adequate” scheme of legal rights, backed by a reasonably effective enforcement mechanism.67 </w:t>
      </w:r>
      <w:r w:rsidRPr="0055062B">
        <w:rPr>
          <w:rStyle w:val="StyleUnderline"/>
        </w:rPr>
        <w:t>The contrast with Pettit’s instrumental view of rights could not be sharper</w:t>
      </w:r>
      <w:r w:rsidRPr="0055062B">
        <w:rPr>
          <w:sz w:val="16"/>
        </w:rPr>
        <w:t xml:space="preserve">. Of course, since it is important on Kant’s view that individuals’ rights be backed by a reasonably effective enforcement mechanism, the concern with protection remains. </w:t>
      </w:r>
      <w:r w:rsidRPr="0055062B">
        <w:rPr>
          <w:rStyle w:val="StyleUnderline"/>
        </w:rPr>
        <w:t>But the aim is no longer to maximize protection</w:t>
      </w:r>
      <w:r w:rsidRPr="0055062B">
        <w:rPr>
          <w:sz w:val="16"/>
        </w:rPr>
        <w:t xml:space="preserve">, using whatever instruments might serve that end; </w:t>
      </w:r>
      <w:r w:rsidRPr="0055062B">
        <w:rPr>
          <w:rStyle w:val="StyleUnderline"/>
        </w:rPr>
        <w:t>it is to ensure that everyone’s right to freedom is respected, something that can only be done,</w:t>
      </w:r>
      <w:r w:rsidRPr="0055062B">
        <w:rPr>
          <w:sz w:val="16"/>
        </w:rPr>
        <w:t xml:space="preserve"> on Kant’s view, </w:t>
      </w:r>
      <w:r w:rsidRPr="0055062B">
        <w:rPr>
          <w:rStyle w:val="StyleUnderline"/>
        </w:rPr>
        <w:t>by granting individuals a specific kind of protection—protection that meets a normative test, rather than a test of mere efficiency</w:t>
      </w:r>
      <w:r w:rsidRPr="0055062B">
        <w:rPr>
          <w:sz w:val="16"/>
        </w:rPr>
        <w:t xml:space="preserve">. It is also worth stressing that, on such a view, the granting of adequate protection is only part of what secures the standing of a free citizen. </w:t>
      </w:r>
      <w:r w:rsidRPr="0055062B">
        <w:rPr>
          <w:rStyle w:val="StyleUnderline"/>
        </w:rPr>
        <w:t>A civil condition worthy of the name must include a reliable police force that protects individuals, but it also must vindicate rights when wrongdoing occurs, by giving victims legal recourse against wrongdoers and by punishing wrongdoers when appropriate</w:t>
      </w:r>
      <w:r w:rsidRPr="0055062B">
        <w:rPr>
          <w:sz w:val="16"/>
        </w:rPr>
        <w:t>. That possibility is no less essential to the standing of a free individual than the protection whose importance Pettit emphasizes.</w:t>
      </w:r>
    </w:p>
    <w:p w14:paraId="50C6D18B" w14:textId="77777777" w:rsidR="00C1527D" w:rsidRPr="00312CAC" w:rsidRDefault="00C1527D" w:rsidP="00C1527D">
      <w:pPr>
        <w:pStyle w:val="Paste"/>
        <w:rPr>
          <w:rFonts w:ascii="Georgia" w:hAnsi="Georgia"/>
        </w:rPr>
      </w:pPr>
    </w:p>
    <w:p w14:paraId="76618F1E" w14:textId="77777777" w:rsidR="00C1527D" w:rsidRPr="00312CAC" w:rsidRDefault="00C1527D" w:rsidP="00C1527D">
      <w:pPr>
        <w:pStyle w:val="Heading4"/>
      </w:pPr>
      <w:r>
        <w:t xml:space="preserve">Policymakers lack foresight for consequentialism </w:t>
      </w:r>
    </w:p>
    <w:p w14:paraId="17BC78FF" w14:textId="77777777" w:rsidR="00C1527D" w:rsidRPr="00312CAC" w:rsidRDefault="00C1527D" w:rsidP="00C1527D">
      <w:r w:rsidRPr="00312CAC">
        <w:rPr>
          <w:rStyle w:val="Style13ptBold"/>
        </w:rPr>
        <w:t>Journal of Contemporary Health</w:t>
      </w:r>
      <w:r w:rsidRPr="00312CAC">
        <w:t xml:space="preserve"> Law &amp; Policy, Winter, 20</w:t>
      </w:r>
      <w:r w:rsidRPr="00312CAC">
        <w:rPr>
          <w:rStyle w:val="Style13ptBold"/>
        </w:rPr>
        <w:t>01</w:t>
      </w:r>
      <w:r w:rsidRPr="00312CAC">
        <w:rPr>
          <w:rStyle w:val="CardTagChar"/>
          <w:rFonts w:ascii="Georgia" w:eastAsiaTheme="minorHAnsi" w:hAnsi="Georgia"/>
        </w:rPr>
        <w:t xml:space="preserve">, </w:t>
      </w:r>
      <w:r w:rsidRPr="00312CAC">
        <w:t xml:space="preserve">18 J. Contemp. Health L. &amp; </w:t>
      </w:r>
      <w:proofErr w:type="spellStart"/>
      <w:r w:rsidRPr="00312CAC">
        <w:t>Pol'y</w:t>
      </w:r>
      <w:proofErr w:type="spellEnd"/>
      <w:r w:rsidRPr="00312CAC">
        <w:t xml:space="preserve"> 95, p. 117 </w:t>
      </w:r>
      <w:r w:rsidRPr="00312CAC">
        <w:br/>
      </w:r>
      <w:r w:rsidRPr="00312CAC">
        <w:rPr>
          <w:rStyle w:val="CardtextChar"/>
          <w:rFonts w:ascii="Georgia" w:eastAsiaTheme="minorHAnsi" w:hAnsi="Georgia"/>
        </w:rPr>
        <w:t>The utilitarian principle justifies intentional, harmful acts against other humans to achieve a hoped-for benefit to a greater number of people. It is the wrong approach to public policy decisions. Its most notable proponents have been responsible for much of the misery and strife of the last century</w:t>
      </w:r>
      <w:r w:rsidRPr="00312CAC">
        <w:t xml:space="preserve">. Experience has taught us time and again that public servants, even when crafting policies that appear wholly beneficent, can cause great harm (the so-called "law of unintended consequences"). </w:t>
      </w:r>
      <w:r w:rsidRPr="00312CAC">
        <w:rPr>
          <w:rStyle w:val="CardtextChar"/>
          <w:rFonts w:ascii="Georgia" w:eastAsiaTheme="minorHAnsi" w:hAnsi="Georgia"/>
        </w:rPr>
        <w:t>Humans lack the wisdom and foresight to completely understand the future ramifications of many actions</w:t>
      </w:r>
      <w:r w:rsidRPr="00312CAC">
        <w:t xml:space="preserve">. A father, for example, may believe that it is an entirely good thing to help his daughter with homework every day because they are spending time together and he is showing sincere interest in her life and schooling. By "helping" with homework, however, his daughter may be denied the mental struggle of searching for solutions on her own. She may not develop the mental skills to solve tough math problems, for example, or to quickly find key concepts in reading selections. </w:t>
      </w:r>
      <w:r w:rsidRPr="00312CAC">
        <w:rPr>
          <w:rStyle w:val="CardtextChar"/>
          <w:rFonts w:ascii="Georgia" w:eastAsiaTheme="minorHAnsi" w:hAnsi="Georgia"/>
        </w:rPr>
        <w:t>If even "good" actions can produce undesirable results, how much worse is the case when evil is tolerated in the name of some conjectural, future outcome?</w:t>
      </w:r>
    </w:p>
    <w:p w14:paraId="347A954C" w14:textId="77777777" w:rsidR="00C1527D" w:rsidRDefault="00C1527D" w:rsidP="00C1527D">
      <w:pPr>
        <w:pStyle w:val="Heading3"/>
      </w:pPr>
      <w:r w:rsidRPr="0091544F">
        <w:t>AT: Feasibility</w:t>
      </w:r>
    </w:p>
    <w:p w14:paraId="5DBE4319" w14:textId="77777777" w:rsidR="00C1527D" w:rsidRDefault="00C1527D" w:rsidP="00C1527D"/>
    <w:p w14:paraId="672102A7" w14:textId="77777777" w:rsidR="00C1527D" w:rsidRPr="001C70D2" w:rsidRDefault="00C1527D" w:rsidP="00C1527D">
      <w:pPr>
        <w:pStyle w:val="Heading4"/>
      </w:pPr>
      <w:r>
        <w:t xml:space="preserve">Confronting open borders requires rethinking the welfare state and notions of feasibility </w:t>
      </w:r>
    </w:p>
    <w:p w14:paraId="786FA212" w14:textId="77777777" w:rsidR="00C1527D" w:rsidRPr="0091544F" w:rsidRDefault="00C1527D" w:rsidP="00C1527D">
      <w:pPr>
        <w:rPr>
          <w:rStyle w:val="Style13ptBold"/>
        </w:rPr>
      </w:pPr>
      <w:proofErr w:type="spellStart"/>
      <w:r>
        <w:rPr>
          <w:rStyle w:val="Style13ptBold"/>
        </w:rPr>
        <w:t>Kukathas</w:t>
      </w:r>
      <w:proofErr w:type="spellEnd"/>
      <w:r w:rsidRPr="0091544F">
        <w:rPr>
          <w:rStyle w:val="Style13ptBold"/>
        </w:rPr>
        <w:t>, PhD, 05</w:t>
      </w:r>
    </w:p>
    <w:p w14:paraId="6DA991D6" w14:textId="77777777" w:rsidR="00C1527D" w:rsidRPr="005C6C77" w:rsidRDefault="00C1527D" w:rsidP="00C1527D">
      <w:pPr>
        <w:rPr>
          <w:sz w:val="16"/>
          <w:szCs w:val="16"/>
        </w:rPr>
      </w:pPr>
      <w:r w:rsidRPr="0091544F">
        <w:rPr>
          <w:sz w:val="16"/>
          <w:szCs w:val="16"/>
        </w:rPr>
        <w:t>(</w:t>
      </w:r>
      <w:proofErr w:type="spellStart"/>
      <w:r>
        <w:rPr>
          <w:sz w:val="16"/>
          <w:szCs w:val="16"/>
        </w:rPr>
        <w:t>Chandran</w:t>
      </w:r>
      <w:proofErr w:type="spellEnd"/>
      <w:r>
        <w:rPr>
          <w:sz w:val="16"/>
          <w:szCs w:val="16"/>
        </w:rPr>
        <w:t xml:space="preserve">, </w:t>
      </w:r>
      <w:proofErr w:type="spellStart"/>
      <w:r>
        <w:rPr>
          <w:sz w:val="16"/>
          <w:szCs w:val="16"/>
        </w:rPr>
        <w:t>PoliticalTheory@Utah</w:t>
      </w:r>
      <w:proofErr w:type="spellEnd"/>
      <w:r>
        <w:rPr>
          <w:sz w:val="16"/>
          <w:szCs w:val="16"/>
        </w:rPr>
        <w:t>,</w:t>
      </w:r>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1D4C9DFA" w14:textId="77777777" w:rsidR="00C1527D" w:rsidRPr="0091544F" w:rsidRDefault="00C1527D" w:rsidP="00C1527D">
      <w:pPr>
        <w:rPr>
          <w:rFonts w:cs="RotisSerif"/>
          <w:sz w:val="20"/>
          <w:szCs w:val="20"/>
        </w:rPr>
      </w:pPr>
      <w:r w:rsidRPr="001C70D2">
        <w:rPr>
          <w:rStyle w:val="StyleUnderline"/>
        </w:rPr>
        <w:t>Whatever the merits of</w:t>
      </w:r>
      <w:r w:rsidRPr="001C70D2">
        <w:rPr>
          <w:rFonts w:cs="RotisSerif"/>
          <w:sz w:val="16"/>
          <w:szCs w:val="20"/>
        </w:rPr>
        <w:t xml:space="preserve"> the case for </w:t>
      </w:r>
      <w:r w:rsidRPr="001C70D2">
        <w:rPr>
          <w:rStyle w:val="StyleUnderline"/>
        </w:rPr>
        <w:t>open borders</w:t>
      </w:r>
      <w:r w:rsidRPr="001C70D2">
        <w:rPr>
          <w:rFonts w:cs="RotisSerif"/>
          <w:sz w:val="16"/>
          <w:szCs w:val="20"/>
        </w:rPr>
        <w:t xml:space="preserve">, </w:t>
      </w:r>
      <w:r w:rsidRPr="001C70D2">
        <w:rPr>
          <w:rStyle w:val="StyleUnderline"/>
        </w:rPr>
        <w:t>it is highly unlikely</w:t>
      </w:r>
      <w:r w:rsidRPr="001C70D2">
        <w:rPr>
          <w:rFonts w:cs="RotisSerif"/>
          <w:sz w:val="16"/>
          <w:szCs w:val="20"/>
        </w:rPr>
        <w:t xml:space="preserve"> that </w:t>
      </w:r>
      <w:r w:rsidRPr="001C70D2">
        <w:rPr>
          <w:rStyle w:val="StyleUnderline"/>
        </w:rPr>
        <w:t>we will</w:t>
      </w:r>
      <w:r>
        <w:rPr>
          <w:rStyle w:val="StyleUnderline"/>
        </w:rPr>
        <w:t xml:space="preserve"> </w:t>
      </w:r>
      <w:r w:rsidRPr="001C70D2">
        <w:rPr>
          <w:rStyle w:val="StyleUnderline"/>
        </w:rPr>
        <w:t>see an end to immigration controls at any time soon</w:t>
      </w:r>
      <w:r w:rsidRPr="001C70D2">
        <w:rPr>
          <w:rFonts w:cs="RotisSerif"/>
          <w:sz w:val="16"/>
          <w:szCs w:val="20"/>
        </w:rPr>
        <w:t xml:space="preserve"> – for reasons that were canvassed at the beginning of this paper. </w:t>
      </w:r>
      <w:r w:rsidRPr="001C70D2">
        <w:rPr>
          <w:rStyle w:val="StyleUnderline"/>
        </w:rPr>
        <w:t>In one important respect, free migration is</w:t>
      </w:r>
      <w:r>
        <w:rPr>
          <w:rStyle w:val="StyleUnderline"/>
        </w:rPr>
        <w:t xml:space="preserve"> </w:t>
      </w:r>
      <w:r w:rsidRPr="001C70D2">
        <w:rPr>
          <w:rStyle w:val="StyleUnderline"/>
        </w:rPr>
        <w:t>entirely unfeasible: it is politically untenable.</w:t>
      </w:r>
      <w:r>
        <w:rPr>
          <w:rStyle w:val="StyleUnderline"/>
        </w:rPr>
        <w:t xml:space="preserve"> </w:t>
      </w:r>
      <w:r w:rsidRPr="001C70D2">
        <w:rPr>
          <w:rFonts w:cs="RotisSerif"/>
          <w:sz w:val="16"/>
          <w:szCs w:val="20"/>
        </w:rPr>
        <w:t xml:space="preserve">One reason why it is politically untenable is that most voters in wealthy countries do not favor immigration, particularly by the poor. Another is that states themselves do not favor uncontrolled population movements. In a world order shaped by the Westphalian model of states operating within strict geographical boundaries, and dominated by the imperative to secure the welfare of members, the free movement of peoples is not a strong possibility. The inclination of most people to hold on to the advantages they possess also makes it unlikely that nations will open up their borders to allow others to come and take a greater share of what they control. </w:t>
      </w:r>
      <w:r w:rsidRPr="001C70D2">
        <w:rPr>
          <w:rStyle w:val="StyleUnderline"/>
        </w:rPr>
        <w:t>Yet if the free movement of peoples is not politically feasible, how can there</w:t>
      </w:r>
      <w:r>
        <w:rPr>
          <w:rStyle w:val="StyleUnderline"/>
        </w:rPr>
        <w:t xml:space="preserve"> </w:t>
      </w:r>
      <w:r w:rsidRPr="001C70D2">
        <w:rPr>
          <w:rStyle w:val="StyleUnderline"/>
        </w:rPr>
        <w:t>be a case for open borders? Surely, political theory</w:t>
      </w:r>
      <w:r w:rsidRPr="001C70D2">
        <w:rPr>
          <w:rFonts w:cs="RotisSerif"/>
          <w:sz w:val="16"/>
          <w:szCs w:val="20"/>
        </w:rPr>
        <w:t xml:space="preserve">, in considering issues of public policy, </w:t>
      </w:r>
      <w:r w:rsidRPr="001C70D2">
        <w:rPr>
          <w:rStyle w:val="StyleUnderline"/>
        </w:rPr>
        <w:t>should keep its focus on the world of the possible rather than on impossible</w:t>
      </w:r>
      <w:r>
        <w:rPr>
          <w:rStyle w:val="StyleUnderline"/>
        </w:rPr>
        <w:t xml:space="preserve"> </w:t>
      </w:r>
      <w:r w:rsidRPr="001C70D2">
        <w:rPr>
          <w:rStyle w:val="StyleUnderline"/>
        </w:rPr>
        <w:t>ideals.</w:t>
      </w:r>
      <w:r>
        <w:rPr>
          <w:rStyle w:val="StyleUnderline"/>
        </w:rPr>
        <w:t xml:space="preserve"> </w:t>
      </w:r>
      <w:r w:rsidRPr="001C70D2">
        <w:rPr>
          <w:rStyle w:val="StyleUnderline"/>
        </w:rPr>
        <w:t>There is a good deal of truth to this. But there is, nonetheless, good reason for</w:t>
      </w:r>
      <w:r>
        <w:rPr>
          <w:rStyle w:val="StyleUnderline"/>
        </w:rPr>
        <w:t xml:space="preserve"> </w:t>
      </w:r>
      <w:r w:rsidRPr="001C70D2">
        <w:rPr>
          <w:rStyle w:val="StyleUnderline"/>
        </w:rPr>
        <w:t>putting the case for open immigration</w:t>
      </w:r>
      <w:r w:rsidRPr="001C70D2">
        <w:rPr>
          <w:rFonts w:cs="RotisSerif"/>
          <w:sz w:val="16"/>
          <w:szCs w:val="20"/>
        </w:rPr>
        <w:t xml:space="preserve">. </w:t>
      </w:r>
      <w:r w:rsidRPr="001C70D2">
        <w:rPr>
          <w:rStyle w:val="StyleUnderline"/>
        </w:rPr>
        <w:t>One</w:t>
      </w:r>
      <w:r w:rsidRPr="001C70D2">
        <w:rPr>
          <w:rFonts w:cs="RotisSerif"/>
          <w:sz w:val="16"/>
          <w:szCs w:val="20"/>
        </w:rPr>
        <w:t xml:space="preserve"> important consideration </w:t>
      </w:r>
      <w:r w:rsidRPr="001C70D2">
        <w:rPr>
          <w:rStyle w:val="StyleUnderline"/>
        </w:rPr>
        <w:t>is that many</w:t>
      </w:r>
      <w:r>
        <w:rPr>
          <w:rStyle w:val="StyleUnderline"/>
        </w:rPr>
        <w:t xml:space="preserve"> </w:t>
      </w:r>
      <w:r w:rsidRPr="001C70D2">
        <w:rPr>
          <w:rStyle w:val="StyleUnderline"/>
        </w:rPr>
        <w:t xml:space="preserve">feasibility problems have their roots not in the nature of things but in </w:t>
      </w:r>
      <w:r w:rsidRPr="001C70D2">
        <w:rPr>
          <w:rStyle w:val="Emphasis"/>
        </w:rPr>
        <w:t>our way of</w:t>
      </w:r>
      <w:r>
        <w:rPr>
          <w:rStyle w:val="Emphasis"/>
        </w:rPr>
        <w:t xml:space="preserve"> </w:t>
      </w:r>
      <w:r w:rsidRPr="001C70D2">
        <w:rPr>
          <w:rStyle w:val="Emphasis"/>
        </w:rPr>
        <w:t>thinking about them</w:t>
      </w:r>
      <w:r w:rsidRPr="001C70D2">
        <w:rPr>
          <w:rFonts w:cs="RotisSerif"/>
          <w:sz w:val="16"/>
          <w:szCs w:val="20"/>
        </w:rPr>
        <w:t xml:space="preserve">. </w:t>
      </w:r>
      <w:r w:rsidRPr="001C70D2">
        <w:rPr>
          <w:rStyle w:val="StyleUnderline"/>
        </w:rPr>
        <w:t>Many</w:t>
      </w:r>
      <w:r w:rsidRPr="001C70D2">
        <w:rPr>
          <w:rFonts w:cs="RotisSerif"/>
          <w:sz w:val="16"/>
          <w:szCs w:val="20"/>
        </w:rPr>
        <w:t xml:space="preserve"> of the </w:t>
      </w:r>
      <w:r w:rsidRPr="001C70D2">
        <w:rPr>
          <w:rStyle w:val="StyleUnderline"/>
        </w:rPr>
        <w:t>reasons open immigration is not possible</w:t>
      </w:r>
      <w:r w:rsidRPr="001C70D2">
        <w:rPr>
          <w:rFonts w:cs="RotisSerif"/>
          <w:sz w:val="16"/>
          <w:szCs w:val="20"/>
        </w:rPr>
        <w:t xml:space="preserve"> right now </w:t>
      </w:r>
      <w:r w:rsidRPr="001C70D2">
        <w:rPr>
          <w:rStyle w:val="StyleUnderline"/>
        </w:rPr>
        <w:t xml:space="preserve">have less to do with the disadvantages it might bring than with an </w:t>
      </w:r>
      <w:r w:rsidRPr="001C70D2">
        <w:rPr>
          <w:rStyle w:val="Emphasis"/>
        </w:rPr>
        <w:t>unwarranted</w:t>
      </w:r>
      <w:r>
        <w:rPr>
          <w:rStyle w:val="Emphasis"/>
        </w:rPr>
        <w:t xml:space="preserve"> </w:t>
      </w:r>
      <w:r w:rsidRPr="001C70D2">
        <w:rPr>
          <w:rStyle w:val="Emphasis"/>
        </w:rPr>
        <w:t>concern about its dangers</w:t>
      </w:r>
      <w:r w:rsidRPr="001C70D2">
        <w:rPr>
          <w:rFonts w:cs="RotisSerif"/>
          <w:sz w:val="16"/>
          <w:szCs w:val="20"/>
        </w:rPr>
        <w:t xml:space="preserve">. </w:t>
      </w:r>
      <w:r w:rsidRPr="001C70D2">
        <w:rPr>
          <w:rStyle w:val="StyleUnderline"/>
        </w:rPr>
        <w:t>Even to the extent that the source of the problem for</w:t>
      </w:r>
      <w:r>
        <w:rPr>
          <w:rStyle w:val="StyleUnderline"/>
        </w:rPr>
        <w:t xml:space="preserve"> </w:t>
      </w:r>
      <w:r w:rsidRPr="001C70D2">
        <w:rPr>
          <w:rStyle w:val="StyleUnderline"/>
        </w:rPr>
        <w:t>open immigration lies in the nature of things</w:t>
      </w:r>
      <w:r w:rsidRPr="001C70D2">
        <w:rPr>
          <w:rFonts w:cs="RotisSerif"/>
          <w:sz w:val="16"/>
          <w:szCs w:val="20"/>
        </w:rPr>
        <w:t xml:space="preserve">, however, </w:t>
      </w:r>
      <w:r w:rsidRPr="001C70D2">
        <w:rPr>
          <w:rStyle w:val="StyleUnderline"/>
        </w:rPr>
        <w:t>it is worth considering the</w:t>
      </w:r>
      <w:r>
        <w:rPr>
          <w:rStyle w:val="StyleUnderline"/>
        </w:rPr>
        <w:t xml:space="preserve"> </w:t>
      </w:r>
      <w:r w:rsidRPr="001C70D2">
        <w:rPr>
          <w:rStyle w:val="StyleUnderline"/>
        </w:rPr>
        <w:t xml:space="preserve">case for open borders because it forces us to confront the </w:t>
      </w:r>
      <w:r w:rsidRPr="001C70D2">
        <w:rPr>
          <w:rStyle w:val="Emphasis"/>
        </w:rPr>
        <w:t>inconsistency between</w:t>
      </w:r>
      <w:r>
        <w:rPr>
          <w:rStyle w:val="Emphasis"/>
        </w:rPr>
        <w:t xml:space="preserve"> </w:t>
      </w:r>
      <w:r w:rsidRPr="001C70D2">
        <w:rPr>
          <w:rStyle w:val="Emphasis"/>
        </w:rPr>
        <w:t>moral ideals and our existing social and political arrangements</w:t>
      </w:r>
      <w:r w:rsidRPr="001C70D2">
        <w:rPr>
          <w:rFonts w:cs="RotisSerif"/>
          <w:sz w:val="16"/>
          <w:szCs w:val="20"/>
        </w:rPr>
        <w:t xml:space="preserve">. One of the reasons why </w:t>
      </w:r>
      <w:r w:rsidRPr="001C70D2">
        <w:rPr>
          <w:rStyle w:val="StyleUnderline"/>
        </w:rPr>
        <w:t>open immigration is not possible is that it is not compatible with the modern</w:t>
      </w:r>
      <w:r>
        <w:rPr>
          <w:rStyle w:val="StyleUnderline"/>
        </w:rPr>
        <w:t xml:space="preserve"> </w:t>
      </w:r>
      <w:r w:rsidRPr="001C70D2">
        <w:rPr>
          <w:rStyle w:val="StyleUnderline"/>
        </w:rPr>
        <w:t>welfare state. While one obvious response to this is to say, “so much the worse for</w:t>
      </w:r>
      <w:r>
        <w:rPr>
          <w:rStyle w:val="StyleUnderline"/>
        </w:rPr>
        <w:t xml:space="preserve"> </w:t>
      </w:r>
      <w:r w:rsidRPr="001C70D2">
        <w:rPr>
          <w:rStyle w:val="StyleUnderline"/>
        </w:rPr>
        <w:t xml:space="preserve">open immigration,” </w:t>
      </w:r>
      <w:r w:rsidRPr="001C70D2">
        <w:rPr>
          <w:rStyle w:val="Emphasis"/>
        </w:rPr>
        <w:t>it is not less possible to ask whether the welfare state is what</w:t>
      </w:r>
      <w:r>
        <w:rPr>
          <w:rStyle w:val="Emphasis"/>
        </w:rPr>
        <w:t xml:space="preserve"> </w:t>
      </w:r>
      <w:r w:rsidRPr="001C70D2">
        <w:rPr>
          <w:rStyle w:val="Emphasis"/>
        </w:rPr>
        <w:t>needs rethinking</w:t>
      </w:r>
      <w:r w:rsidRPr="001C70D2">
        <w:rPr>
          <w:rStyle w:val="StyleUnderline"/>
        </w:rPr>
        <w:t>.</w:t>
      </w:r>
      <w:r w:rsidRPr="001C70D2">
        <w:rPr>
          <w:rFonts w:cs="RotisSerif"/>
          <w:sz w:val="16"/>
          <w:szCs w:val="20"/>
        </w:rPr>
        <w:t xml:space="preserve"> (219)</w:t>
      </w:r>
    </w:p>
    <w:p w14:paraId="1F555491" w14:textId="77777777" w:rsidR="00C1527D" w:rsidRPr="00403246" w:rsidRDefault="00C1527D" w:rsidP="00C1527D"/>
    <w:p w14:paraId="279A02DD" w14:textId="77777777" w:rsidR="00C1527D" w:rsidRDefault="00C1527D" w:rsidP="00C1527D"/>
    <w:p w14:paraId="5A6C9700" w14:textId="77777777" w:rsidR="00C1527D" w:rsidRDefault="00C1527D" w:rsidP="00C1527D">
      <w:pPr>
        <w:pStyle w:val="Heading4"/>
      </w:pPr>
      <w:r>
        <w:t xml:space="preserve">Be skeptical of feasibility arguments used against morality </w:t>
      </w:r>
    </w:p>
    <w:p w14:paraId="12E9B61E" w14:textId="77777777" w:rsidR="00C1527D" w:rsidRPr="0091544F" w:rsidRDefault="00C1527D" w:rsidP="00C1527D">
      <w:pPr>
        <w:rPr>
          <w:rStyle w:val="Style13ptBold"/>
        </w:rPr>
      </w:pPr>
      <w:proofErr w:type="spellStart"/>
      <w:r>
        <w:rPr>
          <w:rStyle w:val="Style13ptBold"/>
        </w:rPr>
        <w:t>Kukathas</w:t>
      </w:r>
      <w:proofErr w:type="spellEnd"/>
      <w:r w:rsidRPr="0091544F">
        <w:rPr>
          <w:rStyle w:val="Style13ptBold"/>
        </w:rPr>
        <w:t>, PhD, 05</w:t>
      </w:r>
    </w:p>
    <w:p w14:paraId="2AFC4B95" w14:textId="77777777" w:rsidR="00C1527D" w:rsidRPr="00B465B2" w:rsidRDefault="00C1527D" w:rsidP="00C1527D">
      <w:pPr>
        <w:rPr>
          <w:sz w:val="16"/>
          <w:szCs w:val="16"/>
        </w:rPr>
      </w:pPr>
      <w:r w:rsidRPr="0091544F">
        <w:rPr>
          <w:sz w:val="16"/>
          <w:szCs w:val="16"/>
        </w:rPr>
        <w:t>(</w:t>
      </w:r>
      <w:proofErr w:type="spellStart"/>
      <w:r>
        <w:rPr>
          <w:sz w:val="16"/>
          <w:szCs w:val="16"/>
        </w:rPr>
        <w:t>Chandran</w:t>
      </w:r>
      <w:proofErr w:type="spellEnd"/>
      <w:r>
        <w:rPr>
          <w:sz w:val="16"/>
          <w:szCs w:val="16"/>
        </w:rPr>
        <w:t xml:space="preserve">, </w:t>
      </w:r>
      <w:proofErr w:type="spellStart"/>
      <w:r>
        <w:rPr>
          <w:sz w:val="16"/>
          <w:szCs w:val="16"/>
        </w:rPr>
        <w:t>PoliticalTheory@Utah</w:t>
      </w:r>
      <w:proofErr w:type="spellEnd"/>
      <w:r>
        <w:rPr>
          <w:sz w:val="16"/>
          <w:szCs w:val="16"/>
        </w:rPr>
        <w:t>,</w:t>
      </w:r>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2BEC4CD3" w14:textId="77777777" w:rsidR="00C1527D" w:rsidRPr="0091544F" w:rsidRDefault="00C1527D" w:rsidP="00C1527D">
      <w:pPr>
        <w:rPr>
          <w:rFonts w:cs="RotisSerif"/>
          <w:sz w:val="20"/>
          <w:szCs w:val="20"/>
        </w:rPr>
      </w:pPr>
      <w:r w:rsidRPr="00B465B2">
        <w:rPr>
          <w:rFonts w:cs="RotisSerif"/>
          <w:sz w:val="16"/>
          <w:szCs w:val="20"/>
        </w:rPr>
        <w:t xml:space="preserve">To put a case for free immigration is not easy. </w:t>
      </w:r>
      <w:r w:rsidRPr="00B465B2">
        <w:rPr>
          <w:rStyle w:val="StyleUnderline"/>
        </w:rPr>
        <w:t>Though it may be simple</w:t>
      </w:r>
      <w:r w:rsidRPr="00B465B2">
        <w:rPr>
          <w:rFonts w:cs="RotisSerif"/>
          <w:sz w:val="16"/>
          <w:szCs w:val="20"/>
        </w:rPr>
        <w:t xml:space="preserve"> enough </w:t>
      </w:r>
      <w:r w:rsidRPr="00B465B2">
        <w:rPr>
          <w:rStyle w:val="StyleUnderline"/>
        </w:rPr>
        <w:t>to enunciate political principles</w:t>
      </w:r>
      <w:r w:rsidRPr="00B465B2">
        <w:rPr>
          <w:rFonts w:cs="RotisSerif"/>
          <w:sz w:val="16"/>
          <w:szCs w:val="20"/>
        </w:rPr>
        <w:t xml:space="preserve"> and stand doggedly by them, </w:t>
      </w:r>
      <w:r w:rsidRPr="00B465B2">
        <w:rPr>
          <w:rStyle w:val="StyleUnderline"/>
        </w:rPr>
        <w:t>in questions of public</w:t>
      </w:r>
      <w:r>
        <w:rPr>
          <w:rStyle w:val="StyleUnderline"/>
        </w:rPr>
        <w:t xml:space="preserve"> </w:t>
      </w:r>
      <w:r w:rsidRPr="00B465B2">
        <w:rPr>
          <w:rStyle w:val="StyleUnderline"/>
        </w:rPr>
        <w:t>policy coherence and consistency are merely necessary, but not sufficient, virtues</w:t>
      </w:r>
      <w:r w:rsidRPr="00B465B2">
        <w:rPr>
          <w:rFonts w:cs="RotisSerif"/>
          <w:sz w:val="16"/>
          <w:szCs w:val="20"/>
        </w:rPr>
        <w:t xml:space="preserve">. The </w:t>
      </w:r>
      <w:r w:rsidRPr="00B465B2">
        <w:rPr>
          <w:rStyle w:val="StyleUnderline"/>
        </w:rPr>
        <w:t>feasibility of any policy proposal is also important</w:t>
      </w:r>
      <w:r w:rsidRPr="00B465B2">
        <w:rPr>
          <w:rFonts w:cs="RotisSerif"/>
          <w:sz w:val="16"/>
          <w:szCs w:val="20"/>
        </w:rPr>
        <w:t>, and political theory needs to be alive to this. “</w:t>
      </w:r>
      <w:r w:rsidRPr="00B465B2">
        <w:rPr>
          <w:rStyle w:val="StyleUnderline"/>
        </w:rPr>
        <w:t>How open can borders be?” is an obvious question that it may not be</w:t>
      </w:r>
      <w:r>
        <w:rPr>
          <w:rStyle w:val="StyleUnderline"/>
        </w:rPr>
        <w:t xml:space="preserve"> </w:t>
      </w:r>
      <w:r w:rsidRPr="00B465B2">
        <w:rPr>
          <w:rStyle w:val="StyleUnderline"/>
        </w:rPr>
        <w:t>possible to evade. The defense of free immigration offered</w:t>
      </w:r>
      <w:r w:rsidRPr="00B465B2">
        <w:rPr>
          <w:rFonts w:cs="RotisSerif"/>
          <w:sz w:val="16"/>
          <w:szCs w:val="20"/>
        </w:rPr>
        <w:t xml:space="preserve"> here </w:t>
      </w:r>
      <w:r w:rsidRPr="00B465B2">
        <w:rPr>
          <w:rStyle w:val="StyleUnderline"/>
        </w:rPr>
        <w:t>is</w:t>
      </w:r>
      <w:r w:rsidRPr="00B465B2">
        <w:rPr>
          <w:rFonts w:cs="RotisSerif"/>
          <w:sz w:val="16"/>
          <w:szCs w:val="20"/>
        </w:rPr>
        <w:t xml:space="preserve">, I hope, </w:t>
      </w:r>
      <w:r w:rsidRPr="00B465B2">
        <w:rPr>
          <w:rStyle w:val="StyleUnderline"/>
        </w:rPr>
        <w:t>sensitive</w:t>
      </w:r>
      <w:r>
        <w:rPr>
          <w:rStyle w:val="StyleUnderline"/>
        </w:rPr>
        <w:t xml:space="preserve"> </w:t>
      </w:r>
      <w:r w:rsidRPr="00B465B2">
        <w:rPr>
          <w:rStyle w:val="StyleUnderline"/>
        </w:rPr>
        <w:t>to this requirement</w:t>
      </w:r>
      <w:r w:rsidRPr="00B465B2">
        <w:rPr>
          <w:rFonts w:cs="RotisSerif"/>
          <w:sz w:val="16"/>
          <w:szCs w:val="20"/>
        </w:rPr>
        <w:t xml:space="preserve">. Nonetheless, </w:t>
      </w:r>
      <w:r w:rsidRPr="00B465B2">
        <w:rPr>
          <w:rStyle w:val="StyleUnderline"/>
        </w:rPr>
        <w:t>it is an important part of its purpose to suggest that,</w:t>
      </w:r>
      <w:r>
        <w:rPr>
          <w:rStyle w:val="StyleUnderline"/>
        </w:rPr>
        <w:t xml:space="preserve"> </w:t>
      </w:r>
      <w:r w:rsidRPr="00B465B2">
        <w:rPr>
          <w:rStyle w:val="StyleUnderline"/>
        </w:rPr>
        <w:t xml:space="preserve">in the end, </w:t>
      </w:r>
      <w:r w:rsidRPr="00B465B2">
        <w:rPr>
          <w:rStyle w:val="Emphasis"/>
        </w:rPr>
        <w:t>political theory needs also to be suspicious of feasibility</w:t>
      </w:r>
      <w:r w:rsidRPr="00B465B2">
        <w:rPr>
          <w:rStyle w:val="StyleUnderline"/>
        </w:rPr>
        <w:t xml:space="preserve"> considerations,</w:t>
      </w:r>
      <w:r>
        <w:rPr>
          <w:rStyle w:val="StyleUnderline"/>
        </w:rPr>
        <w:t xml:space="preserve"> </w:t>
      </w:r>
      <w:r w:rsidRPr="00B465B2">
        <w:rPr>
          <w:rStyle w:val="StyleUnderline"/>
        </w:rPr>
        <w:t>particularly when they lead us to morally troubling conclusions</w:t>
      </w:r>
      <w:r w:rsidRPr="00B465B2">
        <w:rPr>
          <w:rFonts w:cs="RotisSerif"/>
          <w:sz w:val="16"/>
          <w:szCs w:val="20"/>
        </w:rPr>
        <w:t>. (207)</w:t>
      </w:r>
    </w:p>
    <w:p w14:paraId="234C0F40" w14:textId="77777777" w:rsidR="00C1527D" w:rsidRDefault="00C1527D" w:rsidP="00C1527D">
      <w:pPr>
        <w:pStyle w:val="Heading3"/>
      </w:pPr>
      <w:r w:rsidRPr="0091544F">
        <w:t xml:space="preserve">AT: </w:t>
      </w:r>
      <w:r>
        <w:t xml:space="preserve">Lefty </w:t>
      </w:r>
      <w:proofErr w:type="spellStart"/>
      <w:r>
        <w:t>Disad</w:t>
      </w:r>
      <w:proofErr w:type="spellEnd"/>
      <w:r>
        <w:t xml:space="preserve"> Impact Turns Case </w:t>
      </w:r>
    </w:p>
    <w:p w14:paraId="37F1C080" w14:textId="77777777" w:rsidR="00C1527D" w:rsidRDefault="00C1527D" w:rsidP="00C1527D">
      <w:pPr>
        <w:rPr>
          <w:rFonts w:cs="RotisSerif"/>
          <w:sz w:val="20"/>
          <w:szCs w:val="20"/>
        </w:rPr>
      </w:pPr>
    </w:p>
    <w:p w14:paraId="5072B575" w14:textId="77777777" w:rsidR="00C1527D" w:rsidRDefault="00C1527D" w:rsidP="00C1527D">
      <w:pPr>
        <w:pStyle w:val="Heading4"/>
      </w:pPr>
      <w:r>
        <w:t xml:space="preserve">The </w:t>
      </w:r>
      <w:proofErr w:type="spellStart"/>
      <w:r>
        <w:t>disad</w:t>
      </w:r>
      <w:proofErr w:type="spellEnd"/>
      <w:r>
        <w:t xml:space="preserve"> doesn’t turn the case- only from an epistemologically nationalist perspective could voting on the </w:t>
      </w:r>
      <w:proofErr w:type="spellStart"/>
      <w:r>
        <w:t>disad</w:t>
      </w:r>
      <w:proofErr w:type="spellEnd"/>
      <w:r>
        <w:t xml:space="preserve"> make sense</w:t>
      </w:r>
    </w:p>
    <w:p w14:paraId="5BA823DE" w14:textId="77777777" w:rsidR="00C1527D" w:rsidRPr="0091544F" w:rsidRDefault="00C1527D" w:rsidP="00C1527D">
      <w:pPr>
        <w:rPr>
          <w:rStyle w:val="Style13ptBold"/>
        </w:rPr>
      </w:pPr>
      <w:proofErr w:type="spellStart"/>
      <w:r>
        <w:rPr>
          <w:rStyle w:val="Style13ptBold"/>
        </w:rPr>
        <w:t>Kukathas</w:t>
      </w:r>
      <w:proofErr w:type="spellEnd"/>
      <w:r w:rsidRPr="0091544F">
        <w:rPr>
          <w:rStyle w:val="Style13ptBold"/>
        </w:rPr>
        <w:t>, PhD, 05</w:t>
      </w:r>
    </w:p>
    <w:p w14:paraId="5C74D7BC" w14:textId="77777777" w:rsidR="00C1527D" w:rsidRPr="00FC2B81" w:rsidRDefault="00C1527D" w:rsidP="00C1527D">
      <w:pPr>
        <w:rPr>
          <w:sz w:val="16"/>
          <w:szCs w:val="16"/>
        </w:rPr>
      </w:pPr>
      <w:r w:rsidRPr="0091544F">
        <w:rPr>
          <w:sz w:val="16"/>
          <w:szCs w:val="16"/>
        </w:rPr>
        <w:t>(</w:t>
      </w:r>
      <w:proofErr w:type="spellStart"/>
      <w:r>
        <w:rPr>
          <w:sz w:val="16"/>
          <w:szCs w:val="16"/>
        </w:rPr>
        <w:t>Chandran</w:t>
      </w:r>
      <w:proofErr w:type="spellEnd"/>
      <w:r>
        <w:rPr>
          <w:sz w:val="16"/>
          <w:szCs w:val="16"/>
        </w:rPr>
        <w:t xml:space="preserve">, </w:t>
      </w:r>
      <w:proofErr w:type="spellStart"/>
      <w:r>
        <w:rPr>
          <w:sz w:val="16"/>
          <w:szCs w:val="16"/>
        </w:rPr>
        <w:t>PoliticalTheory@Utah</w:t>
      </w:r>
      <w:proofErr w:type="spellEnd"/>
      <w:r>
        <w:rPr>
          <w:sz w:val="16"/>
          <w:szCs w:val="16"/>
        </w:rPr>
        <w:t>,</w:t>
      </w:r>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09852A35" w14:textId="77777777" w:rsidR="00C1527D" w:rsidRPr="0091544F" w:rsidRDefault="00C1527D" w:rsidP="00C1527D">
      <w:pPr>
        <w:rPr>
          <w:rFonts w:cs="RotisSerif"/>
          <w:sz w:val="20"/>
          <w:szCs w:val="20"/>
        </w:rPr>
      </w:pPr>
      <w:r w:rsidRPr="00FC2B81">
        <w:rPr>
          <w:rStyle w:val="StyleUnderline"/>
        </w:rPr>
        <w:t>It is sometimes argued</w:t>
      </w:r>
      <w:r w:rsidRPr="00802674">
        <w:rPr>
          <w:rFonts w:cs="RotisSerif"/>
          <w:sz w:val="16"/>
          <w:szCs w:val="20"/>
        </w:rPr>
        <w:t xml:space="preserve"> that </w:t>
      </w:r>
      <w:r w:rsidRPr="00FC2B81">
        <w:rPr>
          <w:rStyle w:val="StyleUnderline"/>
        </w:rPr>
        <w:t>there are strong economic arguments for limiting immigration</w:t>
      </w:r>
      <w:r w:rsidRPr="00802674">
        <w:rPr>
          <w:rFonts w:cs="RotisSerif"/>
          <w:sz w:val="16"/>
          <w:szCs w:val="20"/>
        </w:rPr>
        <w:t xml:space="preserve">. </w:t>
      </w:r>
      <w:r w:rsidRPr="00FC2B81">
        <w:rPr>
          <w:rStyle w:val="StyleUnderline"/>
        </w:rPr>
        <w:t>There are two</w:t>
      </w:r>
      <w:r w:rsidRPr="00802674">
        <w:rPr>
          <w:rFonts w:cs="RotisSerif"/>
          <w:sz w:val="16"/>
          <w:szCs w:val="20"/>
        </w:rPr>
        <w:t xml:space="preserve"> </w:t>
      </w:r>
      <w:r w:rsidRPr="00FC2B81">
        <w:rPr>
          <w:rStyle w:val="StyleUnderline"/>
        </w:rPr>
        <w:t>kinds</w:t>
      </w:r>
      <w:r w:rsidRPr="00802674">
        <w:rPr>
          <w:rFonts w:cs="RotisSerif"/>
          <w:sz w:val="16"/>
          <w:szCs w:val="20"/>
        </w:rPr>
        <w:t xml:space="preserve"> of concern here. The </w:t>
      </w:r>
      <w:r w:rsidRPr="00FC2B81">
        <w:rPr>
          <w:rStyle w:val="StyleUnderline"/>
        </w:rPr>
        <w:t xml:space="preserve">first </w:t>
      </w:r>
      <w:r w:rsidRPr="00802674">
        <w:rPr>
          <w:rFonts w:cs="RotisSerif"/>
          <w:sz w:val="16"/>
          <w:szCs w:val="20"/>
        </w:rPr>
        <w:t xml:space="preserve">is about </w:t>
      </w:r>
      <w:r w:rsidRPr="00FC2B81">
        <w:rPr>
          <w:rStyle w:val="StyleUnderline"/>
        </w:rPr>
        <w:t>the impact of migrants</w:t>
      </w:r>
      <w:r>
        <w:rPr>
          <w:rStyle w:val="StyleUnderline"/>
        </w:rPr>
        <w:t xml:space="preserve"> </w:t>
      </w:r>
      <w:r w:rsidRPr="00FC2B81">
        <w:rPr>
          <w:rStyle w:val="StyleUnderline"/>
        </w:rPr>
        <w:t>on the local market economy</w:t>
      </w:r>
      <w:r w:rsidRPr="00802674">
        <w:rPr>
          <w:rFonts w:cs="RotisSerif"/>
          <w:sz w:val="16"/>
          <w:szCs w:val="20"/>
        </w:rPr>
        <w:t xml:space="preserve">: large numbers of people entering a society can change the balance of an economy, </w:t>
      </w:r>
      <w:r w:rsidRPr="00FC2B81">
        <w:rPr>
          <w:rStyle w:val="StyleUnderline"/>
        </w:rPr>
        <w:t>driving down wages</w:t>
      </w:r>
      <w:r w:rsidRPr="00802674">
        <w:rPr>
          <w:rFonts w:cs="RotisSerif"/>
          <w:sz w:val="16"/>
          <w:szCs w:val="20"/>
        </w:rPr>
        <w:t xml:space="preserve"> or pushing up the prices of some goods such as real estate – </w:t>
      </w:r>
      <w:r w:rsidRPr="00FC2B81">
        <w:rPr>
          <w:rStyle w:val="StyleUnderline"/>
        </w:rPr>
        <w:t>to the disadvantage of many</w:t>
      </w:r>
      <w:r w:rsidRPr="00802674">
        <w:rPr>
          <w:rFonts w:cs="RotisSerif"/>
          <w:sz w:val="16"/>
          <w:szCs w:val="20"/>
        </w:rPr>
        <w:t xml:space="preserve"> people in the native population. The </w:t>
      </w:r>
      <w:r w:rsidRPr="00FC2B81">
        <w:rPr>
          <w:rStyle w:val="StyleUnderline"/>
        </w:rPr>
        <w:t>second is about the impact of migrants on the cost and availability of</w:t>
      </w:r>
      <w:r>
        <w:rPr>
          <w:rStyle w:val="StyleUnderline"/>
        </w:rPr>
        <w:t xml:space="preserve"> </w:t>
      </w:r>
      <w:r w:rsidRPr="00FC2B81">
        <w:rPr>
          <w:rStyle w:val="StyleUnderline"/>
        </w:rPr>
        <w:t>goods and services supplied through the state</w:t>
      </w:r>
      <w:r w:rsidRPr="00802674">
        <w:rPr>
          <w:rFonts w:cs="RotisSerif"/>
          <w:sz w:val="16"/>
          <w:szCs w:val="20"/>
        </w:rPr>
        <w:t xml:space="preserve">: education, healthcare, welfare, and the publicly funded infrastructure of roads, parks, and other non-excludable goods. </w:t>
      </w:r>
      <w:r w:rsidRPr="00FC2B81">
        <w:rPr>
          <w:rStyle w:val="StyleUnderline"/>
        </w:rPr>
        <w:t>Do</w:t>
      </w:r>
      <w:r>
        <w:rPr>
          <w:rStyle w:val="StyleUnderline"/>
        </w:rPr>
        <w:t xml:space="preserve"> </w:t>
      </w:r>
      <w:r w:rsidRPr="00FC2B81">
        <w:rPr>
          <w:rStyle w:val="StyleUnderline"/>
        </w:rPr>
        <w:t>these concerns warrant closing borders to immigrants</w:t>
      </w:r>
      <w:r w:rsidRPr="00802674">
        <w:rPr>
          <w:rFonts w:cs="RotisSerif"/>
          <w:sz w:val="16"/>
          <w:szCs w:val="20"/>
        </w:rPr>
        <w:t xml:space="preserve">? In the end, </w:t>
      </w:r>
      <w:r w:rsidRPr="00FC2B81">
        <w:rPr>
          <w:rStyle w:val="Emphasis"/>
        </w:rPr>
        <w:t>the answer must be that they do not</w:t>
      </w:r>
      <w:r w:rsidRPr="00802674">
        <w:rPr>
          <w:rFonts w:cs="RotisSerif"/>
          <w:sz w:val="16"/>
          <w:szCs w:val="20"/>
        </w:rPr>
        <w:t xml:space="preserve">. But the reasons why are not as straightforward as might be anticipated. If our concern is the impact of migrants on the local market economy, one argument often advanced by economists is that, on balance, the net impact of immigrants is mildly positive. While immigrants do take jobs that might have gone to locals and drive down wages, while driving up some prices, they also have a positive impact on the economy. Migrants expand the size of the workforce and extend the division of labor, so society gains from the benefits this brings. As new consumers, they expand the size of the domestic market and help to lower prices for many goods. Measuring the precise impact of any cohort of immigrants is difficult; but the overall impact is, at best, positive and, at worst, only mildly negative – even with respect to employment. Moreover, the global effect of migration is positive, as it involves a movement of people from places where they are less productive and often unable to make a living to places where they are both more productive and better off – and in many cases no longer a burden on their societies. The problem, however, is that </w:t>
      </w:r>
      <w:r w:rsidRPr="00FC2B81">
        <w:rPr>
          <w:rStyle w:val="StyleUnderline"/>
        </w:rPr>
        <w:t>whatever the overall impact of migration, particular</w:t>
      </w:r>
      <w:r>
        <w:rPr>
          <w:rStyle w:val="StyleUnderline"/>
        </w:rPr>
        <w:t xml:space="preserve"> </w:t>
      </w:r>
      <w:r w:rsidRPr="00FC2B81">
        <w:rPr>
          <w:rStyle w:val="StyleUnderline"/>
        </w:rPr>
        <w:t>persons will do badly</w:t>
      </w:r>
      <w:r w:rsidRPr="00802674">
        <w:rPr>
          <w:rFonts w:cs="RotisSerif"/>
          <w:sz w:val="16"/>
          <w:szCs w:val="20"/>
        </w:rPr>
        <w:t xml:space="preserve"> out of it. An influx of cheap labor may be good for society overall, but bad for those who are put out of work or forced to accept lower wages. </w:t>
      </w:r>
      <w:r w:rsidRPr="00FC2B81">
        <w:rPr>
          <w:rStyle w:val="StyleUnderline"/>
        </w:rPr>
        <w:t>It is to these people that the critic of open borders will point to</w:t>
      </w:r>
      <w:r w:rsidRPr="00802674">
        <w:rPr>
          <w:rFonts w:cs="RotisSerif"/>
          <w:sz w:val="16"/>
          <w:szCs w:val="20"/>
        </w:rPr>
        <w:t xml:space="preserve"> illustrate the economic costs of immigration. Why should </w:t>
      </w:r>
      <w:r w:rsidRPr="00802674">
        <w:rPr>
          <w:rFonts w:cs="RotisSerif-Italic"/>
          <w:i/>
          <w:iCs/>
          <w:sz w:val="16"/>
          <w:szCs w:val="20"/>
        </w:rPr>
        <w:t xml:space="preserve">they </w:t>
      </w:r>
      <w:r w:rsidRPr="00802674">
        <w:rPr>
          <w:rFonts w:cs="RotisSerif"/>
          <w:sz w:val="16"/>
          <w:szCs w:val="20"/>
        </w:rPr>
        <w:t xml:space="preserve">bear the costs? Equally, </w:t>
      </w:r>
      <w:r w:rsidRPr="00FC2B81">
        <w:rPr>
          <w:rStyle w:val="StyleUnderline"/>
        </w:rPr>
        <w:t>why should</w:t>
      </w:r>
      <w:r>
        <w:rPr>
          <w:rStyle w:val="StyleUnderline"/>
        </w:rPr>
        <w:t xml:space="preserve"> </w:t>
      </w:r>
      <w:r w:rsidRPr="00FC2B81">
        <w:rPr>
          <w:rStyle w:val="StyleUnderline"/>
        </w:rPr>
        <w:t>other societies be happy about the brain-drain that is also an aspect of immigration</w:t>
      </w:r>
      <w:r w:rsidRPr="00802674">
        <w:rPr>
          <w:rFonts w:cs="RotisSerif"/>
          <w:sz w:val="16"/>
          <w:szCs w:val="20"/>
        </w:rPr>
        <w:t xml:space="preserve">, as skilled people leave their native countries for better opportunities abroad? </w:t>
      </w:r>
      <w:r w:rsidRPr="00FC2B81">
        <w:rPr>
          <w:rStyle w:val="StyleUnderline"/>
        </w:rPr>
        <w:t>While</w:t>
      </w:r>
      <w:r w:rsidRPr="00802674">
        <w:rPr>
          <w:rFonts w:cs="RotisSerif"/>
          <w:sz w:val="16"/>
          <w:szCs w:val="20"/>
        </w:rPr>
        <w:t xml:space="preserve"> it is true that </w:t>
      </w:r>
      <w:r w:rsidRPr="00FC2B81">
        <w:rPr>
          <w:rStyle w:val="StyleUnderline"/>
        </w:rPr>
        <w:t>the burdens and benefits of immigration do not fall evenly</w:t>
      </w:r>
      <w:r w:rsidRPr="00802674">
        <w:rPr>
          <w:rFonts w:cs="RotisSerif"/>
          <w:sz w:val="16"/>
          <w:szCs w:val="20"/>
        </w:rPr>
        <w:t xml:space="preserve"> </w:t>
      </w:r>
      <w:r w:rsidRPr="00FC2B81">
        <w:rPr>
          <w:rStyle w:val="StyleUnderline"/>
        </w:rPr>
        <w:t>or</w:t>
      </w:r>
      <w:r>
        <w:rPr>
          <w:rStyle w:val="StyleUnderline"/>
        </w:rPr>
        <w:t xml:space="preserve"> </w:t>
      </w:r>
      <w:r w:rsidRPr="00FC2B81">
        <w:rPr>
          <w:rStyle w:val="StyleUnderline"/>
        </w:rPr>
        <w:t>equitably</w:t>
      </w:r>
      <w:r w:rsidRPr="00802674">
        <w:rPr>
          <w:rFonts w:cs="RotisSerif"/>
          <w:sz w:val="16"/>
          <w:szCs w:val="20"/>
        </w:rPr>
        <w:t xml:space="preserve"> on all members of a host society, </w:t>
      </w:r>
      <w:r w:rsidRPr="00FC2B81">
        <w:rPr>
          <w:rStyle w:val="StyleUnderline"/>
        </w:rPr>
        <w:t>open borders are defensible nonetheless</w:t>
      </w:r>
      <w:r w:rsidRPr="00802674">
        <w:rPr>
          <w:rFonts w:cs="RotisSerif"/>
          <w:sz w:val="16"/>
          <w:szCs w:val="20"/>
        </w:rPr>
        <w:t xml:space="preserve"> for a number of reasons. </w:t>
      </w:r>
      <w:r w:rsidRPr="00FC2B81">
        <w:rPr>
          <w:rStyle w:val="StyleUnderline"/>
        </w:rPr>
        <w:t>First</w:t>
      </w:r>
      <w:r w:rsidRPr="00802674">
        <w:rPr>
          <w:rFonts w:cs="RotisSerif"/>
          <w:sz w:val="16"/>
          <w:szCs w:val="20"/>
        </w:rPr>
        <w:t xml:space="preserve">, </w:t>
      </w:r>
      <w:r w:rsidRPr="00FC2B81">
        <w:rPr>
          <w:rStyle w:val="StyleUnderline"/>
        </w:rPr>
        <w:t>it has to be asked why</w:t>
      </w:r>
      <w:r w:rsidRPr="00802674">
        <w:rPr>
          <w:rFonts w:cs="RotisSerif"/>
          <w:sz w:val="16"/>
          <w:szCs w:val="20"/>
        </w:rPr>
        <w:t xml:space="preserve"> it must be assumed that </w:t>
      </w:r>
      <w:r w:rsidRPr="00FC2B81">
        <w:rPr>
          <w:rStyle w:val="StyleUnderline"/>
        </w:rPr>
        <w:t>locals</w:t>
      </w:r>
      <w:r>
        <w:rPr>
          <w:rStyle w:val="StyleUnderline"/>
        </w:rPr>
        <w:t xml:space="preserve"> </w:t>
      </w:r>
      <w:r w:rsidRPr="00FC2B81">
        <w:rPr>
          <w:rStyle w:val="StyleUnderline"/>
        </w:rPr>
        <w:t>are entitled to the benefits they enjoy as people who have immediate access to particular</w:t>
      </w:r>
      <w:r>
        <w:rPr>
          <w:rStyle w:val="StyleUnderline"/>
        </w:rPr>
        <w:t xml:space="preserve"> </w:t>
      </w:r>
      <w:r w:rsidRPr="00FC2B81">
        <w:rPr>
          <w:rStyle w:val="StyleUnderline"/>
        </w:rPr>
        <w:t>markets</w:t>
      </w:r>
      <w:r w:rsidRPr="00802674">
        <w:rPr>
          <w:rFonts w:cs="RotisSerif"/>
          <w:sz w:val="16"/>
          <w:szCs w:val="20"/>
        </w:rPr>
        <w:t xml:space="preserve">. As residents or citizens, </w:t>
      </w:r>
      <w:r w:rsidRPr="00753494">
        <w:rPr>
          <w:rStyle w:val="StyleUnderline"/>
        </w:rPr>
        <w:t>these people enjoy the rents they secure by</w:t>
      </w:r>
      <w:r>
        <w:rPr>
          <w:rStyle w:val="StyleUnderline"/>
        </w:rPr>
        <w:t xml:space="preserve"> </w:t>
      </w:r>
      <w:r w:rsidRPr="00753494">
        <w:rPr>
          <w:rStyle w:val="StyleUnderline"/>
        </w:rPr>
        <w:t>virtue of an arrangement that excludes others</w:t>
      </w:r>
      <w:r w:rsidRPr="00802674">
        <w:rPr>
          <w:rFonts w:cs="RotisSerif"/>
          <w:sz w:val="16"/>
          <w:szCs w:val="20"/>
        </w:rPr>
        <w:t xml:space="preserve"> from entering a particular market.</w:t>
      </w:r>
      <w:r w:rsidRPr="00802674">
        <w:rPr>
          <w:rFonts w:cs="RotisSerif"/>
          <w:sz w:val="16"/>
          <w:szCs w:val="12"/>
        </w:rPr>
        <w:t xml:space="preserve">1 </w:t>
      </w:r>
      <w:r w:rsidRPr="00802674">
        <w:rPr>
          <w:rFonts w:cs="RotisSerif"/>
          <w:sz w:val="16"/>
          <w:szCs w:val="20"/>
        </w:rPr>
        <w:t xml:space="preserve">Such arrangements are commonplace in every society, and indeed in the world as a whole. Often those who find a resource to exploit, or a demand which they are particularly able to fulfill, are unable to resist the temptation to ensure that they enjoy the gains to be had in exploiting that resource or fulfilling that demand by preventing others from doing the same. Yet </w:t>
      </w:r>
      <w:r w:rsidRPr="00753494">
        <w:rPr>
          <w:rStyle w:val="StyleUnderline"/>
        </w:rPr>
        <w:t>it is unclear that there is any principle that can justify granting</w:t>
      </w:r>
      <w:r>
        <w:rPr>
          <w:rStyle w:val="StyleUnderline"/>
        </w:rPr>
        <w:t xml:space="preserve"> </w:t>
      </w:r>
      <w:r w:rsidRPr="00753494">
        <w:rPr>
          <w:rStyle w:val="StyleUnderline"/>
        </w:rPr>
        <w:t>to some persons privileged access to such rents.</w:t>
      </w:r>
      <w:r w:rsidRPr="00802674">
        <w:rPr>
          <w:rFonts w:cs="RotisSerif"/>
          <w:sz w:val="16"/>
          <w:szCs w:val="20"/>
        </w:rPr>
        <w:t xml:space="preserve"> To be sure, many of the most egregious examples of rent-seeking (and rent-protecting) behavior are to be found in the activities of capitalist firms and industries. But this does not make </w:t>
      </w:r>
      <w:r w:rsidRPr="00753494">
        <w:rPr>
          <w:rStyle w:val="StyleUnderline"/>
        </w:rPr>
        <w:t>such activity</w:t>
      </w:r>
      <w:r w:rsidRPr="00802674">
        <w:rPr>
          <w:rFonts w:cs="RotisSerif"/>
          <w:sz w:val="16"/>
          <w:szCs w:val="20"/>
        </w:rPr>
        <w:t xml:space="preserve"> defensible, since it </w:t>
      </w:r>
      <w:r w:rsidRPr="00753494">
        <w:rPr>
          <w:rStyle w:val="Emphasis"/>
        </w:rPr>
        <w:t>serves simply to protect the well-off from having to share</w:t>
      </w:r>
      <w:r w:rsidRPr="00802674">
        <w:rPr>
          <w:rFonts w:cs="RotisSerif"/>
          <w:sz w:val="16"/>
          <w:szCs w:val="20"/>
        </w:rPr>
        <w:t xml:space="preserve"> the </w:t>
      </w:r>
      <w:r w:rsidRPr="00753494">
        <w:rPr>
          <w:rStyle w:val="StyleUnderline"/>
        </w:rPr>
        <w:t>wealth into which they have tapped with those who would like to secure a little of</w:t>
      </w:r>
      <w:r>
        <w:rPr>
          <w:rStyle w:val="StyleUnderline"/>
        </w:rPr>
        <w:t xml:space="preserve"> </w:t>
      </w:r>
      <w:r w:rsidRPr="00753494">
        <w:rPr>
          <w:rStyle w:val="StyleUnderline"/>
        </w:rPr>
        <w:t>that same wealth for themselves</w:t>
      </w:r>
      <w:r w:rsidRPr="00802674">
        <w:rPr>
          <w:rFonts w:cs="RotisSerif"/>
          <w:sz w:val="16"/>
          <w:szCs w:val="20"/>
        </w:rPr>
        <w:t xml:space="preserve">. If we are considering labor markets, there is no good reason to exclude outsiders from offering their labor in competition with locals. </w:t>
      </w:r>
      <w:r w:rsidRPr="00753494">
        <w:rPr>
          <w:rStyle w:val="StyleUnderline"/>
        </w:rPr>
        <w:t>While it may disadvantage locals</w:t>
      </w:r>
      <w:r w:rsidRPr="00802674">
        <w:rPr>
          <w:rFonts w:cs="RotisSerif"/>
          <w:sz w:val="16"/>
          <w:szCs w:val="20"/>
        </w:rPr>
        <w:t xml:space="preserve"> </w:t>
      </w:r>
      <w:r w:rsidRPr="00753494">
        <w:rPr>
          <w:rStyle w:val="StyleUnderline"/>
        </w:rPr>
        <w:t>to</w:t>
      </w:r>
      <w:r w:rsidRPr="00802674">
        <w:rPr>
          <w:rFonts w:cs="RotisSerif"/>
          <w:sz w:val="16"/>
          <w:szCs w:val="20"/>
        </w:rPr>
        <w:t xml:space="preserve"> have to </w:t>
      </w:r>
      <w:r w:rsidRPr="00753494">
        <w:rPr>
          <w:rStyle w:val="StyleUnderline"/>
        </w:rPr>
        <w:t>compete</w:t>
      </w:r>
      <w:r w:rsidRPr="00802674">
        <w:rPr>
          <w:rFonts w:cs="RotisSerif"/>
          <w:sz w:val="16"/>
          <w:szCs w:val="20"/>
        </w:rPr>
        <w:t xml:space="preserve">, </w:t>
      </w:r>
      <w:r w:rsidRPr="00753494">
        <w:rPr>
          <w:rStyle w:val="StyleUnderline"/>
        </w:rPr>
        <w:t>it is equally true that outsiders will be disadvantaged if they are</w:t>
      </w:r>
      <w:r>
        <w:rPr>
          <w:rStyle w:val="StyleUnderline"/>
        </w:rPr>
        <w:t xml:space="preserve"> </w:t>
      </w:r>
      <w:r w:rsidRPr="00753494">
        <w:rPr>
          <w:rStyle w:val="StyleUnderline"/>
        </w:rPr>
        <w:t>forbidden to do so</w:t>
      </w:r>
      <w:r w:rsidRPr="00802674">
        <w:rPr>
          <w:rFonts w:cs="RotisSerif"/>
          <w:sz w:val="16"/>
          <w:szCs w:val="20"/>
        </w:rPr>
        <w:t xml:space="preserve">. Also, </w:t>
      </w:r>
      <w:r w:rsidRPr="00753494">
        <w:rPr>
          <w:rStyle w:val="StyleUnderline"/>
        </w:rPr>
        <w:t>locals who would benefit from the greater availability of</w:t>
      </w:r>
      <w:r>
        <w:rPr>
          <w:rStyle w:val="StyleUnderline"/>
        </w:rPr>
        <w:t xml:space="preserve"> </w:t>
      </w:r>
      <w:r w:rsidRPr="00753494">
        <w:rPr>
          <w:rStyle w:val="StyleUnderline"/>
        </w:rPr>
        <w:t>labor would also be disadvantaged by the exclusion of outsiders</w:t>
      </w:r>
      <w:r w:rsidRPr="00802674">
        <w:rPr>
          <w:rFonts w:cs="RotisSerif"/>
          <w:sz w:val="16"/>
          <w:szCs w:val="20"/>
        </w:rPr>
        <w:t xml:space="preserve">. To prevent, say, firms from hiring outside labor would be no more justifiable on economic grounds than preventing firms from moving their operations abroad to take advantage of cheaper or more productive labor in other countries. The same arguments hold if we are considering the case of people who wish to move to a different country to sell not their labor but their wares – perhaps by setting up a business. There is no more a justification for preventing them from doing this than there is for preventing them from trading their goods from abroad. </w:t>
      </w:r>
      <w:r w:rsidRPr="00753494">
        <w:rPr>
          <w:rStyle w:val="StyleUnderline"/>
        </w:rPr>
        <w:t>Restricting</w:t>
      </w:r>
      <w:r>
        <w:rPr>
          <w:rStyle w:val="StyleUnderline"/>
        </w:rPr>
        <w:t xml:space="preserve"> </w:t>
      </w:r>
      <w:r w:rsidRPr="00753494">
        <w:rPr>
          <w:rStyle w:val="StyleUnderline"/>
        </w:rPr>
        <w:t>access to markets certainly benefits some</w:t>
      </w:r>
      <w:r w:rsidRPr="00802674">
        <w:rPr>
          <w:rFonts w:cs="RotisSerif"/>
          <w:sz w:val="16"/>
          <w:szCs w:val="20"/>
        </w:rPr>
        <w:t xml:space="preserve"> people, </w:t>
      </w:r>
      <w:r w:rsidRPr="00802674">
        <w:rPr>
          <w:rStyle w:val="StyleUnderline"/>
        </w:rPr>
        <w:t>but at the expense of others, and</w:t>
      </w:r>
      <w:r>
        <w:rPr>
          <w:rStyle w:val="StyleUnderline"/>
        </w:rPr>
        <w:t xml:space="preserve"> </w:t>
      </w:r>
      <w:r w:rsidRPr="00802674">
        <w:rPr>
          <w:rStyle w:val="StyleUnderline"/>
        </w:rPr>
        <w:t xml:space="preserve">generally to the disadvantage of all. </w:t>
      </w:r>
      <w:r w:rsidRPr="00802674">
        <w:rPr>
          <w:rFonts w:cs="RotisSerif"/>
          <w:sz w:val="16"/>
          <w:szCs w:val="20"/>
        </w:rPr>
        <w:t xml:space="preserve">If particular privileges should be accorded to some because of their state membership, the justification cannot be economic in the first of the two senses distinguished. </w:t>
      </w:r>
      <w:r w:rsidRPr="00802674">
        <w:rPr>
          <w:rStyle w:val="StyleUnderline"/>
        </w:rPr>
        <w:t>In the second</w:t>
      </w:r>
      <w:r w:rsidRPr="00802674">
        <w:rPr>
          <w:rFonts w:cs="RotisSerif"/>
          <w:sz w:val="16"/>
          <w:szCs w:val="20"/>
        </w:rPr>
        <w:t xml:space="preserve"> sense of economic, however, </w:t>
      </w:r>
      <w:r w:rsidRPr="00802674">
        <w:rPr>
          <w:rStyle w:val="StyleUnderline"/>
        </w:rPr>
        <w:t>the argument for restricting</w:t>
      </w:r>
      <w:r w:rsidRPr="00802674">
        <w:rPr>
          <w:rFonts w:cs="RotisSerif"/>
          <w:sz w:val="16"/>
          <w:szCs w:val="20"/>
        </w:rPr>
        <w:t xml:space="preserve"> immigration </w:t>
      </w:r>
      <w:r w:rsidRPr="00802674">
        <w:rPr>
          <w:rStyle w:val="StyleUnderline"/>
        </w:rPr>
        <w:t>is not that access to particular markets should be limited, but that the economic</w:t>
      </w:r>
      <w:r>
        <w:rPr>
          <w:rStyle w:val="StyleUnderline"/>
        </w:rPr>
        <w:t xml:space="preserve"> </w:t>
      </w:r>
      <w:r w:rsidRPr="00802674">
        <w:rPr>
          <w:rStyle w:val="StyleUnderline"/>
        </w:rPr>
        <w:t>benefits dispensed by the state must be limited if economic resources and indeed the</w:t>
      </w:r>
      <w:r>
        <w:rPr>
          <w:rStyle w:val="StyleUnderline"/>
        </w:rPr>
        <w:t xml:space="preserve"> </w:t>
      </w:r>
      <w:r w:rsidRPr="00802674">
        <w:rPr>
          <w:rStyle w:val="StyleUnderline"/>
        </w:rPr>
        <w:t>social system more generally are to be properly managed</w:t>
      </w:r>
      <w:r w:rsidRPr="00802674">
        <w:rPr>
          <w:rFonts w:cs="RotisSerif"/>
          <w:sz w:val="16"/>
          <w:szCs w:val="20"/>
        </w:rPr>
        <w:t xml:space="preserve">. Immigration dulls the edge of good husbandry. For some libertarians, the concern here is that open borders – or even increased immigration – will impose a greater tax burden on existing members of society as the poor and disabled move to states with more generous welfare provisions, as well as subsidized education and healthcare. Indeed, a number of libertarians have argued that until the welfare state is abolished, immigration will have to be tightly controlled in countries like the United States (Hoppe, 1998). Here it would not be enough to point out that, to the extent that immigrants join the workforce, they would also contribute to the revenues of the state through taxes, even as they consume resources dispensed by the state. Open immigration might well encourage people to move with the intention of taking advantage of benefits that exceed their tax contributions. People on low incomes and with children or elderly or infirm dependents would find it advantageous to move to countries with generous public education and healthcare. This could impose a significant additional burden on taxpaying individuals and firms, or pressure a state with fiscal problems to reduce the quality of its services. Immigration is a problem for welfare states – understanding welfare in its broadest sense to include health and education services as well as unemployment relief and disability benefits. </w:t>
      </w:r>
      <w:r w:rsidRPr="00802674">
        <w:rPr>
          <w:rStyle w:val="StyleUnderline"/>
        </w:rPr>
        <w:t>The problem</w:t>
      </w:r>
      <w:r w:rsidRPr="00802674">
        <w:rPr>
          <w:rFonts w:cs="RotisSerif"/>
          <w:sz w:val="16"/>
          <w:szCs w:val="20"/>
        </w:rPr>
        <w:t xml:space="preserve"> here is a significant one. But it should be noted that it </w:t>
      </w:r>
      <w:r w:rsidRPr="00802674">
        <w:rPr>
          <w:rStyle w:val="StyleUnderline"/>
        </w:rPr>
        <w:t>is not a problem</w:t>
      </w:r>
      <w:r>
        <w:rPr>
          <w:rStyle w:val="StyleUnderline"/>
        </w:rPr>
        <w:t xml:space="preserve"> </w:t>
      </w:r>
      <w:r w:rsidRPr="00802674">
        <w:rPr>
          <w:rStyle w:val="StyleUnderline"/>
        </w:rPr>
        <w:t>that results from the movement of the rich or able, only one that results from the</w:t>
      </w:r>
      <w:r>
        <w:rPr>
          <w:rStyle w:val="StyleUnderline"/>
        </w:rPr>
        <w:t xml:space="preserve"> </w:t>
      </w:r>
      <w:r w:rsidRPr="00802674">
        <w:rPr>
          <w:rStyle w:val="StyleUnderline"/>
        </w:rPr>
        <w:t>movement of the poor.</w:t>
      </w:r>
      <w:r w:rsidRPr="00802674">
        <w:rPr>
          <w:rFonts w:cs="RotisSerif"/>
          <w:sz w:val="16"/>
          <w:szCs w:val="20"/>
        </w:rPr>
        <w:t xml:space="preserve"> The independently wealthy, and the well-off moving into </w:t>
      </w:r>
      <w:proofErr w:type="spellStart"/>
      <w:r w:rsidRPr="00802674">
        <w:rPr>
          <w:rFonts w:cs="RotisSerif"/>
          <w:sz w:val="16"/>
          <w:szCs w:val="20"/>
        </w:rPr>
        <w:t>wellpaying</w:t>
      </w:r>
      <w:proofErr w:type="spellEnd"/>
      <w:r w:rsidRPr="00802674">
        <w:rPr>
          <w:rFonts w:cs="RotisSerif"/>
          <w:sz w:val="16"/>
          <w:szCs w:val="20"/>
        </w:rPr>
        <w:t xml:space="preserve"> jobs, will contribute to the state’s coffers through direct and indirect taxes, and may well pay for more than they consume. The poor will in all likelihood be net consumers of tax dollars – at least at the outset. </w:t>
      </w:r>
      <w:r w:rsidRPr="00802674">
        <w:rPr>
          <w:rStyle w:val="Emphasis"/>
        </w:rPr>
        <w:t>An important purpose of closed</w:t>
      </w:r>
      <w:r>
        <w:rPr>
          <w:rStyle w:val="Emphasis"/>
        </w:rPr>
        <w:t xml:space="preserve"> </w:t>
      </w:r>
      <w:r w:rsidRPr="00802674">
        <w:rPr>
          <w:rStyle w:val="Emphasis"/>
        </w:rPr>
        <w:t>borders is to keep out the poor.</w:t>
      </w:r>
      <w:r>
        <w:rPr>
          <w:rStyle w:val="Emphasis"/>
        </w:rPr>
        <w:t xml:space="preserve"> </w:t>
      </w:r>
      <w:r w:rsidRPr="00802674">
        <w:rPr>
          <w:rStyle w:val="StyleUnderline"/>
        </w:rPr>
        <w:t>If the concern is to preserve the integrity of the welfare state</w:t>
      </w:r>
      <w:r w:rsidRPr="00802674">
        <w:rPr>
          <w:rFonts w:cs="RotisSerif"/>
          <w:sz w:val="16"/>
          <w:szCs w:val="20"/>
        </w:rPr>
        <w:t xml:space="preserve">, however, </w:t>
      </w:r>
      <w:r w:rsidRPr="00802674">
        <w:rPr>
          <w:rStyle w:val="StyleUnderline"/>
        </w:rPr>
        <w:t>the most</w:t>
      </w:r>
      <w:r>
        <w:rPr>
          <w:rStyle w:val="StyleUnderline"/>
        </w:rPr>
        <w:t xml:space="preserve"> </w:t>
      </w:r>
      <w:r w:rsidRPr="00802674">
        <w:rPr>
          <w:rStyle w:val="StyleUnderline"/>
        </w:rPr>
        <w:t>that could be justified is restricting membership of the welfare system</w:t>
      </w:r>
      <w:r w:rsidRPr="00802674">
        <w:rPr>
          <w:rFonts w:cs="RotisSerif"/>
          <w:sz w:val="16"/>
          <w:szCs w:val="20"/>
        </w:rPr>
        <w:t xml:space="preserve">. The movement of people into a country could then be free. </w:t>
      </w:r>
      <w:r w:rsidRPr="00802674">
        <w:rPr>
          <w:rStyle w:val="StyleUnderline"/>
        </w:rPr>
        <w:t>Such restricted forms of immigration</w:t>
      </w:r>
      <w:r>
        <w:rPr>
          <w:rStyle w:val="StyleUnderline"/>
        </w:rPr>
        <w:t xml:space="preserve"> </w:t>
      </w:r>
      <w:r w:rsidRPr="00802674">
        <w:rPr>
          <w:rStyle w:val="StyleUnderline"/>
        </w:rPr>
        <w:t>would still impose serious disadvantages upon poorer people, for whom the attraction</w:t>
      </w:r>
      <w:r>
        <w:rPr>
          <w:rStyle w:val="StyleUnderline"/>
        </w:rPr>
        <w:t xml:space="preserve"> </w:t>
      </w:r>
      <w:r w:rsidRPr="00802674">
        <w:rPr>
          <w:rStyle w:val="StyleUnderline"/>
        </w:rPr>
        <w:t>of immigration would diminish if they were obliged to fund their own healthcare</w:t>
      </w:r>
      <w:r>
        <w:rPr>
          <w:rStyle w:val="StyleUnderline"/>
        </w:rPr>
        <w:t xml:space="preserve"> </w:t>
      </w:r>
      <w:r w:rsidRPr="00802674">
        <w:rPr>
          <w:rStyle w:val="StyleUnderline"/>
        </w:rPr>
        <w:t>and pay for the education of their children. Yet for many it would be better</w:t>
      </w:r>
      <w:r>
        <w:rPr>
          <w:rStyle w:val="StyleUnderline"/>
        </w:rPr>
        <w:t xml:space="preserve"> </w:t>
      </w:r>
      <w:r w:rsidRPr="00802674">
        <w:rPr>
          <w:rStyle w:val="StyleUnderline"/>
        </w:rPr>
        <w:t>than no opportunity to move at all</w:t>
      </w:r>
      <w:r w:rsidRPr="00802674">
        <w:rPr>
          <w:rFonts w:cs="RotisSerif"/>
          <w:sz w:val="16"/>
          <w:szCs w:val="20"/>
        </w:rPr>
        <w:t xml:space="preserve">. Certainly, immigration with limited entitlements would be attractive to young and able people with dependents, since the opportunity to work abroad and remit money home might significantly improve all their lives. Nonetheless, it would not do to be too sanguine about the possibility of such an arrangement. Most states would baulk at the suggestion of such arrangements, and even advocates of open immigration may reject the idea of different classes of membership. Moreover, immigrants paying taxes may feel disgruntled if their taxes do not buy them equal entitlements. In the end, it may be that the existence of the welfare state makes open borders, or even extensive immigration, very difficult – if not impossible. </w:t>
      </w:r>
      <w:r w:rsidRPr="00802674">
        <w:rPr>
          <w:rStyle w:val="StyleUnderline"/>
        </w:rPr>
        <w:t>From the perspective of a principle of freedom, or a principle of humanity, I</w:t>
      </w:r>
      <w:r>
        <w:rPr>
          <w:rStyle w:val="StyleUnderline"/>
        </w:rPr>
        <w:t xml:space="preserve"> </w:t>
      </w:r>
      <w:r w:rsidRPr="00802674">
        <w:rPr>
          <w:rStyle w:val="StyleUnderline"/>
        </w:rPr>
        <w:t>suggest, the standard of open borders should prevail. To defend closed borders a principle</w:t>
      </w:r>
      <w:r>
        <w:rPr>
          <w:rStyle w:val="StyleUnderline"/>
        </w:rPr>
        <w:t xml:space="preserve"> </w:t>
      </w:r>
      <w:r w:rsidRPr="00802674">
        <w:rPr>
          <w:rStyle w:val="StyleUnderline"/>
        </w:rPr>
        <w:t>of nationality would have to take precedence</w:t>
      </w:r>
      <w:r w:rsidRPr="00802674">
        <w:rPr>
          <w:rFonts w:cs="RotisSerif"/>
          <w:sz w:val="16"/>
          <w:szCs w:val="20"/>
        </w:rPr>
        <w:t>. We should turn then to look more closely at the argument from nationality. (211-14)</w:t>
      </w:r>
    </w:p>
    <w:p w14:paraId="54B0DDBD" w14:textId="77777777" w:rsidR="00C1527D" w:rsidRPr="0091544F" w:rsidRDefault="00C1527D" w:rsidP="00C1527D">
      <w:pPr>
        <w:rPr>
          <w:rFonts w:cs="RotisSerif"/>
          <w:sz w:val="20"/>
          <w:szCs w:val="20"/>
        </w:rPr>
      </w:pPr>
    </w:p>
    <w:p w14:paraId="20377520" w14:textId="77777777" w:rsidR="00C1527D" w:rsidRPr="0091544F" w:rsidRDefault="00C1527D" w:rsidP="00C1527D">
      <w:pPr>
        <w:rPr>
          <w:rFonts w:cs="RotisSerif"/>
          <w:sz w:val="20"/>
          <w:szCs w:val="20"/>
        </w:rPr>
      </w:pPr>
    </w:p>
    <w:p w14:paraId="0A9521D2" w14:textId="77777777" w:rsidR="00C1527D" w:rsidRPr="0091544F" w:rsidRDefault="00C1527D" w:rsidP="00C1527D">
      <w:pPr>
        <w:pStyle w:val="Heading4"/>
      </w:pPr>
      <w:r>
        <w:t xml:space="preserve">This nationalistic conception of social justice is incoherent and should be rejected </w:t>
      </w:r>
    </w:p>
    <w:p w14:paraId="163F3CEC" w14:textId="77777777" w:rsidR="00C1527D" w:rsidRPr="0091544F" w:rsidRDefault="00C1527D" w:rsidP="00C1527D">
      <w:pPr>
        <w:rPr>
          <w:rStyle w:val="Style13ptBold"/>
        </w:rPr>
      </w:pPr>
      <w:proofErr w:type="spellStart"/>
      <w:r>
        <w:rPr>
          <w:rStyle w:val="Style13ptBold"/>
        </w:rPr>
        <w:t>Kukathas</w:t>
      </w:r>
      <w:proofErr w:type="spellEnd"/>
      <w:r w:rsidRPr="0091544F">
        <w:rPr>
          <w:rStyle w:val="Style13ptBold"/>
        </w:rPr>
        <w:t>, PhD, 05</w:t>
      </w:r>
    </w:p>
    <w:p w14:paraId="1310F617" w14:textId="77777777" w:rsidR="00C1527D" w:rsidRPr="00FC2B81" w:rsidRDefault="00C1527D" w:rsidP="00C1527D">
      <w:pPr>
        <w:rPr>
          <w:sz w:val="16"/>
          <w:szCs w:val="16"/>
        </w:rPr>
      </w:pPr>
      <w:r w:rsidRPr="0091544F">
        <w:rPr>
          <w:sz w:val="16"/>
          <w:szCs w:val="16"/>
        </w:rPr>
        <w:t>(</w:t>
      </w:r>
      <w:proofErr w:type="spellStart"/>
      <w:r>
        <w:rPr>
          <w:sz w:val="16"/>
          <w:szCs w:val="16"/>
        </w:rPr>
        <w:t>Chandran</w:t>
      </w:r>
      <w:proofErr w:type="spellEnd"/>
      <w:r>
        <w:rPr>
          <w:sz w:val="16"/>
          <w:szCs w:val="16"/>
        </w:rPr>
        <w:t xml:space="preserve">, </w:t>
      </w:r>
      <w:proofErr w:type="spellStart"/>
      <w:r>
        <w:rPr>
          <w:sz w:val="16"/>
          <w:szCs w:val="16"/>
        </w:rPr>
        <w:t>PoliticalTheory@Utah</w:t>
      </w:r>
      <w:proofErr w:type="spellEnd"/>
      <w:r>
        <w:rPr>
          <w:sz w:val="16"/>
          <w:szCs w:val="16"/>
        </w:rPr>
        <w:t>,</w:t>
      </w:r>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0CBD875B" w14:textId="77777777" w:rsidR="00C1527D" w:rsidRPr="0091544F" w:rsidRDefault="00C1527D" w:rsidP="00C1527D">
      <w:pPr>
        <w:rPr>
          <w:rFonts w:cs="RotisSerif"/>
          <w:sz w:val="20"/>
          <w:szCs w:val="20"/>
        </w:rPr>
      </w:pPr>
      <w:r w:rsidRPr="00802674">
        <w:rPr>
          <w:rStyle w:val="StyleUnderline"/>
        </w:rPr>
        <w:t>Implicit in</w:t>
      </w:r>
      <w:r w:rsidRPr="005C6C77">
        <w:rPr>
          <w:rFonts w:cs="RotisSerif"/>
          <w:sz w:val="16"/>
          <w:szCs w:val="20"/>
        </w:rPr>
        <w:t xml:space="preserve"> most </w:t>
      </w:r>
      <w:r w:rsidRPr="00802674">
        <w:rPr>
          <w:rStyle w:val="StyleUnderline"/>
        </w:rPr>
        <w:t>arguments for closed borders</w:t>
      </w:r>
      <w:r w:rsidRPr="005C6C77">
        <w:rPr>
          <w:rFonts w:cs="RotisSerif"/>
          <w:sz w:val="16"/>
          <w:szCs w:val="20"/>
        </w:rPr>
        <w:t xml:space="preserve"> or restricted immigration </w:t>
      </w:r>
      <w:r w:rsidRPr="00802674">
        <w:rPr>
          <w:rStyle w:val="StyleUnderline"/>
        </w:rPr>
        <w:t>is an assumption</w:t>
      </w:r>
      <w:r>
        <w:rPr>
          <w:rStyle w:val="StyleUnderline"/>
        </w:rPr>
        <w:t xml:space="preserve"> </w:t>
      </w:r>
      <w:r w:rsidRPr="00802674">
        <w:rPr>
          <w:rStyle w:val="StyleUnderline"/>
        </w:rPr>
        <w:t>that the</w:t>
      </w:r>
      <w:r w:rsidRPr="005C6C77">
        <w:rPr>
          <w:rFonts w:cs="RotisSerif"/>
          <w:sz w:val="16"/>
          <w:szCs w:val="20"/>
        </w:rPr>
        <w:t xml:space="preserve"> good or </w:t>
      </w:r>
      <w:r w:rsidRPr="00802674">
        <w:rPr>
          <w:rStyle w:val="StyleUnderline"/>
        </w:rPr>
        <w:t>well-being of the members of a polity should take precedence</w:t>
      </w:r>
      <w:r w:rsidRPr="005C6C77">
        <w:rPr>
          <w:rFonts w:cs="RotisSerif"/>
          <w:sz w:val="16"/>
          <w:szCs w:val="20"/>
        </w:rPr>
        <w:t xml:space="preserve"> – to a significant degree, even if not absolutely – </w:t>
      </w:r>
      <w:r w:rsidRPr="00802674">
        <w:rPr>
          <w:rStyle w:val="StyleUnderline"/>
        </w:rPr>
        <w:t>over</w:t>
      </w:r>
      <w:r w:rsidRPr="005C6C77">
        <w:rPr>
          <w:rFonts w:cs="RotisSerif"/>
          <w:sz w:val="16"/>
          <w:szCs w:val="20"/>
        </w:rPr>
        <w:t xml:space="preserve"> the good of </w:t>
      </w:r>
      <w:r w:rsidRPr="00802674">
        <w:rPr>
          <w:rStyle w:val="StyleUnderline"/>
        </w:rPr>
        <w:t>outsiders.</w:t>
      </w:r>
      <w:r w:rsidRPr="005C6C77">
        <w:rPr>
          <w:rFonts w:cs="RotisSerif"/>
          <w:sz w:val="16"/>
          <w:szCs w:val="20"/>
        </w:rPr>
        <w:t xml:space="preserve"> From this perspective, that one of my fellow countrymen is harmed or made worse off is a weighty consideration when assessing any policy, in a way that the impact of that policy on foreigners is not. Defenders of this perspective may disagree about the extent to which the interests of outsiders should be discounted; and indeed some may hold that rich nations owe substantial obligations of justice to the world’s poor. But they are agreed that something more is owed to one’s own country and its people. And this justifies protecting one’s nation from the impact of open or substantial immigration. (For contrasting views see Miller, 1988; </w:t>
      </w:r>
      <w:proofErr w:type="spellStart"/>
      <w:r w:rsidRPr="005C6C77">
        <w:rPr>
          <w:rFonts w:cs="RotisSerif"/>
          <w:sz w:val="16"/>
          <w:szCs w:val="20"/>
        </w:rPr>
        <w:t>Goodin</w:t>
      </w:r>
      <w:proofErr w:type="spellEnd"/>
      <w:r w:rsidRPr="005C6C77">
        <w:rPr>
          <w:rFonts w:cs="RotisSerif"/>
          <w:sz w:val="16"/>
          <w:szCs w:val="20"/>
        </w:rPr>
        <w:t xml:space="preserve">, 1988.) Immigration, on this view, may be damaging for a number of different reasons. We have already considered some of the economic consequences of immigration; but there are other problems as well. First, immigration in substantial numbers, even if it takes place over a long period of time, “has the effect of changing the recipient area” (Barry, 1992: 281). The influx of Indian workers in the nineteenth century changed Fiji from an island of Polynesian people to one that is bicultural, just as the movement of Indians and Chinese to Malaya turned that society into a multicultural one. The fear of many people is that immigration will change a society’s character, and perhaps undermine or displace an ancient identity (Casey, 1982). The cultural character of Britain or France cannot remain the same if substantial numbers of people move there from Africa or Asia. Second, immigration from culturally different people may be damaging to wealthy countries to the extent that their wealth is dependent upon the existence of a political culture, and economic and social institutions, that are especially conducive to wealth-creation. Immigration from people who do not share the same values, and who would not help to sustain the same institutions, may ultimately undermine those institutions (Buchanan, 1995). If so, this may be good reason to restrict immigration not only by number but also by culture. Third, immigration may make it very difficult for a society to develop or sustain a level of social solidarity that is necessary for a state to work well, and particularly for it to uphold principles of social justice. This argument has been developed especially forcefully by David Miller, who suggests that if immigration exceeds the absorptive capacities of a society, the bonds of social solidarity make break down. The nation is a natural reference group when people ask whether or not they are getting a fair share of society’s resources. If people have different understandings of what their rights and obligations are and disagree about what they may legitimately claim, it may become impossible to establish and operate appropriate standards of social justice (Miller 1995, 1999a). For all of these reasons, then, open borders cannot be justified. Or so it is argued. </w:t>
      </w:r>
      <w:r w:rsidRPr="00802674">
        <w:rPr>
          <w:rStyle w:val="StyleUnderline"/>
        </w:rPr>
        <w:t>While</w:t>
      </w:r>
      <w:r w:rsidRPr="005C6C77">
        <w:rPr>
          <w:rFonts w:cs="RotisSerif"/>
          <w:sz w:val="16"/>
          <w:szCs w:val="20"/>
        </w:rPr>
        <w:t xml:space="preserve"> all of </w:t>
      </w:r>
      <w:r w:rsidRPr="00802674">
        <w:rPr>
          <w:rStyle w:val="StyleUnderline"/>
        </w:rPr>
        <w:t>these considerations are weighty, they do not</w:t>
      </w:r>
      <w:r w:rsidRPr="005C6C77">
        <w:rPr>
          <w:rFonts w:cs="RotisSerif"/>
          <w:sz w:val="16"/>
          <w:szCs w:val="20"/>
        </w:rPr>
        <w:t xml:space="preserve"> suffice to </w:t>
      </w:r>
      <w:r w:rsidRPr="00802674">
        <w:rPr>
          <w:rStyle w:val="StyleUnderline"/>
        </w:rPr>
        <w:t>warrant limitations</w:t>
      </w:r>
      <w:r>
        <w:rPr>
          <w:rStyle w:val="StyleUnderline"/>
        </w:rPr>
        <w:t xml:space="preserve"> </w:t>
      </w:r>
      <w:r w:rsidRPr="00802674">
        <w:rPr>
          <w:rStyle w:val="StyleUnderline"/>
        </w:rPr>
        <w:t>on freedom of movement</w:t>
      </w:r>
      <w:r w:rsidRPr="005C6C77">
        <w:rPr>
          <w:rFonts w:cs="RotisSerif"/>
          <w:sz w:val="16"/>
          <w:szCs w:val="20"/>
        </w:rPr>
        <w:t xml:space="preserve">. First, </w:t>
      </w:r>
      <w:r w:rsidRPr="00802674">
        <w:rPr>
          <w:rStyle w:val="StyleUnderline"/>
        </w:rPr>
        <w:t xml:space="preserve">while </w:t>
      </w:r>
      <w:r w:rsidRPr="005C6C77">
        <w:rPr>
          <w:rFonts w:cs="RotisSerif"/>
          <w:sz w:val="16"/>
          <w:szCs w:val="20"/>
        </w:rPr>
        <w:t xml:space="preserve">it is true that </w:t>
      </w:r>
      <w:r w:rsidRPr="00802674">
        <w:rPr>
          <w:rStyle w:val="StyleUnderline"/>
        </w:rPr>
        <w:t>immigrants do change</w:t>
      </w:r>
      <w:r>
        <w:rPr>
          <w:rStyle w:val="StyleUnderline"/>
        </w:rPr>
        <w:t xml:space="preserve"> </w:t>
      </w:r>
      <w:r w:rsidRPr="00802674">
        <w:rPr>
          <w:rStyle w:val="StyleUnderline"/>
        </w:rPr>
        <w:t>the character of a place</w:t>
      </w:r>
      <w:r w:rsidRPr="005C6C77">
        <w:rPr>
          <w:rFonts w:cs="RotisSerif"/>
          <w:sz w:val="16"/>
          <w:szCs w:val="20"/>
        </w:rPr>
        <w:t xml:space="preserve"> – sometimes dramatically </w:t>
      </w:r>
      <w:r w:rsidRPr="00802674">
        <w:rPr>
          <w:rStyle w:val="StyleUnderline"/>
        </w:rPr>
        <w:t>– it is not evident</w:t>
      </w:r>
      <w:r w:rsidRPr="005C6C77">
        <w:rPr>
          <w:rFonts w:cs="RotisSerif"/>
          <w:sz w:val="16"/>
          <w:szCs w:val="20"/>
        </w:rPr>
        <w:t xml:space="preserve"> that </w:t>
      </w:r>
      <w:r w:rsidRPr="00802674">
        <w:rPr>
          <w:rStyle w:val="StyleUnderline"/>
        </w:rPr>
        <w:t>this is</w:t>
      </w:r>
      <w:r w:rsidRPr="005C6C77">
        <w:rPr>
          <w:rFonts w:cs="RotisSerif"/>
          <w:sz w:val="16"/>
          <w:szCs w:val="20"/>
        </w:rPr>
        <w:t xml:space="preserve"> necessarily a </w:t>
      </w:r>
      <w:r w:rsidRPr="00802674">
        <w:rPr>
          <w:rStyle w:val="StyleUnderline"/>
        </w:rPr>
        <w:t>bad</w:t>
      </w:r>
      <w:r w:rsidRPr="005C6C77">
        <w:rPr>
          <w:rFonts w:cs="RotisSerif"/>
          <w:sz w:val="16"/>
          <w:szCs w:val="20"/>
        </w:rPr>
        <w:t xml:space="preserve"> thing. More to the point, </w:t>
      </w:r>
      <w:r w:rsidRPr="00802674">
        <w:rPr>
          <w:rStyle w:val="StyleUnderline"/>
        </w:rPr>
        <w:t>it is difficult to know how much change is</w:t>
      </w:r>
      <w:r>
        <w:rPr>
          <w:rStyle w:val="StyleUnderline"/>
        </w:rPr>
        <w:t xml:space="preserve"> </w:t>
      </w:r>
      <w:r w:rsidRPr="00802674">
        <w:rPr>
          <w:rStyle w:val="StyleUnderline"/>
        </w:rPr>
        <w:t>desirable</w:t>
      </w:r>
      <w:r w:rsidRPr="005C6C77">
        <w:rPr>
          <w:rFonts w:cs="RotisSerif"/>
          <w:sz w:val="16"/>
          <w:szCs w:val="20"/>
        </w:rPr>
        <w:t xml:space="preserve">, partly </w:t>
      </w:r>
      <w:r w:rsidRPr="00802674">
        <w:rPr>
          <w:rStyle w:val="StyleUnderline"/>
        </w:rPr>
        <w:t xml:space="preserve">because </w:t>
      </w:r>
      <w:r w:rsidRPr="005C6C77">
        <w:rPr>
          <w:rFonts w:cs="RotisSerif"/>
          <w:sz w:val="16"/>
          <w:szCs w:val="20"/>
        </w:rPr>
        <w:t xml:space="preserve">the </w:t>
      </w:r>
      <w:r w:rsidRPr="00802674">
        <w:rPr>
          <w:rStyle w:val="StyleUnderline"/>
        </w:rPr>
        <w:t>results will not be known for some time</w:t>
      </w:r>
      <w:r w:rsidRPr="005C6C77">
        <w:rPr>
          <w:rFonts w:cs="RotisSerif"/>
          <w:sz w:val="16"/>
          <w:szCs w:val="20"/>
        </w:rPr>
        <w:t xml:space="preserve"> and partly because different people – even in relatively homogeneous societies – want different things. It is perfectly understandable that </w:t>
      </w:r>
      <w:r w:rsidRPr="00802674">
        <w:rPr>
          <w:rStyle w:val="StyleUnderline"/>
        </w:rPr>
        <w:t>some people want things to remain the way</w:t>
      </w:r>
      <w:r>
        <w:rPr>
          <w:rStyle w:val="StyleUnderline"/>
        </w:rPr>
        <w:t xml:space="preserve"> </w:t>
      </w:r>
      <w:r w:rsidRPr="00802674">
        <w:rPr>
          <w:rStyle w:val="StyleUnderline"/>
        </w:rPr>
        <w:t>they have been</w:t>
      </w:r>
      <w:r w:rsidRPr="005C6C77">
        <w:rPr>
          <w:rFonts w:cs="RotisSerif"/>
          <w:sz w:val="16"/>
          <w:szCs w:val="20"/>
        </w:rPr>
        <w:t xml:space="preserve"> during their lifetimes</w:t>
      </w:r>
      <w:r w:rsidRPr="00802674">
        <w:rPr>
          <w:rStyle w:val="StyleUnderline"/>
        </w:rPr>
        <w:t>. Yet</w:t>
      </w:r>
      <w:r w:rsidRPr="005C6C77">
        <w:rPr>
          <w:rFonts w:cs="RotisSerif"/>
          <w:sz w:val="16"/>
          <w:szCs w:val="20"/>
        </w:rPr>
        <w:t xml:space="preserve"> it is no less understandable that </w:t>
      </w:r>
      <w:r w:rsidRPr="00802674">
        <w:rPr>
          <w:rStyle w:val="StyleUnderline"/>
        </w:rPr>
        <w:t>others want</w:t>
      </w:r>
      <w:r>
        <w:rPr>
          <w:rStyle w:val="StyleUnderline"/>
        </w:rPr>
        <w:t xml:space="preserve"> </w:t>
      </w:r>
      <w:r w:rsidRPr="00802674">
        <w:rPr>
          <w:rStyle w:val="StyleUnderline"/>
        </w:rPr>
        <w:t>changes</w:t>
      </w:r>
      <w:r w:rsidRPr="005C6C77">
        <w:rPr>
          <w:rFonts w:cs="RotisSerif"/>
          <w:sz w:val="16"/>
          <w:szCs w:val="20"/>
        </w:rPr>
        <w:t xml:space="preserve"> they regard as improvements. The Know-Nothings of nineteenth-century America were completely hostile to Catholic, and especially Irish, immigration; though Irish Americans were all too ready to welcome to the United States even more settlers from Ireland. In the end, </w:t>
      </w:r>
      <w:r w:rsidRPr="00802674">
        <w:rPr>
          <w:rStyle w:val="StyleUnderline"/>
        </w:rPr>
        <w:t>our capacity to shape society or preserve its character</w:t>
      </w:r>
      <w:r>
        <w:rPr>
          <w:rStyle w:val="StyleUnderline"/>
        </w:rPr>
        <w:t xml:space="preserve"> </w:t>
      </w:r>
      <w:r w:rsidRPr="00802674">
        <w:rPr>
          <w:rStyle w:val="StyleUnderline"/>
        </w:rPr>
        <w:t>may be as limited as our capacity to know how much</w:t>
      </w:r>
      <w:r w:rsidRPr="005C6C77">
        <w:rPr>
          <w:rFonts w:cs="RotisSerif"/>
          <w:sz w:val="16"/>
          <w:szCs w:val="20"/>
        </w:rPr>
        <w:t xml:space="preserve"> (or how little</w:t>
      </w:r>
      <w:r w:rsidRPr="00802674">
        <w:rPr>
          <w:rStyle w:val="StyleUnderline"/>
        </w:rPr>
        <w:t>) change is really</w:t>
      </w:r>
      <w:r>
        <w:rPr>
          <w:rStyle w:val="StyleUnderline"/>
        </w:rPr>
        <w:t xml:space="preserve"> </w:t>
      </w:r>
      <w:r w:rsidRPr="00802674">
        <w:rPr>
          <w:rStyle w:val="StyleUnderline"/>
        </w:rPr>
        <w:t>desirable – even if we could agree on what sort of character we would like our societies</w:t>
      </w:r>
      <w:r>
        <w:rPr>
          <w:rStyle w:val="StyleUnderline"/>
        </w:rPr>
        <w:t xml:space="preserve"> </w:t>
      </w:r>
      <w:r w:rsidRPr="00802674">
        <w:rPr>
          <w:rStyle w:val="StyleUnderline"/>
        </w:rPr>
        <w:t>to have.</w:t>
      </w:r>
      <w:r>
        <w:rPr>
          <w:rStyle w:val="StyleUnderline"/>
        </w:rPr>
        <w:t xml:space="preserve"> </w:t>
      </w:r>
      <w:r w:rsidRPr="005C6C77">
        <w:rPr>
          <w:rFonts w:cs="RotisSerif"/>
          <w:sz w:val="16"/>
          <w:szCs w:val="20"/>
        </w:rPr>
        <w:t xml:space="preserve">It is also worth bearing in mind that </w:t>
      </w:r>
      <w:r w:rsidRPr="00802674">
        <w:rPr>
          <w:rStyle w:val="StyleUnderline"/>
        </w:rPr>
        <w:t>many societies have experienced significant</w:t>
      </w:r>
      <w:r>
        <w:rPr>
          <w:rStyle w:val="StyleUnderline"/>
        </w:rPr>
        <w:t xml:space="preserve"> </w:t>
      </w:r>
      <w:r w:rsidRPr="00802674">
        <w:rPr>
          <w:rStyle w:val="StyleUnderline"/>
        </w:rPr>
        <w:t>cultural or social transformations and not only survived but prospered</w:t>
      </w:r>
      <w:r w:rsidRPr="005C6C77">
        <w:rPr>
          <w:rFonts w:cs="RotisSerif"/>
          <w:sz w:val="16"/>
          <w:szCs w:val="20"/>
        </w:rPr>
        <w:t xml:space="preserve">. The United States in the nineteenth century welcomed immigrants from all over the world, incorporated large parts of what was once Mexico into its territory, overturned a </w:t>
      </w:r>
      <w:proofErr w:type="spellStart"/>
      <w:r w:rsidRPr="005C6C77">
        <w:rPr>
          <w:rFonts w:cs="RotisSerif"/>
          <w:sz w:val="16"/>
          <w:szCs w:val="20"/>
        </w:rPr>
        <w:t>threecentury</w:t>
      </w:r>
      <w:proofErr w:type="spellEnd"/>
      <w:r w:rsidRPr="005C6C77">
        <w:rPr>
          <w:rFonts w:cs="RotisSerif"/>
          <w:sz w:val="16"/>
          <w:szCs w:val="20"/>
        </w:rPr>
        <w:t xml:space="preserve"> old tradition of slavery and yet began the twentieth century a prosperous and vibrant democracy. Canada and Australia have seen their societies transformed by postwar immigration into multicultural polities, while continuing to enjoy economic growth and social stability. And the European Union continues to expand its membership by admitting states from Eastern Europe – and perhaps, eventually, Turkey – in a way that makes it possible for peoples from diverse ethnic, religious, and political traditions to move freely from one end of the continent to the other, without fearing a loss in prosperity; though there can be no doubt that this development will bring with it significant cultural changes to many of Europe’s communities. Social and cultural change can be effected by large-scale immigration, and its significance should not be discounted. But neither should it be overestimated. </w:t>
      </w:r>
      <w:r w:rsidRPr="00802674">
        <w:rPr>
          <w:rStyle w:val="StyleUnderline"/>
        </w:rPr>
        <w:t>Nor should</w:t>
      </w:r>
      <w:r>
        <w:rPr>
          <w:rStyle w:val="StyleUnderline"/>
        </w:rPr>
        <w:t xml:space="preserve"> </w:t>
      </w:r>
      <w:r w:rsidRPr="00802674">
        <w:rPr>
          <w:rStyle w:val="StyleUnderline"/>
        </w:rPr>
        <w:t>too much weight be given to the possibility that immigration from poor nations to</w:t>
      </w:r>
      <w:r>
        <w:rPr>
          <w:rStyle w:val="StyleUnderline"/>
        </w:rPr>
        <w:t xml:space="preserve"> </w:t>
      </w:r>
      <w:r w:rsidRPr="00802674">
        <w:rPr>
          <w:rStyle w:val="StyleUnderline"/>
        </w:rPr>
        <w:t>rich ones will undermine the institutions of wealth-creation</w:t>
      </w:r>
      <w:r w:rsidRPr="005C6C77">
        <w:rPr>
          <w:rFonts w:cs="RotisSerif"/>
          <w:sz w:val="16"/>
          <w:szCs w:val="20"/>
        </w:rPr>
        <w:t xml:space="preserve"> – though it surely is a possibility. If anything, it is perhaps more likely that immigrants who move to wealthy countries will do so because they want to take advantage of the opportunities it offers, and that they will assimilate by adopting the practices that bring success to the natives. In any case, if our interest is in wealth-creation, it is more likely that this skill will be taught to those who enter a rich country than that it will be exported successfully to some countries that are poor. </w:t>
      </w:r>
      <w:r w:rsidRPr="00802674">
        <w:rPr>
          <w:rStyle w:val="StyleUnderline"/>
        </w:rPr>
        <w:t>The most challenging argument</w:t>
      </w:r>
      <w:r w:rsidRPr="005C6C77">
        <w:rPr>
          <w:rFonts w:cs="RotisSerif"/>
          <w:sz w:val="16"/>
          <w:szCs w:val="20"/>
        </w:rPr>
        <w:t xml:space="preserve"> against open immigration, however, </w:t>
      </w:r>
      <w:r w:rsidRPr="00802674">
        <w:rPr>
          <w:rStyle w:val="StyleUnderline"/>
        </w:rPr>
        <w:t>is that institutions</w:t>
      </w:r>
      <w:r>
        <w:rPr>
          <w:rStyle w:val="StyleUnderline"/>
        </w:rPr>
        <w:t xml:space="preserve"> </w:t>
      </w:r>
      <w:r w:rsidRPr="00802674">
        <w:rPr>
          <w:rStyle w:val="StyleUnderline"/>
        </w:rPr>
        <w:t>of social justice can only be built if social solidarity is preserved</w:t>
      </w:r>
      <w:r w:rsidRPr="005C6C77">
        <w:rPr>
          <w:rFonts w:cs="RotisSerif"/>
          <w:sz w:val="16"/>
          <w:szCs w:val="20"/>
        </w:rPr>
        <w:t xml:space="preserve"> – and that immigration may undermine that solidarity if it is not appropriately restricted. If we accept that social justice is an important concern, then Miller’s analysis and argument are powerful and convincing. </w:t>
      </w:r>
      <w:r w:rsidRPr="00802674">
        <w:rPr>
          <w:rStyle w:val="StyleUnderline"/>
        </w:rPr>
        <w:t>The</w:t>
      </w:r>
      <w:r w:rsidRPr="005C6C77">
        <w:rPr>
          <w:rFonts w:cs="RotisSerif"/>
          <w:sz w:val="16"/>
          <w:szCs w:val="20"/>
        </w:rPr>
        <w:t xml:space="preserve"> only </w:t>
      </w:r>
      <w:r w:rsidRPr="00802674">
        <w:rPr>
          <w:rStyle w:val="Emphasis"/>
        </w:rPr>
        <w:t>way to resist them is to question the</w:t>
      </w:r>
      <w:r>
        <w:rPr>
          <w:rStyle w:val="Emphasis"/>
        </w:rPr>
        <w:t xml:space="preserve"> </w:t>
      </w:r>
      <w:r w:rsidRPr="00802674">
        <w:rPr>
          <w:rStyle w:val="Emphasis"/>
        </w:rPr>
        <w:t>very idea that the nation-state is the appropriate site for the settlement of questions</w:t>
      </w:r>
      <w:r>
        <w:rPr>
          <w:rStyle w:val="Emphasis"/>
        </w:rPr>
        <w:t xml:space="preserve"> </w:t>
      </w:r>
      <w:r w:rsidRPr="00802674">
        <w:rPr>
          <w:rStyle w:val="Emphasis"/>
        </w:rPr>
        <w:t>of distributive justice</w:t>
      </w:r>
      <w:r w:rsidRPr="00802674">
        <w:rPr>
          <w:rStyle w:val="StyleUnderline"/>
        </w:rPr>
        <w:t>. And indeed that is what we need to do</w:t>
      </w:r>
      <w:r w:rsidRPr="005C6C77">
        <w:rPr>
          <w:rFonts w:cs="RotisSerif"/>
          <w:sz w:val="16"/>
          <w:szCs w:val="20"/>
        </w:rPr>
        <w:t xml:space="preserve">. There are a number of reasons why we should be suspicious of the idea that the nation-state is the site of distributive justice, but the most powerful have been advanced by Miller in his own critique of the idea of global social justice. Miller maintains that </w:t>
      </w:r>
      <w:r w:rsidRPr="00802674">
        <w:rPr>
          <w:rStyle w:val="StyleUnderline"/>
        </w:rPr>
        <w:t>principles of social justice are always</w:t>
      </w:r>
      <w:r w:rsidRPr="005C6C77">
        <w:rPr>
          <w:rFonts w:cs="RotisSerif"/>
          <w:sz w:val="16"/>
          <w:szCs w:val="20"/>
        </w:rPr>
        <w:t xml:space="preserve">, “as a matter of psychological fact, </w:t>
      </w:r>
      <w:r w:rsidRPr="00802674">
        <w:rPr>
          <w:rStyle w:val="StyleUnderline"/>
        </w:rPr>
        <w:t>applied within bounded communities</w:t>
      </w:r>
      <w:r w:rsidRPr="005C6C77">
        <w:rPr>
          <w:rFonts w:cs="RotisSerif"/>
          <w:sz w:val="16"/>
          <w:szCs w:val="20"/>
        </w:rPr>
        <w:t xml:space="preserve">” (1999a: 18). It is easier for us to make judgments of justice in small communities such as workplaces, but difficult in units larger than nation-states. We make such judgments by comparing ourselves with others. But it is difficult for us to compare ourselves with people who are remote from our own circumstances, such as people in other countries. We can more readily make judgments based on comparisons with people who belong to our own reference group – people with whom we are likely to share some common conceptions of value. When conceptions of the value of a resource differ, it becomes very difficult to establish common standards of distributive justice, since the very question of what counts as a resource to be distributed may be impossible to settle. And when we consider that different communities have conflicting views about how trade-offs should be made, for example, between the consumption of what the earth will produce and the preservation of the natural environment, it would be difficult for one community to demand a share of another’s resources on the basis of its own determination of the “true value” of those resources (Miller, 1999b: 193–6). Global social justice is difficult to defend. </w:t>
      </w:r>
      <w:r w:rsidRPr="00802674">
        <w:rPr>
          <w:rStyle w:val="StyleUnderline"/>
        </w:rPr>
        <w:t>Yet all the things that make global justice problematic also go to make problematic</w:t>
      </w:r>
      <w:r>
        <w:rPr>
          <w:rStyle w:val="StyleUnderline"/>
        </w:rPr>
        <w:t xml:space="preserve"> </w:t>
      </w:r>
      <w:r w:rsidRPr="00802674">
        <w:rPr>
          <w:rStyle w:val="StyleUnderline"/>
        </w:rPr>
        <w:t>social justice within the nation-state</w:t>
      </w:r>
      <w:r w:rsidRPr="005C6C77">
        <w:rPr>
          <w:rFonts w:cs="RotisSerif"/>
          <w:sz w:val="16"/>
          <w:szCs w:val="20"/>
        </w:rPr>
        <w:t xml:space="preserve">. Certainly, </w:t>
      </w:r>
      <w:r w:rsidRPr="00802674">
        <w:rPr>
          <w:rStyle w:val="StyleUnderline"/>
        </w:rPr>
        <w:t>some nation-states are so large</w:t>
      </w:r>
      <w:r>
        <w:rPr>
          <w:rStyle w:val="StyleUnderline"/>
        </w:rPr>
        <w:t xml:space="preserve"> </w:t>
      </w:r>
      <w:r w:rsidRPr="00802674">
        <w:rPr>
          <w:rStyle w:val="StyleUnderline"/>
        </w:rPr>
        <w:t>that it is difficult to see how they could really share a single conception of social</w:t>
      </w:r>
      <w:r>
        <w:rPr>
          <w:rStyle w:val="StyleUnderline"/>
        </w:rPr>
        <w:t xml:space="preserve"> </w:t>
      </w:r>
      <w:r w:rsidRPr="00802674">
        <w:rPr>
          <w:rStyle w:val="StyleUnderline"/>
        </w:rPr>
        <w:t>justice</w:t>
      </w:r>
      <w:r w:rsidRPr="005C6C77">
        <w:rPr>
          <w:rFonts w:cs="RotisSerif"/>
          <w:sz w:val="16"/>
          <w:szCs w:val="20"/>
        </w:rPr>
        <w:t xml:space="preserve">. China and India between them hold more than a third of the world’s population, and harbor different languages, religions, and customs. Even the United States, though much smaller, is sufficiently diverse that there are noticeable differences among significant groups about morality and justice – from California, to Utah, to Louisiana. Britain and France are smaller still, but are home to a diversity of religions and ethnicities. If the preservation of a shared ethos or sense of social justice is an important reason to restrict immigration, then, it might be defensible if we are considering small, homogeneous nations such as Iceland or Tahiti. It might also be defensible for a state such as Israel, though it might be more difficult to make this case the more it is a multicultural (or bicultural) state. But </w:t>
      </w:r>
      <w:r w:rsidRPr="00802674">
        <w:rPr>
          <w:rStyle w:val="StyleUnderline"/>
        </w:rPr>
        <w:t>in larger states, which are diverse</w:t>
      </w:r>
      <w:r>
        <w:rPr>
          <w:rStyle w:val="StyleUnderline"/>
        </w:rPr>
        <w:t xml:space="preserve"> </w:t>
      </w:r>
      <w:r w:rsidRPr="00802674">
        <w:rPr>
          <w:rStyle w:val="StyleUnderline"/>
        </w:rPr>
        <w:t>and already have a long history of immigration, the idea of a shared conception of</w:t>
      </w:r>
      <w:r>
        <w:rPr>
          <w:rStyle w:val="StyleUnderline"/>
        </w:rPr>
        <w:t xml:space="preserve"> </w:t>
      </w:r>
      <w:r w:rsidRPr="00802674">
        <w:rPr>
          <w:rStyle w:val="StyleUnderline"/>
        </w:rPr>
        <w:t>social justice might be too much to hope for</w:t>
      </w:r>
      <w:r w:rsidRPr="005C6C77">
        <w:rPr>
          <w:rFonts w:cs="RotisSerif"/>
          <w:sz w:val="16"/>
          <w:szCs w:val="20"/>
        </w:rPr>
        <w:t xml:space="preserve">. Certainly, the vigorous debates among philosophers about social justice suggest that there is no substantial agreement on this question even among a group as homogeneous as the academy. </w:t>
      </w:r>
      <w:r w:rsidRPr="005C6C77">
        <w:rPr>
          <w:rStyle w:val="StyleUnderline"/>
        </w:rPr>
        <w:t>Miller’s point</w:t>
      </w:r>
      <w:r>
        <w:rPr>
          <w:rStyle w:val="StyleUnderline"/>
        </w:rPr>
        <w:t xml:space="preserve"> </w:t>
      </w:r>
      <w:r w:rsidRPr="005C6C77">
        <w:rPr>
          <w:rStyle w:val="StyleUnderline"/>
        </w:rPr>
        <w:t>about the nature of social justice is a telling one; but it also tells against his own</w:t>
      </w:r>
      <w:r>
        <w:rPr>
          <w:rStyle w:val="StyleUnderline"/>
        </w:rPr>
        <w:t xml:space="preserve"> </w:t>
      </w:r>
      <w:r w:rsidRPr="005C6C77">
        <w:rPr>
          <w:rStyle w:val="StyleUnderline"/>
        </w:rPr>
        <w:t>defense of restricted immigration.</w:t>
      </w:r>
      <w:r w:rsidRPr="005C6C77">
        <w:rPr>
          <w:rFonts w:cs="RotisSerif"/>
          <w:sz w:val="16"/>
          <w:szCs w:val="20"/>
        </w:rPr>
        <w:t xml:space="preserve"> (For a fuller critique of Miller’s view, see also </w:t>
      </w:r>
      <w:proofErr w:type="spellStart"/>
      <w:r w:rsidRPr="005C6C77">
        <w:rPr>
          <w:rFonts w:cs="RotisSerif"/>
          <w:sz w:val="16"/>
          <w:szCs w:val="20"/>
        </w:rPr>
        <w:t>Kukathas</w:t>
      </w:r>
      <w:proofErr w:type="spellEnd"/>
      <w:r w:rsidRPr="005C6C77">
        <w:rPr>
          <w:rFonts w:cs="RotisSerif"/>
          <w:sz w:val="16"/>
          <w:szCs w:val="20"/>
        </w:rPr>
        <w:t xml:space="preserve">, 2002a.) Even if states were plausible sites of social justice, however, there is another issue that has to be raised. </w:t>
      </w:r>
      <w:r w:rsidRPr="005C6C77">
        <w:rPr>
          <w:rStyle w:val="StyleUnderline"/>
        </w:rPr>
        <w:t xml:space="preserve">Is it right that the </w:t>
      </w:r>
      <w:r w:rsidRPr="005C6C77">
        <w:rPr>
          <w:rStyle w:val="Emphasis"/>
        </w:rPr>
        <w:t>preservation of local institutions of social</w:t>
      </w:r>
      <w:r>
        <w:rPr>
          <w:rStyle w:val="Emphasis"/>
        </w:rPr>
        <w:t xml:space="preserve"> </w:t>
      </w:r>
      <w:r w:rsidRPr="005C6C77">
        <w:rPr>
          <w:rStyle w:val="Emphasis"/>
        </w:rPr>
        <w:t>justice take precedence</w:t>
      </w:r>
      <w:r w:rsidRPr="005C6C77">
        <w:rPr>
          <w:rStyle w:val="StyleUnderline"/>
        </w:rPr>
        <w:t xml:space="preserve"> over the humanitarian concerns that make open immigration</w:t>
      </w:r>
      <w:r>
        <w:rPr>
          <w:rStyle w:val="StyleUnderline"/>
        </w:rPr>
        <w:t xml:space="preserve"> </w:t>
      </w:r>
      <w:r w:rsidRPr="005C6C77">
        <w:rPr>
          <w:rStyle w:val="StyleUnderline"/>
        </w:rPr>
        <w:t>desirable</w:t>
      </w:r>
      <w:r w:rsidRPr="005C6C77">
        <w:rPr>
          <w:rFonts w:cs="RotisSerif"/>
          <w:sz w:val="16"/>
          <w:szCs w:val="20"/>
        </w:rPr>
        <w:t xml:space="preserve">? As was noted earlier, </w:t>
      </w:r>
      <w:r w:rsidRPr="005C6C77">
        <w:rPr>
          <w:rStyle w:val="StyleUnderline"/>
        </w:rPr>
        <w:t>immigration barriers operate largely to limit the movement</w:t>
      </w:r>
      <w:r>
        <w:rPr>
          <w:rStyle w:val="StyleUnderline"/>
        </w:rPr>
        <w:t xml:space="preserve"> </w:t>
      </w:r>
      <w:r w:rsidRPr="005C6C77">
        <w:rPr>
          <w:rStyle w:val="StyleUnderline"/>
        </w:rPr>
        <w:t>of the world’s poor. It seems odd to suggest that this can be defended by appeal</w:t>
      </w:r>
      <w:r>
        <w:rPr>
          <w:rStyle w:val="StyleUnderline"/>
        </w:rPr>
        <w:t xml:space="preserve"> </w:t>
      </w:r>
      <w:r w:rsidRPr="005C6C77">
        <w:rPr>
          <w:rStyle w:val="StyleUnderline"/>
        </w:rPr>
        <w:t>to the importance of social justice. If the price of social justice is exclusion of the</w:t>
      </w:r>
      <w:r>
        <w:rPr>
          <w:rStyle w:val="StyleUnderline"/>
        </w:rPr>
        <w:t xml:space="preserve"> </w:t>
      </w:r>
      <w:r w:rsidRPr="005C6C77">
        <w:rPr>
          <w:rStyle w:val="StyleUnderline"/>
        </w:rPr>
        <w:t xml:space="preserve">worst-off from the lands that offer the greatest opportunity, </w:t>
      </w:r>
      <w:r w:rsidRPr="005C6C77">
        <w:rPr>
          <w:rStyle w:val="Emphasis"/>
        </w:rPr>
        <w:t>this may be a mark against</w:t>
      </w:r>
      <w:r>
        <w:rPr>
          <w:rStyle w:val="Emphasis"/>
        </w:rPr>
        <w:t xml:space="preserve"> </w:t>
      </w:r>
      <w:r w:rsidRPr="005C6C77">
        <w:rPr>
          <w:rStyle w:val="Emphasis"/>
        </w:rPr>
        <w:t>the ideal of social justice.</w:t>
      </w:r>
      <w:r>
        <w:rPr>
          <w:rStyle w:val="Emphasis"/>
        </w:rPr>
        <w:t xml:space="preserve"> </w:t>
      </w:r>
      <w:r w:rsidRPr="005C6C77">
        <w:rPr>
          <w:rFonts w:cs="RotisSerif"/>
          <w:sz w:val="16"/>
          <w:szCs w:val="20"/>
        </w:rPr>
        <w:t>To be fair, however, it should be acknowledged that defenders of social justice or the primacy of membership (</w:t>
      </w:r>
      <w:proofErr w:type="spellStart"/>
      <w:r w:rsidRPr="005C6C77">
        <w:rPr>
          <w:rFonts w:cs="RotisSerif"/>
          <w:sz w:val="16"/>
          <w:szCs w:val="20"/>
        </w:rPr>
        <w:t>Walzer</w:t>
      </w:r>
      <w:proofErr w:type="spellEnd"/>
      <w:r w:rsidRPr="005C6C77">
        <w:rPr>
          <w:rFonts w:cs="RotisSerif"/>
          <w:sz w:val="16"/>
          <w:szCs w:val="20"/>
        </w:rPr>
        <w:t xml:space="preserve">, 1983) generally acknowledge the need to make special provision for the world’s poor. In this regard, they suggest that refugees may have a special claim to be allowed to immigrate and resettle to escape persecution. But here a number of problems arise. First, </w:t>
      </w:r>
      <w:r w:rsidRPr="005C6C77">
        <w:rPr>
          <w:rStyle w:val="StyleUnderline"/>
        </w:rPr>
        <w:t>the line distinguishing a refugee and what</w:t>
      </w:r>
      <w:r>
        <w:rPr>
          <w:rStyle w:val="StyleUnderline"/>
        </w:rPr>
        <w:t xml:space="preserve"> </w:t>
      </w:r>
      <w:r w:rsidRPr="005C6C77">
        <w:rPr>
          <w:rStyle w:val="StyleUnderline"/>
        </w:rPr>
        <w:t>we might term an “economic migrant” is a very fine one</w:t>
      </w:r>
      <w:r w:rsidRPr="005C6C77">
        <w:rPr>
          <w:rFonts w:cs="RotisSerif"/>
          <w:sz w:val="16"/>
          <w:szCs w:val="20"/>
        </w:rPr>
        <w:t xml:space="preserve">. As it stands, the 1951 United Nations Convention relating to the Status of Refugees adopts a very narrow definition of refugee to include only persons with a well-founded fear of persecution for reasons of race, religion, nationality, membership of a particular social group or political opinion. Those people fleeing war, natural disaster, or famine are, on this definition, not refugees. Second, </w:t>
      </w:r>
      <w:r w:rsidRPr="005C6C77">
        <w:rPr>
          <w:rStyle w:val="StyleUnderline"/>
        </w:rPr>
        <w:t>even on this narrow definition, there are more than 20</w:t>
      </w:r>
      <w:r>
        <w:rPr>
          <w:rStyle w:val="StyleUnderline"/>
        </w:rPr>
        <w:t xml:space="preserve"> </w:t>
      </w:r>
      <w:r w:rsidRPr="005C6C77">
        <w:rPr>
          <w:rStyle w:val="StyleUnderline"/>
        </w:rPr>
        <w:t>million people in the world who count as refugees who have yet to be resettled</w:t>
      </w:r>
      <w:r w:rsidRPr="005C6C77">
        <w:rPr>
          <w:rFonts w:cs="RotisSerif"/>
          <w:sz w:val="16"/>
          <w:szCs w:val="20"/>
        </w:rPr>
        <w:t xml:space="preserve">. The problem these two points pose is that making an exception for refugees requires a very significant increase in immigration – even if the narrow definition of refugee is used. If a more humane definition were adopted – one that recognized as refugees people fleeing war zones, for example – an even greater number of immigrants would have to be accepted. Yet then, </w:t>
      </w:r>
      <w:r w:rsidRPr="005C6C77">
        <w:rPr>
          <w:rStyle w:val="StyleUnderline"/>
        </w:rPr>
        <w:t>if the standard of humanity is the appropriate standard,</w:t>
      </w:r>
      <w:r>
        <w:rPr>
          <w:rStyle w:val="StyleUnderline"/>
        </w:rPr>
        <w:t xml:space="preserve"> </w:t>
      </w:r>
      <w:r w:rsidRPr="005C6C77">
        <w:rPr>
          <w:rStyle w:val="StyleUnderline"/>
        </w:rPr>
        <w:t>it is difficult to see why any sharp distinction should be made between the desperate</w:t>
      </w:r>
      <w:r>
        <w:rPr>
          <w:rStyle w:val="StyleUnderline"/>
        </w:rPr>
        <w:t xml:space="preserve"> </w:t>
      </w:r>
      <w:r w:rsidRPr="005C6C77">
        <w:rPr>
          <w:rStyle w:val="StyleUnderline"/>
        </w:rPr>
        <w:t>fleeing war and the destitute struggling to make a living</w:t>
      </w:r>
      <w:r w:rsidRPr="005C6C77">
        <w:rPr>
          <w:rFonts w:cs="RotisSerif"/>
          <w:sz w:val="16"/>
          <w:szCs w:val="20"/>
        </w:rPr>
        <w:t xml:space="preserve">. It would perhaps be too much to hope or expect that states – especially wealthy ones – will readily lower the barriers to the free movement of peoples. As it stands, the world of states has struggled to relocate the refugees for whom it has acknowledged responsibility. Indeed, </w:t>
      </w:r>
      <w:r w:rsidRPr="005C6C77">
        <w:rPr>
          <w:rStyle w:val="StyleUnderline"/>
        </w:rPr>
        <w:t>it is sobering to remember that immigration controls were</w:t>
      </w:r>
      <w:r>
        <w:rPr>
          <w:rStyle w:val="StyleUnderline"/>
        </w:rPr>
        <w:t xml:space="preserve"> </w:t>
      </w:r>
      <w:r w:rsidRPr="005C6C77">
        <w:rPr>
          <w:rStyle w:val="StyleUnderline"/>
        </w:rPr>
        <w:t>tightened with the invention of the passport during the First World War precisely to</w:t>
      </w:r>
      <w:r>
        <w:rPr>
          <w:rStyle w:val="StyleUnderline"/>
        </w:rPr>
        <w:t xml:space="preserve"> </w:t>
      </w:r>
      <w:r w:rsidRPr="005C6C77">
        <w:rPr>
          <w:rStyle w:val="StyleUnderline"/>
        </w:rPr>
        <w:t>control refugee flows. Nonetheless, on this much at least, both the defenders of open</w:t>
      </w:r>
      <w:r>
        <w:rPr>
          <w:rStyle w:val="StyleUnderline"/>
        </w:rPr>
        <w:t xml:space="preserve"> </w:t>
      </w:r>
      <w:r w:rsidRPr="005C6C77">
        <w:rPr>
          <w:rStyle w:val="StyleUnderline"/>
        </w:rPr>
        <w:t>borders and the advocates of restrictions can agree: that at present the borders are</w:t>
      </w:r>
      <w:r>
        <w:rPr>
          <w:rStyle w:val="StyleUnderline"/>
        </w:rPr>
        <w:t xml:space="preserve"> </w:t>
      </w:r>
      <w:r w:rsidRPr="005C6C77">
        <w:rPr>
          <w:rStyle w:val="StyleUnderline"/>
        </w:rPr>
        <w:t>too securely sealed.</w:t>
      </w:r>
      <w:r w:rsidRPr="005C6C77">
        <w:rPr>
          <w:rFonts w:cs="RotisSerif"/>
          <w:sz w:val="16"/>
          <w:szCs w:val="20"/>
        </w:rPr>
        <w:t xml:space="preserve"> (214-7)</w:t>
      </w:r>
    </w:p>
    <w:p w14:paraId="5DFE6DF9" w14:textId="77777777" w:rsidR="00C1527D" w:rsidRDefault="00C1527D" w:rsidP="00C1527D"/>
    <w:p w14:paraId="04CDC0FA" w14:textId="77777777" w:rsidR="00C1527D" w:rsidRPr="0091544F" w:rsidRDefault="00C1527D" w:rsidP="00C1527D">
      <w:pPr>
        <w:pStyle w:val="Heading3"/>
      </w:pPr>
      <w:r w:rsidRPr="0091544F">
        <w:t xml:space="preserve">AT: </w:t>
      </w:r>
      <w:proofErr w:type="spellStart"/>
      <w:r w:rsidRPr="0091544F">
        <w:t>Util</w:t>
      </w:r>
      <w:proofErr w:type="spellEnd"/>
      <w:r w:rsidRPr="0091544F">
        <w:t xml:space="preserve"> </w:t>
      </w:r>
    </w:p>
    <w:p w14:paraId="6470F04A" w14:textId="77777777" w:rsidR="00C1527D" w:rsidRPr="0091544F" w:rsidRDefault="00C1527D" w:rsidP="00C1527D"/>
    <w:p w14:paraId="5BBF2CEF" w14:textId="77777777" w:rsidR="00C1527D" w:rsidRPr="0091544F" w:rsidRDefault="00C1527D" w:rsidP="00C1527D">
      <w:pPr>
        <w:pStyle w:val="Heading4"/>
      </w:pPr>
      <w:r w:rsidRPr="0091544F">
        <w:t xml:space="preserve">No moral system can justify borders/exclusion </w:t>
      </w:r>
    </w:p>
    <w:p w14:paraId="502BB5CC" w14:textId="77777777" w:rsidR="00C1527D" w:rsidRPr="0091544F" w:rsidRDefault="00C1527D" w:rsidP="00C1527D">
      <w:pPr>
        <w:rPr>
          <w:rStyle w:val="Style13ptBold"/>
        </w:rPr>
      </w:pPr>
      <w:r w:rsidRPr="0091544F">
        <w:rPr>
          <w:rStyle w:val="Style13ptBold"/>
        </w:rPr>
        <w:t>Tabarrok, PhD, 15</w:t>
      </w:r>
    </w:p>
    <w:p w14:paraId="37EA3F4F" w14:textId="77777777" w:rsidR="00C1527D" w:rsidRPr="0091544F" w:rsidRDefault="00C1527D" w:rsidP="00C1527D">
      <w:pPr>
        <w:rPr>
          <w:sz w:val="16"/>
          <w:szCs w:val="16"/>
        </w:rPr>
      </w:pPr>
      <w:r w:rsidRPr="0091544F">
        <w:rPr>
          <w:sz w:val="16"/>
          <w:szCs w:val="16"/>
        </w:rPr>
        <w:t xml:space="preserve">(Alex. </w:t>
      </w:r>
      <w:proofErr w:type="spellStart"/>
      <w:r w:rsidRPr="0091544F">
        <w:rPr>
          <w:sz w:val="16"/>
          <w:szCs w:val="16"/>
        </w:rPr>
        <w:t>Economics@GMU</w:t>
      </w:r>
      <w:proofErr w:type="spellEnd"/>
      <w:r w:rsidRPr="0091544F">
        <w:rPr>
          <w:sz w:val="16"/>
          <w:szCs w:val="16"/>
        </w:rPr>
        <w:t>, 10-10, https://www.theatlantic.com/business/archive/2015/10/get-rid-borders-completely/409501/)</w:t>
      </w:r>
    </w:p>
    <w:p w14:paraId="308B7844" w14:textId="77777777" w:rsidR="00C1527D" w:rsidRPr="0091544F" w:rsidRDefault="00C1527D" w:rsidP="00C1527D">
      <w:pPr>
        <w:rPr>
          <w:rStyle w:val="StyleUnderline"/>
        </w:rPr>
      </w:pPr>
      <w:r w:rsidRPr="0091544F">
        <w:rPr>
          <w:rStyle w:val="StyleUnderline"/>
        </w:rPr>
        <w:t>What moral theory justifies using wire, wall, and weapon to prevent people from moving to opportunity</w:t>
      </w:r>
      <w:r w:rsidRPr="0091544F">
        <w:rPr>
          <w:sz w:val="16"/>
        </w:rPr>
        <w:t xml:space="preserve">? What moral theory justifies using tools of exclusion to prevent people from exercising their right to vote with their feet? </w:t>
      </w:r>
      <w:r w:rsidRPr="0091544F">
        <w:rPr>
          <w:rStyle w:val="StyleUnderline"/>
        </w:rPr>
        <w:t>No standard moral framework, be it utilitarian</w:t>
      </w:r>
      <w:r w:rsidRPr="0091544F">
        <w:rPr>
          <w:sz w:val="16"/>
        </w:rPr>
        <w:t>, libertarian, egalitarian</w:t>
      </w:r>
      <w:r w:rsidRPr="0091544F">
        <w:rPr>
          <w:rStyle w:val="StyleUnderline"/>
        </w:rPr>
        <w:t>, Rawlsian,</w:t>
      </w:r>
      <w:r w:rsidRPr="0091544F">
        <w:rPr>
          <w:sz w:val="16"/>
        </w:rPr>
        <w:t xml:space="preserve"> Christian, </w:t>
      </w:r>
      <w:r w:rsidRPr="0091544F">
        <w:rPr>
          <w:rStyle w:val="StyleUnderline"/>
        </w:rPr>
        <w:t>or any other</w:t>
      </w:r>
      <w:r w:rsidRPr="0091544F">
        <w:rPr>
          <w:sz w:val="16"/>
        </w:rPr>
        <w:t xml:space="preserve"> well-developed perspective, </w:t>
      </w:r>
      <w:r w:rsidRPr="0091544F">
        <w:rPr>
          <w:rStyle w:val="StyleUnderline"/>
        </w:rPr>
        <w:t>regards people from foreign lands as less entitled to exercise their rights</w:t>
      </w:r>
      <w:r w:rsidRPr="0091544F">
        <w:rPr>
          <w:sz w:val="16"/>
        </w:rPr>
        <w:t>—or as inherently possessing less moral worth—</w:t>
      </w:r>
      <w:r w:rsidRPr="0091544F">
        <w:rPr>
          <w:rStyle w:val="StyleUnderline"/>
        </w:rPr>
        <w:t>than people lucky to have been born in the right place at the right time. Nationalism</w:t>
      </w:r>
      <w:r w:rsidRPr="0091544F">
        <w:rPr>
          <w:sz w:val="16"/>
        </w:rPr>
        <w:t xml:space="preserve">, of course, </w:t>
      </w:r>
      <w:r w:rsidRPr="0091544F">
        <w:rPr>
          <w:rStyle w:val="StyleUnderline"/>
        </w:rPr>
        <w:t>discounts the rights, interests, and moral value of “the Other, but this disposition is inconsistent with our fundamental moral teachings and beliefs</w:t>
      </w:r>
      <w:r w:rsidRPr="0091544F">
        <w:rPr>
          <w:sz w:val="16"/>
        </w:rPr>
        <w:t xml:space="preserve">. </w:t>
      </w:r>
      <w:r w:rsidRPr="0091544F">
        <w:rPr>
          <w:rStyle w:val="Emphasis"/>
        </w:rPr>
        <w:t>Freedom of movement is a basic human right</w:t>
      </w:r>
      <w:r w:rsidRPr="0091544F">
        <w:rPr>
          <w:sz w:val="16"/>
        </w:rPr>
        <w:t xml:space="preserve">. Thus </w:t>
      </w:r>
      <w:r w:rsidRPr="0091544F">
        <w:rPr>
          <w:rStyle w:val="StyleUnderline"/>
        </w:rPr>
        <w:t>the Universal Declaration of Human Rights belies its name when it proclaims this right only “within the borders of each state</w:t>
      </w:r>
      <w:r w:rsidRPr="0091544F">
        <w:rPr>
          <w:sz w:val="16"/>
        </w:rPr>
        <w:t xml:space="preserve">.” </w:t>
      </w:r>
      <w:r w:rsidRPr="0091544F">
        <w:rPr>
          <w:rStyle w:val="Emphasis"/>
        </w:rPr>
        <w:t>Human rights do not stop at the border</w:t>
      </w:r>
      <w:r w:rsidRPr="0091544F">
        <w:rPr>
          <w:sz w:val="16"/>
        </w:rPr>
        <w:t xml:space="preserve">. </w:t>
      </w:r>
      <w:r w:rsidRPr="0091544F">
        <w:rPr>
          <w:rStyle w:val="StyleUnderline"/>
        </w:rPr>
        <w:t xml:space="preserve">Today, we treat as pariahs those governments that refuse to let their people exit. I look forward to the day when we treat as pariahs those governments that refuse to let people enter. </w:t>
      </w:r>
      <w:r w:rsidRPr="0091544F">
        <w:rPr>
          <w:sz w:val="16"/>
        </w:rPr>
        <w:t xml:space="preserve">Is there hope for the future? </w:t>
      </w:r>
      <w:r w:rsidRPr="0091544F">
        <w:rPr>
          <w:rStyle w:val="Emphasis"/>
        </w:rPr>
        <w:t>Closed borders are one of the world’s greatest moral failings</w:t>
      </w:r>
      <w:r w:rsidRPr="0091544F">
        <w:rPr>
          <w:sz w:val="16"/>
        </w:rPr>
        <w:t xml:space="preserve"> but the opening of borders is the world’s greatest economic opportunity</w:t>
      </w:r>
      <w:r w:rsidRPr="0091544F">
        <w:rPr>
          <w:rStyle w:val="StyleUnderline"/>
        </w:rPr>
        <w:t>. The grandest moral revolutions in history—the abolition of slavery, the securing of religious freedom, the recognition of the rights of women—yielded a world in which virtually everyone was better off. They also demonstrated that the fears that had perpetuated these injustices were unfounded. Similarly, a planet unscarred by iron curtains is not only a world of greater equality and justice. It is a world unafraid of itself.</w:t>
      </w:r>
    </w:p>
    <w:p w14:paraId="719195E0" w14:textId="77777777" w:rsidR="00C1527D" w:rsidRDefault="00C1527D" w:rsidP="00C1527D"/>
    <w:p w14:paraId="792FB605" w14:textId="77777777" w:rsidR="00C1527D" w:rsidRDefault="00C1527D" w:rsidP="00C1527D"/>
    <w:p w14:paraId="3666E390" w14:textId="77777777" w:rsidR="00C1527D" w:rsidRDefault="00C1527D" w:rsidP="00C1527D"/>
    <w:p w14:paraId="2434EDFF" w14:textId="77777777" w:rsidR="00C1527D" w:rsidRDefault="00C1527D" w:rsidP="00C1527D">
      <w:pPr>
        <w:pStyle w:val="Heading2"/>
      </w:pPr>
      <w:r>
        <w:t xml:space="preserve">Off Case </w:t>
      </w:r>
    </w:p>
    <w:p w14:paraId="1D9B0B95" w14:textId="77777777" w:rsidR="00C1527D" w:rsidRDefault="00C1527D" w:rsidP="00C1527D">
      <w:pPr>
        <w:pStyle w:val="Heading3"/>
      </w:pPr>
      <w:r w:rsidRPr="00F55276">
        <w:t xml:space="preserve">2AC Brain Drain PIC </w:t>
      </w:r>
    </w:p>
    <w:p w14:paraId="60181297" w14:textId="77777777" w:rsidR="00C1527D" w:rsidRDefault="00C1527D" w:rsidP="00C1527D"/>
    <w:p w14:paraId="168E254B" w14:textId="77777777" w:rsidR="00C1527D" w:rsidRDefault="00C1527D" w:rsidP="00C1527D"/>
    <w:p w14:paraId="66395A14" w14:textId="77777777" w:rsidR="00C1527D" w:rsidRDefault="00C1527D" w:rsidP="00C1527D">
      <w:pPr>
        <w:pStyle w:val="Heading4"/>
      </w:pPr>
      <w:r>
        <w:t xml:space="preserve">The CP sacrifices individual rights and assumes migration is a choice </w:t>
      </w:r>
    </w:p>
    <w:p w14:paraId="41419512" w14:textId="77777777" w:rsidR="00C1527D" w:rsidRPr="0071268C" w:rsidRDefault="00C1527D" w:rsidP="00C1527D">
      <w:pPr>
        <w:rPr>
          <w:rStyle w:val="Style13ptBold"/>
        </w:rPr>
      </w:pPr>
      <w:proofErr w:type="spellStart"/>
      <w:r w:rsidRPr="0071268C">
        <w:rPr>
          <w:rStyle w:val="Style13ptBold"/>
        </w:rPr>
        <w:t>Hayter</w:t>
      </w:r>
      <w:proofErr w:type="spellEnd"/>
      <w:r w:rsidRPr="0071268C">
        <w:rPr>
          <w:rStyle w:val="Style13ptBold"/>
        </w:rPr>
        <w:t>, MA Oxford, 01</w:t>
      </w:r>
    </w:p>
    <w:p w14:paraId="0C00AB49" w14:textId="77777777" w:rsidR="00C1527D" w:rsidRPr="0091544F" w:rsidRDefault="00C1527D" w:rsidP="00C1527D">
      <w:r>
        <w:t>(Teresa, Open borders: the case against immigration controls Capital &amp; Class #75)</w:t>
      </w:r>
    </w:p>
    <w:p w14:paraId="10B7B789" w14:textId="77777777" w:rsidR="00C1527D" w:rsidRDefault="00C1527D" w:rsidP="00C1527D">
      <w:r w:rsidRPr="0071268C">
        <w:rPr>
          <w:rStyle w:val="StyleUnderline"/>
        </w:rPr>
        <w:t>Some argue</w:t>
      </w:r>
      <w:r w:rsidRPr="0071268C">
        <w:rPr>
          <w:sz w:val="16"/>
        </w:rPr>
        <w:t xml:space="preserve"> that </w:t>
      </w:r>
      <w:r w:rsidRPr="0071268C">
        <w:rPr>
          <w:rStyle w:val="StyleUnderline"/>
        </w:rPr>
        <w:t>immigration controls protect the</w:t>
      </w:r>
      <w:r w:rsidRPr="0071268C">
        <w:rPr>
          <w:sz w:val="16"/>
        </w:rPr>
        <w:t xml:space="preserve"> interests of the </w:t>
      </w:r>
      <w:r w:rsidRPr="0071268C">
        <w:rPr>
          <w:rStyle w:val="StyleUnderline"/>
        </w:rPr>
        <w:t>Third World</w:t>
      </w:r>
      <w:r w:rsidRPr="0071268C">
        <w:rPr>
          <w:sz w:val="16"/>
        </w:rPr>
        <w:t xml:space="preserve">. </w:t>
      </w:r>
      <w:r w:rsidRPr="0071268C">
        <w:rPr>
          <w:rStyle w:val="StyleUnderline"/>
        </w:rPr>
        <w:t>The argument ignores the interests of</w:t>
      </w:r>
      <w:r>
        <w:rPr>
          <w:rStyle w:val="StyleUnderline"/>
        </w:rPr>
        <w:t xml:space="preserve"> </w:t>
      </w:r>
      <w:r w:rsidRPr="0071268C">
        <w:rPr>
          <w:rStyle w:val="Emphasis"/>
        </w:rPr>
        <w:t>migrants as individuals</w:t>
      </w:r>
      <w:r w:rsidRPr="0071268C">
        <w:rPr>
          <w:sz w:val="16"/>
        </w:rPr>
        <w:t xml:space="preserve">, </w:t>
      </w:r>
      <w:r w:rsidRPr="0071268C">
        <w:rPr>
          <w:rStyle w:val="StyleUnderline"/>
        </w:rPr>
        <w:t>and their freedom to flee persecution,</w:t>
      </w:r>
      <w:r>
        <w:rPr>
          <w:rStyle w:val="StyleUnderline"/>
        </w:rPr>
        <w:t xml:space="preserve"> </w:t>
      </w:r>
      <w:r w:rsidRPr="0071268C">
        <w:rPr>
          <w:rStyle w:val="StyleUnderline"/>
        </w:rPr>
        <w:t xml:space="preserve">to seek work </w:t>
      </w:r>
      <w:r w:rsidRPr="0071268C">
        <w:rPr>
          <w:sz w:val="16"/>
        </w:rPr>
        <w:t xml:space="preserve">where they can find it, or simply to enjoy themselves. In addition, </w:t>
      </w:r>
      <w:r w:rsidRPr="0071268C">
        <w:rPr>
          <w:rStyle w:val="StyleUnderline"/>
        </w:rPr>
        <w:t>migration makes a small dent in</w:t>
      </w:r>
      <w:r>
        <w:rPr>
          <w:rStyle w:val="StyleUnderline"/>
        </w:rPr>
        <w:t xml:space="preserve"> </w:t>
      </w:r>
      <w:r w:rsidRPr="0071268C">
        <w:rPr>
          <w:rStyle w:val="StyleUnderline"/>
        </w:rPr>
        <w:t xml:space="preserve">the current extreme </w:t>
      </w:r>
      <w:proofErr w:type="spellStart"/>
      <w:r w:rsidRPr="0071268C">
        <w:rPr>
          <w:rStyle w:val="StyleUnderline"/>
        </w:rPr>
        <w:t>polarisation</w:t>
      </w:r>
      <w:proofErr w:type="spellEnd"/>
      <w:r w:rsidRPr="0071268C">
        <w:rPr>
          <w:rStyle w:val="StyleUnderline"/>
        </w:rPr>
        <w:t xml:space="preserve"> of wealth internationally</w:t>
      </w:r>
      <w:r w:rsidRPr="0071268C">
        <w:rPr>
          <w:sz w:val="16"/>
        </w:rPr>
        <w:t xml:space="preserve">. </w:t>
      </w:r>
      <w:r w:rsidRPr="0071268C">
        <w:rPr>
          <w:rStyle w:val="StyleUnderline"/>
        </w:rPr>
        <w:t>Remittances</w:t>
      </w:r>
      <w:r w:rsidRPr="0071268C">
        <w:rPr>
          <w:sz w:val="16"/>
        </w:rPr>
        <w:t xml:space="preserve"> (the money sent home by migrant workers) </w:t>
      </w:r>
      <w:r w:rsidRPr="0071268C">
        <w:rPr>
          <w:rStyle w:val="StyleUnderline"/>
        </w:rPr>
        <w:t>are</w:t>
      </w:r>
      <w:r>
        <w:rPr>
          <w:rStyle w:val="StyleUnderline"/>
        </w:rPr>
        <w:t xml:space="preserve"> </w:t>
      </w:r>
      <w:r w:rsidRPr="0071268C">
        <w:rPr>
          <w:rStyle w:val="StyleUnderline"/>
        </w:rPr>
        <w:t>for example bigger than official foreign aid, and superior to</w:t>
      </w:r>
      <w:r>
        <w:rPr>
          <w:rStyle w:val="StyleUnderline"/>
        </w:rPr>
        <w:t xml:space="preserve"> </w:t>
      </w:r>
      <w:r w:rsidRPr="0071268C">
        <w:rPr>
          <w:rStyle w:val="StyleUnderline"/>
        </w:rPr>
        <w:t>it since they come without conditions and do not have to be</w:t>
      </w:r>
      <w:r>
        <w:rPr>
          <w:rStyle w:val="StyleUnderline"/>
        </w:rPr>
        <w:t xml:space="preserve"> </w:t>
      </w:r>
      <w:r w:rsidRPr="0071268C">
        <w:rPr>
          <w:rStyle w:val="StyleUnderline"/>
        </w:rPr>
        <w:t>repaid.</w:t>
      </w:r>
      <w:r w:rsidRPr="0071268C">
        <w:rPr>
          <w:sz w:val="16"/>
        </w:rPr>
        <w:t xml:space="preserve"> </w:t>
      </w:r>
      <w:r w:rsidRPr="0071268C">
        <w:rPr>
          <w:rStyle w:val="StyleUnderline"/>
        </w:rPr>
        <w:t>The current policy</w:t>
      </w:r>
      <w:r w:rsidRPr="0071268C">
        <w:rPr>
          <w:sz w:val="16"/>
        </w:rPr>
        <w:t xml:space="preserve"> of British and other governments </w:t>
      </w:r>
      <w:r w:rsidRPr="0071268C">
        <w:rPr>
          <w:rStyle w:val="StyleUnderline"/>
        </w:rPr>
        <w:t>of recruiting skilled workers on temporary contracts, which</w:t>
      </w:r>
      <w:r>
        <w:rPr>
          <w:rStyle w:val="StyleUnderline"/>
        </w:rPr>
        <w:t xml:space="preserve"> </w:t>
      </w:r>
      <w:r w:rsidRPr="0071268C">
        <w:rPr>
          <w:rStyle w:val="StyleUnderline"/>
        </w:rPr>
        <w:t>leave them open to extreme forms of exploitation, while</w:t>
      </w:r>
      <w:r>
        <w:rPr>
          <w:rStyle w:val="StyleUnderline"/>
        </w:rPr>
        <w:t xml:space="preserve"> </w:t>
      </w:r>
      <w:r w:rsidRPr="0071268C">
        <w:rPr>
          <w:rStyle w:val="StyleUnderline"/>
        </w:rPr>
        <w:t>cracking down with ever greater harshness on the movements</w:t>
      </w:r>
      <w:r>
        <w:rPr>
          <w:rStyle w:val="StyleUnderline"/>
        </w:rPr>
        <w:t xml:space="preserve"> </w:t>
      </w:r>
      <w:r w:rsidRPr="0071268C">
        <w:rPr>
          <w:rStyle w:val="StyleUnderline"/>
        </w:rPr>
        <w:t xml:space="preserve">of people whose skills are not desired, is </w:t>
      </w:r>
      <w:r w:rsidRPr="0071268C">
        <w:rPr>
          <w:rStyle w:val="Emphasis"/>
        </w:rPr>
        <w:t>the worst of both</w:t>
      </w:r>
      <w:r>
        <w:rPr>
          <w:rStyle w:val="Emphasis"/>
        </w:rPr>
        <w:t xml:space="preserve"> </w:t>
      </w:r>
      <w:r w:rsidRPr="0071268C">
        <w:rPr>
          <w:rStyle w:val="Emphasis"/>
        </w:rPr>
        <w:t>worlds.</w:t>
      </w:r>
      <w:r w:rsidRPr="0071268C">
        <w:rPr>
          <w:sz w:val="16"/>
        </w:rPr>
        <w:t xml:space="preserve"> </w:t>
      </w:r>
      <w:r w:rsidRPr="0071268C">
        <w:rPr>
          <w:rStyle w:val="StyleUnderline"/>
        </w:rPr>
        <w:t>But the existence of such exploitation and ‘creaming</w:t>
      </w:r>
      <w:r>
        <w:rPr>
          <w:rStyle w:val="StyleUnderline"/>
        </w:rPr>
        <w:t xml:space="preserve"> </w:t>
      </w:r>
      <w:r w:rsidRPr="0071268C">
        <w:rPr>
          <w:rStyle w:val="StyleUnderline"/>
        </w:rPr>
        <w:t>off’ of skills is not an argument for restricting the movement</w:t>
      </w:r>
      <w:r>
        <w:rPr>
          <w:rStyle w:val="StyleUnderline"/>
        </w:rPr>
        <w:t xml:space="preserve"> </w:t>
      </w:r>
      <w:r w:rsidRPr="0071268C">
        <w:rPr>
          <w:rStyle w:val="StyleUnderline"/>
        </w:rPr>
        <w:t>of people</w:t>
      </w:r>
      <w:r w:rsidRPr="0071268C">
        <w:rPr>
          <w:sz w:val="16"/>
        </w:rPr>
        <w:t xml:space="preserve">, skilled or unskilled. Nevertheless </w:t>
      </w:r>
      <w:r w:rsidRPr="0071268C">
        <w:rPr>
          <w:rStyle w:val="StyleUnderline"/>
        </w:rPr>
        <w:t>many people who now migrate from the</w:t>
      </w:r>
      <w:r>
        <w:rPr>
          <w:rStyle w:val="StyleUnderline"/>
        </w:rPr>
        <w:t xml:space="preserve"> </w:t>
      </w:r>
      <w:r w:rsidRPr="0071268C">
        <w:rPr>
          <w:rStyle w:val="StyleUnderline"/>
        </w:rPr>
        <w:t>Third World do not do so out of choice, but because they</w:t>
      </w:r>
      <w:r>
        <w:rPr>
          <w:rStyle w:val="StyleUnderline"/>
        </w:rPr>
        <w:t xml:space="preserve"> </w:t>
      </w:r>
      <w:r w:rsidRPr="0071268C">
        <w:rPr>
          <w:rStyle w:val="StyleUnderline"/>
        </w:rPr>
        <w:t xml:space="preserve">are </w:t>
      </w:r>
      <w:r w:rsidRPr="0071268C">
        <w:rPr>
          <w:rStyle w:val="Emphasis"/>
        </w:rPr>
        <w:t>forced to by wars and political repression</w:t>
      </w:r>
      <w:r w:rsidRPr="0071268C">
        <w:rPr>
          <w:sz w:val="16"/>
        </w:rPr>
        <w:t xml:space="preserve">. </w:t>
      </w:r>
      <w:r w:rsidRPr="0071268C">
        <w:rPr>
          <w:rStyle w:val="StyleUnderline"/>
        </w:rPr>
        <w:t>If the</w:t>
      </w:r>
      <w:r>
        <w:rPr>
          <w:rStyle w:val="StyleUnderline"/>
        </w:rPr>
        <w:t xml:space="preserve"> </w:t>
      </w:r>
      <w:r w:rsidRPr="0071268C">
        <w:rPr>
          <w:rStyle w:val="StyleUnderline"/>
        </w:rPr>
        <w:t xml:space="preserve">governments of the rich </w:t>
      </w:r>
      <w:proofErr w:type="spellStart"/>
      <w:r w:rsidRPr="0071268C">
        <w:rPr>
          <w:rStyle w:val="StyleUnderline"/>
        </w:rPr>
        <w:t>industrialised</w:t>
      </w:r>
      <w:proofErr w:type="spellEnd"/>
      <w:r w:rsidRPr="0071268C">
        <w:rPr>
          <w:rStyle w:val="StyleUnderline"/>
        </w:rPr>
        <w:t xml:space="preserve"> countries object to</w:t>
      </w:r>
      <w:r>
        <w:rPr>
          <w:rStyle w:val="StyleUnderline"/>
        </w:rPr>
        <w:t xml:space="preserve"> </w:t>
      </w:r>
      <w:r w:rsidRPr="0071268C">
        <w:rPr>
          <w:rStyle w:val="StyleUnderline"/>
        </w:rPr>
        <w:t xml:space="preserve">migration, they should </w:t>
      </w:r>
      <w:proofErr w:type="spellStart"/>
      <w:r w:rsidRPr="0071268C">
        <w:rPr>
          <w:rStyle w:val="StyleUnderline"/>
        </w:rPr>
        <w:t>recognise</w:t>
      </w:r>
      <w:proofErr w:type="spellEnd"/>
      <w:r w:rsidRPr="0071268C">
        <w:rPr>
          <w:rStyle w:val="StyleUnderline"/>
        </w:rPr>
        <w:t xml:space="preserve"> their own part in causing</w:t>
      </w:r>
      <w:r>
        <w:rPr>
          <w:rStyle w:val="StyleUnderline"/>
        </w:rPr>
        <w:t xml:space="preserve"> </w:t>
      </w:r>
      <w:r w:rsidRPr="0071268C">
        <w:rPr>
          <w:rStyle w:val="StyleUnderline"/>
        </w:rPr>
        <w:t>it</w:t>
      </w:r>
      <w:r w:rsidRPr="0071268C">
        <w:rPr>
          <w:sz w:val="16"/>
        </w:rPr>
        <w:t xml:space="preserve">. Most of the recent increase in asylum applications is the result of the break-up of Yugoslavia, for which the West bears at least some responsibility. The West should stop using the World Bank and the  to enforce </w:t>
      </w:r>
      <w:proofErr w:type="spellStart"/>
      <w:r w:rsidRPr="0071268C">
        <w:rPr>
          <w:sz w:val="16"/>
        </w:rPr>
        <w:t>privatisation</w:t>
      </w:r>
      <w:proofErr w:type="spellEnd"/>
      <w:r w:rsidRPr="0071268C">
        <w:rPr>
          <w:sz w:val="16"/>
        </w:rPr>
        <w:t xml:space="preserve"> and extract payments on an unjust debt. It should stop enforcing the access of its multinational corporations to the markets and resources of Third World countries. It should stop propping up right-wing repressive regimes, and should not crush attempts at reforms and the redistribution of wealth. It should not supply arms to participants in civil wars, or at all. The current situation ought to be reversed. </w:t>
      </w:r>
      <w:r w:rsidRPr="0071268C">
        <w:rPr>
          <w:rStyle w:val="StyleUnderline"/>
        </w:rPr>
        <w:t>The world should be</w:t>
      </w:r>
      <w:r>
        <w:rPr>
          <w:rStyle w:val="StyleUnderline"/>
        </w:rPr>
        <w:t xml:space="preserve"> </w:t>
      </w:r>
      <w:r w:rsidRPr="0071268C">
        <w:rPr>
          <w:rStyle w:val="StyleUnderline"/>
        </w:rPr>
        <w:t>open for people, but investment should be planned and</w:t>
      </w:r>
      <w:r>
        <w:rPr>
          <w:rStyle w:val="StyleUnderline"/>
        </w:rPr>
        <w:t xml:space="preserve"> </w:t>
      </w:r>
      <w:r w:rsidRPr="0071268C">
        <w:rPr>
          <w:rStyle w:val="StyleUnderline"/>
        </w:rPr>
        <w:t>controlled, so as to create more justice and less inequality. A</w:t>
      </w:r>
      <w:r>
        <w:rPr>
          <w:rStyle w:val="StyleUnderline"/>
        </w:rPr>
        <w:t xml:space="preserve"> </w:t>
      </w:r>
      <w:r w:rsidRPr="0071268C">
        <w:rPr>
          <w:rStyle w:val="StyleUnderline"/>
        </w:rPr>
        <w:t>more just world order would be one in which no one is</w:t>
      </w:r>
      <w:r>
        <w:rPr>
          <w:rStyle w:val="StyleUnderline"/>
        </w:rPr>
        <w:t xml:space="preserve"> </w:t>
      </w:r>
      <w:r w:rsidRPr="0071268C">
        <w:rPr>
          <w:rStyle w:val="StyleUnderline"/>
        </w:rPr>
        <w:t>forced to migrate, but everyone is free to do so if they wish</w:t>
      </w:r>
      <w:r w:rsidRPr="0071268C">
        <w:rPr>
          <w:sz w:val="16"/>
        </w:rPr>
        <w:t>. (156)</w:t>
      </w:r>
    </w:p>
    <w:p w14:paraId="7308B618" w14:textId="77777777" w:rsidR="00C1527D" w:rsidRPr="0091544F" w:rsidRDefault="00C1527D" w:rsidP="00C1527D">
      <w:pPr>
        <w:pStyle w:val="Heading4"/>
      </w:pPr>
      <w:r>
        <w:t xml:space="preserve">The CP creates an exploitable labor force- immigration is inevitable, maintaining restrictions drives it underground </w:t>
      </w:r>
    </w:p>
    <w:p w14:paraId="303EA0D2" w14:textId="77777777" w:rsidR="00C1527D" w:rsidRPr="0091544F" w:rsidRDefault="00C1527D" w:rsidP="00C1527D">
      <w:pPr>
        <w:rPr>
          <w:rStyle w:val="Style13ptBold"/>
        </w:rPr>
      </w:pPr>
      <w:r w:rsidRPr="0091544F">
        <w:rPr>
          <w:rStyle w:val="Style13ptBold"/>
        </w:rPr>
        <w:t>Johnson, JD, 07</w:t>
      </w:r>
    </w:p>
    <w:p w14:paraId="6DAC538E" w14:textId="77777777" w:rsidR="00C1527D" w:rsidRPr="0091544F" w:rsidRDefault="00C1527D" w:rsidP="00C1527D">
      <w:pPr>
        <w:rPr>
          <w:sz w:val="16"/>
          <w:szCs w:val="16"/>
        </w:rPr>
      </w:pPr>
      <w:r w:rsidRPr="0091544F">
        <w:rPr>
          <w:sz w:val="16"/>
          <w:szCs w:val="16"/>
        </w:rPr>
        <w:t xml:space="preserve">(Kevin, </w:t>
      </w:r>
      <w:proofErr w:type="spellStart"/>
      <w:r w:rsidRPr="0091544F">
        <w:rPr>
          <w:sz w:val="16"/>
          <w:szCs w:val="16"/>
        </w:rPr>
        <w:t>Law@UCD</w:t>
      </w:r>
      <w:proofErr w:type="spellEnd"/>
      <w:r w:rsidRPr="0091544F">
        <w:rPr>
          <w:sz w:val="16"/>
          <w:szCs w:val="16"/>
        </w:rPr>
        <w:t xml:space="preserve">, </w:t>
      </w:r>
      <w:r w:rsidRPr="0091544F">
        <w:rPr>
          <w:sz w:val="16"/>
          <w:szCs w:val="16"/>
          <w:u w:val="single"/>
        </w:rPr>
        <w:t>Opening the Floodgates: Why America Needs to Rethink its Borders and Immigration Laws</w:t>
      </w:r>
      <w:r w:rsidRPr="0091544F">
        <w:rPr>
          <w:sz w:val="16"/>
          <w:szCs w:val="16"/>
        </w:rPr>
        <w:t>)</w:t>
      </w:r>
    </w:p>
    <w:p w14:paraId="070E626E" w14:textId="77777777" w:rsidR="00C1527D" w:rsidRDefault="00C1527D" w:rsidP="00C1527D">
      <w:r w:rsidRPr="0071268C">
        <w:rPr>
          <w:rStyle w:val="StyleUnderline"/>
        </w:rPr>
        <w:t>Immigrant labor is unquestionably important</w:t>
      </w:r>
      <w:r w:rsidRPr="0071268C">
        <w:rPr>
          <w:sz w:val="16"/>
        </w:rPr>
        <w:t xml:space="preserve"> to the national economy. A 2002 study found that, during the tremendous economic growth of the 1990s, immigrants accounted for more than half of the growth of the entire civilian labor force in the United States.122 </w:t>
      </w:r>
      <w:proofErr w:type="spellStart"/>
      <w:r w:rsidRPr="0071268C">
        <w:rPr>
          <w:sz w:val="16"/>
        </w:rPr>
        <w:t>Millions</w:t>
      </w:r>
      <w:proofErr w:type="spellEnd"/>
      <w:r w:rsidRPr="0071268C">
        <w:rPr>
          <w:sz w:val="16"/>
        </w:rPr>
        <w:t xml:space="preserve"> of the new workers were undocumented. However, </w:t>
      </w:r>
      <w:r w:rsidRPr="0071268C">
        <w:rPr>
          <w:rStyle w:val="StyleUnderline"/>
        </w:rPr>
        <w:t>rather than reward the valued</w:t>
      </w:r>
      <w:r>
        <w:rPr>
          <w:rStyle w:val="StyleUnderline"/>
        </w:rPr>
        <w:t xml:space="preserve"> </w:t>
      </w:r>
      <w:r w:rsidRPr="0071268C">
        <w:rPr>
          <w:rStyle w:val="StyleUnderline"/>
        </w:rPr>
        <w:t>labor that handsomely benefits the economy, the U.S. government has</w:t>
      </w:r>
      <w:r>
        <w:rPr>
          <w:rStyle w:val="StyleUnderline"/>
        </w:rPr>
        <w:t xml:space="preserve"> </w:t>
      </w:r>
      <w:r w:rsidRPr="0071268C">
        <w:rPr>
          <w:rStyle w:val="StyleUnderline"/>
        </w:rPr>
        <w:t>enforced border restrictions that have contributed to the maintenance of</w:t>
      </w:r>
      <w:r>
        <w:rPr>
          <w:rStyle w:val="StyleUnderline"/>
        </w:rPr>
        <w:t xml:space="preserve"> </w:t>
      </w:r>
      <w:r w:rsidRPr="0071268C">
        <w:rPr>
          <w:rStyle w:val="StyleUnderline"/>
        </w:rPr>
        <w:t xml:space="preserve">a </w:t>
      </w:r>
      <w:r w:rsidRPr="0071268C">
        <w:rPr>
          <w:rStyle w:val="Emphasis"/>
        </w:rPr>
        <w:t>large and easily exploited undocumented immigrant workforce</w:t>
      </w:r>
      <w:r w:rsidRPr="0071268C">
        <w:rPr>
          <w:rStyle w:val="StyleUnderline"/>
        </w:rPr>
        <w:t xml:space="preserve"> in the</w:t>
      </w:r>
      <w:r>
        <w:rPr>
          <w:rStyle w:val="StyleUnderline"/>
        </w:rPr>
        <w:t xml:space="preserve"> </w:t>
      </w:r>
      <w:r w:rsidRPr="0071268C">
        <w:rPr>
          <w:rStyle w:val="StyleUnderline"/>
        </w:rPr>
        <w:t>United States.</w:t>
      </w:r>
      <w:r>
        <w:rPr>
          <w:rStyle w:val="StyleUnderline"/>
        </w:rPr>
        <w:t xml:space="preserve"> </w:t>
      </w:r>
      <w:r w:rsidRPr="0071268C">
        <w:rPr>
          <w:sz w:val="16"/>
        </w:rPr>
        <w:t xml:space="preserve">It is unquestionably the case that </w:t>
      </w:r>
      <w:r w:rsidRPr="0071268C">
        <w:rPr>
          <w:rStyle w:val="StyleUnderline"/>
        </w:rPr>
        <w:t>economic forces bring the majority</w:t>
      </w:r>
      <w:r>
        <w:rPr>
          <w:rStyle w:val="StyleUnderline"/>
        </w:rPr>
        <w:t xml:space="preserve"> </w:t>
      </w:r>
      <w:r w:rsidRPr="0071268C">
        <w:rPr>
          <w:rStyle w:val="StyleUnderline"/>
        </w:rPr>
        <w:t>of migrants to the U</w:t>
      </w:r>
      <w:r w:rsidRPr="0071268C">
        <w:rPr>
          <w:sz w:val="16"/>
        </w:rPr>
        <w:t xml:space="preserve">nited </w:t>
      </w:r>
      <w:r w:rsidRPr="0071268C">
        <w:rPr>
          <w:rStyle w:val="StyleUnderline"/>
        </w:rPr>
        <w:t>S</w:t>
      </w:r>
      <w:r w:rsidRPr="0071268C">
        <w:rPr>
          <w:sz w:val="16"/>
        </w:rPr>
        <w:t xml:space="preserve">tates. Many come to this country for economic opportunities far superior to those available to them in their homeland. Undocumented immigrants gain a wage that many of them could not have earned in their native countries. They, however, work for, at least by U.S. standards, low wages in this country. A low-wage labor market composed of undocumented immigrants thrives in cities and towns across the United States. This labor force benefits both employers, who are able to keep down production costs, and consumers, who pay less for many goods and services. The immigration laws, which distinguish between legal and unlawful immigration status, facilitate the creation of this exploitable labor force. </w:t>
      </w:r>
      <w:r w:rsidRPr="0071268C">
        <w:rPr>
          <w:rStyle w:val="StyleUnderline"/>
        </w:rPr>
        <w:t>Precious few labor</w:t>
      </w:r>
      <w:r>
        <w:rPr>
          <w:rStyle w:val="StyleUnderline"/>
        </w:rPr>
        <w:t xml:space="preserve"> </w:t>
      </w:r>
      <w:r w:rsidRPr="0071268C">
        <w:rPr>
          <w:rStyle w:val="StyleUnderline"/>
        </w:rPr>
        <w:t>protections are afforded undocumented workers.</w:t>
      </w:r>
      <w:r w:rsidRPr="0071268C">
        <w:rPr>
          <w:sz w:val="16"/>
        </w:rPr>
        <w:t xml:space="preserve"> </w:t>
      </w:r>
      <w:r w:rsidRPr="0071268C">
        <w:rPr>
          <w:rStyle w:val="StyleUnderline"/>
        </w:rPr>
        <w:t>This</w:t>
      </w:r>
      <w:r w:rsidRPr="0071268C">
        <w:rPr>
          <w:sz w:val="16"/>
        </w:rPr>
        <w:t xml:space="preserve"> simple fact </w:t>
      </w:r>
      <w:r w:rsidRPr="0071268C">
        <w:rPr>
          <w:rStyle w:val="StyleUnderline"/>
        </w:rPr>
        <w:t>makes</w:t>
      </w:r>
      <w:r>
        <w:rPr>
          <w:rStyle w:val="StyleUnderline"/>
        </w:rPr>
        <w:t xml:space="preserve"> </w:t>
      </w:r>
      <w:r w:rsidRPr="0071268C">
        <w:rPr>
          <w:rStyle w:val="StyleUnderline"/>
        </w:rPr>
        <w:t>undocumented immigrants more attractive to employers</w:t>
      </w:r>
      <w:r w:rsidRPr="0071268C">
        <w:rPr>
          <w:sz w:val="16"/>
        </w:rPr>
        <w:t xml:space="preserve"> in a number of industries </w:t>
      </w:r>
      <w:r w:rsidRPr="0071268C">
        <w:rPr>
          <w:rStyle w:val="StyleUnderline"/>
        </w:rPr>
        <w:t>but also helps to create a secondary labor market in which the</w:t>
      </w:r>
      <w:r>
        <w:rPr>
          <w:rStyle w:val="StyleUnderline"/>
        </w:rPr>
        <w:t xml:space="preserve"> </w:t>
      </w:r>
      <w:r w:rsidRPr="0071268C">
        <w:rPr>
          <w:rStyle w:val="StyleUnderline"/>
        </w:rPr>
        <w:t>workers are subject to exploitation</w:t>
      </w:r>
      <w:r w:rsidRPr="0071268C">
        <w:rPr>
          <w:sz w:val="16"/>
        </w:rPr>
        <w:t xml:space="preserve">. The </w:t>
      </w:r>
      <w:r w:rsidRPr="0071268C">
        <w:rPr>
          <w:rStyle w:val="StyleUnderline"/>
        </w:rPr>
        <w:t>threat of deportation</w:t>
      </w:r>
      <w:r w:rsidRPr="0071268C">
        <w:rPr>
          <w:sz w:val="16"/>
        </w:rPr>
        <w:t xml:space="preserve">—and consequently the fear of loss of liberty and of separation from friends, family, job, and community123— bears heavily on the daily lives of undocumented workers. It </w:t>
      </w:r>
      <w:r w:rsidRPr="0071268C">
        <w:rPr>
          <w:rStyle w:val="StyleUnderline"/>
        </w:rPr>
        <w:t>tends to inhibit</w:t>
      </w:r>
      <w:r>
        <w:rPr>
          <w:rStyle w:val="StyleUnderline"/>
        </w:rPr>
        <w:t xml:space="preserve"> </w:t>
      </w:r>
      <w:r w:rsidRPr="0071268C">
        <w:rPr>
          <w:rStyle w:val="StyleUnderline"/>
        </w:rPr>
        <w:t>them from exercising whatever rights they have under the law</w:t>
      </w:r>
      <w:r w:rsidRPr="0071268C">
        <w:rPr>
          <w:sz w:val="16"/>
        </w:rPr>
        <w:t xml:space="preserve">.124 </w:t>
      </w:r>
      <w:r w:rsidRPr="0071268C">
        <w:rPr>
          <w:rStyle w:val="StyleUnderline"/>
        </w:rPr>
        <w:t>With the fear of deportation shaping all social and economic interactions,</w:t>
      </w:r>
      <w:r>
        <w:rPr>
          <w:rStyle w:val="StyleUnderline"/>
        </w:rPr>
        <w:t xml:space="preserve"> </w:t>
      </w:r>
      <w:r w:rsidRPr="0071268C">
        <w:rPr>
          <w:rStyle w:val="StyleUnderline"/>
        </w:rPr>
        <w:t>many undocumented immigrants</w:t>
      </w:r>
      <w:r w:rsidRPr="0071268C">
        <w:rPr>
          <w:sz w:val="16"/>
        </w:rPr>
        <w:t xml:space="preserve">, not surprisingly, </w:t>
      </w:r>
      <w:r w:rsidRPr="0071268C">
        <w:rPr>
          <w:rStyle w:val="StyleUnderline"/>
        </w:rPr>
        <w:t>accept what</w:t>
      </w:r>
      <w:r>
        <w:rPr>
          <w:rStyle w:val="StyleUnderline"/>
        </w:rPr>
        <w:t xml:space="preserve"> </w:t>
      </w:r>
      <w:r w:rsidRPr="0071268C">
        <w:rPr>
          <w:rStyle w:val="StyleUnderline"/>
        </w:rPr>
        <w:t>employers offer, no questions asked, and work long hours for low wages</w:t>
      </w:r>
      <w:r>
        <w:rPr>
          <w:rStyle w:val="StyleUnderline"/>
        </w:rPr>
        <w:t xml:space="preserve"> </w:t>
      </w:r>
      <w:r w:rsidRPr="0071268C">
        <w:rPr>
          <w:rStyle w:val="StyleUnderline"/>
        </w:rPr>
        <w:t>and few benefits</w:t>
      </w:r>
      <w:r w:rsidRPr="0071268C">
        <w:rPr>
          <w:sz w:val="16"/>
        </w:rPr>
        <w:t xml:space="preserve">. </w:t>
      </w:r>
      <w:r w:rsidRPr="0071268C">
        <w:rPr>
          <w:rStyle w:val="StyleUnderline"/>
        </w:rPr>
        <w:t>Understanding that undocumented immigrants enjoy</w:t>
      </w:r>
      <w:r>
        <w:rPr>
          <w:rStyle w:val="StyleUnderline"/>
        </w:rPr>
        <w:t xml:space="preserve"> </w:t>
      </w:r>
      <w:r w:rsidRPr="0071268C">
        <w:rPr>
          <w:rStyle w:val="StyleUnderline"/>
        </w:rPr>
        <w:t>little in the way of actual legal protections and deeply fear deportation,</w:t>
      </w:r>
      <w:r>
        <w:rPr>
          <w:rStyle w:val="StyleUnderline"/>
        </w:rPr>
        <w:t xml:space="preserve"> </w:t>
      </w:r>
      <w:r w:rsidRPr="0071268C">
        <w:rPr>
          <w:rStyle w:val="StyleUnderline"/>
        </w:rPr>
        <w:t xml:space="preserve">many employers </w:t>
      </w:r>
      <w:r w:rsidRPr="0071268C">
        <w:rPr>
          <w:rStyle w:val="Emphasis"/>
        </w:rPr>
        <w:t>cannot resist the temptation to exploit them</w:t>
      </w:r>
      <w:r w:rsidRPr="0071268C">
        <w:rPr>
          <w:rStyle w:val="StyleUnderline"/>
        </w:rPr>
        <w:t>. The</w:t>
      </w:r>
      <w:r w:rsidRPr="0071268C">
        <w:rPr>
          <w:sz w:val="16"/>
        </w:rPr>
        <w:t xml:space="preserve"> making of demands by undocumented immigrants on employers means loss of a job. Laws other than the immigration laws also contribute to the exploitation of undocumented immigrants. In 2002, the Supreme Court ruled that the National Labor Relations Board could not order employers to provide back pay to undocumented workers who had been unlawfully discharged by their employer for union-organizing activities. According to the Court, to do so “would encourage the successful evasion of apprehension by immigration authorities, condone prior violations of the immigration laws, and encourage future violations.”125 Given this decision, undocumented workers now face much greater risks in seeking to unionize than do U.S. citizens and lawful immigrants. Many already find relations with employers difficult, given their vulnerable status in the United States, and no doubt generally fear losing their jobs if they seek to improve their wages and conditions. In addition, employers can now violate the rights of undocumented workers with little fear of meaningful punishment. Some states have relied on the Supreme Court’s reasoning to deny workers compensation and other benefits to undocumented workers.126 Employers often fail to provide worker’s compensation insurance, pensions, unemployment insurance, or other benefits. Denial of benefits and protections to undocumented workers makes their labor less costly to employers. This creates even greater incentives for employers to hire them. Although employers benefit, undocumented workers lose out on the protections that U.S. law generally provides citizens and lawful immigrants. </w:t>
      </w:r>
      <w:r w:rsidRPr="0071268C">
        <w:rPr>
          <w:rStyle w:val="StyleUnderline"/>
        </w:rPr>
        <w:t>Undocumented immigrants also lack other basic legal protections.</w:t>
      </w:r>
      <w:r>
        <w:rPr>
          <w:rStyle w:val="StyleUnderline"/>
        </w:rPr>
        <w:t xml:space="preserve"> </w:t>
      </w:r>
      <w:r w:rsidRPr="0071268C">
        <w:rPr>
          <w:sz w:val="16"/>
        </w:rPr>
        <w:t xml:space="preserve">The Supreme Court has held that Title VII of the Civil Rights Act of 1964, the major legal protection against employment discrimination in the United States, does not bar discrimination against employees that is based on immigration status.127 In addition, although a provision of the immigration laws prohibits discrimination against noncitizens who are legally authorized to work,128 enforcement of that prohibition has not been a high priority for the federal government. To make matters worse, the available evidence suggests that some employers discriminate against Latina/o and Asian-American citizens and lawful immigrants for fear of hiring undocumented immigrants.129 A significant uncertainty exists about whether Title VII of the Civil Rights Act offers any protections whatsoever to undocumented immigrants. Courts have not been consistent in determining whether the nation’s major antidiscrimination law protects undocumented workers from racial, national-origin, or other forms of otherwise unlawful discrimination. Some courts have ruled that undocumented immigrants are not eligible for any relief under Title VII. Others courts have barred employers defending discrimination lawsuits from even inquiring into the immigration status of a Title VII plaintiff.130 The Supreme Court has failed to intervene to clarify matters. </w:t>
      </w:r>
      <w:r w:rsidRPr="0071268C">
        <w:rPr>
          <w:rStyle w:val="StyleUnderline"/>
        </w:rPr>
        <w:t>Discrimination against undocumented immigrants on the basis of</w:t>
      </w:r>
      <w:r>
        <w:rPr>
          <w:rStyle w:val="StyleUnderline"/>
        </w:rPr>
        <w:t xml:space="preserve"> </w:t>
      </w:r>
      <w:r w:rsidRPr="0071268C">
        <w:rPr>
          <w:rStyle w:val="StyleUnderline"/>
        </w:rPr>
        <w:t>race, national origin, and gender in the workplace constitutes a serious</w:t>
      </w:r>
      <w:r>
        <w:rPr>
          <w:rStyle w:val="StyleUnderline"/>
        </w:rPr>
        <w:t xml:space="preserve"> </w:t>
      </w:r>
      <w:r w:rsidRPr="0071268C">
        <w:rPr>
          <w:rStyle w:val="StyleUnderline"/>
        </w:rPr>
        <w:t>problem in this country</w:t>
      </w:r>
      <w:r w:rsidRPr="0071268C">
        <w:rPr>
          <w:sz w:val="16"/>
        </w:rPr>
        <w:t xml:space="preserve">. Because of their uncertain immigration status, they may fear pursuing any remedies to which they might be entitled under the law. In any event, whatever rights undocumented immigrants may have are far from clear. Despite the fact that undocumented workers form a significant part of the U.S. force, they are not protected by the law in any meaningful way.131 Rather, they inhabit a legal never-never land where their rights, obligations, and protections are never certain and constantly changing. Some laws, like minimum-wage and basic-working-condition laws, ostensibly protect undocumented workers in the workplace. However, government fails to enforce these laws in any meaningful way with respect to the undocumented workforce. As a result, undocumented workers effectively form part of the secondary labor market and work outside legal and regulatory constraints.132 A segmented labor market flourishes across the United States, despite the fact that its very existence is technically illegal. The immigration laws offer employers in the secondary labor market powerful leverage over undocumented workers. Undocumented workers often face a “take it or leave it” decision with respect to the terms and conditions of their employment. Today, in the United States, the rights of undocumented workers are effectively whatever employers say they are, nothing more, nothing less. Not coincidentally, </w:t>
      </w:r>
      <w:r w:rsidRPr="0071268C">
        <w:rPr>
          <w:rStyle w:val="StyleUnderline"/>
        </w:rPr>
        <w:t>the disposable labor force that immigration law</w:t>
      </w:r>
      <w:r>
        <w:rPr>
          <w:rStyle w:val="StyleUnderline"/>
        </w:rPr>
        <w:t xml:space="preserve"> </w:t>
      </w:r>
      <w:r w:rsidRPr="0071268C">
        <w:rPr>
          <w:rStyle w:val="StyleUnderline"/>
        </w:rPr>
        <w:t>has helped to create in the United States is composed primarily of immigrants</w:t>
      </w:r>
      <w:r>
        <w:rPr>
          <w:rStyle w:val="StyleUnderline"/>
        </w:rPr>
        <w:t xml:space="preserve"> </w:t>
      </w:r>
      <w:r w:rsidRPr="0071268C">
        <w:rPr>
          <w:rStyle w:val="StyleUnderline"/>
        </w:rPr>
        <w:t>of color from the developing world</w:t>
      </w:r>
      <w:r w:rsidRPr="0071268C">
        <w:rPr>
          <w:sz w:val="16"/>
        </w:rPr>
        <w:t xml:space="preserve">.133 In effect, </w:t>
      </w:r>
      <w:r w:rsidRPr="0071268C">
        <w:rPr>
          <w:rStyle w:val="Emphasis"/>
        </w:rPr>
        <w:t>we see the existence</w:t>
      </w:r>
      <w:r>
        <w:rPr>
          <w:rStyle w:val="Emphasis"/>
        </w:rPr>
        <w:t xml:space="preserve"> </w:t>
      </w:r>
      <w:r w:rsidRPr="0071268C">
        <w:rPr>
          <w:rStyle w:val="Emphasis"/>
        </w:rPr>
        <w:t>of a new racial caste system</w:t>
      </w:r>
      <w:r w:rsidRPr="0071268C">
        <w:rPr>
          <w:sz w:val="16"/>
        </w:rPr>
        <w:t xml:space="preserve"> in the United States that has replaced the old system that existed in the days of Jim Crow. The </w:t>
      </w:r>
      <w:r w:rsidRPr="0071268C">
        <w:rPr>
          <w:rStyle w:val="StyleUnderline"/>
        </w:rPr>
        <w:t>current immigrant</w:t>
      </w:r>
      <w:r>
        <w:rPr>
          <w:rStyle w:val="StyleUnderline"/>
        </w:rPr>
        <w:t xml:space="preserve"> </w:t>
      </w:r>
      <w:r w:rsidRPr="0071268C">
        <w:rPr>
          <w:rStyle w:val="StyleUnderline"/>
        </w:rPr>
        <w:t>labor system is nothing less than a variant of the old sharecropping</w:t>
      </w:r>
      <w:r>
        <w:rPr>
          <w:rStyle w:val="StyleUnderline"/>
        </w:rPr>
        <w:t xml:space="preserve"> </w:t>
      </w:r>
      <w:r w:rsidRPr="0071268C">
        <w:rPr>
          <w:rStyle w:val="StyleUnderline"/>
        </w:rPr>
        <w:t>system in the South. Poorly paid, exploitative jobs are reserved for</w:t>
      </w:r>
      <w:r>
        <w:rPr>
          <w:rStyle w:val="StyleUnderline"/>
        </w:rPr>
        <w:t xml:space="preserve"> </w:t>
      </w:r>
      <w:r w:rsidRPr="0071268C">
        <w:rPr>
          <w:rStyle w:val="StyleUnderline"/>
        </w:rPr>
        <w:t>marginalized immigrants of color. Immigration law thus contributes to</w:t>
      </w:r>
      <w:r>
        <w:rPr>
          <w:rStyle w:val="StyleUnderline"/>
        </w:rPr>
        <w:t xml:space="preserve"> </w:t>
      </w:r>
      <w:r w:rsidRPr="0071268C">
        <w:rPr>
          <w:rStyle w:val="StyleUnderline"/>
        </w:rPr>
        <w:t>racial stratification in the U.S. labor market</w:t>
      </w:r>
      <w:r w:rsidRPr="0071268C">
        <w:rPr>
          <w:sz w:val="16"/>
        </w:rPr>
        <w:t xml:space="preserve">. In this way, labor exploitation overlaps with concerns about the racial discrimination embedded in the U.S. immigration laws and their enforcement. Highly publicized cases abound of extreme instances of immigrant exploitation. These instances demonstrate another cost of an ineffective system of immigration and labor laws. In southern California, smugglers brought Thai immigrants to the United States and forced them to work for low wages in a garment factory surrounded by high walls, razor wire, and guards.134 But immigrant exploitation is not limited to sweatshops. In another much-publicized case, human traffickers brought hearing-impaired and mute Mexican immigrants to this country and forced them to sell trinkets and beg on the streets of New York, only to be beaten if their earnings were deemed insufficient.135 </w:t>
      </w:r>
      <w:r w:rsidRPr="0071268C">
        <w:rPr>
          <w:rStyle w:val="StyleUnderline"/>
        </w:rPr>
        <w:t>However, highly publicized instances of unscrupulous persons holding</w:t>
      </w:r>
      <w:r>
        <w:rPr>
          <w:rStyle w:val="StyleUnderline"/>
        </w:rPr>
        <w:t xml:space="preserve"> </w:t>
      </w:r>
      <w:r w:rsidRPr="0071268C">
        <w:rPr>
          <w:rStyle w:val="StyleUnderline"/>
        </w:rPr>
        <w:t>noncitizens in horrible conditions represent only the tip of the exploitation</w:t>
      </w:r>
      <w:r>
        <w:rPr>
          <w:rStyle w:val="StyleUnderline"/>
        </w:rPr>
        <w:t xml:space="preserve"> </w:t>
      </w:r>
      <w:r w:rsidRPr="0071268C">
        <w:rPr>
          <w:rStyle w:val="StyleUnderline"/>
        </w:rPr>
        <w:t>iceberg.136 As discussed earlier in this chapter, slavery has</w:t>
      </w:r>
      <w:r>
        <w:rPr>
          <w:rStyle w:val="StyleUnderline"/>
        </w:rPr>
        <w:t xml:space="preserve"> </w:t>
      </w:r>
      <w:r w:rsidRPr="0071268C">
        <w:rPr>
          <w:rStyle w:val="StyleUnderline"/>
        </w:rPr>
        <w:t>made a comeback in the United States</w:t>
      </w:r>
      <w:r w:rsidRPr="0071268C">
        <w:rPr>
          <w:sz w:val="16"/>
        </w:rPr>
        <w:t xml:space="preserve">.137 Suburban sweatshops, with forms of labor exploitation less harsh than outright slavery, have arisen in locales across the country.138 </w:t>
      </w:r>
      <w:r w:rsidRPr="0071268C">
        <w:rPr>
          <w:rStyle w:val="StyleUnderline"/>
        </w:rPr>
        <w:t>With increased border enforcement, human trafficking has emerged</w:t>
      </w:r>
      <w:r>
        <w:rPr>
          <w:rStyle w:val="StyleUnderline"/>
        </w:rPr>
        <w:t xml:space="preserve"> </w:t>
      </w:r>
      <w:r w:rsidRPr="0071268C">
        <w:rPr>
          <w:rStyle w:val="StyleUnderline"/>
        </w:rPr>
        <w:t>as a major business</w:t>
      </w:r>
      <w:r w:rsidRPr="0071268C">
        <w:rPr>
          <w:sz w:val="16"/>
        </w:rPr>
        <w:t xml:space="preserve">, and international criminal networks have been spurred to enter this lucrative field. These elements now dominate the smuggling industry. The trafficking of human beings is the third largest international criminal enterprise, behind drugs and arms smuggling. This industry . . . generates a global income of $7 to $10 billion each year. . . . Human trafficking has grown to “epidemic proportions” within the last decade and continues to flourish. It is estimated that 600,000 to 800,000 people are trafficked transnationally each year. . . . About seventy percent of all victims are women and girls, the majority of whom are forced to work in the commercial sex industry. Between 14,500 and 17,500 people . . . , are transported into the United States each year. Roughly half of U.S. victims are forced into the commercial sex industry while the other half are forced into sweatshops or domestic servitude.139 </w:t>
      </w:r>
      <w:r w:rsidRPr="0071268C">
        <w:rPr>
          <w:rStyle w:val="StyleUnderline"/>
        </w:rPr>
        <w:t>Trafficking, slavery, and labor exploitation all have specific impacts on</w:t>
      </w:r>
      <w:r>
        <w:rPr>
          <w:rStyle w:val="StyleUnderline"/>
        </w:rPr>
        <w:t xml:space="preserve"> </w:t>
      </w:r>
      <w:r w:rsidRPr="0071268C">
        <w:rPr>
          <w:rStyle w:val="StyleUnderline"/>
        </w:rPr>
        <w:t>women immigrants, who often are the most exploited of all immigrants</w:t>
      </w:r>
      <w:r w:rsidRPr="0071268C">
        <w:rPr>
          <w:sz w:val="16"/>
        </w:rPr>
        <w:t xml:space="preserve">. 140 Forced prostitution of immigrant women is a serious, and growing, social problem.141 Stories abound of women and children forced to sell their bodies. The mistreatment of women, however, is not limited to the sex industry. It also exists as a more general labor market problem.142 Unfortunately, undocumented women are regularly sexually harassed in the workplace.143 Many day laborers—some of the most exploited laborers —are women.144 Abuse runs rampant in the domestic-service industry, where women are heavily represented.145 Many middle-class and professional families in the United States need domestic-service workers to assist in the home but compensate them poorly. Often, these workers labor long hours and live in the home of their employer. Impersonal, callous, and even harsh treatment of workers is all too common.146 Responding to the public outcry over the publicity generated by such abuses, the law has begun to address the problem. Congress passed the Trafficking Victims Protection Act of 2000 and the Trafficking Victims Protection Reauthorization Act of 2003.147 Nonetheless, human trafficking continues to be a significant problem in the United States. According to the U.S. General Accountability Office, efforts to curb human smuggling need to be significantly improved.148 The morality of immigrant labor exploitation is even more questionable when contrasted with emerging international legal obligations to undocumented workers.149 International law requires states to protect certain rights of migrants in their jurisdiction. For example, the Universal Declaration of Human Rights,150 the International Convention for the Protection of Migrants,151 and the International Covenant on Civil and Political Rights152 all offer legal protections to immigrants.153 Many prohibit the kinds of actions taken by, and the omissions of, the U.S. government. That immigrants suffer mistreatment in the United States in violation of international law suggests that the border controls that help facilitate that mistreatment are illegitimate. Such mistreatment further indicates a broken system in serious need of fixing. Besides having few rights in the workplace, immigrants are eligible for few public benefits in the United States and lack the protections of the so-called safety net that citizens enjoy.154 Free medical care, except for emergency services, is often not generally available to poor undocumented immigrants. For poor immigrants, there is no access to preventive medicine or to medical care to combat debilitating disease. In addition, undocumented immigrants are often exploited in the housing market.155 They often find themselves living in segregated neighborhoods that offer few public services and plenty of social problems. </w:t>
      </w:r>
      <w:proofErr w:type="spellStart"/>
      <w:r w:rsidRPr="0071268C">
        <w:rPr>
          <w:sz w:val="16"/>
        </w:rPr>
        <w:t>Colonias</w:t>
      </w:r>
      <w:proofErr w:type="spellEnd"/>
      <w:r w:rsidRPr="0071268C">
        <w:rPr>
          <w:sz w:val="16"/>
        </w:rPr>
        <w:t xml:space="preserve">, unincorporated areas that lack the amenities of cities and towns, dot the border region. The lack of any legal protections for undocumented immigrants makes these poor conditions possible and enduring.156 Undocumented immigrants are more vulnerable than other groups and more at risk in all social and economic interactions. Immigration controls have helped to create a large undocumented labor force subject to economic exploitation.157 Incremental reforms, such as the guest worker program proposed by President Bush, may subject workers to further exploitation.158 This certainly was the case with the last largescale temporary worker program, the Bracero Program, which was in place from World War II until the early 1960s. Temporary workers enjoyed few of the protections that the law guaranteed them, and employer abuses ran rampant.159 Because of the potential for the </w:t>
      </w:r>
      <w:proofErr w:type="spellStart"/>
      <w:r w:rsidRPr="0071268C">
        <w:rPr>
          <w:sz w:val="16"/>
        </w:rPr>
        <w:t>exploita-tion</w:t>
      </w:r>
      <w:proofErr w:type="spellEnd"/>
      <w:r w:rsidRPr="0071268C">
        <w:rPr>
          <w:sz w:val="16"/>
        </w:rPr>
        <w:t xml:space="preserve"> of the guest workers, such programs are at most a second-best alternative to open borders.160 </w:t>
      </w:r>
      <w:r w:rsidRPr="0071268C">
        <w:rPr>
          <w:rStyle w:val="StyleUnderline"/>
        </w:rPr>
        <w:t>Liberal admissions would help to minimize the potential for the type</w:t>
      </w:r>
      <w:r>
        <w:rPr>
          <w:rStyle w:val="StyleUnderline"/>
        </w:rPr>
        <w:t xml:space="preserve"> </w:t>
      </w:r>
      <w:r w:rsidRPr="0071268C">
        <w:rPr>
          <w:rStyle w:val="StyleUnderline"/>
        </w:rPr>
        <w:t>of exploitative labor system</w:t>
      </w:r>
      <w:r w:rsidRPr="0071268C">
        <w:rPr>
          <w:sz w:val="16"/>
        </w:rPr>
        <w:t xml:space="preserve"> that we see in the United States today. Removing </w:t>
      </w:r>
      <w:r w:rsidRPr="0071268C">
        <w:rPr>
          <w:rStyle w:val="StyleUnderline"/>
        </w:rPr>
        <w:t>the lever of uncertain legal status and engaging in meaningful</w:t>
      </w:r>
      <w:r>
        <w:rPr>
          <w:rStyle w:val="StyleUnderline"/>
        </w:rPr>
        <w:t xml:space="preserve"> </w:t>
      </w:r>
      <w:r w:rsidRPr="0071268C">
        <w:rPr>
          <w:rStyle w:val="StyleUnderline"/>
        </w:rPr>
        <w:t>workplace enforcement of wage, condition, and discrimination laws</w:t>
      </w:r>
      <w:r>
        <w:rPr>
          <w:rStyle w:val="StyleUnderline"/>
        </w:rPr>
        <w:t xml:space="preserve"> </w:t>
      </w:r>
      <w:r w:rsidRPr="0071268C">
        <w:rPr>
          <w:rStyle w:val="StyleUnderline"/>
        </w:rPr>
        <w:t>would do much to improve the working lives of many undocumented</w:t>
      </w:r>
      <w:r>
        <w:rPr>
          <w:rStyle w:val="StyleUnderline"/>
        </w:rPr>
        <w:t xml:space="preserve"> </w:t>
      </w:r>
      <w:r w:rsidRPr="0071268C">
        <w:rPr>
          <w:rStyle w:val="StyleUnderline"/>
        </w:rPr>
        <w:t>workers.</w:t>
      </w:r>
      <w:r w:rsidRPr="0071268C">
        <w:rPr>
          <w:sz w:val="16"/>
        </w:rPr>
        <w:t xml:space="preserve"> No principled justification exists for employers’ rampant failure to comply with the laws that protect the wages and working conditions of all workers. Nor can one morally justify the U.S. government’s failure to intervene. Employers, however, have much to gain from the government’s failure to enforce the laws protecting undocumented workers. They therefore can be expected to forcefully resist the extension of any legal protections to undocumented workers, just as they often resist any additional worker protections. (119-25)</w:t>
      </w:r>
    </w:p>
    <w:p w14:paraId="4DE2C28B" w14:textId="77777777" w:rsidR="00C1527D" w:rsidRDefault="00C1527D" w:rsidP="00C1527D"/>
    <w:p w14:paraId="0F4E2B43" w14:textId="77777777" w:rsidR="00C1527D" w:rsidRDefault="00C1527D" w:rsidP="00C1527D">
      <w:pPr>
        <w:pStyle w:val="Heading4"/>
      </w:pPr>
      <w:r>
        <w:t xml:space="preserve">The CP embraces a gendered conception of labor that disempowers migrants and empowers the state </w:t>
      </w:r>
    </w:p>
    <w:p w14:paraId="44DE57DF" w14:textId="77777777" w:rsidR="00C1527D" w:rsidRPr="0091544F" w:rsidRDefault="00C1527D" w:rsidP="00C1527D">
      <w:pPr>
        <w:rPr>
          <w:rStyle w:val="Style13ptBold"/>
        </w:rPr>
      </w:pPr>
      <w:r w:rsidRPr="0091544F">
        <w:rPr>
          <w:rStyle w:val="Style13ptBold"/>
        </w:rPr>
        <w:t>Anderson, PhD, et al, 09</w:t>
      </w:r>
    </w:p>
    <w:p w14:paraId="20DDD823" w14:textId="77777777" w:rsidR="00C1527D" w:rsidRPr="0091544F" w:rsidRDefault="00C1527D" w:rsidP="00C1527D">
      <w:pPr>
        <w:rPr>
          <w:sz w:val="16"/>
        </w:rPr>
      </w:pPr>
      <w:r w:rsidRPr="0091544F">
        <w:rPr>
          <w:sz w:val="16"/>
        </w:rPr>
        <w:t>(Bridget, senior research fellow at the Centre on Migration, Politics and Society at the University of Oxford,  Nandita Sharma is an associate professor in the Department</w:t>
      </w:r>
    </w:p>
    <w:p w14:paraId="79B96D2F" w14:textId="77777777" w:rsidR="00C1527D" w:rsidRPr="0091544F" w:rsidRDefault="00C1527D" w:rsidP="00C1527D">
      <w:pPr>
        <w:rPr>
          <w:sz w:val="16"/>
        </w:rPr>
      </w:pPr>
      <w:r w:rsidRPr="0091544F">
        <w:rPr>
          <w:sz w:val="16"/>
        </w:rPr>
        <w:t xml:space="preserve">of Ethnic Studies and the Department of Sociology at the University of Hawaii at </w:t>
      </w:r>
      <w:proofErr w:type="spellStart"/>
      <w:r w:rsidRPr="0091544F">
        <w:rPr>
          <w:sz w:val="16"/>
        </w:rPr>
        <w:t>Manoa</w:t>
      </w:r>
      <w:proofErr w:type="spellEnd"/>
      <w:r w:rsidRPr="0091544F">
        <w:rPr>
          <w:sz w:val="16"/>
        </w:rPr>
        <w:t xml:space="preserve"> Cynthia Wright teaches in the School of Women’s Studies and the Department of Geography at York University, Toronto, Editorial: Why No Borders? </w:t>
      </w:r>
      <w:hyperlink r:id="rId17" w:history="1">
        <w:r w:rsidRPr="0091544F">
          <w:rPr>
            <w:rStyle w:val="Hyperlink"/>
            <w:sz w:val="16"/>
          </w:rPr>
          <w:t>https://refuge.journals.yorku.ca/index.php/refuge/article/viewFile/32074/29320</w:t>
        </w:r>
      </w:hyperlink>
      <w:r w:rsidRPr="0091544F">
        <w:rPr>
          <w:sz w:val="16"/>
        </w:rPr>
        <w:t xml:space="preserve"> Volume 26 Refuge Number 2)</w:t>
      </w:r>
    </w:p>
    <w:p w14:paraId="599EA64C" w14:textId="77777777" w:rsidR="00C1527D" w:rsidRPr="0091544F" w:rsidRDefault="00C1527D" w:rsidP="00C1527D">
      <w:r w:rsidRPr="007E382F">
        <w:rPr>
          <w:sz w:val="16"/>
        </w:rPr>
        <w:t xml:space="preserve">The contradictions and injustices of borders have not passed unnoticed, and in recent years there has been considerable debate about the intrinsic tension within the liberal project between imagined national belonging on the one hand and universal human rights on the other. Anti-racist and transnational feminist accounts13—themselves informed by migration histories and by activist confrontations with “the citizenship machinery”14—have begun an inquiry into the production of non-citizen Others. As we will argue below, this theoretical legacy, along with </w:t>
      </w:r>
      <w:proofErr w:type="spellStart"/>
      <w:r w:rsidRPr="007E382F">
        <w:rPr>
          <w:sz w:val="16"/>
        </w:rPr>
        <w:t>labour</w:t>
      </w:r>
      <w:proofErr w:type="spellEnd"/>
      <w:r w:rsidRPr="007E382F">
        <w:rPr>
          <w:sz w:val="16"/>
        </w:rPr>
        <w:t xml:space="preserve"> internationalism, can be renewed—and greatly extended—through an engagement with an anti-capitalist No Borders politics. There has also been a myriad of attempts to make ideas of citizenship compatible with human rights, both theoretically and in practice.15 The practices of states in terms of both entry and deportation are constantly being challenged legally and politically with reference to human rights claims even as it becomes obvious that human rights frameworks themselves assume citizenship, rely on the compliance of national states for enforcement, and are (therefore) especially unhelpful when it comes to the claims of the illegalized.16 The position of migrants demonstrates the limitations of theoretical scholarship and practical-political projects that assume, explicitly or implicitly, national citizenship as the ground on which political mobilizations, claims, and rights ought to be organized.17 The fact is that </w:t>
      </w:r>
      <w:proofErr w:type="spellStart"/>
      <w:r w:rsidRPr="007E382F">
        <w:rPr>
          <w:sz w:val="16"/>
        </w:rPr>
        <w:t>citizenshiprights</w:t>
      </w:r>
      <w:proofErr w:type="spellEnd"/>
      <w:r w:rsidRPr="007E382F">
        <w:rPr>
          <w:sz w:val="16"/>
        </w:rPr>
        <w:t xml:space="preserve">- based NGO approaches, whether at the national or transnational level, are very limited in practice.18 For a start, none of the current citizenship-rights-based frameworks are ultimately prepared to challenge frontally the right of states to control their borders and territories, or the rights of states to exclude and deport. Additionally, </w:t>
      </w:r>
      <w:proofErr w:type="spellStart"/>
      <w:r w:rsidRPr="007E382F">
        <w:rPr>
          <w:sz w:val="16"/>
        </w:rPr>
        <w:t>citizenshiprights</w:t>
      </w:r>
      <w:proofErr w:type="spellEnd"/>
      <w:r w:rsidRPr="007E382F">
        <w:rPr>
          <w:sz w:val="16"/>
        </w:rPr>
        <w:t xml:space="preserve">- based approaches often reinforce a rather passive politics in which, as has been argued, claims are made through judicial processes and NGO approaches that can take organizing and political contestation—politics, in short—out of the hands of people.19 Alongside arguments for the extension of citizenship rights to those currently excluded, </w:t>
      </w:r>
      <w:r w:rsidRPr="0036549F">
        <w:rPr>
          <w:rStyle w:val="StyleUnderline"/>
        </w:rPr>
        <w:t>there are a number</w:t>
      </w:r>
      <w:r>
        <w:rPr>
          <w:rStyle w:val="StyleUnderline"/>
        </w:rPr>
        <w:t xml:space="preserve"> </w:t>
      </w:r>
      <w:r w:rsidRPr="0036549F">
        <w:rPr>
          <w:rStyle w:val="StyleUnderline"/>
        </w:rPr>
        <w:t>of attempts</w:t>
      </w:r>
      <w:r w:rsidRPr="007E382F">
        <w:rPr>
          <w:sz w:val="16"/>
        </w:rPr>
        <w:t xml:space="preserve"> (at various scales of space and politics, and from diverse standpoints) </w:t>
      </w:r>
      <w:r w:rsidRPr="0036549F">
        <w:rPr>
          <w:rStyle w:val="StyleUnderline"/>
        </w:rPr>
        <w:t>to make immigration controls</w:t>
      </w:r>
      <w:r>
        <w:rPr>
          <w:rStyle w:val="StyleUnderline"/>
        </w:rPr>
        <w:t xml:space="preserve"> </w:t>
      </w:r>
      <w:r w:rsidRPr="0036549F">
        <w:rPr>
          <w:rStyle w:val="StyleUnderline"/>
        </w:rPr>
        <w:t>“humanitarian</w:t>
      </w:r>
      <w:r w:rsidRPr="007E382F">
        <w:rPr>
          <w:sz w:val="16"/>
        </w:rPr>
        <w:t xml:space="preserve">.” Among the most globally influential—and deeply problematic—is purported attempts (whether by states and policing bodies, NGOs, or religious or women’s groups) to end “human trafficking.” Indeed, it is the Victim of Trafficking—often figured as a woman in the sex industry— who has now become the symbol of concern for noncitizens (until the last decade it was the “refugee”).20 Under the discursive practice of “anti-trafficking,” immigration </w:t>
      </w:r>
      <w:r w:rsidRPr="0036549F">
        <w:rPr>
          <w:rStyle w:val="StyleUnderline"/>
        </w:rPr>
        <w:t>controls and enforcement are argued as needed for the protection</w:t>
      </w:r>
      <w:r>
        <w:rPr>
          <w:rStyle w:val="StyleUnderline"/>
        </w:rPr>
        <w:t xml:space="preserve"> </w:t>
      </w:r>
      <w:r w:rsidRPr="0036549F">
        <w:rPr>
          <w:rStyle w:val="StyleUnderline"/>
        </w:rPr>
        <w:t>of migrants themselves</w:t>
      </w:r>
      <w:r w:rsidRPr="007E382F">
        <w:rPr>
          <w:sz w:val="16"/>
        </w:rPr>
        <w:t xml:space="preserve">, particularly since those who are illegal can be “vulnerable and often desperate people.”21 </w:t>
      </w:r>
      <w:r w:rsidRPr="0036549F">
        <w:rPr>
          <w:rStyle w:val="StyleUnderline"/>
        </w:rPr>
        <w:t>The language of harm prevention and protection that has</w:t>
      </w:r>
      <w:r>
        <w:rPr>
          <w:rStyle w:val="StyleUnderline"/>
        </w:rPr>
        <w:t xml:space="preserve"> </w:t>
      </w:r>
      <w:r w:rsidRPr="0036549F">
        <w:rPr>
          <w:rStyle w:val="StyleUnderline"/>
        </w:rPr>
        <w:t>slipped into immigration enforcement at a now global scale</w:t>
      </w:r>
      <w:r>
        <w:rPr>
          <w:rStyle w:val="StyleUnderline"/>
        </w:rPr>
        <w:t xml:space="preserve"> </w:t>
      </w:r>
      <w:r w:rsidRPr="0036549F">
        <w:rPr>
          <w:rStyle w:val="StyleUnderline"/>
        </w:rPr>
        <w:t>is extremely powerful</w:t>
      </w:r>
      <w:r w:rsidRPr="007E382F">
        <w:rPr>
          <w:sz w:val="16"/>
        </w:rPr>
        <w:t xml:space="preserve">. While the scope of positive duties may be controversial, the prohibition of harm is something that people with very different political opinions find relatively easy to agree upon. This has meant that </w:t>
      </w:r>
      <w:r w:rsidRPr="0036549F">
        <w:rPr>
          <w:rStyle w:val="StyleUnderline"/>
        </w:rPr>
        <w:t>borders are</w:t>
      </w:r>
      <w:r>
        <w:rPr>
          <w:rStyle w:val="StyleUnderline"/>
        </w:rPr>
        <w:t xml:space="preserve"> </w:t>
      </w:r>
      <w:r w:rsidRPr="0036549F">
        <w:rPr>
          <w:rStyle w:val="StyleUnderline"/>
        </w:rPr>
        <w:t>increasingly presented as points of humanitarian intervention</w:t>
      </w:r>
      <w:r>
        <w:rPr>
          <w:rStyle w:val="StyleUnderline"/>
        </w:rPr>
        <w:t xml:space="preserve"> </w:t>
      </w:r>
      <w:r w:rsidRPr="007E382F">
        <w:rPr>
          <w:sz w:val="16"/>
        </w:rPr>
        <w:t xml:space="preserve">where states can protect the local </w:t>
      </w:r>
      <w:proofErr w:type="spellStart"/>
      <w:r w:rsidRPr="007E382F">
        <w:rPr>
          <w:sz w:val="16"/>
        </w:rPr>
        <w:t>labour</w:t>
      </w:r>
      <w:proofErr w:type="spellEnd"/>
      <w:r w:rsidRPr="007E382F">
        <w:rPr>
          <w:sz w:val="16"/>
        </w:rPr>
        <w:t xml:space="preserve"> force and businesses from unfair competition, and protect migrants from abuse and exploitation. However, </w:t>
      </w:r>
      <w:r w:rsidRPr="0036549F">
        <w:rPr>
          <w:rStyle w:val="StyleUnderline"/>
        </w:rPr>
        <w:t>the problem with the language of protection</w:t>
      </w:r>
      <w:r>
        <w:rPr>
          <w:rStyle w:val="StyleUnderline"/>
        </w:rPr>
        <w:t xml:space="preserve"> </w:t>
      </w:r>
      <w:r w:rsidRPr="0036549F">
        <w:rPr>
          <w:rStyle w:val="StyleUnderline"/>
        </w:rPr>
        <w:t xml:space="preserve">and harm is that it </w:t>
      </w:r>
      <w:r w:rsidRPr="0036549F">
        <w:rPr>
          <w:rStyle w:val="Emphasis"/>
        </w:rPr>
        <w:t>inscribes the state</w:t>
      </w:r>
      <w:r w:rsidRPr="0036549F">
        <w:rPr>
          <w:rStyle w:val="StyleUnderline"/>
        </w:rPr>
        <w:t xml:space="preserve"> as an appropriate</w:t>
      </w:r>
      <w:r>
        <w:rPr>
          <w:rStyle w:val="StyleUnderline"/>
        </w:rPr>
        <w:t xml:space="preserve"> </w:t>
      </w:r>
      <w:r w:rsidRPr="0036549F">
        <w:rPr>
          <w:rStyle w:val="StyleUnderline"/>
        </w:rPr>
        <w:t>protector for vulnerable migrants</w:t>
      </w:r>
      <w:r w:rsidRPr="007E382F">
        <w:rPr>
          <w:sz w:val="16"/>
        </w:rPr>
        <w:t xml:space="preserve">. </w:t>
      </w:r>
      <w:r w:rsidRPr="0036549F">
        <w:rPr>
          <w:rStyle w:val="StyleUnderline"/>
        </w:rPr>
        <w:t>This is deeply problematic</w:t>
      </w:r>
      <w:r w:rsidRPr="007E382F">
        <w:rPr>
          <w:sz w:val="16"/>
        </w:rPr>
        <w:t xml:space="preserve">. Firstly, </w:t>
      </w:r>
      <w:r w:rsidRPr="0036549F">
        <w:rPr>
          <w:rStyle w:val="Emphasis"/>
        </w:rPr>
        <w:t>migrants are not naturally vulnerable; rather</w:t>
      </w:r>
      <w:r>
        <w:rPr>
          <w:rStyle w:val="Emphasis"/>
        </w:rPr>
        <w:t xml:space="preserve"> </w:t>
      </w:r>
      <w:r w:rsidRPr="0036549F">
        <w:rPr>
          <w:rStyle w:val="Emphasis"/>
        </w:rPr>
        <w:t>the state is deeply implicated in constructing vulnerability</w:t>
      </w:r>
      <w:r>
        <w:rPr>
          <w:rStyle w:val="Emphasis"/>
        </w:rPr>
        <w:t xml:space="preserve"> </w:t>
      </w:r>
      <w:r w:rsidRPr="0036549F">
        <w:rPr>
          <w:rStyle w:val="Emphasis"/>
        </w:rPr>
        <w:t>through immigration controls and practices</w:t>
      </w:r>
      <w:r w:rsidRPr="007E382F">
        <w:rPr>
          <w:sz w:val="16"/>
        </w:rPr>
        <w:t xml:space="preserve">. As has been argued above, </w:t>
      </w:r>
      <w:r w:rsidRPr="0036549F">
        <w:rPr>
          <w:rStyle w:val="StyleUnderline"/>
        </w:rPr>
        <w:t>immigration controls are not neutral but productive</w:t>
      </w:r>
      <w:r w:rsidRPr="007E382F">
        <w:rPr>
          <w:sz w:val="16"/>
        </w:rPr>
        <w:t xml:space="preserve">: </w:t>
      </w:r>
      <w:r w:rsidRPr="0036549F">
        <w:rPr>
          <w:rStyle w:val="StyleUnderline"/>
        </w:rPr>
        <w:t>they produce and reinforce relations of dependency</w:t>
      </w:r>
      <w:r>
        <w:rPr>
          <w:rStyle w:val="StyleUnderline"/>
        </w:rPr>
        <w:t xml:space="preserve"> </w:t>
      </w:r>
      <w:r w:rsidRPr="0036549F">
        <w:rPr>
          <w:rStyle w:val="StyleUnderline"/>
        </w:rPr>
        <w:t>and power</w:t>
      </w:r>
      <w:r w:rsidRPr="007E382F">
        <w:rPr>
          <w:sz w:val="16"/>
        </w:rPr>
        <w:t xml:space="preserve">. Concern with trafficking focuses on borders and immigration controls while missing the crucial point that </w:t>
      </w:r>
      <w:r w:rsidRPr="0036549F">
        <w:rPr>
          <w:rStyle w:val="StyleUnderline"/>
        </w:rPr>
        <w:t>immigration controls create the relations of domination</w:t>
      </w:r>
      <w:r>
        <w:rPr>
          <w:rStyle w:val="StyleUnderline"/>
        </w:rPr>
        <w:t xml:space="preserve"> </w:t>
      </w:r>
      <w:r w:rsidRPr="0036549F">
        <w:rPr>
          <w:rStyle w:val="StyleUnderline"/>
        </w:rPr>
        <w:t>and subordination that they are then said to relieve.</w:t>
      </w:r>
      <w:r w:rsidRPr="007E382F">
        <w:rPr>
          <w:sz w:val="16"/>
        </w:rPr>
        <w:t xml:space="preserve"> This, handily, leaves the work that national states do to produce illegality and (</w:t>
      </w:r>
      <w:proofErr w:type="spellStart"/>
      <w:r w:rsidRPr="007E382F">
        <w:rPr>
          <w:sz w:val="16"/>
        </w:rPr>
        <w:t>im</w:t>
      </w:r>
      <w:proofErr w:type="spellEnd"/>
      <w:r w:rsidRPr="007E382F">
        <w:rPr>
          <w:sz w:val="16"/>
        </w:rPr>
        <w:t xml:space="preserve">)migrants’ vulnerabilities completely out of the picture. </w:t>
      </w:r>
      <w:r w:rsidRPr="0036549F">
        <w:rPr>
          <w:rStyle w:val="StyleUnderline"/>
        </w:rPr>
        <w:t>Secondly</w:t>
      </w:r>
      <w:r w:rsidRPr="007E382F">
        <w:rPr>
          <w:sz w:val="16"/>
        </w:rPr>
        <w:t xml:space="preserve">, and relatedly, </w:t>
      </w:r>
      <w:r w:rsidRPr="0036549F">
        <w:rPr>
          <w:rStyle w:val="Emphasis"/>
        </w:rPr>
        <w:t>it leaves no room for</w:t>
      </w:r>
      <w:r>
        <w:rPr>
          <w:rStyle w:val="Emphasis"/>
        </w:rPr>
        <w:t xml:space="preserve"> </w:t>
      </w:r>
      <w:r w:rsidRPr="0036549F">
        <w:rPr>
          <w:rStyle w:val="Emphasis"/>
        </w:rPr>
        <w:t>migrants’ subjectivities, engagements, and actions. They</w:t>
      </w:r>
      <w:r>
        <w:rPr>
          <w:rStyle w:val="Emphasis"/>
        </w:rPr>
        <w:t xml:space="preserve"> </w:t>
      </w:r>
      <w:r w:rsidRPr="0036549F">
        <w:rPr>
          <w:rStyle w:val="Emphasis"/>
        </w:rPr>
        <w:t>are constructed as objects of control, rescue, and redemption</w:t>
      </w:r>
      <w:r>
        <w:rPr>
          <w:rStyle w:val="Emphasis"/>
        </w:rPr>
        <w:t xml:space="preserve"> </w:t>
      </w:r>
      <w:r w:rsidRPr="0036549F">
        <w:rPr>
          <w:rStyle w:val="Emphasis"/>
        </w:rPr>
        <w:t>rather than as full human beings</w:t>
      </w:r>
      <w:r w:rsidRPr="007E382F">
        <w:rPr>
          <w:sz w:val="16"/>
        </w:rPr>
        <w:t xml:space="preserve">. This is especially the case for anti-trafficking discourses directed at sex work, since they allow “women’s sexual purity to be rescued in the national imagination.”22 As Brace has written in her exploration of the politics of abolitionism: </w:t>
      </w:r>
      <w:r w:rsidRPr="0036549F">
        <w:rPr>
          <w:rStyle w:val="StyleUnderline"/>
        </w:rPr>
        <w:t>Once you value powerlessness, then you are buying into a politics</w:t>
      </w:r>
      <w:r>
        <w:rPr>
          <w:rStyle w:val="StyleUnderline"/>
        </w:rPr>
        <w:t xml:space="preserve"> </w:t>
      </w:r>
      <w:r w:rsidRPr="0036549F">
        <w:rPr>
          <w:rStyle w:val="StyleUnderline"/>
        </w:rPr>
        <w:t>that cannot be transformative</w:t>
      </w:r>
      <w:r w:rsidRPr="007E382F">
        <w:rPr>
          <w:sz w:val="16"/>
        </w:rPr>
        <w:t xml:space="preserve"> because it cannot explore capacities, contingency and multiplicity, or engage in the affairs of the world. Part of the problem of focusing on the victimhood of slaves, is that their </w:t>
      </w:r>
      <w:proofErr w:type="spellStart"/>
      <w:r w:rsidRPr="007E382F">
        <w:rPr>
          <w:sz w:val="16"/>
        </w:rPr>
        <w:t>labour</w:t>
      </w:r>
      <w:proofErr w:type="spellEnd"/>
      <w:r w:rsidRPr="007E382F">
        <w:rPr>
          <w:sz w:val="16"/>
        </w:rPr>
        <w:t xml:space="preserve"> disappears, making it harder to see how they are engaged with the world and part of our own moral economies and global markets.23 </w:t>
      </w:r>
      <w:r w:rsidRPr="0036549F">
        <w:rPr>
          <w:rStyle w:val="StyleUnderline"/>
        </w:rPr>
        <w:t>An engagement with</w:t>
      </w:r>
      <w:r w:rsidRPr="007E382F">
        <w:rPr>
          <w:sz w:val="16"/>
        </w:rPr>
        <w:t xml:space="preserve"> the practices of workers’ </w:t>
      </w:r>
      <w:r w:rsidRPr="0036549F">
        <w:rPr>
          <w:rStyle w:val="Emphasis"/>
        </w:rPr>
        <w:t>rights,</w:t>
      </w:r>
      <w:r>
        <w:rPr>
          <w:rStyle w:val="Emphasis"/>
        </w:rPr>
        <w:t xml:space="preserve"> </w:t>
      </w:r>
      <w:r w:rsidRPr="007E382F">
        <w:rPr>
          <w:sz w:val="16"/>
        </w:rPr>
        <w:t xml:space="preserve">including migrant sex workers, </w:t>
      </w:r>
      <w:r w:rsidRPr="0036549F">
        <w:rPr>
          <w:rStyle w:val="StyleUnderline"/>
        </w:rPr>
        <w:t>goes some way to countering</w:t>
      </w:r>
      <w:r>
        <w:rPr>
          <w:rStyle w:val="StyleUnderline"/>
        </w:rPr>
        <w:t xml:space="preserve"> </w:t>
      </w:r>
      <w:r w:rsidRPr="0036549F">
        <w:rPr>
          <w:rStyle w:val="StyleUnderline"/>
        </w:rPr>
        <w:t>these challenges</w:t>
      </w:r>
      <w:r w:rsidRPr="007E382F">
        <w:rPr>
          <w:sz w:val="16"/>
        </w:rPr>
        <w:t>. Rather than construct an abstract rights-bearing human through human rights discourses, it makes more sense to start from a theoretical standpoint that rethinks—and fundamentally relinks—</w:t>
      </w:r>
      <w:proofErr w:type="spellStart"/>
      <w:r w:rsidRPr="007E382F">
        <w:rPr>
          <w:sz w:val="16"/>
        </w:rPr>
        <w:t>labour</w:t>
      </w:r>
      <w:proofErr w:type="spellEnd"/>
      <w:r w:rsidRPr="007E382F">
        <w:rPr>
          <w:sz w:val="16"/>
        </w:rPr>
        <w:t xml:space="preserve"> and spatial practices.</w:t>
      </w:r>
      <w:r w:rsidRPr="0036549F">
        <w:rPr>
          <w:rStyle w:val="StyleUnderline"/>
        </w:rPr>
        <w:t>24 The struggle and power relations that can be</w:t>
      </w:r>
      <w:r>
        <w:rPr>
          <w:rStyle w:val="StyleUnderline"/>
        </w:rPr>
        <w:t xml:space="preserve"> </w:t>
      </w:r>
      <w:r w:rsidRPr="0036549F">
        <w:rPr>
          <w:rStyle w:val="StyleUnderline"/>
        </w:rPr>
        <w:t>obfuscated by the language of human rights are more visible</w:t>
      </w:r>
      <w:r>
        <w:rPr>
          <w:rStyle w:val="StyleUnderline"/>
        </w:rPr>
        <w:t xml:space="preserve"> </w:t>
      </w:r>
      <w:r w:rsidRPr="0036549F">
        <w:rPr>
          <w:rStyle w:val="StyleUnderline"/>
        </w:rPr>
        <w:t>in the language of workers’ rights, which also signify a</w:t>
      </w:r>
      <w:r>
        <w:rPr>
          <w:rStyle w:val="StyleUnderline"/>
        </w:rPr>
        <w:t xml:space="preserve"> </w:t>
      </w:r>
      <w:r w:rsidRPr="0036549F">
        <w:rPr>
          <w:rStyle w:val="StyleUnderline"/>
        </w:rPr>
        <w:t>call to collective action and organizing</w:t>
      </w:r>
      <w:r w:rsidRPr="007E382F">
        <w:rPr>
          <w:sz w:val="16"/>
        </w:rPr>
        <w:t xml:space="preserve">. Many in the mainstream of US </w:t>
      </w:r>
      <w:proofErr w:type="spellStart"/>
      <w:r w:rsidRPr="007E382F">
        <w:rPr>
          <w:sz w:val="16"/>
        </w:rPr>
        <w:t>labour</w:t>
      </w:r>
      <w:proofErr w:type="spellEnd"/>
      <w:r w:rsidRPr="007E382F">
        <w:rPr>
          <w:sz w:val="16"/>
        </w:rPr>
        <w:t xml:space="preserve"> unions, to take one nationalized context, have since the mid-1970s begun to realize the importance of showing solidarity with (</w:t>
      </w:r>
      <w:proofErr w:type="spellStart"/>
      <w:r w:rsidRPr="007E382F">
        <w:rPr>
          <w:sz w:val="16"/>
        </w:rPr>
        <w:t>im</w:t>
      </w:r>
      <w:proofErr w:type="spellEnd"/>
      <w:r w:rsidRPr="007E382F">
        <w:rPr>
          <w:sz w:val="16"/>
        </w:rPr>
        <w:t xml:space="preserve">)migrant workers, including, at times, the illegalized and those on temporary </w:t>
      </w:r>
      <w:proofErr w:type="spellStart"/>
      <w:r w:rsidRPr="007E382F">
        <w:rPr>
          <w:sz w:val="16"/>
        </w:rPr>
        <w:t>labour</w:t>
      </w:r>
      <w:proofErr w:type="spellEnd"/>
      <w:r w:rsidRPr="007E382F">
        <w:rPr>
          <w:sz w:val="16"/>
        </w:rPr>
        <w:t xml:space="preserve"> contracts. Undocumented workers wield strategic power in a number of sectors of the US economy in key cities such as Los Angeles, as a substantial </w:t>
      </w:r>
      <w:proofErr w:type="spellStart"/>
      <w:r w:rsidRPr="007E382F">
        <w:rPr>
          <w:sz w:val="16"/>
        </w:rPr>
        <w:t>labour</w:t>
      </w:r>
      <w:proofErr w:type="spellEnd"/>
      <w:r w:rsidRPr="007E382F">
        <w:rPr>
          <w:sz w:val="16"/>
        </w:rPr>
        <w:t xml:space="preserve"> scholarship and impressive organizing history has made clear. Indeed the solidarity of some trade unions is often as a result of migrants having taken a leading role in important trade union organizing.25 This marks a real step forward in practical politics. However, in expanding their organizing efforts to include the paperless, most US unions (and many unions globally, especially in the “rich world”) have not given up on their nation-state-centrism and their advocacy of restrictive border controls. They have not challenged borders and the institution of national citizenship itself. Their focus, at best, continues to be on achieving better immigration laws even while arguing for the further securing of the border and even, at times, for the placement of migrants into subordinated categories of “guest workers.” Thus, while organizing those (</w:t>
      </w:r>
      <w:proofErr w:type="spellStart"/>
      <w:r w:rsidRPr="007E382F">
        <w:rPr>
          <w:sz w:val="16"/>
        </w:rPr>
        <w:t>im</w:t>
      </w:r>
      <w:proofErr w:type="spellEnd"/>
      <w:r w:rsidRPr="007E382F">
        <w:rPr>
          <w:sz w:val="16"/>
        </w:rPr>
        <w:t xml:space="preserve">)migrants currently within the national state, unions continue to demand that future migrants be shut out.26 In this sense, the borders surrounding </w:t>
      </w:r>
      <w:proofErr w:type="spellStart"/>
      <w:r w:rsidRPr="007E382F">
        <w:rPr>
          <w:sz w:val="16"/>
        </w:rPr>
        <w:t>labour</w:t>
      </w:r>
      <w:proofErr w:type="spellEnd"/>
      <w:r w:rsidRPr="007E382F">
        <w:rPr>
          <w:sz w:val="16"/>
        </w:rPr>
        <w:t xml:space="preserve"> solidarity are both spatial and temporal: current (</w:t>
      </w:r>
      <w:proofErr w:type="spellStart"/>
      <w:r w:rsidRPr="007E382F">
        <w:rPr>
          <w:sz w:val="16"/>
        </w:rPr>
        <w:t>im</w:t>
      </w:r>
      <w:proofErr w:type="spellEnd"/>
      <w:r w:rsidRPr="007E382F">
        <w:rPr>
          <w:sz w:val="16"/>
        </w:rPr>
        <w:t xml:space="preserve">)migrants are included within the expanded line drawn by contemporary unions and are seen as fit for union membership but future migrants continue to be seen as a threat to </w:t>
      </w:r>
      <w:proofErr w:type="spellStart"/>
      <w:r w:rsidRPr="007E382F">
        <w:rPr>
          <w:sz w:val="16"/>
        </w:rPr>
        <w:t>labour</w:t>
      </w:r>
      <w:proofErr w:type="spellEnd"/>
      <w:r w:rsidRPr="007E382F">
        <w:rPr>
          <w:sz w:val="16"/>
        </w:rPr>
        <w:t xml:space="preserve"> solidarity.27 The </w:t>
      </w:r>
      <w:r w:rsidRPr="0036549F">
        <w:rPr>
          <w:rStyle w:val="StyleUnderline"/>
        </w:rPr>
        <w:t>limitations of</w:t>
      </w:r>
      <w:r w:rsidRPr="007E382F">
        <w:rPr>
          <w:sz w:val="16"/>
        </w:rPr>
        <w:t xml:space="preserve"> many </w:t>
      </w:r>
      <w:r w:rsidRPr="0036549F">
        <w:rPr>
          <w:rStyle w:val="StyleUnderline"/>
        </w:rPr>
        <w:t>contemporary</w:t>
      </w:r>
      <w:r w:rsidRPr="007E382F">
        <w:rPr>
          <w:sz w:val="16"/>
        </w:rPr>
        <w:t xml:space="preserve"> mainstream trade union </w:t>
      </w:r>
      <w:r w:rsidRPr="0036549F">
        <w:rPr>
          <w:rStyle w:val="StyleUnderline"/>
        </w:rPr>
        <w:t>approaches is not accidental</w:t>
      </w:r>
      <w:r w:rsidRPr="007E382F">
        <w:rPr>
          <w:sz w:val="16"/>
        </w:rPr>
        <w:t xml:space="preserve">, but written deeply into the history of nationalized </w:t>
      </w:r>
      <w:proofErr w:type="spellStart"/>
      <w:r w:rsidRPr="007E382F">
        <w:rPr>
          <w:sz w:val="16"/>
        </w:rPr>
        <w:t>labour</w:t>
      </w:r>
      <w:proofErr w:type="spellEnd"/>
      <w:r w:rsidRPr="007E382F">
        <w:rPr>
          <w:sz w:val="16"/>
        </w:rPr>
        <w:t xml:space="preserve"> movements. </w:t>
      </w:r>
      <w:r w:rsidRPr="0036549F">
        <w:rPr>
          <w:rStyle w:val="StyleUnderline"/>
        </w:rPr>
        <w:t>Many</w:t>
      </w:r>
      <w:r w:rsidRPr="007E382F">
        <w:rPr>
          <w:sz w:val="16"/>
        </w:rPr>
        <w:t xml:space="preserve"> of these approaches </w:t>
      </w:r>
      <w:r w:rsidRPr="0036549F">
        <w:rPr>
          <w:rStyle w:val="Emphasis"/>
        </w:rPr>
        <w:t>arose precisely to restrict or exclude</w:t>
      </w:r>
      <w:r>
        <w:rPr>
          <w:rStyle w:val="Emphasis"/>
        </w:rPr>
        <w:t xml:space="preserve"> </w:t>
      </w:r>
      <w:r w:rsidRPr="0036549F">
        <w:rPr>
          <w:rStyle w:val="Emphasis"/>
        </w:rPr>
        <w:t xml:space="preserve">particular forms of subordinated </w:t>
      </w:r>
      <w:proofErr w:type="spellStart"/>
      <w:r w:rsidRPr="0036549F">
        <w:rPr>
          <w:rStyle w:val="Emphasis"/>
        </w:rPr>
        <w:t>labour</w:t>
      </w:r>
      <w:proofErr w:type="spellEnd"/>
      <w:r w:rsidRPr="0036549F">
        <w:rPr>
          <w:rStyle w:val="Emphasis"/>
        </w:rPr>
        <w:t xml:space="preserve"> </w:t>
      </w:r>
      <w:r w:rsidRPr="007E382F">
        <w:rPr>
          <w:sz w:val="16"/>
        </w:rPr>
        <w:t xml:space="preserve">including migrant </w:t>
      </w:r>
      <w:proofErr w:type="spellStart"/>
      <w:r w:rsidRPr="007E382F">
        <w:rPr>
          <w:sz w:val="16"/>
        </w:rPr>
        <w:t>labour</w:t>
      </w:r>
      <w:proofErr w:type="spellEnd"/>
      <w:r w:rsidRPr="007E382F">
        <w:rPr>
          <w:sz w:val="16"/>
        </w:rPr>
        <w:t xml:space="preserve"> and the </w:t>
      </w:r>
      <w:proofErr w:type="spellStart"/>
      <w:r w:rsidRPr="007E382F">
        <w:rPr>
          <w:sz w:val="16"/>
        </w:rPr>
        <w:t>labour</w:t>
      </w:r>
      <w:proofErr w:type="spellEnd"/>
      <w:r w:rsidRPr="007E382F">
        <w:rPr>
          <w:sz w:val="16"/>
        </w:rPr>
        <w:t xml:space="preserve"> of women. This was typically constructed as “unfree” and consequently racialized, above all if workers came from currently or formerly colonized places. As historian Donna </w:t>
      </w:r>
      <w:proofErr w:type="spellStart"/>
      <w:r w:rsidRPr="007E382F">
        <w:rPr>
          <w:sz w:val="16"/>
        </w:rPr>
        <w:t>Gabaccia</w:t>
      </w:r>
      <w:proofErr w:type="spellEnd"/>
      <w:r w:rsidRPr="007E382F">
        <w:rPr>
          <w:sz w:val="16"/>
        </w:rPr>
        <w:t xml:space="preserve"> argues, “Indeed, it sometimes seems that nineteenth-century observers had to label migrants as unfree in order to exclude them as racially undesirable.”28 In the process, vast differences in </w:t>
      </w:r>
      <w:proofErr w:type="spellStart"/>
      <w:r w:rsidRPr="007E382F">
        <w:rPr>
          <w:sz w:val="16"/>
        </w:rPr>
        <w:t>labour</w:t>
      </w:r>
      <w:proofErr w:type="spellEnd"/>
      <w:r w:rsidRPr="007E382F">
        <w:rPr>
          <w:sz w:val="16"/>
        </w:rPr>
        <w:t xml:space="preserve"> practices and levels of coercion were collapsed. Of course, there was also an alternative internationalism to be found in this period in such radical proletarian formations as the International Workers of the World, and the global syndicalist tradition—a tradition that largely went down to defeat. As </w:t>
      </w:r>
      <w:proofErr w:type="spellStart"/>
      <w:r w:rsidRPr="007E382F">
        <w:rPr>
          <w:sz w:val="16"/>
        </w:rPr>
        <w:t>Gabaccia</w:t>
      </w:r>
      <w:proofErr w:type="spellEnd"/>
      <w:r w:rsidRPr="007E382F">
        <w:rPr>
          <w:sz w:val="16"/>
        </w:rPr>
        <w:t xml:space="preserve"> concludes, “To defend free labor, labor activists had curtailed free migration. Immigration restrictions in turn helped to replicate under capitalism some of the inequalities of colonialism.”29 It is to address these inequalities (and their accompanying forms of racism and xenophobia) that diverse immigrant rights projects have therefore addressed themselves—sometimes in conjunction with organized </w:t>
      </w:r>
      <w:proofErr w:type="spellStart"/>
      <w:r w:rsidRPr="007E382F">
        <w:rPr>
          <w:sz w:val="16"/>
        </w:rPr>
        <w:t>labour</w:t>
      </w:r>
      <w:proofErr w:type="spellEnd"/>
      <w:r w:rsidRPr="007E382F">
        <w:rPr>
          <w:sz w:val="16"/>
        </w:rPr>
        <w:t xml:space="preserve"> or para-</w:t>
      </w:r>
      <w:proofErr w:type="spellStart"/>
      <w:r w:rsidRPr="007E382F">
        <w:rPr>
          <w:sz w:val="16"/>
        </w:rPr>
        <w:t>labour</w:t>
      </w:r>
      <w:proofErr w:type="spellEnd"/>
      <w:r w:rsidRPr="007E382F">
        <w:rPr>
          <w:sz w:val="16"/>
        </w:rPr>
        <w:t xml:space="preserve"> formations, and sometimes not. Many have focused on “fixing” the immigration system, on seeking legal and legislative reforms, on making it more “fair and just.” Still other projects have focused primarily on the many problems with the post–World War II international refugee regime, while also often reinforcing unsustainable divisions among various categories of migrants (“refugees,” “illegals,” “economic migrants,” and so on). In the US and Canadian cases, demands for legalization (or regularization) of undocumented and precarious-status workers (including failed refugee claimants) have featured prominently even as the possibilities for such a policy option have receded rapidly, thereby opening up the ground (as we shall explore in more detail below) for more radical alternatives.30 State-led regularization programs, often </w:t>
      </w:r>
      <w:proofErr w:type="spellStart"/>
      <w:r w:rsidRPr="007E382F">
        <w:rPr>
          <w:sz w:val="16"/>
        </w:rPr>
        <w:t>centred</w:t>
      </w:r>
      <w:proofErr w:type="spellEnd"/>
      <w:r w:rsidRPr="007E382F">
        <w:rPr>
          <w:sz w:val="16"/>
        </w:rPr>
        <w:t xml:space="preserve"> on recognizing a person’s contributions to a workplace, have typically been tied to further tightening of the borders (and therefore have served to further reproduce states of illegality). </w:t>
      </w:r>
      <w:r w:rsidRPr="007E382F">
        <w:rPr>
          <w:rStyle w:val="StyleUnderline"/>
        </w:rPr>
        <w:t>Importantly, not everyone counts as a worker</w:t>
      </w:r>
      <w:r w:rsidRPr="007E382F">
        <w:rPr>
          <w:sz w:val="16"/>
        </w:rPr>
        <w:t xml:space="preserve">, and, not everyone wants to count as a worker. </w:t>
      </w:r>
      <w:r w:rsidRPr="007E382F">
        <w:rPr>
          <w:rStyle w:val="StyleUnderline"/>
        </w:rPr>
        <w:t>The gendered history</w:t>
      </w:r>
      <w:r>
        <w:rPr>
          <w:rStyle w:val="StyleUnderline"/>
        </w:rPr>
        <w:t xml:space="preserve"> </w:t>
      </w:r>
      <w:r w:rsidRPr="007E382F">
        <w:rPr>
          <w:rStyle w:val="StyleUnderline"/>
        </w:rPr>
        <w:t xml:space="preserve">of the institution of wage </w:t>
      </w:r>
      <w:proofErr w:type="spellStart"/>
      <w:r w:rsidRPr="007E382F">
        <w:rPr>
          <w:rStyle w:val="StyleUnderline"/>
        </w:rPr>
        <w:t>labour</w:t>
      </w:r>
      <w:proofErr w:type="spellEnd"/>
      <w:r w:rsidRPr="007E382F">
        <w:rPr>
          <w:rStyle w:val="StyleUnderline"/>
        </w:rPr>
        <w:t xml:space="preserve"> means that the regularization</w:t>
      </w:r>
      <w:r>
        <w:rPr>
          <w:rStyle w:val="StyleUnderline"/>
        </w:rPr>
        <w:t xml:space="preserve"> </w:t>
      </w:r>
      <w:r w:rsidRPr="007E382F">
        <w:rPr>
          <w:rStyle w:val="StyleUnderline"/>
        </w:rPr>
        <w:t>demand cannot adequately encompass, for example,</w:t>
      </w:r>
      <w:r>
        <w:rPr>
          <w:rStyle w:val="StyleUnderline"/>
        </w:rPr>
        <w:t xml:space="preserve"> </w:t>
      </w:r>
      <w:r w:rsidRPr="007E382F">
        <w:rPr>
          <w:rStyle w:val="StyleUnderline"/>
        </w:rPr>
        <w:t xml:space="preserve">gendered unpaid reproductive and domestic </w:t>
      </w:r>
      <w:proofErr w:type="spellStart"/>
      <w:r w:rsidRPr="007E382F">
        <w:rPr>
          <w:rStyle w:val="StyleUnderline"/>
        </w:rPr>
        <w:t>labour</w:t>
      </w:r>
      <w:proofErr w:type="spellEnd"/>
      <w:r w:rsidRPr="007E382F">
        <w:rPr>
          <w:rStyle w:val="StyleUnderline"/>
        </w:rPr>
        <w:t>, not</w:t>
      </w:r>
      <w:r>
        <w:rPr>
          <w:rStyle w:val="StyleUnderline"/>
        </w:rPr>
        <w:t xml:space="preserve"> </w:t>
      </w:r>
      <w:r w:rsidRPr="007E382F">
        <w:rPr>
          <w:rStyle w:val="StyleUnderline"/>
        </w:rPr>
        <w:t>to speak of paid sexual labour</w:t>
      </w:r>
      <w:r w:rsidRPr="007E382F">
        <w:rPr>
          <w:sz w:val="16"/>
        </w:rPr>
        <w:t xml:space="preserve">.31 Thus, at the same time as acknowledging the importance of </w:t>
      </w:r>
      <w:proofErr w:type="spellStart"/>
      <w:r w:rsidRPr="007E382F">
        <w:rPr>
          <w:sz w:val="16"/>
        </w:rPr>
        <w:t>labour</w:t>
      </w:r>
      <w:proofErr w:type="spellEnd"/>
      <w:r w:rsidRPr="007E382F">
        <w:rPr>
          <w:sz w:val="16"/>
        </w:rPr>
        <w:t xml:space="preserve"> organizing within a migrant justice context, we must not forget the production of gender, sexualities, families, and households, as well as the production of </w:t>
      </w:r>
      <w:proofErr w:type="spellStart"/>
      <w:r w:rsidRPr="007E382F">
        <w:rPr>
          <w:sz w:val="16"/>
        </w:rPr>
        <w:t>labour</w:t>
      </w:r>
      <w:proofErr w:type="spellEnd"/>
      <w:r w:rsidRPr="007E382F">
        <w:rPr>
          <w:sz w:val="16"/>
        </w:rPr>
        <w:t xml:space="preserve"> relations, that is a function and consequence of borders. Moreover, we must keep in mind another border, that between the “public” and the “private,” a central divide within the institution of citizenship.32 </w:t>
      </w:r>
      <w:r w:rsidRPr="007E382F">
        <w:rPr>
          <w:rStyle w:val="StyleUnderline"/>
        </w:rPr>
        <w:t>That</w:t>
      </w:r>
      <w:r>
        <w:rPr>
          <w:rStyle w:val="StyleUnderline"/>
        </w:rPr>
        <w:t xml:space="preserve"> </w:t>
      </w:r>
      <w:r w:rsidRPr="007E382F">
        <w:rPr>
          <w:rStyle w:val="StyleUnderline"/>
        </w:rPr>
        <w:t xml:space="preserve">divide simultaneously devalues and genders </w:t>
      </w:r>
      <w:proofErr w:type="spellStart"/>
      <w:r w:rsidRPr="007E382F">
        <w:rPr>
          <w:rStyle w:val="StyleUnderline"/>
        </w:rPr>
        <w:t>labour</w:t>
      </w:r>
      <w:proofErr w:type="spellEnd"/>
      <w:r w:rsidRPr="007E382F">
        <w:rPr>
          <w:rStyle w:val="StyleUnderline"/>
        </w:rPr>
        <w:t>, and</w:t>
      </w:r>
      <w:r>
        <w:rPr>
          <w:rStyle w:val="StyleUnderline"/>
        </w:rPr>
        <w:t xml:space="preserve"> </w:t>
      </w:r>
      <w:r w:rsidRPr="007E382F">
        <w:rPr>
          <w:rStyle w:val="StyleUnderline"/>
        </w:rPr>
        <w:t>means that only certain types of work are regarded as work,</w:t>
      </w:r>
      <w:r>
        <w:rPr>
          <w:rStyle w:val="StyleUnderline"/>
        </w:rPr>
        <w:t xml:space="preserve"> </w:t>
      </w:r>
      <w:r w:rsidRPr="007E382F">
        <w:rPr>
          <w:rStyle w:val="StyleUnderline"/>
        </w:rPr>
        <w:t>as much rich feminist scholarship on social reproduction,</w:t>
      </w:r>
      <w:r>
        <w:rPr>
          <w:rStyle w:val="StyleUnderline"/>
        </w:rPr>
        <w:t xml:space="preserve"> </w:t>
      </w:r>
      <w:r w:rsidRPr="007E382F">
        <w:rPr>
          <w:rStyle w:val="StyleUnderline"/>
        </w:rPr>
        <w:t xml:space="preserve">the welfare state, the institution of wage </w:t>
      </w:r>
      <w:proofErr w:type="spellStart"/>
      <w:r w:rsidRPr="007E382F">
        <w:rPr>
          <w:rStyle w:val="StyleUnderline"/>
        </w:rPr>
        <w:t>labour</w:t>
      </w:r>
      <w:proofErr w:type="spellEnd"/>
      <w:r w:rsidRPr="007E382F">
        <w:rPr>
          <w:rStyle w:val="StyleUnderline"/>
        </w:rPr>
        <w:t>, and citizenship</w:t>
      </w:r>
      <w:r>
        <w:rPr>
          <w:rStyle w:val="StyleUnderline"/>
        </w:rPr>
        <w:t xml:space="preserve"> </w:t>
      </w:r>
      <w:r w:rsidRPr="007E382F">
        <w:rPr>
          <w:rStyle w:val="StyleUnderline"/>
        </w:rPr>
        <w:t>and immigration has elucidated.</w:t>
      </w:r>
      <w:r w:rsidRPr="007E382F">
        <w:rPr>
          <w:sz w:val="16"/>
        </w:rPr>
        <w:t>33 (7-9)</w:t>
      </w:r>
    </w:p>
    <w:p w14:paraId="365EA620" w14:textId="77777777" w:rsidR="00C1527D" w:rsidRDefault="00C1527D" w:rsidP="00C1527D"/>
    <w:p w14:paraId="6817DE68" w14:textId="77777777" w:rsidR="00C1527D" w:rsidRPr="0091544F" w:rsidRDefault="00C1527D" w:rsidP="00C1527D">
      <w:pPr>
        <w:pStyle w:val="Heading3"/>
      </w:pPr>
      <w:r w:rsidRPr="0091544F">
        <w:t xml:space="preserve">2AC Brain Drain </w:t>
      </w:r>
    </w:p>
    <w:p w14:paraId="76BC323D" w14:textId="77777777" w:rsidR="00C1527D" w:rsidRPr="0091544F" w:rsidRDefault="00C1527D" w:rsidP="00C1527D"/>
    <w:p w14:paraId="2CE05508" w14:textId="77777777" w:rsidR="00C1527D" w:rsidRPr="0091544F" w:rsidRDefault="00C1527D" w:rsidP="00C1527D">
      <w:pPr>
        <w:pStyle w:val="Heading4"/>
      </w:pPr>
      <w:r w:rsidRPr="0091544F">
        <w:t xml:space="preserve">Brain drain arguments faulty- ignore market driven skills acquisition, assumes finite skilled workers, and devalues rights to movement </w:t>
      </w:r>
    </w:p>
    <w:p w14:paraId="352AEBF3" w14:textId="77777777" w:rsidR="00C1527D" w:rsidRPr="0091544F" w:rsidRDefault="00C1527D" w:rsidP="00C1527D">
      <w:pPr>
        <w:rPr>
          <w:rStyle w:val="Style13ptBold"/>
        </w:rPr>
      </w:pPr>
      <w:r w:rsidRPr="0091544F">
        <w:rPr>
          <w:rStyle w:val="Style13ptBold"/>
        </w:rPr>
        <w:t xml:space="preserve">Clemens, PhD Harvard, and </w:t>
      </w:r>
      <w:proofErr w:type="spellStart"/>
      <w:r w:rsidRPr="0091544F">
        <w:rPr>
          <w:rStyle w:val="Style13ptBold"/>
        </w:rPr>
        <w:t>Mckenzie</w:t>
      </w:r>
      <w:proofErr w:type="spellEnd"/>
      <w:r w:rsidRPr="0091544F">
        <w:rPr>
          <w:rStyle w:val="Style13ptBold"/>
        </w:rPr>
        <w:t>, PhD Yale, 09</w:t>
      </w:r>
    </w:p>
    <w:p w14:paraId="4AAA8D29" w14:textId="77777777" w:rsidR="00C1527D" w:rsidRPr="0091544F" w:rsidRDefault="00C1527D" w:rsidP="00C1527D">
      <w:pPr>
        <w:rPr>
          <w:sz w:val="16"/>
          <w:szCs w:val="16"/>
        </w:rPr>
      </w:pPr>
      <w:r w:rsidRPr="0091544F">
        <w:rPr>
          <w:sz w:val="16"/>
          <w:szCs w:val="16"/>
        </w:rPr>
        <w:t xml:space="preserve">(Michael, Senior </w:t>
      </w:r>
      <w:proofErr w:type="spellStart"/>
      <w:r w:rsidRPr="0091544F">
        <w:rPr>
          <w:sz w:val="16"/>
          <w:szCs w:val="16"/>
        </w:rPr>
        <w:t>Fellow@CenterforGlobalDevelopment</w:t>
      </w:r>
      <w:proofErr w:type="spellEnd"/>
      <w:r w:rsidRPr="0091544F">
        <w:rPr>
          <w:sz w:val="16"/>
          <w:szCs w:val="16"/>
        </w:rPr>
        <w:t xml:space="preserve">, David, </w:t>
      </w:r>
      <w:proofErr w:type="spellStart"/>
      <w:r w:rsidRPr="0091544F">
        <w:rPr>
          <w:sz w:val="16"/>
          <w:szCs w:val="16"/>
        </w:rPr>
        <w:t>LeadEconomist@WorldBankDevelopmentResearchGroup</w:t>
      </w:r>
      <w:proofErr w:type="spellEnd"/>
      <w:r w:rsidRPr="0091544F">
        <w:rPr>
          <w:sz w:val="16"/>
          <w:szCs w:val="16"/>
        </w:rPr>
        <w:t xml:space="preserve">, </w:t>
      </w:r>
      <w:hyperlink r:id="rId18" w:history="1">
        <w:r w:rsidRPr="0091544F">
          <w:rPr>
            <w:rStyle w:val="Hyperlink"/>
            <w:sz w:val="16"/>
            <w:szCs w:val="16"/>
          </w:rPr>
          <w:t>http://foreignpolicy.com/2009/10/22/think-again-brain-drain/</w:t>
        </w:r>
      </w:hyperlink>
      <w:r w:rsidRPr="0091544F">
        <w:rPr>
          <w:sz w:val="16"/>
          <w:szCs w:val="16"/>
        </w:rPr>
        <w:t xml:space="preserve"> 10-22)</w:t>
      </w:r>
    </w:p>
    <w:p w14:paraId="0BF64D77" w14:textId="77777777" w:rsidR="00C1527D" w:rsidRPr="0091544F" w:rsidRDefault="00C1527D" w:rsidP="00C1527D">
      <w:pPr>
        <w:rPr>
          <w:rStyle w:val="Emphasis"/>
        </w:rPr>
      </w:pPr>
      <w:r w:rsidRPr="0091544F">
        <w:rPr>
          <w:rStyle w:val="StyleUnderline"/>
        </w:rPr>
        <w:t>Allowing skilled emigration is stealing human capital</w:t>
      </w:r>
      <w:r w:rsidRPr="0091544F">
        <w:rPr>
          <w:sz w:val="16"/>
        </w:rPr>
        <w:t xml:space="preserve"> from poor countries." No. </w:t>
      </w:r>
      <w:r w:rsidRPr="0091544F">
        <w:rPr>
          <w:rStyle w:val="StyleUnderline"/>
        </w:rPr>
        <w:t>Many of the same countries courted by the U</w:t>
      </w:r>
      <w:r w:rsidRPr="0091544F">
        <w:rPr>
          <w:sz w:val="16"/>
        </w:rPr>
        <w:t xml:space="preserve">nited </w:t>
      </w:r>
      <w:r w:rsidRPr="0091544F">
        <w:rPr>
          <w:rStyle w:val="StyleUnderline"/>
        </w:rPr>
        <w:t>S</w:t>
      </w:r>
      <w:r w:rsidRPr="0091544F">
        <w:rPr>
          <w:sz w:val="16"/>
        </w:rPr>
        <w:t xml:space="preserve">tates </w:t>
      </w:r>
      <w:r w:rsidRPr="0091544F">
        <w:rPr>
          <w:rStyle w:val="StyleUnderline"/>
        </w:rPr>
        <w:t xml:space="preserve">through aid and trade deals complain bitterly of </w:t>
      </w:r>
      <w:r w:rsidRPr="0091544F">
        <w:rPr>
          <w:sz w:val="16"/>
        </w:rPr>
        <w:t>the "</w:t>
      </w:r>
      <w:r w:rsidRPr="0091544F">
        <w:rPr>
          <w:rStyle w:val="Emphasis"/>
        </w:rPr>
        <w:t>brain drain</w:t>
      </w:r>
      <w:r w:rsidRPr="0091544F">
        <w:rPr>
          <w:sz w:val="16"/>
        </w:rPr>
        <w:t xml:space="preserve">" of their doctors, scientists, and engineers to the United States and other rich countries. If correct, these complaints would mean that current immigration policy amounts to counterproductive foreign policy. </w:t>
      </w:r>
      <w:r w:rsidRPr="0091544F">
        <w:rPr>
          <w:rStyle w:val="StyleUnderline"/>
        </w:rPr>
        <w:t>Thankfully</w:t>
      </w:r>
      <w:r w:rsidRPr="0091544F">
        <w:rPr>
          <w:sz w:val="16"/>
        </w:rPr>
        <w:t xml:space="preserve">, however, </w:t>
      </w:r>
      <w:r w:rsidRPr="0091544F">
        <w:rPr>
          <w:rStyle w:val="StyleUnderline"/>
        </w:rPr>
        <w:t>the flow of skilled emigrants</w:t>
      </w:r>
      <w:r w:rsidRPr="0091544F">
        <w:rPr>
          <w:sz w:val="16"/>
        </w:rPr>
        <w:t xml:space="preserve"> from poor to rich parties </w:t>
      </w:r>
      <w:r w:rsidRPr="0091544F">
        <w:rPr>
          <w:rStyle w:val="StyleUnderline"/>
        </w:rPr>
        <w:t xml:space="preserve">can actually benefit </w:t>
      </w:r>
      <w:r w:rsidRPr="0091544F">
        <w:rPr>
          <w:rStyle w:val="Emphasis"/>
        </w:rPr>
        <w:t>both parties.</w:t>
      </w:r>
      <w:r w:rsidRPr="0091544F">
        <w:rPr>
          <w:rStyle w:val="StyleUnderline"/>
        </w:rPr>
        <w:t xml:space="preserve"> </w:t>
      </w:r>
      <w:r w:rsidRPr="0091544F">
        <w:rPr>
          <w:sz w:val="16"/>
        </w:rPr>
        <w:t xml:space="preserve">This common idea </w:t>
      </w:r>
      <w:r w:rsidRPr="0091544F">
        <w:rPr>
          <w:rStyle w:val="StyleUnderline"/>
        </w:rPr>
        <w:t xml:space="preserve">that </w:t>
      </w:r>
      <w:r w:rsidRPr="0091544F">
        <w:rPr>
          <w:sz w:val="16"/>
        </w:rPr>
        <w:t xml:space="preserve">skilled </w:t>
      </w:r>
      <w:r w:rsidRPr="0091544F">
        <w:rPr>
          <w:rStyle w:val="StyleUnderline"/>
        </w:rPr>
        <w:t>emigration amounts to "stealing</w:t>
      </w:r>
      <w:r w:rsidRPr="0091544F">
        <w:rPr>
          <w:sz w:val="16"/>
        </w:rPr>
        <w:t xml:space="preserve">" </w:t>
      </w:r>
      <w:r w:rsidRPr="0091544F">
        <w:rPr>
          <w:rStyle w:val="StyleUnderline"/>
        </w:rPr>
        <w:t xml:space="preserve">requires a </w:t>
      </w:r>
      <w:r w:rsidRPr="0091544F">
        <w:rPr>
          <w:rStyle w:val="Emphasis"/>
        </w:rPr>
        <w:t>cartoonish set of assumptions</w:t>
      </w:r>
      <w:r w:rsidRPr="0091544F">
        <w:rPr>
          <w:rStyle w:val="StyleUnderline"/>
        </w:rPr>
        <w:t xml:space="preserve"> about developing countries</w:t>
      </w:r>
      <w:r w:rsidRPr="0091544F">
        <w:rPr>
          <w:sz w:val="16"/>
        </w:rPr>
        <w:t xml:space="preserve">. </w:t>
      </w:r>
      <w:r w:rsidRPr="0091544F">
        <w:rPr>
          <w:rStyle w:val="StyleUnderline"/>
        </w:rPr>
        <w:t>First,</w:t>
      </w:r>
      <w:r w:rsidRPr="0091544F">
        <w:rPr>
          <w:sz w:val="16"/>
        </w:rPr>
        <w:t xml:space="preserve"> it requires us to assume</w:t>
      </w:r>
      <w:r w:rsidRPr="0091544F">
        <w:rPr>
          <w:rStyle w:val="StyleUnderline"/>
        </w:rPr>
        <w:t xml:space="preserve"> that developing countries possess a finite stock of skilled workers</w:t>
      </w:r>
      <w:r w:rsidRPr="0091544F">
        <w:rPr>
          <w:sz w:val="16"/>
        </w:rPr>
        <w:t xml:space="preserve">, </w:t>
      </w:r>
      <w:r w:rsidRPr="0091544F">
        <w:rPr>
          <w:rStyle w:val="StyleUnderline"/>
        </w:rPr>
        <w:t>a stock depleted by one for every departure</w:t>
      </w:r>
      <w:r w:rsidRPr="0091544F">
        <w:rPr>
          <w:sz w:val="16"/>
        </w:rPr>
        <w:t xml:space="preserve">. </w:t>
      </w:r>
      <w:r w:rsidRPr="0091544F">
        <w:rPr>
          <w:rStyle w:val="StyleUnderline"/>
        </w:rPr>
        <w:t xml:space="preserve">In fact, people </w:t>
      </w:r>
      <w:r w:rsidRPr="0091544F">
        <w:rPr>
          <w:rStyle w:val="Emphasis"/>
        </w:rPr>
        <w:t>respond to the incentives</w:t>
      </w:r>
      <w:r w:rsidRPr="0091544F">
        <w:rPr>
          <w:rStyle w:val="StyleUnderline"/>
        </w:rPr>
        <w:t xml:space="preserve"> created by migration</w:t>
      </w:r>
      <w:r w:rsidRPr="0091544F">
        <w:rPr>
          <w:sz w:val="16"/>
        </w:rPr>
        <w:t xml:space="preserve">: </w:t>
      </w:r>
      <w:r w:rsidRPr="0091544F">
        <w:rPr>
          <w:rStyle w:val="StyleUnderline"/>
        </w:rPr>
        <w:t xml:space="preserve">Enormous numbers of skilled workers from developing countries have been </w:t>
      </w:r>
      <w:r w:rsidRPr="0091544F">
        <w:rPr>
          <w:rStyle w:val="Emphasis"/>
        </w:rPr>
        <w:t>induced to acquire their skills</w:t>
      </w:r>
      <w:r w:rsidRPr="0091544F">
        <w:rPr>
          <w:rStyle w:val="StyleUnderline"/>
        </w:rPr>
        <w:t xml:space="preserve"> by the opportunity of high earnings abroad</w:t>
      </w:r>
      <w:r w:rsidRPr="0091544F">
        <w:rPr>
          <w:sz w:val="16"/>
        </w:rPr>
        <w:t xml:space="preserve">. This is why </w:t>
      </w:r>
      <w:r w:rsidRPr="0091544F">
        <w:rPr>
          <w:rStyle w:val="StyleUnderline"/>
        </w:rPr>
        <w:t>the Philippines, which sends more nurses abroad than any other developing country, still has more nurses per capita at home than Britain</w:t>
      </w:r>
      <w:r w:rsidRPr="0091544F">
        <w:rPr>
          <w:sz w:val="16"/>
        </w:rPr>
        <w:t xml:space="preserve"> does. </w:t>
      </w:r>
      <w:r w:rsidRPr="0091544F">
        <w:rPr>
          <w:rStyle w:val="StyleUnderline"/>
        </w:rPr>
        <w:t xml:space="preserve">Recent research has also shown that a sudden, large increase in skilled emigration from a developing country to a skill-selective destination can cause a corresponding sudden </w:t>
      </w:r>
      <w:r w:rsidRPr="0091544F">
        <w:rPr>
          <w:rStyle w:val="Emphasis"/>
        </w:rPr>
        <w:t>increase in skill acquisition</w:t>
      </w:r>
      <w:r w:rsidRPr="0091544F">
        <w:rPr>
          <w:rStyle w:val="StyleUnderline"/>
        </w:rPr>
        <w:t xml:space="preserve"> in the source country. Second,</w:t>
      </w:r>
      <w:r w:rsidRPr="0091544F">
        <w:rPr>
          <w:sz w:val="16"/>
        </w:rPr>
        <w:t xml:space="preserve"> believing that skilled emigration amounts to theft from the poor requires us to assume </w:t>
      </w:r>
      <w:r w:rsidRPr="0091544F">
        <w:rPr>
          <w:rStyle w:val="StyleUnderline"/>
        </w:rPr>
        <w:t>that skilled workers themselves are not poor</w:t>
      </w:r>
      <w:r w:rsidRPr="0091544F">
        <w:rPr>
          <w:sz w:val="16"/>
        </w:rPr>
        <w:t xml:space="preserve">. </w:t>
      </w:r>
      <w:r w:rsidRPr="0091544F">
        <w:rPr>
          <w:rStyle w:val="StyleUnderline"/>
        </w:rPr>
        <w:t>In Zambia, a nurse has to get by on less than $1,500 per year —</w:t>
      </w:r>
      <w:r w:rsidRPr="0091544F">
        <w:rPr>
          <w:sz w:val="16"/>
        </w:rPr>
        <w:t xml:space="preserve"> measured at U.S. prices, not Zambian ones — and </w:t>
      </w:r>
      <w:r w:rsidRPr="0091544F">
        <w:rPr>
          <w:rStyle w:val="StyleUnderline"/>
        </w:rPr>
        <w:t>a doctor</w:t>
      </w:r>
      <w:r w:rsidRPr="0091544F">
        <w:rPr>
          <w:sz w:val="16"/>
        </w:rPr>
        <w:t xml:space="preserve"> must make ends meet with less than $</w:t>
      </w:r>
      <w:r w:rsidRPr="0091544F">
        <w:rPr>
          <w:rStyle w:val="StyleUnderline"/>
        </w:rPr>
        <w:t>5,500</w:t>
      </w:r>
      <w:r w:rsidRPr="0091544F">
        <w:rPr>
          <w:sz w:val="16"/>
        </w:rPr>
        <w:t xml:space="preserve"> per year, again at U.S. prices. </w:t>
      </w:r>
      <w:r w:rsidRPr="0091544F">
        <w:rPr>
          <w:rStyle w:val="StyleUnderline"/>
        </w:rPr>
        <w:t>If these were your annual wages, facing U.S. price levels, you would likely consider yourself destitute</w:t>
      </w:r>
      <w:r w:rsidRPr="0091544F">
        <w:rPr>
          <w:sz w:val="16"/>
        </w:rPr>
        <w:t xml:space="preserve">. </w:t>
      </w:r>
      <w:r w:rsidRPr="0091544F">
        <w:rPr>
          <w:rStyle w:val="StyleUnderline"/>
        </w:rPr>
        <w:t>Third,</w:t>
      </w:r>
      <w:r w:rsidRPr="0091544F">
        <w:rPr>
          <w:sz w:val="16"/>
        </w:rPr>
        <w:t xml:space="preserve"> </w:t>
      </w:r>
      <w:r w:rsidRPr="0091544F">
        <w:rPr>
          <w:rStyle w:val="StyleUnderline"/>
        </w:rPr>
        <w:t xml:space="preserve">believing </w:t>
      </w:r>
      <w:r w:rsidRPr="0091544F">
        <w:rPr>
          <w:rStyle w:val="Emphasis"/>
        </w:rPr>
        <w:t>that a person’s choice to emigrate</w:t>
      </w:r>
      <w:r w:rsidRPr="0091544F">
        <w:rPr>
          <w:rStyle w:val="StyleUnderline"/>
        </w:rPr>
        <w:t xml:space="preserve"> constitutes "stealing" requires</w:t>
      </w:r>
      <w:r w:rsidRPr="0091544F">
        <w:rPr>
          <w:sz w:val="16"/>
        </w:rPr>
        <w:t xml:space="preserve"> </w:t>
      </w:r>
      <w:r w:rsidRPr="0091544F">
        <w:rPr>
          <w:rStyle w:val="StyleUnderline"/>
        </w:rPr>
        <w:t xml:space="preserve">problematic assumptions about </w:t>
      </w:r>
      <w:r w:rsidRPr="0091544F">
        <w:rPr>
          <w:rStyle w:val="Emphasis"/>
        </w:rPr>
        <w:t>that person’s rights</w:t>
      </w:r>
      <w:r w:rsidRPr="0091544F">
        <w:rPr>
          <w:sz w:val="16"/>
        </w:rPr>
        <w:t xml:space="preserve">. </w:t>
      </w:r>
      <w:r w:rsidRPr="0091544F">
        <w:rPr>
          <w:rStyle w:val="StyleUnderline"/>
        </w:rPr>
        <w:t>The U</w:t>
      </w:r>
      <w:r w:rsidRPr="0091544F">
        <w:rPr>
          <w:sz w:val="16"/>
        </w:rPr>
        <w:t xml:space="preserve">nited </w:t>
      </w:r>
      <w:r w:rsidRPr="0091544F">
        <w:rPr>
          <w:rStyle w:val="StyleUnderline"/>
        </w:rPr>
        <w:t>N</w:t>
      </w:r>
      <w:r w:rsidRPr="0091544F">
        <w:rPr>
          <w:sz w:val="16"/>
        </w:rPr>
        <w:t xml:space="preserve">ations </w:t>
      </w:r>
      <w:r w:rsidRPr="0091544F">
        <w:rPr>
          <w:rStyle w:val="StyleUnderline"/>
        </w:rPr>
        <w:t>Universal Declaration</w:t>
      </w:r>
      <w:r w:rsidRPr="0091544F">
        <w:rPr>
          <w:sz w:val="16"/>
        </w:rPr>
        <w:t xml:space="preserve"> of Human Rights </w:t>
      </w:r>
      <w:r w:rsidRPr="0091544F">
        <w:rPr>
          <w:rStyle w:val="StyleUnderline"/>
        </w:rPr>
        <w:t xml:space="preserve">states that all people have an </w:t>
      </w:r>
      <w:r w:rsidRPr="0091544F">
        <w:rPr>
          <w:rStyle w:val="Emphasis"/>
        </w:rPr>
        <w:t>unqualified right to</w:t>
      </w:r>
      <w:r w:rsidRPr="0091544F">
        <w:rPr>
          <w:rStyle w:val="StyleUnderline"/>
        </w:rPr>
        <w:t xml:space="preserve"> leave any country.</w:t>
      </w:r>
      <w:r w:rsidRPr="0091544F">
        <w:rPr>
          <w:sz w:val="16"/>
        </w:rPr>
        <w:t xml:space="preserve"> </w:t>
      </w:r>
      <w:r w:rsidRPr="0091544F">
        <w:rPr>
          <w:rStyle w:val="Emphasis"/>
        </w:rPr>
        <w:t>Skilled migrants are not "owned" by their home countries</w:t>
      </w:r>
      <w:r w:rsidRPr="0091544F">
        <w:rPr>
          <w:sz w:val="16"/>
        </w:rPr>
        <w:t xml:space="preserve">, </w:t>
      </w:r>
      <w:r w:rsidRPr="0091544F">
        <w:rPr>
          <w:rStyle w:val="Emphasis"/>
        </w:rPr>
        <w:t>and should have the same rights to freedom of movement as professionals in rich countries.</w:t>
      </w:r>
    </w:p>
    <w:p w14:paraId="03069378" w14:textId="77777777" w:rsidR="00C1527D" w:rsidRDefault="00C1527D" w:rsidP="00C1527D"/>
    <w:p w14:paraId="2E540FC7" w14:textId="77777777" w:rsidR="00C1527D" w:rsidRPr="0091544F" w:rsidRDefault="00C1527D" w:rsidP="00C1527D">
      <w:pPr>
        <w:pStyle w:val="Heading4"/>
      </w:pPr>
      <w:r w:rsidRPr="0091544F">
        <w:t xml:space="preserve">SQ is reverse goldilocks for brain drain because it selects only high skilled migrants. Open borders equalizes emigration and promotes sustainable development-Puerto Rico proves </w:t>
      </w:r>
    </w:p>
    <w:p w14:paraId="69EE0D13" w14:textId="77777777" w:rsidR="00C1527D" w:rsidRPr="0091544F" w:rsidRDefault="00C1527D" w:rsidP="00C1527D">
      <w:pPr>
        <w:rPr>
          <w:rStyle w:val="Style13ptBold"/>
        </w:rPr>
      </w:pPr>
      <w:r w:rsidRPr="0091544F">
        <w:rPr>
          <w:rStyle w:val="Style13ptBold"/>
        </w:rPr>
        <w:t>Matthews, SW, 14</w:t>
      </w:r>
    </w:p>
    <w:p w14:paraId="6C788331" w14:textId="77777777" w:rsidR="00C1527D" w:rsidRPr="0091544F" w:rsidRDefault="00C1527D" w:rsidP="00C1527D">
      <w:pPr>
        <w:rPr>
          <w:sz w:val="16"/>
          <w:szCs w:val="16"/>
        </w:rPr>
      </w:pPr>
      <w:r w:rsidRPr="0091544F">
        <w:rPr>
          <w:sz w:val="16"/>
          <w:szCs w:val="16"/>
        </w:rPr>
        <w:t xml:space="preserve">(Dylan, </w:t>
      </w:r>
      <w:hyperlink r:id="rId19" w:history="1">
        <w:r w:rsidRPr="0091544F">
          <w:rPr>
            <w:rStyle w:val="Hyperlink"/>
            <w:sz w:val="16"/>
            <w:szCs w:val="16"/>
          </w:rPr>
          <w:t>https://www.vox.com/2014/9/13/6135905/open-borders-bryan-caplan-interview-gdp-double</w:t>
        </w:r>
      </w:hyperlink>
      <w:r w:rsidRPr="0091544F">
        <w:rPr>
          <w:sz w:val="16"/>
          <w:szCs w:val="16"/>
        </w:rPr>
        <w:t xml:space="preserve">, 12-15) </w:t>
      </w:r>
    </w:p>
    <w:p w14:paraId="664DE137" w14:textId="77777777" w:rsidR="00C1527D" w:rsidRPr="0091544F" w:rsidRDefault="00C1527D" w:rsidP="00C1527D">
      <w:r w:rsidRPr="0091544F">
        <w:rPr>
          <w:sz w:val="16"/>
        </w:rPr>
        <w:t xml:space="preserve">Even if open borders would be economically beneficial for recipient countries, it's worth asking if it benefits the countries people are leaving. A common worry is that </w:t>
      </w:r>
      <w:r w:rsidRPr="0091544F">
        <w:rPr>
          <w:rStyle w:val="StyleUnderline"/>
        </w:rPr>
        <w:t>open borders would cause a "brain drain</w:t>
      </w:r>
      <w:r w:rsidRPr="0091544F">
        <w:rPr>
          <w:sz w:val="16"/>
        </w:rPr>
        <w:t xml:space="preserve">," taking talent away from developing countries and hurting them, even as it helps their (former) residents. </w:t>
      </w:r>
      <w:r w:rsidRPr="0091544F">
        <w:rPr>
          <w:rStyle w:val="StyleUnderline"/>
        </w:rPr>
        <w:t>The idea here is</w:t>
      </w:r>
      <w:r w:rsidRPr="0091544F">
        <w:rPr>
          <w:sz w:val="16"/>
        </w:rPr>
        <w:t xml:space="preserve"> a little </w:t>
      </w:r>
      <w:r w:rsidRPr="0091544F">
        <w:rPr>
          <w:rStyle w:val="Emphasis"/>
        </w:rPr>
        <w:t>confused</w:t>
      </w:r>
      <w:r w:rsidRPr="0091544F">
        <w:rPr>
          <w:sz w:val="16"/>
        </w:rPr>
        <w:t xml:space="preserve">; </w:t>
      </w:r>
      <w:r w:rsidRPr="0091544F">
        <w:rPr>
          <w:rStyle w:val="StyleUnderline"/>
        </w:rPr>
        <w:t>we should care about making life better for people, whether or not they stay in their home country</w:t>
      </w:r>
      <w:r w:rsidRPr="0091544F">
        <w:rPr>
          <w:sz w:val="16"/>
        </w:rPr>
        <w:t>. But it's wrong even on its own terms</w:t>
      </w:r>
      <w:r w:rsidRPr="0091544F">
        <w:rPr>
          <w:rStyle w:val="StyleUnderline"/>
        </w:rPr>
        <w:t>. If we're worried about brain drain, we should really be concerned about the current immigration system</w:t>
      </w:r>
      <w:r w:rsidRPr="0091544F">
        <w:rPr>
          <w:rStyle w:val="Emphasis"/>
        </w:rPr>
        <w:t>, in which high-skilled immigrants are privileged over low-skilled ones</w:t>
      </w:r>
      <w:r w:rsidRPr="0091544F">
        <w:rPr>
          <w:sz w:val="16"/>
        </w:rPr>
        <w:t xml:space="preserve">, </w:t>
      </w:r>
      <w:r w:rsidRPr="0091544F">
        <w:rPr>
          <w:rStyle w:val="Emphasis"/>
        </w:rPr>
        <w:t>ensuring that what migration does</w:t>
      </w:r>
      <w:r w:rsidRPr="0091544F">
        <w:rPr>
          <w:sz w:val="16"/>
        </w:rPr>
        <w:t xml:space="preserve"> </w:t>
      </w:r>
      <w:r w:rsidRPr="0091544F">
        <w:rPr>
          <w:rStyle w:val="StyleUnderline"/>
        </w:rPr>
        <w:t>occur disproportionately takes the former out of their home countries</w:t>
      </w:r>
      <w:r w:rsidRPr="0091544F">
        <w:rPr>
          <w:sz w:val="16"/>
        </w:rPr>
        <w:t>. In any case</w:t>
      </w:r>
      <w:r w:rsidRPr="0091544F">
        <w:rPr>
          <w:rStyle w:val="StyleUnderline"/>
        </w:rPr>
        <w:t>, emigration</w:t>
      </w:r>
      <w:r w:rsidRPr="0091544F">
        <w:rPr>
          <w:sz w:val="16"/>
        </w:rPr>
        <w:t xml:space="preserve"> actually </w:t>
      </w:r>
      <w:r w:rsidRPr="0091544F">
        <w:rPr>
          <w:rStyle w:val="StyleUnderline"/>
        </w:rPr>
        <w:t>helps home countries in a wide variety of ways</w:t>
      </w:r>
      <w:r w:rsidRPr="0091544F">
        <w:rPr>
          <w:sz w:val="16"/>
        </w:rPr>
        <w:t xml:space="preserve">. </w:t>
      </w:r>
      <w:r w:rsidRPr="0091544F">
        <w:rPr>
          <w:rStyle w:val="StyleUnderline"/>
        </w:rPr>
        <w:t>Emigrants typically send back money</w:t>
      </w:r>
      <w:r w:rsidRPr="0091544F">
        <w:rPr>
          <w:sz w:val="16"/>
        </w:rPr>
        <w:t xml:space="preserve">, </w:t>
      </w:r>
      <w:r w:rsidRPr="0091544F">
        <w:rPr>
          <w:rStyle w:val="StyleUnderline"/>
        </w:rPr>
        <w:t>which can be hugely consequential</w:t>
      </w:r>
      <w:r w:rsidRPr="0091544F">
        <w:rPr>
          <w:sz w:val="16"/>
        </w:rPr>
        <w:t xml:space="preserve"> </w:t>
      </w:r>
      <w:r w:rsidRPr="0091544F">
        <w:rPr>
          <w:rStyle w:val="Emphasis"/>
        </w:rPr>
        <w:t>for their home country's economy</w:t>
      </w:r>
      <w:r w:rsidRPr="0091544F">
        <w:rPr>
          <w:sz w:val="16"/>
        </w:rPr>
        <w:t xml:space="preserve">. </w:t>
      </w:r>
      <w:r w:rsidRPr="0091544F">
        <w:rPr>
          <w:rStyle w:val="StyleUnderline"/>
        </w:rPr>
        <w:t>They</w:t>
      </w:r>
      <w:r w:rsidRPr="0091544F">
        <w:rPr>
          <w:sz w:val="16"/>
        </w:rPr>
        <w:t xml:space="preserve"> can </w:t>
      </w:r>
      <w:r w:rsidRPr="0091544F">
        <w:rPr>
          <w:rStyle w:val="StyleUnderline"/>
        </w:rPr>
        <w:t xml:space="preserve">create social networks in host countries, and later come home and use those connections to </w:t>
      </w:r>
      <w:r w:rsidRPr="0091544F">
        <w:rPr>
          <w:rStyle w:val="Emphasis"/>
        </w:rPr>
        <w:t>advance their home country's development</w:t>
      </w:r>
      <w:r w:rsidRPr="0091544F">
        <w:rPr>
          <w:sz w:val="16"/>
        </w:rPr>
        <w:t xml:space="preserve">. </w:t>
      </w:r>
      <w:r w:rsidRPr="0091544F">
        <w:rPr>
          <w:rStyle w:val="StyleUnderline"/>
        </w:rPr>
        <w:t>Caplan points to the Chinese diaspora as a prime example</w:t>
      </w:r>
      <w:r w:rsidRPr="0091544F">
        <w:rPr>
          <w:sz w:val="16"/>
        </w:rPr>
        <w:t xml:space="preserve">: "A lot of what’s going on in the development of China is there is this huge, disparate community of ethnic Chinese all over the place, and they have relatives in China. This makes it very easy for them to do business with each other." Moreover, </w:t>
      </w:r>
      <w:r w:rsidRPr="0091544F">
        <w:rPr>
          <w:rStyle w:val="StyleUnderline"/>
        </w:rPr>
        <w:t>actual examples we have of open borders suggest that migrants' home countries actually benefit.</w:t>
      </w:r>
      <w:r w:rsidRPr="0091544F">
        <w:rPr>
          <w:sz w:val="16"/>
        </w:rPr>
        <w:t xml:space="preserve"> </w:t>
      </w:r>
      <w:r w:rsidRPr="0091544F">
        <w:rPr>
          <w:rStyle w:val="StyleUnderline"/>
        </w:rPr>
        <w:t>Take Puerto Rico</w:t>
      </w:r>
      <w:r w:rsidRPr="0091544F">
        <w:rPr>
          <w:sz w:val="16"/>
        </w:rPr>
        <w:t xml:space="preserve">. Shortly after the US conquered it in the Spanish American War, </w:t>
      </w:r>
      <w:r w:rsidRPr="0091544F">
        <w:rPr>
          <w:rStyle w:val="StyleUnderline"/>
        </w:rPr>
        <w:t>the Supreme Court established that it was illegal to restrict migration</w:t>
      </w:r>
      <w:r w:rsidRPr="0091544F">
        <w:rPr>
          <w:sz w:val="16"/>
        </w:rPr>
        <w:t xml:space="preserve"> between the island and the rest of the United States. </w:t>
      </w:r>
      <w:r w:rsidRPr="0091544F">
        <w:rPr>
          <w:rStyle w:val="StyleUnderline"/>
        </w:rPr>
        <w:t>The result was open borders</w:t>
      </w:r>
      <w:r w:rsidRPr="0091544F">
        <w:rPr>
          <w:sz w:val="16"/>
        </w:rPr>
        <w:t xml:space="preserve"> between the US and a much poorer territory, imposed more or less randomly by a court. </w:t>
      </w:r>
      <w:r w:rsidRPr="0091544F">
        <w:rPr>
          <w:rStyle w:val="Emphasis"/>
        </w:rPr>
        <w:t xml:space="preserve">It made for a good test of the policy's effect: since then, Puerto Rico has far surpassed neighboring countries like the Dominican Republic economically. </w:t>
      </w:r>
      <w:r w:rsidRPr="0091544F">
        <w:rPr>
          <w:sz w:val="16"/>
        </w:rPr>
        <w:t>"</w:t>
      </w:r>
      <w:r w:rsidRPr="0091544F">
        <w:rPr>
          <w:rStyle w:val="StyleUnderline"/>
        </w:rPr>
        <w:t>In terms of brain drain, it seems like there has been a lot less than for any other Latin American country, because from Puerto Rico, you can come regardless of your skill level, whereas, for every other country in Latin America, it is much easier for the skilled workers to get in,"</w:t>
      </w:r>
      <w:r w:rsidRPr="0091544F">
        <w:rPr>
          <w:sz w:val="16"/>
        </w:rPr>
        <w:t xml:space="preserve"> Caplan notes. "Over half the population has left, but Puerto Rico, by the standards of Caribbean island nations, is a paradise."</w:t>
      </w:r>
    </w:p>
    <w:p w14:paraId="54C5E2E8" w14:textId="77777777" w:rsidR="00C1527D" w:rsidRDefault="00C1527D" w:rsidP="00C1527D"/>
    <w:p w14:paraId="469EB5A6" w14:textId="77777777" w:rsidR="00C1527D" w:rsidRPr="0091544F" w:rsidRDefault="00C1527D" w:rsidP="00C1527D">
      <w:pPr>
        <w:pStyle w:val="Heading4"/>
      </w:pPr>
      <w:r w:rsidRPr="0091544F">
        <w:t xml:space="preserve">Restriction causes them to stay, open borders promote circulation </w:t>
      </w:r>
    </w:p>
    <w:p w14:paraId="51AB7333" w14:textId="77777777" w:rsidR="00C1527D" w:rsidRPr="0091544F" w:rsidRDefault="00C1527D" w:rsidP="00C1527D">
      <w:pPr>
        <w:rPr>
          <w:rStyle w:val="Style13ptBold"/>
        </w:rPr>
      </w:pPr>
      <w:proofErr w:type="spellStart"/>
      <w:r w:rsidRPr="0091544F">
        <w:rPr>
          <w:rStyle w:val="Style13ptBold"/>
        </w:rPr>
        <w:t>Bregman</w:t>
      </w:r>
      <w:proofErr w:type="spellEnd"/>
      <w:r w:rsidRPr="0091544F">
        <w:rPr>
          <w:rStyle w:val="Style13ptBold"/>
        </w:rPr>
        <w:t>, MA, 16</w:t>
      </w:r>
    </w:p>
    <w:p w14:paraId="396F59D3" w14:textId="77777777" w:rsidR="00C1527D" w:rsidRPr="0091544F" w:rsidRDefault="00C1527D" w:rsidP="00C1527D">
      <w:pPr>
        <w:rPr>
          <w:sz w:val="16"/>
          <w:szCs w:val="16"/>
        </w:rPr>
      </w:pPr>
      <w:r w:rsidRPr="0091544F">
        <w:rPr>
          <w:sz w:val="16"/>
          <w:szCs w:val="16"/>
        </w:rPr>
        <w:t>(</w:t>
      </w:r>
      <w:proofErr w:type="spellStart"/>
      <w:r w:rsidRPr="0091544F">
        <w:rPr>
          <w:sz w:val="16"/>
          <w:szCs w:val="16"/>
        </w:rPr>
        <w:t>Rutger</w:t>
      </w:r>
      <w:proofErr w:type="spellEnd"/>
      <w:r w:rsidRPr="0091544F">
        <w:rPr>
          <w:sz w:val="16"/>
          <w:szCs w:val="16"/>
        </w:rPr>
        <w:t xml:space="preserve">, Historian, </w:t>
      </w:r>
      <w:hyperlink r:id="rId20" w:history="1">
        <w:r w:rsidRPr="0091544F">
          <w:rPr>
            <w:rStyle w:val="Hyperlink"/>
            <w:sz w:val="16"/>
            <w:szCs w:val="16"/>
          </w:rPr>
          <w:t>http://fortune.com/2016/04/17/immigration-open-borders/</w:t>
        </w:r>
      </w:hyperlink>
      <w:r w:rsidRPr="0091544F">
        <w:rPr>
          <w:sz w:val="16"/>
          <w:szCs w:val="16"/>
        </w:rPr>
        <w:t>, 4-17)</w:t>
      </w:r>
    </w:p>
    <w:p w14:paraId="7FD5B583" w14:textId="77777777" w:rsidR="00C1527D" w:rsidRDefault="00C1527D" w:rsidP="00C1527D">
      <w:pPr>
        <w:rPr>
          <w:rStyle w:val="StyleUnderline"/>
        </w:rPr>
      </w:pPr>
      <w:r w:rsidRPr="0091544F">
        <w:rPr>
          <w:sz w:val="16"/>
        </w:rPr>
        <w:t xml:space="preserve">This brings us to </w:t>
      </w:r>
      <w:r w:rsidRPr="0091544F">
        <w:rPr>
          <w:rStyle w:val="StyleUnderline"/>
        </w:rPr>
        <w:t>a fascinating paradox</w:t>
      </w:r>
      <w:r w:rsidRPr="0091544F">
        <w:rPr>
          <w:sz w:val="16"/>
        </w:rPr>
        <w:t xml:space="preserve">: </w:t>
      </w:r>
      <w:r w:rsidRPr="0091544F">
        <w:rPr>
          <w:rStyle w:val="StyleUnderline"/>
        </w:rPr>
        <w:t xml:space="preserve">Open borders </w:t>
      </w:r>
      <w:r w:rsidRPr="0091544F">
        <w:rPr>
          <w:rStyle w:val="Emphasis"/>
        </w:rPr>
        <w:t>promote immigrants’ return</w:t>
      </w:r>
      <w:r w:rsidRPr="0091544F">
        <w:rPr>
          <w:sz w:val="16"/>
        </w:rPr>
        <w:t xml:space="preserve">. </w:t>
      </w:r>
      <w:r w:rsidRPr="0091544F">
        <w:rPr>
          <w:rStyle w:val="StyleUnderline"/>
        </w:rPr>
        <w:t>Take the border between Mexico and the U.S. In the 1960s, 70 million</w:t>
      </w:r>
      <w:r w:rsidRPr="0091544F">
        <w:rPr>
          <w:sz w:val="16"/>
        </w:rPr>
        <w:t xml:space="preserve"> </w:t>
      </w:r>
      <w:r w:rsidRPr="0091544F">
        <w:rPr>
          <w:rStyle w:val="StyleUnderline"/>
        </w:rPr>
        <w:t>Mexicans crossed</w:t>
      </w:r>
      <w:r w:rsidRPr="0091544F">
        <w:rPr>
          <w:sz w:val="16"/>
        </w:rPr>
        <w:t xml:space="preserve"> it, </w:t>
      </w:r>
      <w:r w:rsidRPr="0091544F">
        <w:rPr>
          <w:rStyle w:val="Emphasis"/>
        </w:rPr>
        <w:t>but in time, 85% returned home</w:t>
      </w:r>
      <w:r w:rsidRPr="0091544F">
        <w:rPr>
          <w:sz w:val="16"/>
        </w:rPr>
        <w:t xml:space="preserve">. </w:t>
      </w:r>
      <w:r w:rsidRPr="0091544F">
        <w:rPr>
          <w:rStyle w:val="StyleUnderline"/>
        </w:rPr>
        <w:t xml:space="preserve">Since 9/11, the U.S. side of the border has been heavily militarized, which has </w:t>
      </w:r>
      <w:r w:rsidRPr="0091544F">
        <w:rPr>
          <w:rStyle w:val="Emphasis"/>
        </w:rPr>
        <w:t>discouraged immigrants from going</w:t>
      </w:r>
      <w:r w:rsidRPr="0091544F">
        <w:rPr>
          <w:rStyle w:val="StyleUnderline"/>
        </w:rPr>
        <w:t xml:space="preserve"> back</w:t>
      </w:r>
      <w:r w:rsidRPr="0091544F">
        <w:rPr>
          <w:sz w:val="16"/>
        </w:rPr>
        <w:t>. “</w:t>
      </w:r>
      <w:r w:rsidRPr="0091544F">
        <w:rPr>
          <w:rStyle w:val="StyleUnderline"/>
        </w:rPr>
        <w:t>We annually spend billions of taxpayer dollars on border enforcement that is worse than useless—it is counterproductive,” observes a sociology professor at Princeton</w:t>
      </w:r>
      <w:r w:rsidRPr="0091544F">
        <w:rPr>
          <w:sz w:val="16"/>
        </w:rPr>
        <w:t xml:space="preserve"> University. “</w:t>
      </w:r>
      <w:r w:rsidRPr="0091544F">
        <w:rPr>
          <w:rStyle w:val="StyleUnderline"/>
        </w:rPr>
        <w:t xml:space="preserve">Migrants quite rationally responded to the increased costs and risks by </w:t>
      </w:r>
      <w:r w:rsidRPr="0091544F">
        <w:rPr>
          <w:rStyle w:val="Emphasis"/>
        </w:rPr>
        <w:t>minimizing the number of times they crossed the border</w:t>
      </w:r>
      <w:r w:rsidRPr="0091544F">
        <w:rPr>
          <w:rStyle w:val="StyleUnderline"/>
        </w:rPr>
        <w:t>.”</w:t>
      </w:r>
    </w:p>
    <w:p w14:paraId="44A155D4" w14:textId="77777777" w:rsidR="00C1527D" w:rsidRDefault="00C1527D" w:rsidP="00C1527D"/>
    <w:p w14:paraId="7C668DF0" w14:textId="77777777" w:rsidR="00C1527D" w:rsidRDefault="00C1527D" w:rsidP="00C1527D"/>
    <w:p w14:paraId="05602DEC" w14:textId="77777777" w:rsidR="00C1527D" w:rsidRPr="0091544F" w:rsidRDefault="00C1527D" w:rsidP="00C1527D">
      <w:pPr>
        <w:pStyle w:val="Heading4"/>
      </w:pPr>
      <w:r w:rsidRPr="0091544F">
        <w:t xml:space="preserve">Their </w:t>
      </w:r>
      <w:proofErr w:type="spellStart"/>
      <w:r w:rsidRPr="0091544F">
        <w:t>disad</w:t>
      </w:r>
      <w:proofErr w:type="spellEnd"/>
      <w:r w:rsidRPr="0091544F">
        <w:t xml:space="preserve"> is the equivalent of mercantilism- outdated economic theory </w:t>
      </w:r>
    </w:p>
    <w:p w14:paraId="55CE626B" w14:textId="77777777" w:rsidR="00C1527D" w:rsidRPr="0091544F" w:rsidRDefault="00C1527D" w:rsidP="00C1527D">
      <w:pPr>
        <w:rPr>
          <w:rStyle w:val="Style13ptBold"/>
        </w:rPr>
      </w:pPr>
      <w:r w:rsidRPr="0091544F">
        <w:rPr>
          <w:rStyle w:val="Style13ptBold"/>
        </w:rPr>
        <w:t xml:space="preserve">Clemens, PhD Harvard, and </w:t>
      </w:r>
      <w:proofErr w:type="spellStart"/>
      <w:r w:rsidRPr="0091544F">
        <w:rPr>
          <w:rStyle w:val="Style13ptBold"/>
        </w:rPr>
        <w:t>Mckenzie</w:t>
      </w:r>
      <w:proofErr w:type="spellEnd"/>
      <w:r w:rsidRPr="0091544F">
        <w:rPr>
          <w:rStyle w:val="Style13ptBold"/>
        </w:rPr>
        <w:t>, PhD Yale, 09</w:t>
      </w:r>
    </w:p>
    <w:p w14:paraId="69A278BD" w14:textId="77777777" w:rsidR="00C1527D" w:rsidRPr="0091544F" w:rsidRDefault="00C1527D" w:rsidP="00C1527D">
      <w:pPr>
        <w:rPr>
          <w:sz w:val="16"/>
          <w:szCs w:val="16"/>
        </w:rPr>
      </w:pPr>
      <w:r w:rsidRPr="0091544F">
        <w:rPr>
          <w:sz w:val="16"/>
          <w:szCs w:val="16"/>
        </w:rPr>
        <w:t xml:space="preserve">(Michael, Senior </w:t>
      </w:r>
      <w:proofErr w:type="spellStart"/>
      <w:r w:rsidRPr="0091544F">
        <w:rPr>
          <w:sz w:val="16"/>
          <w:szCs w:val="16"/>
        </w:rPr>
        <w:t>Fellow@CenterforGlobalDevelopment</w:t>
      </w:r>
      <w:proofErr w:type="spellEnd"/>
      <w:r w:rsidRPr="0091544F">
        <w:rPr>
          <w:sz w:val="16"/>
          <w:szCs w:val="16"/>
        </w:rPr>
        <w:t xml:space="preserve">, David, </w:t>
      </w:r>
      <w:proofErr w:type="spellStart"/>
      <w:r w:rsidRPr="0091544F">
        <w:rPr>
          <w:sz w:val="16"/>
          <w:szCs w:val="16"/>
        </w:rPr>
        <w:t>LeadEconomist@WorldBankDevelopmentResearchGroup</w:t>
      </w:r>
      <w:proofErr w:type="spellEnd"/>
      <w:r w:rsidRPr="0091544F">
        <w:rPr>
          <w:sz w:val="16"/>
          <w:szCs w:val="16"/>
        </w:rPr>
        <w:t xml:space="preserve">, </w:t>
      </w:r>
      <w:hyperlink r:id="rId21" w:history="1">
        <w:r w:rsidRPr="0091544F">
          <w:rPr>
            <w:rStyle w:val="Hyperlink"/>
            <w:sz w:val="16"/>
            <w:szCs w:val="16"/>
          </w:rPr>
          <w:t>http://foreignpolicy.com/2009/10/22/think-again-brain-drain/</w:t>
        </w:r>
      </w:hyperlink>
      <w:r w:rsidRPr="0091544F">
        <w:rPr>
          <w:sz w:val="16"/>
          <w:szCs w:val="16"/>
        </w:rPr>
        <w:t xml:space="preserve"> 10-22)</w:t>
      </w:r>
    </w:p>
    <w:p w14:paraId="18FECAA5" w14:textId="77777777" w:rsidR="00C1527D" w:rsidRPr="0091544F" w:rsidRDefault="00C1527D" w:rsidP="00C1527D">
      <w:pPr>
        <w:rPr>
          <w:rStyle w:val="StyleUnderline"/>
        </w:rPr>
      </w:pPr>
      <w:r w:rsidRPr="0091544F">
        <w:rPr>
          <w:rStyle w:val="StyleUnderline"/>
        </w:rPr>
        <w:t>Conventional wisdom once held that the wealth of a country declined when it imported foreign goods</w:t>
      </w:r>
      <w:r w:rsidRPr="0091544F">
        <w:rPr>
          <w:sz w:val="16"/>
        </w:rPr>
        <w:t xml:space="preserve">, since obviously cash was wealth and obviously buying foreign goods sent cash abroad. Adam </w:t>
      </w:r>
      <w:r w:rsidRPr="0091544F">
        <w:rPr>
          <w:rStyle w:val="StyleUnderline"/>
        </w:rPr>
        <w:t>Smith argued that economic development —</w:t>
      </w:r>
      <w:r w:rsidRPr="0091544F">
        <w:rPr>
          <w:sz w:val="16"/>
        </w:rPr>
        <w:t xml:space="preserve"> or the "wealth of nations" — </w:t>
      </w:r>
      <w:r w:rsidRPr="0091544F">
        <w:rPr>
          <w:rStyle w:val="StyleUnderline"/>
        </w:rPr>
        <w:t xml:space="preserve">depends not a country’s stock of cash but on structural changes that international exchange could encourage. In today’s information age, the view has taken hold that human capital now rules the wealth of nations, and that its departure in any circumstance must harm a country’s development. But </w:t>
      </w:r>
      <w:r w:rsidRPr="0091544F">
        <w:rPr>
          <w:rStyle w:val="Emphasis"/>
        </w:rPr>
        <w:t xml:space="preserve">economic development is much more complex than that. </w:t>
      </w:r>
      <w:r w:rsidRPr="0091544F">
        <w:rPr>
          <w:sz w:val="16"/>
        </w:rPr>
        <w:t xml:space="preserve">But </w:t>
      </w:r>
      <w:r w:rsidRPr="0091544F">
        <w:rPr>
          <w:rStyle w:val="StyleUnderline"/>
        </w:rPr>
        <w:t>thanks to new research, we have learned that the international movement of educated people changes the incentives to acquire education, sends enormous quantities of money across borders, leads to movements back and forth, and can contribute to the spread of trade, investment, technology, and ideas. All of this fits very uncomfortably in a rhyming phrase like "brain drain," a caricature that would be best discarded in favor of a richer view of the links between human movement and development.</w:t>
      </w:r>
    </w:p>
    <w:p w14:paraId="01B0E992" w14:textId="77777777" w:rsidR="00C1527D" w:rsidRPr="0091544F" w:rsidRDefault="00C1527D" w:rsidP="00C1527D">
      <w:pPr>
        <w:pStyle w:val="Heading3"/>
      </w:pPr>
      <w:r>
        <w:t>--</w:t>
      </w:r>
      <w:r w:rsidRPr="0091544F">
        <w:t>AT: Medical Brain Drain</w:t>
      </w:r>
    </w:p>
    <w:p w14:paraId="7AFD4068" w14:textId="77777777" w:rsidR="00C1527D" w:rsidRPr="0091544F" w:rsidRDefault="00C1527D" w:rsidP="00C1527D">
      <w:r w:rsidRPr="0091544F">
        <w:t xml:space="preserve"> </w:t>
      </w:r>
    </w:p>
    <w:p w14:paraId="609CC2BA" w14:textId="77777777" w:rsidR="00C1527D" w:rsidRPr="0091544F" w:rsidRDefault="00C1527D" w:rsidP="00C1527D">
      <w:pPr>
        <w:pStyle w:val="Heading4"/>
      </w:pPr>
      <w:r w:rsidRPr="0091544F">
        <w:t xml:space="preserve">No evidence of medical brain drain, net positive- immigration restrictions can’t counter urbanization </w:t>
      </w:r>
    </w:p>
    <w:p w14:paraId="78E74E88" w14:textId="77777777" w:rsidR="00C1527D" w:rsidRPr="0091544F" w:rsidRDefault="00C1527D" w:rsidP="00C1527D">
      <w:pPr>
        <w:rPr>
          <w:rStyle w:val="Style13ptBold"/>
        </w:rPr>
      </w:pPr>
      <w:r w:rsidRPr="0091544F">
        <w:rPr>
          <w:rStyle w:val="Style13ptBold"/>
        </w:rPr>
        <w:t xml:space="preserve">Clemens, PhD Harvard, and </w:t>
      </w:r>
      <w:proofErr w:type="spellStart"/>
      <w:r w:rsidRPr="0091544F">
        <w:rPr>
          <w:rStyle w:val="Style13ptBold"/>
        </w:rPr>
        <w:t>Mckenzie</w:t>
      </w:r>
      <w:proofErr w:type="spellEnd"/>
      <w:r w:rsidRPr="0091544F">
        <w:rPr>
          <w:rStyle w:val="Style13ptBold"/>
        </w:rPr>
        <w:t>, PhD Yale, 09</w:t>
      </w:r>
    </w:p>
    <w:p w14:paraId="5CBCA600" w14:textId="77777777" w:rsidR="00C1527D" w:rsidRPr="0091544F" w:rsidRDefault="00C1527D" w:rsidP="00C1527D">
      <w:pPr>
        <w:rPr>
          <w:sz w:val="16"/>
          <w:szCs w:val="16"/>
        </w:rPr>
      </w:pPr>
      <w:r w:rsidRPr="0091544F">
        <w:rPr>
          <w:sz w:val="16"/>
          <w:szCs w:val="16"/>
        </w:rPr>
        <w:t xml:space="preserve">(Michael, Senior </w:t>
      </w:r>
      <w:proofErr w:type="spellStart"/>
      <w:r w:rsidRPr="0091544F">
        <w:rPr>
          <w:sz w:val="16"/>
          <w:szCs w:val="16"/>
        </w:rPr>
        <w:t>Fellow@CenterforGlobalDevelopment</w:t>
      </w:r>
      <w:proofErr w:type="spellEnd"/>
      <w:r w:rsidRPr="0091544F">
        <w:rPr>
          <w:sz w:val="16"/>
          <w:szCs w:val="16"/>
        </w:rPr>
        <w:t xml:space="preserve">, David, </w:t>
      </w:r>
      <w:proofErr w:type="spellStart"/>
      <w:r w:rsidRPr="0091544F">
        <w:rPr>
          <w:sz w:val="16"/>
          <w:szCs w:val="16"/>
        </w:rPr>
        <w:t>LeadEconomist@WorldBankDevelopmentResearchGroup</w:t>
      </w:r>
      <w:proofErr w:type="spellEnd"/>
      <w:r w:rsidRPr="0091544F">
        <w:rPr>
          <w:sz w:val="16"/>
          <w:szCs w:val="16"/>
        </w:rPr>
        <w:t xml:space="preserve">, </w:t>
      </w:r>
      <w:hyperlink r:id="rId22" w:history="1">
        <w:r w:rsidRPr="0091544F">
          <w:rPr>
            <w:rStyle w:val="Hyperlink"/>
            <w:sz w:val="16"/>
            <w:szCs w:val="16"/>
          </w:rPr>
          <w:t>http://foreignpolicy.com/2009/10/22/think-again-brain-drain/</w:t>
        </w:r>
      </w:hyperlink>
      <w:r w:rsidRPr="0091544F">
        <w:rPr>
          <w:sz w:val="16"/>
          <w:szCs w:val="16"/>
        </w:rPr>
        <w:t xml:space="preserve"> 10-22)</w:t>
      </w:r>
    </w:p>
    <w:p w14:paraId="4C392BBC" w14:textId="77777777" w:rsidR="00C1527D" w:rsidRPr="0091544F" w:rsidRDefault="00C1527D" w:rsidP="00C1527D">
      <w:pPr>
        <w:rPr>
          <w:rStyle w:val="StyleUnderline"/>
        </w:rPr>
      </w:pPr>
      <w:r w:rsidRPr="0091544F">
        <w:rPr>
          <w:sz w:val="16"/>
        </w:rPr>
        <w:t xml:space="preserve">Hardly. Allowing or </w:t>
      </w:r>
      <w:r w:rsidRPr="0091544F">
        <w:rPr>
          <w:rStyle w:val="StyleUnderline"/>
        </w:rPr>
        <w:t xml:space="preserve">encouraging doctors to leave Africa for rich destination countries can reduce the number of doctors within the countries they come from, although even this is not clear if more people </w:t>
      </w:r>
      <w:r w:rsidRPr="0091544F">
        <w:rPr>
          <w:rStyle w:val="Emphasis"/>
        </w:rPr>
        <w:t>undertake medical training with the hope of migrating</w:t>
      </w:r>
      <w:r w:rsidRPr="0091544F">
        <w:rPr>
          <w:sz w:val="16"/>
        </w:rPr>
        <w:t xml:space="preserve">. However, </w:t>
      </w:r>
      <w:r w:rsidRPr="0091544F">
        <w:rPr>
          <w:rStyle w:val="StyleUnderline"/>
        </w:rPr>
        <w:t xml:space="preserve">the level of medical care provided by doctors in Africa depends on a vast array of factors that have </w:t>
      </w:r>
      <w:r w:rsidRPr="0091544F">
        <w:rPr>
          <w:rStyle w:val="Emphasis"/>
        </w:rPr>
        <w:t>little or nothing to do</w:t>
      </w:r>
      <w:r w:rsidRPr="0091544F">
        <w:rPr>
          <w:rStyle w:val="StyleUnderline"/>
        </w:rPr>
        <w:t xml:space="preserve"> with international movement</w:t>
      </w:r>
      <w:r w:rsidRPr="0091544F">
        <w:rPr>
          <w:sz w:val="16"/>
        </w:rPr>
        <w:t xml:space="preserve"> — </w:t>
      </w:r>
      <w:r w:rsidRPr="0091544F">
        <w:rPr>
          <w:rStyle w:val="StyleUnderline"/>
        </w:rPr>
        <w:t>such as scant wages in the public health service, poor or absent rural service incentives, few other performance incentives of any kind, a lack of adequate medical supplies and pharmaceuticals, a mismatch between medical training and the health problems of the poorest, weak transportation infrastructure, or abysmal sanitation systems. To illustrate just one</w:t>
      </w:r>
      <w:r w:rsidRPr="0091544F">
        <w:rPr>
          <w:sz w:val="16"/>
        </w:rPr>
        <w:t xml:space="preserve"> of these — the </w:t>
      </w:r>
      <w:r w:rsidRPr="0091544F">
        <w:rPr>
          <w:rStyle w:val="StyleUnderline"/>
        </w:rPr>
        <w:t>lack of rural service incentives</w:t>
      </w:r>
      <w:r w:rsidRPr="0091544F">
        <w:rPr>
          <w:sz w:val="16"/>
        </w:rPr>
        <w:t xml:space="preserve"> — </w:t>
      </w:r>
      <w:r w:rsidRPr="0091544F">
        <w:rPr>
          <w:rStyle w:val="StyleUnderline"/>
        </w:rPr>
        <w:t>policies that limit international movement</w:t>
      </w:r>
      <w:r w:rsidRPr="0091544F">
        <w:rPr>
          <w:sz w:val="16"/>
        </w:rPr>
        <w:t xml:space="preserve"> choices per se </w:t>
      </w:r>
      <w:r w:rsidRPr="0091544F">
        <w:rPr>
          <w:rStyle w:val="StyleUnderline"/>
        </w:rPr>
        <w:t xml:space="preserve">do not change the strong incentive for African physicians to concentrate in urban areas far from the </w:t>
      </w:r>
      <w:proofErr w:type="spellStart"/>
      <w:r w:rsidRPr="0091544F">
        <w:rPr>
          <w:rStyle w:val="StyleUnderline"/>
        </w:rPr>
        <w:t>least?served</w:t>
      </w:r>
      <w:proofErr w:type="spellEnd"/>
      <w:r w:rsidRPr="0091544F">
        <w:rPr>
          <w:rStyle w:val="StyleUnderline"/>
        </w:rPr>
        <w:t xml:space="preserve"> populations</w:t>
      </w:r>
      <w:r w:rsidRPr="0091544F">
        <w:rPr>
          <w:sz w:val="16"/>
        </w:rPr>
        <w:t xml:space="preserve">. </w:t>
      </w:r>
      <w:r w:rsidRPr="0091544F">
        <w:rPr>
          <w:rStyle w:val="StyleUnderline"/>
        </w:rPr>
        <w:t>Nairobi is home to just 8 percent of Kenya’s population, but 66 percent of its physicians. More Mozambican physicians live in the capital Maputo (51 percent) than in the entire rest of Mozambique, though Maputo comprises just 8 percent of the national population</w:t>
      </w:r>
      <w:r w:rsidRPr="0091544F">
        <w:rPr>
          <w:sz w:val="16"/>
        </w:rPr>
        <w:t xml:space="preserve">. Roughly half of Ethiopian physicians work in the capital Addis Ababa, where only one in 20 Ethiopians lives. </w:t>
      </w:r>
      <w:r w:rsidRPr="0091544F">
        <w:rPr>
          <w:rStyle w:val="StyleUnderline"/>
        </w:rPr>
        <w:t>This and the many other barriers to domestic effectiveness of physicians may explain why, across 53 African countries</w:t>
      </w:r>
      <w:r w:rsidRPr="0091544F">
        <w:rPr>
          <w:rStyle w:val="Emphasis"/>
        </w:rPr>
        <w:t>, there is no relationship whatsoever</w:t>
      </w:r>
      <w:r w:rsidRPr="0091544F">
        <w:rPr>
          <w:rStyle w:val="StyleUnderline"/>
        </w:rPr>
        <w:t xml:space="preserve"> between the departure of physicians or nurses and poor health statistics as measured by indicators such as child mortality or the percentage of births attended by modern health professionals</w:t>
      </w:r>
      <w:r w:rsidRPr="0091544F">
        <w:rPr>
          <w:sz w:val="16"/>
        </w:rPr>
        <w:t xml:space="preserve">. </w:t>
      </w:r>
      <w:r w:rsidRPr="0091544F">
        <w:rPr>
          <w:rStyle w:val="Emphasis"/>
        </w:rPr>
        <w:t>If anything, the relationship is positive</w:t>
      </w:r>
      <w:r w:rsidRPr="0091544F">
        <w:rPr>
          <w:sz w:val="16"/>
        </w:rPr>
        <w:t xml:space="preserve">: </w:t>
      </w:r>
      <w:r w:rsidRPr="0091544F">
        <w:rPr>
          <w:rStyle w:val="StyleUnderline"/>
        </w:rPr>
        <w:t>African countries with the largest number of their physicians residing abroad in the rich country are typically those with the lowest child mortality, and vice versa</w:t>
      </w:r>
      <w:r w:rsidRPr="0091544F">
        <w:rPr>
          <w:sz w:val="16"/>
        </w:rPr>
        <w:t xml:space="preserve">. </w:t>
      </w:r>
      <w:r w:rsidRPr="0091544F">
        <w:rPr>
          <w:rStyle w:val="StyleUnderline"/>
        </w:rPr>
        <w:t xml:space="preserve">This suggests that whatever is determining whether or not African children live or die, other factors besides international migration of physicians are vastly more important. Fiddling with immigration or recruitment policies of destination countries do </w:t>
      </w:r>
      <w:r w:rsidRPr="0091544F">
        <w:rPr>
          <w:rStyle w:val="Emphasis"/>
        </w:rPr>
        <w:t>precisely nothing</w:t>
      </w:r>
      <w:r w:rsidRPr="0091544F">
        <w:rPr>
          <w:rStyle w:val="StyleUnderline"/>
        </w:rPr>
        <w:t xml:space="preserve"> to address those underlying problems.</w:t>
      </w:r>
    </w:p>
    <w:p w14:paraId="484FAE0D" w14:textId="77777777" w:rsidR="00C1527D" w:rsidRPr="0091544F" w:rsidRDefault="00C1527D" w:rsidP="00C1527D">
      <w:pPr>
        <w:rPr>
          <w:rStyle w:val="StyleUnderline"/>
        </w:rPr>
      </w:pPr>
    </w:p>
    <w:p w14:paraId="33D511FF" w14:textId="77777777" w:rsidR="00C1527D" w:rsidRDefault="00C1527D" w:rsidP="00C1527D">
      <w:pPr>
        <w:pStyle w:val="Heading3"/>
      </w:pPr>
      <w:r>
        <w:t xml:space="preserve">2AC Wages </w:t>
      </w:r>
    </w:p>
    <w:p w14:paraId="10204559" w14:textId="77777777" w:rsidR="00C1527D" w:rsidRDefault="00C1527D" w:rsidP="00C1527D"/>
    <w:p w14:paraId="4111156A" w14:textId="77777777" w:rsidR="00C1527D" w:rsidRDefault="00C1527D" w:rsidP="00C1527D">
      <w:r>
        <w:t xml:space="preserve">(the best evidence to answer this is already in the 1AC) </w:t>
      </w:r>
    </w:p>
    <w:p w14:paraId="476F522F" w14:textId="77777777" w:rsidR="00C1527D" w:rsidRPr="0091544F" w:rsidRDefault="00C1527D" w:rsidP="00C1527D">
      <w:pPr>
        <w:pStyle w:val="Heading4"/>
      </w:pPr>
      <w:r w:rsidRPr="0091544F">
        <w:t xml:space="preserve">English skills cushion wage losses, housing gains compensate for all but a small percentage </w:t>
      </w:r>
    </w:p>
    <w:p w14:paraId="14B0A447" w14:textId="77777777" w:rsidR="00C1527D" w:rsidRPr="0091544F" w:rsidRDefault="00C1527D" w:rsidP="00C1527D">
      <w:pPr>
        <w:rPr>
          <w:rStyle w:val="Style13ptBold"/>
        </w:rPr>
      </w:pPr>
      <w:r w:rsidRPr="0091544F">
        <w:rPr>
          <w:rStyle w:val="Style13ptBold"/>
        </w:rPr>
        <w:t>Matthews, SW, 14</w:t>
      </w:r>
    </w:p>
    <w:p w14:paraId="579AEB0B" w14:textId="77777777" w:rsidR="00C1527D" w:rsidRPr="0091544F" w:rsidRDefault="00C1527D" w:rsidP="00C1527D">
      <w:pPr>
        <w:rPr>
          <w:sz w:val="16"/>
          <w:szCs w:val="16"/>
        </w:rPr>
      </w:pPr>
      <w:r w:rsidRPr="0091544F">
        <w:rPr>
          <w:sz w:val="16"/>
          <w:szCs w:val="16"/>
        </w:rPr>
        <w:t xml:space="preserve">(Dylan, </w:t>
      </w:r>
      <w:hyperlink r:id="rId23" w:history="1">
        <w:r w:rsidRPr="0091544F">
          <w:rPr>
            <w:rStyle w:val="Hyperlink"/>
            <w:sz w:val="16"/>
            <w:szCs w:val="16"/>
          </w:rPr>
          <w:t>https://www.vox.com/2014/9/13/6135905/open-borders-bryan-caplan-interview-gdp-double</w:t>
        </w:r>
      </w:hyperlink>
      <w:r w:rsidRPr="0091544F">
        <w:rPr>
          <w:sz w:val="16"/>
          <w:szCs w:val="16"/>
        </w:rPr>
        <w:t xml:space="preserve">, 12-15) </w:t>
      </w:r>
    </w:p>
    <w:p w14:paraId="6D37E820" w14:textId="77777777" w:rsidR="00C1527D" w:rsidRDefault="00C1527D" w:rsidP="00C1527D">
      <w:pPr>
        <w:rPr>
          <w:rStyle w:val="StyleUnderline"/>
        </w:rPr>
      </w:pPr>
      <w:r w:rsidRPr="0091544F">
        <w:rPr>
          <w:rStyle w:val="StyleUnderline"/>
        </w:rPr>
        <w:t>Opponents</w:t>
      </w:r>
      <w:r w:rsidRPr="0091544F">
        <w:rPr>
          <w:sz w:val="16"/>
        </w:rPr>
        <w:t xml:space="preserve"> of open borders often </w:t>
      </w:r>
      <w:r w:rsidRPr="0091544F">
        <w:rPr>
          <w:rStyle w:val="StyleUnderline"/>
        </w:rPr>
        <w:t>grant</w:t>
      </w:r>
      <w:r w:rsidRPr="0091544F">
        <w:rPr>
          <w:sz w:val="16"/>
        </w:rPr>
        <w:t xml:space="preserve"> that </w:t>
      </w:r>
      <w:r w:rsidRPr="0091544F">
        <w:rPr>
          <w:rStyle w:val="StyleUnderline"/>
        </w:rPr>
        <w:t>it would grow the economy</w:t>
      </w:r>
      <w:r w:rsidRPr="0091544F">
        <w:rPr>
          <w:sz w:val="16"/>
        </w:rPr>
        <w:t xml:space="preserve">. </w:t>
      </w:r>
      <w:r w:rsidRPr="0091544F">
        <w:rPr>
          <w:rStyle w:val="StyleUnderline"/>
        </w:rPr>
        <w:t>The problem</w:t>
      </w:r>
      <w:r w:rsidRPr="0091544F">
        <w:rPr>
          <w:sz w:val="16"/>
        </w:rPr>
        <w:t xml:space="preserve">, they say, </w:t>
      </w:r>
      <w:r w:rsidRPr="0091544F">
        <w:rPr>
          <w:rStyle w:val="StyleUnderline"/>
        </w:rPr>
        <w:t>is that most of those benefits</w:t>
      </w:r>
      <w:r w:rsidRPr="0091544F">
        <w:rPr>
          <w:sz w:val="16"/>
        </w:rPr>
        <w:t xml:space="preserve"> presumably </w:t>
      </w:r>
      <w:r w:rsidRPr="0091544F">
        <w:rPr>
          <w:rStyle w:val="StyleUnderline"/>
        </w:rPr>
        <w:t>accrue to migrants.</w:t>
      </w:r>
      <w:r w:rsidRPr="0091544F">
        <w:rPr>
          <w:sz w:val="16"/>
        </w:rPr>
        <w:t xml:space="preserve"> What about the </w:t>
      </w:r>
      <w:r w:rsidRPr="0091544F">
        <w:rPr>
          <w:rStyle w:val="StyleUnderline"/>
        </w:rPr>
        <w:t>workers</w:t>
      </w:r>
      <w:r w:rsidRPr="0091544F">
        <w:rPr>
          <w:sz w:val="16"/>
        </w:rPr>
        <w:t xml:space="preserve"> who are </w:t>
      </w:r>
      <w:r w:rsidRPr="0091544F">
        <w:rPr>
          <w:rStyle w:val="StyleUnderline"/>
        </w:rPr>
        <w:t>already there?</w:t>
      </w:r>
      <w:r w:rsidRPr="0091544F">
        <w:rPr>
          <w:sz w:val="16"/>
        </w:rPr>
        <w:t xml:space="preserve"> </w:t>
      </w:r>
      <w:r w:rsidRPr="0091544F">
        <w:rPr>
          <w:rStyle w:val="StyleUnderline"/>
        </w:rPr>
        <w:t>Don't they lose out</w:t>
      </w:r>
      <w:r w:rsidRPr="0091544F">
        <w:rPr>
          <w:sz w:val="16"/>
        </w:rPr>
        <w:t xml:space="preserve">, in particular low-skilled workers who are already struggling and would face increased competition from low-skilled immigrants? </w:t>
      </w:r>
      <w:r w:rsidRPr="0091544F">
        <w:rPr>
          <w:rStyle w:val="StyleUnderline"/>
        </w:rPr>
        <w:t>Not necessarily</w:t>
      </w:r>
      <w:r w:rsidRPr="0091544F">
        <w:rPr>
          <w:sz w:val="16"/>
        </w:rPr>
        <w:t>. "</w:t>
      </w:r>
      <w:r w:rsidRPr="0091544F">
        <w:rPr>
          <w:rStyle w:val="StyleUnderline"/>
        </w:rPr>
        <w:t>Low-skilled" is</w:t>
      </w:r>
      <w:r w:rsidRPr="0091544F">
        <w:rPr>
          <w:sz w:val="16"/>
        </w:rPr>
        <w:t xml:space="preserve"> actually kind of </w:t>
      </w:r>
      <w:r w:rsidRPr="0091544F">
        <w:rPr>
          <w:rStyle w:val="StyleUnderline"/>
        </w:rPr>
        <w:t xml:space="preserve">a misleading term </w:t>
      </w:r>
      <w:r w:rsidRPr="0091544F">
        <w:rPr>
          <w:sz w:val="16"/>
        </w:rPr>
        <w:t xml:space="preserve">here. </w:t>
      </w:r>
      <w:r w:rsidRPr="0091544F">
        <w:rPr>
          <w:rStyle w:val="StyleUnderline"/>
        </w:rPr>
        <w:t xml:space="preserve">Even </w:t>
      </w:r>
      <w:r w:rsidRPr="0091544F">
        <w:rPr>
          <w:sz w:val="16"/>
        </w:rPr>
        <w:t xml:space="preserve">American </w:t>
      </w:r>
      <w:r w:rsidRPr="0091544F">
        <w:rPr>
          <w:rStyle w:val="StyleUnderline"/>
        </w:rPr>
        <w:t>high school dropouts</w:t>
      </w:r>
      <w:r w:rsidRPr="0091544F">
        <w:rPr>
          <w:sz w:val="16"/>
        </w:rPr>
        <w:t xml:space="preserve"> </w:t>
      </w:r>
      <w:r w:rsidRPr="0091544F">
        <w:rPr>
          <w:rStyle w:val="StyleUnderline"/>
        </w:rPr>
        <w:t>have at least one key skill</w:t>
      </w:r>
      <w:r w:rsidRPr="0091544F">
        <w:rPr>
          <w:sz w:val="16"/>
        </w:rPr>
        <w:t xml:space="preserve"> that </w:t>
      </w:r>
      <w:r w:rsidRPr="0091544F">
        <w:rPr>
          <w:rStyle w:val="StyleUnderline"/>
        </w:rPr>
        <w:t xml:space="preserve">immigrants </w:t>
      </w:r>
      <w:r w:rsidRPr="0091544F">
        <w:rPr>
          <w:sz w:val="16"/>
        </w:rPr>
        <w:t xml:space="preserve">generally </w:t>
      </w:r>
      <w:r w:rsidRPr="0091544F">
        <w:rPr>
          <w:rStyle w:val="StyleUnderline"/>
        </w:rPr>
        <w:t>don't:</w:t>
      </w:r>
      <w:r w:rsidRPr="0091544F">
        <w:rPr>
          <w:sz w:val="16"/>
        </w:rPr>
        <w:t xml:space="preserve"> the ability to speak </w:t>
      </w:r>
      <w:r w:rsidRPr="0091544F">
        <w:rPr>
          <w:rStyle w:val="StyleUnderline"/>
        </w:rPr>
        <w:t>English.</w:t>
      </w:r>
      <w:r w:rsidRPr="0091544F">
        <w:rPr>
          <w:sz w:val="16"/>
        </w:rPr>
        <w:t xml:space="preserve"> </w:t>
      </w:r>
      <w:r w:rsidRPr="0091544F">
        <w:rPr>
          <w:rStyle w:val="StyleUnderline"/>
        </w:rPr>
        <w:t>That makes it possible for immigrants to complement</w:t>
      </w:r>
      <w:r w:rsidRPr="0091544F">
        <w:rPr>
          <w:sz w:val="16"/>
        </w:rPr>
        <w:t xml:space="preserve"> the labor of low-skilled, </w:t>
      </w:r>
      <w:r w:rsidRPr="0091544F">
        <w:rPr>
          <w:rStyle w:val="StyleUnderline"/>
        </w:rPr>
        <w:t>native-born workers, rather than replac</w:t>
      </w:r>
      <w:r w:rsidRPr="0091544F">
        <w:rPr>
          <w:sz w:val="16"/>
        </w:rPr>
        <w:t>ing it. "</w:t>
      </w:r>
      <w:r w:rsidRPr="0091544F">
        <w:rPr>
          <w:rStyle w:val="StyleUnderline"/>
        </w:rPr>
        <w:t>Low-skilled Americans</w:t>
      </w:r>
      <w:r w:rsidRPr="0091544F">
        <w:rPr>
          <w:sz w:val="16"/>
        </w:rPr>
        <w:t xml:space="preserve"> who are fluent in English in a place like New York City wind up supervising the low-skilled immigrants," Caplan says. "They </w:t>
      </w:r>
      <w:r w:rsidRPr="0091544F">
        <w:rPr>
          <w:rStyle w:val="StyleUnderline"/>
        </w:rPr>
        <w:t>wind up being the bridge</w:t>
      </w:r>
      <w:r w:rsidRPr="0091544F">
        <w:rPr>
          <w:sz w:val="16"/>
        </w:rPr>
        <w:t xml:space="preserve">, or the </w:t>
      </w:r>
      <w:r w:rsidRPr="0091544F">
        <w:rPr>
          <w:rStyle w:val="StyleUnderline"/>
        </w:rPr>
        <w:t xml:space="preserve">people who train immigrants in jobs that they wouldn’t even know about from their home countries." </w:t>
      </w:r>
      <w:r w:rsidRPr="0091544F">
        <w:rPr>
          <w:sz w:val="16"/>
        </w:rPr>
        <w:t xml:space="preserve">Think about it this way. </w:t>
      </w:r>
      <w:r w:rsidRPr="0091544F">
        <w:rPr>
          <w:rStyle w:val="StyleUnderline"/>
        </w:rPr>
        <w:t>Low-skilled immigrants</w:t>
      </w:r>
      <w:r w:rsidRPr="0091544F">
        <w:rPr>
          <w:sz w:val="16"/>
        </w:rPr>
        <w:t xml:space="preserve"> increase the supply of people who can do janitorial work or wash dishes or whatnot, which you'd expect to reduce wages for Americans in those jobs. But they also </w:t>
      </w:r>
      <w:r w:rsidRPr="0091544F">
        <w:rPr>
          <w:rStyle w:val="StyleUnderline"/>
        </w:rPr>
        <w:t xml:space="preserve">decrease, </w:t>
      </w:r>
      <w:r w:rsidRPr="0091544F">
        <w:rPr>
          <w:sz w:val="16"/>
        </w:rPr>
        <w:t xml:space="preserve">relatively speaking, </w:t>
      </w:r>
      <w:r w:rsidRPr="0091544F">
        <w:rPr>
          <w:rStyle w:val="StyleUnderline"/>
        </w:rPr>
        <w:t xml:space="preserve">the supply of people who can speak English. That </w:t>
      </w:r>
      <w:r w:rsidRPr="0091544F">
        <w:rPr>
          <w:rStyle w:val="Emphasis"/>
        </w:rPr>
        <w:t>raises wages</w:t>
      </w:r>
      <w:r w:rsidRPr="0091544F">
        <w:rPr>
          <w:rStyle w:val="StyleUnderline"/>
        </w:rPr>
        <w:t xml:space="preserve"> for Americans who can</w:t>
      </w:r>
      <w:r w:rsidRPr="0091544F">
        <w:rPr>
          <w:sz w:val="16"/>
        </w:rPr>
        <w:t xml:space="preserve"> speak English. "When you put that together, </w:t>
      </w:r>
      <w:r w:rsidRPr="0091544F">
        <w:rPr>
          <w:rStyle w:val="StyleUnderline"/>
        </w:rPr>
        <w:t>it’s at least unclear whether most Americans lose</w:t>
      </w:r>
      <w:r w:rsidRPr="0091544F">
        <w:rPr>
          <w:sz w:val="16"/>
        </w:rPr>
        <w:t>," Caplan surmises. "</w:t>
      </w:r>
      <w:r w:rsidRPr="0091544F">
        <w:rPr>
          <w:rStyle w:val="StyleUnderline"/>
        </w:rPr>
        <w:t>Furthermore, you can change your occupation</w:t>
      </w:r>
      <w:r w:rsidRPr="0091544F">
        <w:rPr>
          <w:sz w:val="16"/>
        </w:rPr>
        <w:t xml:space="preserve">. You could move to a job that does less of what is worth less after immigration, and move into a job that does more of what’s valued more." </w:t>
      </w:r>
      <w:r w:rsidRPr="0091544F">
        <w:rPr>
          <w:rStyle w:val="StyleUnderline"/>
        </w:rPr>
        <w:t xml:space="preserve">Immigration also has a well-documented, positive effect on </w:t>
      </w:r>
      <w:r w:rsidRPr="0091544F">
        <w:rPr>
          <w:rStyle w:val="Emphasis"/>
        </w:rPr>
        <w:t>housing prices</w:t>
      </w:r>
      <w:r w:rsidRPr="0091544F">
        <w:rPr>
          <w:rStyle w:val="StyleUnderline"/>
        </w:rPr>
        <w:t>.</w:t>
      </w:r>
      <w:r w:rsidRPr="0091544F">
        <w:rPr>
          <w:sz w:val="16"/>
        </w:rPr>
        <w:t xml:space="preserve"> </w:t>
      </w:r>
      <w:r w:rsidRPr="0091544F">
        <w:rPr>
          <w:rStyle w:val="StyleUnderline"/>
        </w:rPr>
        <w:t>Most Americans own homes</w:t>
      </w:r>
      <w:r w:rsidRPr="0091544F">
        <w:rPr>
          <w:sz w:val="16"/>
        </w:rPr>
        <w:t xml:space="preserve"> at some point in their life</w:t>
      </w:r>
      <w:r w:rsidRPr="0091544F">
        <w:rPr>
          <w:rStyle w:val="StyleUnderline"/>
        </w:rPr>
        <w:t>, so even if they lose</w:t>
      </w:r>
      <w:r w:rsidRPr="0091544F">
        <w:rPr>
          <w:sz w:val="16"/>
        </w:rPr>
        <w:t xml:space="preserve"> out </w:t>
      </w:r>
      <w:r w:rsidRPr="0091544F">
        <w:rPr>
          <w:rStyle w:val="StyleUnderline"/>
        </w:rPr>
        <w:t>from immigration</w:t>
      </w:r>
      <w:r w:rsidRPr="0091544F">
        <w:rPr>
          <w:sz w:val="16"/>
        </w:rPr>
        <w:t xml:space="preserve"> </w:t>
      </w:r>
      <w:r w:rsidRPr="0091544F">
        <w:rPr>
          <w:rStyle w:val="StyleUnderline"/>
        </w:rPr>
        <w:t>in the labor market, they</w:t>
      </w:r>
      <w:r w:rsidRPr="0091544F">
        <w:rPr>
          <w:sz w:val="16"/>
        </w:rPr>
        <w:t xml:space="preserve"> could </w:t>
      </w:r>
      <w:r w:rsidRPr="0091544F">
        <w:rPr>
          <w:rStyle w:val="Emphasis"/>
        </w:rPr>
        <w:t>make up the loss in the housing market.</w:t>
      </w:r>
      <w:r w:rsidRPr="0091544F">
        <w:rPr>
          <w:sz w:val="16"/>
        </w:rPr>
        <w:t xml:space="preserve"> "</w:t>
      </w:r>
      <w:r w:rsidRPr="0091544F">
        <w:rPr>
          <w:rStyle w:val="StyleUnderline"/>
        </w:rPr>
        <w:t>The Americans who lose</w:t>
      </w:r>
      <w:r w:rsidRPr="0091544F">
        <w:rPr>
          <w:sz w:val="16"/>
        </w:rPr>
        <w:t xml:space="preserve"> from immigration are those who are very low-skilled, who also don’t speak very good English to begin with, and also don’t own real estate," Caplan concludes. "</w:t>
      </w:r>
      <w:r w:rsidRPr="0091544F">
        <w:rPr>
          <w:rStyle w:val="StyleUnderline"/>
        </w:rPr>
        <w:t>It's a quite small group. If you’re a real nationalist who cares about all Americans, then you should favor immigration, because only like 5 or 10 percent of Americans are losing."</w:t>
      </w:r>
      <w:r w:rsidRPr="0091544F">
        <w:rPr>
          <w:sz w:val="16"/>
        </w:rPr>
        <w:t xml:space="preserve"> And in any case, </w:t>
      </w:r>
      <w:r w:rsidRPr="0091544F">
        <w:rPr>
          <w:rStyle w:val="StyleUnderline"/>
        </w:rPr>
        <w:t>whatever losses that 5 or 10 percent incurs are swamped by the gains to the rest of the world, and in particular the migrants themselves.</w:t>
      </w:r>
    </w:p>
    <w:p w14:paraId="14D0F961" w14:textId="77777777" w:rsidR="00C1527D" w:rsidRDefault="00C1527D" w:rsidP="00C1527D"/>
    <w:p w14:paraId="2FFBCB7E" w14:textId="77777777" w:rsidR="00C1527D" w:rsidRPr="0091544F" w:rsidRDefault="00C1527D" w:rsidP="00C1527D">
      <w:pPr>
        <w:pStyle w:val="Heading4"/>
      </w:pPr>
      <w:r w:rsidRPr="0091544F">
        <w:t xml:space="preserve">Immigration trades off with outsourcing which is net worse </w:t>
      </w:r>
    </w:p>
    <w:p w14:paraId="69BA5EA9" w14:textId="77777777" w:rsidR="00C1527D" w:rsidRPr="0091544F" w:rsidRDefault="00C1527D" w:rsidP="00C1527D">
      <w:pPr>
        <w:rPr>
          <w:rStyle w:val="Style13ptBold"/>
        </w:rPr>
      </w:pPr>
      <w:proofErr w:type="spellStart"/>
      <w:r w:rsidRPr="0091544F">
        <w:rPr>
          <w:rStyle w:val="Style13ptBold"/>
        </w:rPr>
        <w:t>Bregman</w:t>
      </w:r>
      <w:proofErr w:type="spellEnd"/>
      <w:r w:rsidRPr="0091544F">
        <w:rPr>
          <w:rStyle w:val="Style13ptBold"/>
        </w:rPr>
        <w:t>, MA, 16</w:t>
      </w:r>
    </w:p>
    <w:p w14:paraId="2DCE7AF2" w14:textId="77777777" w:rsidR="00C1527D" w:rsidRPr="0091544F" w:rsidRDefault="00C1527D" w:rsidP="00C1527D">
      <w:pPr>
        <w:rPr>
          <w:sz w:val="16"/>
          <w:szCs w:val="16"/>
        </w:rPr>
      </w:pPr>
      <w:r w:rsidRPr="0091544F">
        <w:rPr>
          <w:sz w:val="16"/>
          <w:szCs w:val="16"/>
        </w:rPr>
        <w:t>(</w:t>
      </w:r>
      <w:proofErr w:type="spellStart"/>
      <w:r w:rsidRPr="0091544F">
        <w:rPr>
          <w:sz w:val="16"/>
          <w:szCs w:val="16"/>
        </w:rPr>
        <w:t>Rutger</w:t>
      </w:r>
      <w:proofErr w:type="spellEnd"/>
      <w:r w:rsidRPr="0091544F">
        <w:rPr>
          <w:sz w:val="16"/>
          <w:szCs w:val="16"/>
        </w:rPr>
        <w:t xml:space="preserve">, Historian, </w:t>
      </w:r>
      <w:hyperlink r:id="rId24" w:history="1">
        <w:r w:rsidRPr="0091544F">
          <w:rPr>
            <w:rStyle w:val="Hyperlink"/>
            <w:sz w:val="16"/>
            <w:szCs w:val="16"/>
          </w:rPr>
          <w:t>http://fortune.com/2016/04/17/immigration-open-borders/</w:t>
        </w:r>
      </w:hyperlink>
      <w:r w:rsidRPr="0091544F">
        <w:rPr>
          <w:sz w:val="16"/>
          <w:szCs w:val="16"/>
        </w:rPr>
        <w:t>, 4-17)</w:t>
      </w:r>
    </w:p>
    <w:p w14:paraId="654F71ED" w14:textId="77777777" w:rsidR="00C1527D" w:rsidRPr="0091544F" w:rsidRDefault="00C1527D" w:rsidP="00C1527D">
      <w:pPr>
        <w:rPr>
          <w:rStyle w:val="Emphasis"/>
        </w:rPr>
      </w:pPr>
      <w:r w:rsidRPr="0091544F">
        <w:rPr>
          <w:sz w:val="16"/>
        </w:rPr>
        <w:t xml:space="preserve">To disprove this fallacy, we can turn to </w:t>
      </w:r>
      <w:r w:rsidRPr="0091544F">
        <w:rPr>
          <w:rStyle w:val="StyleUnderline"/>
        </w:rPr>
        <w:t>a study by the Center for Immigration Studies</w:t>
      </w:r>
      <w:r w:rsidRPr="0091544F">
        <w:rPr>
          <w:sz w:val="16"/>
        </w:rPr>
        <w:t>—</w:t>
      </w:r>
      <w:r w:rsidRPr="0091544F">
        <w:rPr>
          <w:rStyle w:val="StyleUnderline"/>
        </w:rPr>
        <w:t>a think tank that opposes immigration</w:t>
      </w:r>
      <w:r w:rsidRPr="0091544F">
        <w:rPr>
          <w:sz w:val="16"/>
        </w:rPr>
        <w:t xml:space="preserve">—which </w:t>
      </w:r>
      <w:r w:rsidRPr="0091544F">
        <w:rPr>
          <w:rStyle w:val="StyleUnderline"/>
        </w:rPr>
        <w:t>found that immigration has virtually no effect on wages. Other research even shows that new arrivals lead to an uptick in the earnings of the domestic workforce</w:t>
      </w:r>
      <w:r w:rsidRPr="0091544F">
        <w:rPr>
          <w:sz w:val="16"/>
        </w:rPr>
        <w:t xml:space="preserve">. </w:t>
      </w:r>
      <w:r w:rsidRPr="0091544F">
        <w:rPr>
          <w:rStyle w:val="StyleUnderline"/>
        </w:rPr>
        <w:t>Hard-working immigrants boost productivity, which brings paycheck payoffs to everybody</w:t>
      </w:r>
      <w:r w:rsidRPr="0091544F">
        <w:rPr>
          <w:sz w:val="16"/>
        </w:rPr>
        <w:t xml:space="preserve">. </w:t>
      </w:r>
      <w:r w:rsidRPr="0091544F">
        <w:rPr>
          <w:rStyle w:val="StyleUnderline"/>
        </w:rPr>
        <w:t>All too often, moreover, the alternative to hiring immigrants is to outsource work to other countries</w:t>
      </w:r>
      <w:r w:rsidRPr="0091544F">
        <w:rPr>
          <w:sz w:val="16"/>
        </w:rPr>
        <w:t xml:space="preserve">. And </w:t>
      </w:r>
      <w:r w:rsidRPr="0091544F">
        <w:rPr>
          <w:rStyle w:val="Emphasis"/>
        </w:rPr>
        <w:t>that, ironically, does force wages down.</w:t>
      </w:r>
    </w:p>
    <w:p w14:paraId="33D26D09" w14:textId="61A0BB8C" w:rsidR="00C1527D" w:rsidRDefault="00C1527D" w:rsidP="00C1527D"/>
    <w:p w14:paraId="6E47E557" w14:textId="07DC7103" w:rsidR="00E169DF" w:rsidRDefault="00E169DF" w:rsidP="00C1527D"/>
    <w:p w14:paraId="2EE83F68" w14:textId="4E8CDC2D" w:rsidR="00E169DF" w:rsidRDefault="00E169DF" w:rsidP="00E169DF">
      <w:pPr>
        <w:pStyle w:val="Heading1"/>
      </w:pPr>
      <w:r>
        <w:t xml:space="preserve">Neg </w:t>
      </w:r>
    </w:p>
    <w:p w14:paraId="0CE79474" w14:textId="2B36D20D" w:rsidR="00E169DF" w:rsidRDefault="00E169DF" w:rsidP="00E169DF"/>
    <w:p w14:paraId="72905095" w14:textId="77777777" w:rsidR="00E169DF" w:rsidRDefault="00E169DF" w:rsidP="00E169DF">
      <w:pPr>
        <w:pStyle w:val="Heading2"/>
      </w:pPr>
      <w:r>
        <w:t>Brain Drain Strat</w:t>
      </w:r>
    </w:p>
    <w:p w14:paraId="25704FCE" w14:textId="77777777" w:rsidR="00E169DF" w:rsidRDefault="00E169DF" w:rsidP="00E169DF"/>
    <w:p w14:paraId="60B2460F" w14:textId="43DCFC36" w:rsidR="00E169DF" w:rsidRDefault="00E169DF" w:rsidP="00E169DF">
      <w:pPr>
        <w:pStyle w:val="Heading3"/>
      </w:pPr>
      <w:r w:rsidRPr="0091544F">
        <w:t xml:space="preserve">1NC Brain Drain </w:t>
      </w:r>
    </w:p>
    <w:p w14:paraId="0FC486C0" w14:textId="236CF008" w:rsidR="002B6A13" w:rsidRDefault="002B6A13" w:rsidP="002B6A13"/>
    <w:p w14:paraId="25412B7A" w14:textId="65910D5D" w:rsidR="002B6A13" w:rsidRPr="002B6A13" w:rsidRDefault="002B6A13" w:rsidP="002B6A13">
      <w:r>
        <w:t>(I would either add this to India/China or add to CP)</w:t>
      </w:r>
    </w:p>
    <w:p w14:paraId="32369E71" w14:textId="77777777" w:rsidR="00E169DF" w:rsidRPr="0091544F" w:rsidRDefault="00E169DF" w:rsidP="00E169DF">
      <w:pPr>
        <w:pStyle w:val="Heading4"/>
      </w:pPr>
      <w:r w:rsidRPr="0091544F">
        <w:t>Brain drain turns the case- 3</w:t>
      </w:r>
      <w:r w:rsidRPr="0091544F">
        <w:rPr>
          <w:vertAlign w:val="superscript"/>
        </w:rPr>
        <w:t>rd</w:t>
      </w:r>
      <w:r w:rsidRPr="0091544F">
        <w:t xml:space="preserve"> world elite benefit disproportionately and at the expense of the poorest billion. </w:t>
      </w:r>
      <w:proofErr w:type="spellStart"/>
      <w:r w:rsidRPr="0091544F">
        <w:t>Aff</w:t>
      </w:r>
      <w:proofErr w:type="spellEnd"/>
      <w:r w:rsidRPr="0091544F">
        <w:t xml:space="preserve"> evidence comes from</w:t>
      </w:r>
      <w:r>
        <w:t xml:space="preserve"> an</w:t>
      </w:r>
      <w:r w:rsidRPr="0091544F">
        <w:t xml:space="preserve"> ideologically flawed data set </w:t>
      </w:r>
    </w:p>
    <w:p w14:paraId="74692B97" w14:textId="77777777" w:rsidR="00E169DF" w:rsidRPr="0091544F" w:rsidRDefault="00E169DF" w:rsidP="00E169DF">
      <w:pPr>
        <w:rPr>
          <w:rStyle w:val="Style13ptBold"/>
        </w:rPr>
      </w:pPr>
      <w:r w:rsidRPr="0091544F">
        <w:rPr>
          <w:rStyle w:val="Style13ptBold"/>
        </w:rPr>
        <w:t>Collier, PhD Oxford, 13</w:t>
      </w:r>
    </w:p>
    <w:p w14:paraId="01BA3832" w14:textId="77777777" w:rsidR="00E169DF" w:rsidRPr="0091544F" w:rsidRDefault="00E169DF" w:rsidP="00E169DF">
      <w:pPr>
        <w:rPr>
          <w:sz w:val="16"/>
        </w:rPr>
      </w:pPr>
      <w:r w:rsidRPr="0091544F">
        <w:rPr>
          <w:sz w:val="16"/>
        </w:rPr>
        <w:t xml:space="preserve">(Paul, </w:t>
      </w:r>
      <w:proofErr w:type="spellStart"/>
      <w:r w:rsidRPr="0091544F">
        <w:rPr>
          <w:sz w:val="16"/>
        </w:rPr>
        <w:t>Economics@Oxford</w:t>
      </w:r>
      <w:proofErr w:type="spellEnd"/>
      <w:r w:rsidRPr="0091544F">
        <w:rPr>
          <w:sz w:val="16"/>
        </w:rPr>
        <w:t xml:space="preserve">, </w:t>
      </w:r>
      <w:hyperlink r:id="rId25" w:history="1">
        <w:r w:rsidRPr="0091544F">
          <w:rPr>
            <w:rStyle w:val="Hyperlink"/>
            <w:sz w:val="16"/>
          </w:rPr>
          <w:t>https://mobile.nytimes.com/2013/11/30/opinion/migration-hurts-the-homeland.html</w:t>
        </w:r>
      </w:hyperlink>
      <w:r w:rsidRPr="0091544F">
        <w:rPr>
          <w:sz w:val="16"/>
        </w:rPr>
        <w:t xml:space="preserve">, 11-29) </w:t>
      </w:r>
    </w:p>
    <w:p w14:paraId="600A7ED9" w14:textId="77777777" w:rsidR="00E169DF" w:rsidRPr="0091544F" w:rsidRDefault="00E169DF" w:rsidP="00E169DF">
      <w:pPr>
        <w:rPr>
          <w:rStyle w:val="StyleUnderline"/>
        </w:rPr>
      </w:pPr>
      <w:r w:rsidRPr="0091544F">
        <w:rPr>
          <w:rStyle w:val="StyleUnderline"/>
        </w:rPr>
        <w:t>Migration is good for poor countries, but not in every form, and not in unlimited amounts</w:t>
      </w:r>
      <w:r w:rsidRPr="0091544F">
        <w:rPr>
          <w:sz w:val="16"/>
        </w:rPr>
        <w:t xml:space="preserve">. The migration that research shows is unambiguously beneficial is the kind in which young people travel to democracies like America for higher education and then go home. Not only do these young people bring back valuable skills directly learned in the classroom; they bring back political and social attitudes that they have assimilated from their classmates. Their skills raise the productivity of the unskilled majority’, and their attitudes accelerate democratization. For example, global data on students from poor countries who have studied abroad since 1950 shows that those who went to democracies accelerated political liberalization in their home societies out of all proportion to their numbers. Democratization across Latin America, Africa and Asia has been supported by this process. In an opinion article in The Washington Post last spring, Mr. Zuckerberg asked, “Why do we kick out the more than 40 percent of math and science graduate students who are not U.S. citizens after educating them?” My response: Whatever the reason, it is a highly effective way of helping poorer societies. Even what looks like a brain drain can sometimes be beneficial. When educated people emigrate and settle in a richer country’, the poorer country’ suffers a direct loss; but by demonstrating that the effort to acquire education can end triumphantly’, it can encourage many others to pursue an education, too. The brain drain becomes a reality’ only’ if too many’ of the educated leave. But </w:t>
      </w:r>
      <w:r w:rsidRPr="0091544F">
        <w:rPr>
          <w:rStyle w:val="StyleUnderline"/>
        </w:rPr>
        <w:t>many poor countries have too much emigration</w:t>
      </w:r>
      <w:r w:rsidRPr="0091544F">
        <w:rPr>
          <w:sz w:val="16"/>
        </w:rPr>
        <w:t xml:space="preserve">. </w:t>
      </w:r>
      <w:r w:rsidRPr="0091544F">
        <w:rPr>
          <w:rStyle w:val="StyleUnderline"/>
        </w:rPr>
        <w:t>I do not mean that they would be better with none, but they would be better with less</w:t>
      </w:r>
      <w:r w:rsidRPr="0091544F">
        <w:rPr>
          <w:sz w:val="16"/>
        </w:rPr>
        <w:t xml:space="preserve">. </w:t>
      </w:r>
      <w:r w:rsidRPr="0091544F">
        <w:rPr>
          <w:rStyle w:val="StyleUnderline"/>
        </w:rPr>
        <w:t xml:space="preserve">The big winners from the emigration of the educated have been China and India. Because each has over a billion people, </w:t>
      </w:r>
      <w:r w:rsidRPr="0091544F">
        <w:rPr>
          <w:rStyle w:val="Emphasis"/>
        </w:rPr>
        <w:t>proportionately</w:t>
      </w:r>
      <w:r w:rsidRPr="0091544F">
        <w:rPr>
          <w:rStyle w:val="StyleUnderline"/>
        </w:rPr>
        <w:t xml:space="preserve"> few people leave</w:t>
      </w:r>
      <w:r w:rsidRPr="0091544F">
        <w:rPr>
          <w:sz w:val="16"/>
        </w:rPr>
        <w:t xml:space="preserve">. </w:t>
      </w:r>
      <w:r w:rsidRPr="0091544F">
        <w:rPr>
          <w:rStyle w:val="StyleUnderline"/>
        </w:rPr>
        <w:t xml:space="preserve">In contrast, </w:t>
      </w:r>
      <w:r w:rsidRPr="0091544F">
        <w:rPr>
          <w:rStyle w:val="Emphasis"/>
        </w:rPr>
        <w:t>small developing countries</w:t>
      </w:r>
      <w:r w:rsidRPr="0091544F">
        <w:rPr>
          <w:rStyle w:val="StyleUnderline"/>
        </w:rPr>
        <w:t xml:space="preserve"> have high emigration rates</w:t>
      </w:r>
      <w:r w:rsidRPr="0091544F">
        <w:rPr>
          <w:sz w:val="16"/>
        </w:rPr>
        <w:t xml:space="preserve">, </w:t>
      </w:r>
      <w:r w:rsidRPr="0091544F">
        <w:rPr>
          <w:rStyle w:val="StyleUnderline"/>
        </w:rPr>
        <w:t>even if their economies are doing well: Ghana,</w:t>
      </w:r>
      <w:r w:rsidRPr="0091544F">
        <w:rPr>
          <w:sz w:val="16"/>
        </w:rPr>
        <w:t xml:space="preserve"> for instance, </w:t>
      </w:r>
      <w:r w:rsidRPr="0091544F">
        <w:rPr>
          <w:rStyle w:val="StyleUnderline"/>
        </w:rPr>
        <w:t>has a rate</w:t>
      </w:r>
      <w:r w:rsidRPr="0091544F">
        <w:rPr>
          <w:sz w:val="16"/>
        </w:rPr>
        <w:t xml:space="preserve"> of skilled emigration </w:t>
      </w:r>
      <w:r w:rsidRPr="0091544F">
        <w:rPr>
          <w:rStyle w:val="StyleUnderline"/>
        </w:rPr>
        <w:t>12 times</w:t>
      </w:r>
      <w:r w:rsidRPr="0091544F">
        <w:rPr>
          <w:sz w:val="16"/>
        </w:rPr>
        <w:t xml:space="preserve"> that of </w:t>
      </w:r>
      <w:r w:rsidRPr="0091544F">
        <w:rPr>
          <w:rStyle w:val="StyleUnderline"/>
        </w:rPr>
        <w:t>China.</w:t>
      </w:r>
      <w:r w:rsidRPr="0091544F">
        <w:rPr>
          <w:sz w:val="16"/>
        </w:rPr>
        <w:t xml:space="preserve"> </w:t>
      </w:r>
      <w:r w:rsidRPr="0091544F">
        <w:rPr>
          <w:rStyle w:val="StyleUnderline"/>
        </w:rPr>
        <w:t>If</w:t>
      </w:r>
      <w:r w:rsidRPr="0091544F">
        <w:rPr>
          <w:sz w:val="16"/>
        </w:rPr>
        <w:t xml:space="preserve">, in addition, </w:t>
      </w:r>
      <w:r w:rsidRPr="0091544F">
        <w:rPr>
          <w:rStyle w:val="StyleUnderline"/>
        </w:rPr>
        <w:t>their</w:t>
      </w:r>
      <w:r w:rsidRPr="0091544F">
        <w:rPr>
          <w:sz w:val="16"/>
        </w:rPr>
        <w:t xml:space="preserve"> </w:t>
      </w:r>
      <w:r w:rsidRPr="0091544F">
        <w:rPr>
          <w:rStyle w:val="StyleUnderline"/>
        </w:rPr>
        <w:t xml:space="preserve">economies are in trouble, they suffer an </w:t>
      </w:r>
      <w:r w:rsidRPr="0091544F">
        <w:rPr>
          <w:rStyle w:val="Emphasis"/>
        </w:rPr>
        <w:t>educational hemorrhage</w:t>
      </w:r>
      <w:r w:rsidRPr="0091544F">
        <w:rPr>
          <w:sz w:val="16"/>
        </w:rPr>
        <w:t xml:space="preserve">. </w:t>
      </w:r>
      <w:r w:rsidRPr="0091544F">
        <w:rPr>
          <w:rStyle w:val="StyleUnderline"/>
        </w:rPr>
        <w:t xml:space="preserve">The top rankings for skilled emigration are a roll call of the </w:t>
      </w:r>
      <w:r w:rsidRPr="0091544F">
        <w:rPr>
          <w:rStyle w:val="Emphasis"/>
        </w:rPr>
        <w:t>bottom billion</w:t>
      </w:r>
      <w:r w:rsidRPr="0091544F">
        <w:rPr>
          <w:sz w:val="16"/>
        </w:rPr>
        <w:t xml:space="preserve">. </w:t>
      </w:r>
      <w:r w:rsidRPr="0091544F">
        <w:rPr>
          <w:rStyle w:val="StyleUnderline"/>
        </w:rPr>
        <w:t>Haiti loses</w:t>
      </w:r>
      <w:r w:rsidRPr="0091544F">
        <w:rPr>
          <w:sz w:val="16"/>
        </w:rPr>
        <w:t xml:space="preserve"> around </w:t>
      </w:r>
      <w:r w:rsidRPr="0091544F">
        <w:rPr>
          <w:rStyle w:val="Emphasis"/>
        </w:rPr>
        <w:t>85 percent of its educated youth</w:t>
      </w:r>
      <w:r w:rsidRPr="0091544F">
        <w:rPr>
          <w:sz w:val="16"/>
        </w:rPr>
        <w:t xml:space="preserve">, </w:t>
      </w:r>
      <w:r w:rsidRPr="0091544F">
        <w:rPr>
          <w:rStyle w:val="StyleUnderline"/>
        </w:rPr>
        <w:t xml:space="preserve">a rate that is </w:t>
      </w:r>
      <w:r w:rsidRPr="0091544F">
        <w:rPr>
          <w:rStyle w:val="Emphasis"/>
        </w:rPr>
        <w:t>debilitating</w:t>
      </w:r>
      <w:r w:rsidRPr="0091544F">
        <w:rPr>
          <w:sz w:val="16"/>
        </w:rPr>
        <w:t xml:space="preserve">. </w:t>
      </w:r>
      <w:r w:rsidRPr="0091544F">
        <w:rPr>
          <w:rStyle w:val="StyleUnderline"/>
        </w:rPr>
        <w:t xml:space="preserve">Emigrants send money back, but it is </w:t>
      </w:r>
      <w:r w:rsidRPr="0091544F">
        <w:rPr>
          <w:rStyle w:val="Emphasis"/>
        </w:rPr>
        <w:t>palliative rather than transformative</w:t>
      </w:r>
      <w:r w:rsidRPr="0091544F">
        <w:rPr>
          <w:sz w:val="16"/>
        </w:rPr>
        <w:t xml:space="preserve">. </w:t>
      </w:r>
      <w:r w:rsidRPr="0091544F">
        <w:rPr>
          <w:rStyle w:val="StyleUnderline"/>
        </w:rPr>
        <w:t>China and India</w:t>
      </w:r>
      <w:r w:rsidRPr="0091544F">
        <w:rPr>
          <w:sz w:val="16"/>
        </w:rPr>
        <w:t>, with their low rates of emigration and high rates of return</w:t>
      </w:r>
      <w:r w:rsidRPr="0091544F">
        <w:rPr>
          <w:rStyle w:val="StyleUnderline"/>
        </w:rPr>
        <w:t xml:space="preserve">, have </w:t>
      </w:r>
      <w:r w:rsidRPr="0091544F">
        <w:rPr>
          <w:rStyle w:val="Emphasis"/>
        </w:rPr>
        <w:t>dominated global thinking</w:t>
      </w:r>
      <w:r w:rsidRPr="0091544F">
        <w:rPr>
          <w:rStyle w:val="StyleUnderline"/>
        </w:rPr>
        <w:t xml:space="preserve"> about how migration affects countries of origin</w:t>
      </w:r>
      <w:r w:rsidRPr="0091544F">
        <w:rPr>
          <w:sz w:val="16"/>
        </w:rPr>
        <w:t xml:space="preserve">. </w:t>
      </w:r>
      <w:r w:rsidRPr="0091544F">
        <w:rPr>
          <w:rStyle w:val="StyleUnderline"/>
        </w:rPr>
        <w:t xml:space="preserve">But the core development challenge is now whether the </w:t>
      </w:r>
      <w:r w:rsidRPr="0091544F">
        <w:rPr>
          <w:rStyle w:val="Emphasis"/>
        </w:rPr>
        <w:t>poor, small societies can catch up.</w:t>
      </w:r>
      <w:r w:rsidRPr="0091544F">
        <w:rPr>
          <w:sz w:val="16"/>
        </w:rPr>
        <w:t xml:space="preserve"> Unlike China and India, they have too much emigration. </w:t>
      </w:r>
      <w:r w:rsidRPr="0091544F">
        <w:rPr>
          <w:rStyle w:val="StyleUnderline"/>
        </w:rPr>
        <w:t xml:space="preserve">They can do little about it, but we can do quite a lot: Their emigration rates are </w:t>
      </w:r>
      <w:r w:rsidRPr="0091544F">
        <w:rPr>
          <w:rStyle w:val="Emphasis"/>
        </w:rPr>
        <w:t>set by our immigration policies.</w:t>
      </w:r>
      <w:r w:rsidRPr="0091544F">
        <w:rPr>
          <w:rStyle w:val="StyleUnderline"/>
        </w:rPr>
        <w:t xml:space="preserve"> Much</w:t>
      </w:r>
      <w:r w:rsidRPr="0091544F">
        <w:rPr>
          <w:sz w:val="16"/>
        </w:rPr>
        <w:t xml:space="preserve"> of the </w:t>
      </w:r>
      <w:r w:rsidRPr="0091544F">
        <w:rPr>
          <w:rStyle w:val="StyleUnderline"/>
        </w:rPr>
        <w:t xml:space="preserve">pressure </w:t>
      </w:r>
      <w:r w:rsidRPr="0091544F">
        <w:rPr>
          <w:sz w:val="16"/>
        </w:rPr>
        <w:t xml:space="preserve">for more rapid immigration </w:t>
      </w:r>
      <w:r w:rsidRPr="0091544F">
        <w:rPr>
          <w:rStyle w:val="StyleUnderline"/>
        </w:rPr>
        <w:t>comes from diasporas wanting to bring in dependent relatives</w:t>
      </w:r>
      <w:r w:rsidRPr="0091544F">
        <w:rPr>
          <w:sz w:val="16"/>
        </w:rPr>
        <w:t xml:space="preserve">. But </w:t>
      </w:r>
      <w:r w:rsidRPr="0091544F">
        <w:rPr>
          <w:rStyle w:val="Emphasis"/>
        </w:rPr>
        <w:t>bowing to this pressure is not necessarily humane</w:t>
      </w:r>
      <w:r w:rsidRPr="0091544F">
        <w:rPr>
          <w:sz w:val="16"/>
        </w:rPr>
        <w:t xml:space="preserve">: </w:t>
      </w:r>
      <w:r w:rsidRPr="0091544F">
        <w:rPr>
          <w:rStyle w:val="StyleUnderline"/>
        </w:rPr>
        <w:t xml:space="preserve">Bringing relatives to America </w:t>
      </w:r>
      <w:r w:rsidRPr="0091544F">
        <w:rPr>
          <w:rStyle w:val="Emphasis"/>
        </w:rPr>
        <w:t>reduces the incentive to send remittances</w:t>
      </w:r>
      <w:r w:rsidRPr="0091544F">
        <w:rPr>
          <w:rStyle w:val="StyleUnderline"/>
        </w:rPr>
        <w:t xml:space="preserve"> back home.</w:t>
      </w:r>
      <w:r w:rsidRPr="0091544F">
        <w:rPr>
          <w:sz w:val="16"/>
        </w:rPr>
        <w:t xml:space="preserve"> Migrant families do well for themselves by </w:t>
      </w:r>
      <w:r w:rsidRPr="0091544F">
        <w:rPr>
          <w:rStyle w:val="StyleUnderline"/>
        </w:rPr>
        <w:t>jumping into a chain of lifeboats</w:t>
      </w:r>
      <w:r w:rsidRPr="0091544F">
        <w:rPr>
          <w:sz w:val="16"/>
        </w:rPr>
        <w:t xml:space="preserve"> headed for the developed world, but this </w:t>
      </w:r>
      <w:r w:rsidRPr="0091544F">
        <w:rPr>
          <w:rStyle w:val="Emphasis"/>
        </w:rPr>
        <w:t>can be at the expense of the vastly larger group of families left behind</w:t>
      </w:r>
      <w:r w:rsidRPr="0091544F">
        <w:rPr>
          <w:sz w:val="16"/>
        </w:rPr>
        <w:t xml:space="preserve">. Seemingly </w:t>
      </w:r>
      <w:r w:rsidRPr="0091544F">
        <w:rPr>
          <w:rStyle w:val="StyleUnderline"/>
        </w:rPr>
        <w:t>the most incontestable case for a wider door is to provide a refuge for those fleeing societies in meltdown</w:t>
      </w:r>
      <w:r w:rsidRPr="0091544F">
        <w:rPr>
          <w:sz w:val="16"/>
        </w:rPr>
        <w:t xml:space="preserve">. The high-income democracies should indeed provide such a refuge, and this means letting more people in. </w:t>
      </w:r>
      <w:r w:rsidRPr="0091544F">
        <w:rPr>
          <w:rStyle w:val="StyleUnderline"/>
        </w:rPr>
        <w:t>But the right to refuge need not imply the right to residency</w:t>
      </w:r>
      <w:r w:rsidRPr="0091544F">
        <w:rPr>
          <w:sz w:val="16"/>
        </w:rPr>
        <w:t xml:space="preserve">. </w:t>
      </w:r>
      <w:r w:rsidRPr="0091544F">
        <w:rPr>
          <w:rStyle w:val="StyleUnderline"/>
        </w:rPr>
        <w:t>The people best equipped to flee from societies in meltdown are their elites: The truly poor cannot get farther than a camp over the border</w:t>
      </w:r>
      <w:r w:rsidRPr="0091544F">
        <w:rPr>
          <w:sz w:val="16"/>
        </w:rPr>
        <w:t xml:space="preserve">. </w:t>
      </w:r>
      <w:r w:rsidRPr="0091544F">
        <w:rPr>
          <w:rStyle w:val="Emphasis"/>
        </w:rPr>
        <w:t xml:space="preserve">Post-meltdown, the elites are needed back home. Yet if they have acquired permanent residence they are reluctant to return. </w:t>
      </w:r>
      <w:r w:rsidRPr="0091544F">
        <w:rPr>
          <w:sz w:val="16"/>
        </w:rPr>
        <w:t>For example</w:t>
      </w:r>
      <w:r w:rsidRPr="0091544F">
        <w:rPr>
          <w:rStyle w:val="StyleUnderline"/>
        </w:rPr>
        <w:t>, South Sudan, one of the world’s poorest countries, is bleeding a remittance outflow</w:t>
      </w:r>
      <w:r w:rsidRPr="0091544F">
        <w:rPr>
          <w:sz w:val="16"/>
        </w:rPr>
        <w:t xml:space="preserve">: Government officials told me that key people can be coaxed back only by high salaries, and even then they leave their families abroad and send their Sudanese earnings back to them. </w:t>
      </w:r>
      <w:r w:rsidRPr="0091544F">
        <w:rPr>
          <w:rStyle w:val="StyleUnderline"/>
        </w:rPr>
        <w:t xml:space="preserve">Our priority' should be to design policies of refuge that reconcile our </w:t>
      </w:r>
      <w:r w:rsidRPr="0091544F">
        <w:rPr>
          <w:rStyle w:val="Emphasis"/>
        </w:rPr>
        <w:t>duty' of rescue with the legitimate concerns of post-conflict governments</w:t>
      </w:r>
      <w:r w:rsidRPr="0091544F">
        <w:rPr>
          <w:rStyle w:val="StyleUnderline"/>
        </w:rPr>
        <w:t xml:space="preserve"> to attract back the people who could rebuild their countries</w:t>
      </w:r>
      <w:r w:rsidRPr="0091544F">
        <w:rPr>
          <w:sz w:val="16"/>
        </w:rPr>
        <w:t xml:space="preserve">. Emigres face a coordination problem: Going home is much less scary' if others are doing the same. The right to refuge could include sunset rules linked to peace settlements and the monitored efforts of post-conflict governments. </w:t>
      </w:r>
      <w:r w:rsidRPr="0091544F">
        <w:rPr>
          <w:rStyle w:val="StyleUnderline"/>
        </w:rPr>
        <w:t xml:space="preserve">Bright, young, enterprising people are catalysts of economic and political progress. They are like </w:t>
      </w:r>
      <w:r w:rsidRPr="0091544F">
        <w:rPr>
          <w:rStyle w:val="Emphasis"/>
        </w:rPr>
        <w:t>fairy godmothers</w:t>
      </w:r>
      <w:r w:rsidRPr="0091544F">
        <w:rPr>
          <w:rStyle w:val="StyleUnderline"/>
        </w:rPr>
        <w:t>, providing benefits,</w:t>
      </w:r>
      <w:r w:rsidRPr="0091544F">
        <w:rPr>
          <w:sz w:val="16"/>
        </w:rPr>
        <w:t xml:space="preserve"> whether intended or inadvertent, </w:t>
      </w:r>
      <w:r w:rsidRPr="0091544F">
        <w:rPr>
          <w:rStyle w:val="StyleUnderline"/>
        </w:rPr>
        <w:t>to the rest of a society". Shifting more of the fairy" godmothers from the poorest countries to the richest can be cast in various lights</w:t>
      </w:r>
      <w:r w:rsidRPr="0091544F">
        <w:rPr>
          <w:sz w:val="16"/>
        </w:rPr>
        <w:t xml:space="preserve">. </w:t>
      </w:r>
      <w:r w:rsidRPr="0091544F">
        <w:rPr>
          <w:rStyle w:val="StyleUnderline"/>
        </w:rPr>
        <w:t>It appeals to business</w:t>
      </w:r>
      <w:r w:rsidRPr="0091544F">
        <w:rPr>
          <w:sz w:val="16"/>
        </w:rPr>
        <w:t xml:space="preserve"> </w:t>
      </w:r>
      <w:r w:rsidRPr="0091544F">
        <w:rPr>
          <w:rStyle w:val="StyleUnderline"/>
        </w:rPr>
        <w:t>as a cheap supply of talent.</w:t>
      </w:r>
      <w:r w:rsidRPr="0091544F">
        <w:rPr>
          <w:sz w:val="16"/>
        </w:rPr>
        <w:t xml:space="preserve"> It appeals </w:t>
      </w:r>
      <w:r w:rsidRPr="0091544F">
        <w:rPr>
          <w:rStyle w:val="StyleUnderline"/>
        </w:rPr>
        <w:t>to economists as efficient</w:t>
      </w:r>
      <w:r w:rsidRPr="0091544F">
        <w:rPr>
          <w:sz w:val="16"/>
        </w:rPr>
        <w:t xml:space="preserve">, since the godmothers are indeed more productive in the rich world than the poor. (Unsurprisingly, our abundance of capital and skills raises their productivity.) It appeals to libertarians as freeing human choice from the deadening weight of bureaucratic control. At the more radical end of this spectrum, aficionados of Ayn Rand will see it as the triumphant release of the strong minority" from the clutches of the weak majority" “migrants shrugged.” </w:t>
      </w:r>
      <w:r w:rsidRPr="0091544F">
        <w:rPr>
          <w:rStyle w:val="StyleUnderline"/>
        </w:rPr>
        <w:t>Many on the left</w:t>
      </w:r>
      <w:r w:rsidRPr="0091544F">
        <w:rPr>
          <w:sz w:val="16"/>
        </w:rPr>
        <w:t xml:space="preserve">, for their part, </w:t>
      </w:r>
      <w:r w:rsidRPr="0091544F">
        <w:rPr>
          <w:rStyle w:val="StyleUnderline"/>
        </w:rPr>
        <w:t>don’t like to recognize that we’re taking away fairy" godmothers</w:t>
      </w:r>
      <w:r w:rsidRPr="0091544F">
        <w:rPr>
          <w:sz w:val="16"/>
        </w:rPr>
        <w:t xml:space="preserve">. </w:t>
      </w:r>
      <w:r w:rsidRPr="0091544F">
        <w:rPr>
          <w:rStyle w:val="StyleUnderline"/>
        </w:rPr>
        <w:t>They' prefer to believe that they' re helping poor people flee difficult situations</w:t>
      </w:r>
      <w:r w:rsidRPr="0091544F">
        <w:rPr>
          <w:sz w:val="16"/>
        </w:rPr>
        <w:t xml:space="preserve"> at home. </w:t>
      </w:r>
      <w:r w:rsidRPr="0091544F">
        <w:rPr>
          <w:rStyle w:val="Emphasis"/>
        </w:rPr>
        <w:t>But we might be feeding a vicious circle,</w:t>
      </w:r>
      <w:r w:rsidRPr="0091544F">
        <w:rPr>
          <w:sz w:val="16"/>
        </w:rPr>
        <w:t xml:space="preserve"> </w:t>
      </w:r>
      <w:r w:rsidRPr="0091544F">
        <w:rPr>
          <w:rStyle w:val="Emphasis"/>
        </w:rPr>
        <w:t>in which home gets worse precisely' because the fairy' godmothers leave</w:t>
      </w:r>
      <w:r w:rsidRPr="0091544F">
        <w:rPr>
          <w:sz w:val="16"/>
        </w:rPr>
        <w:t xml:space="preserve">. </w:t>
      </w:r>
      <w:r w:rsidRPr="0091544F">
        <w:rPr>
          <w:rStyle w:val="StyleUnderline"/>
        </w:rPr>
        <w:t xml:space="preserve">Humanitarians become caught up trying to help individuals, and therefore </w:t>
      </w:r>
      <w:r w:rsidRPr="0091544F">
        <w:rPr>
          <w:rStyle w:val="Emphasis"/>
        </w:rPr>
        <w:t>miss the larger implications</w:t>
      </w:r>
      <w:r w:rsidRPr="0091544F">
        <w:rPr>
          <w:sz w:val="16"/>
        </w:rPr>
        <w:t xml:space="preserve">: </w:t>
      </w:r>
      <w:r w:rsidRPr="0091544F">
        <w:rPr>
          <w:rStyle w:val="StyleUnderline"/>
        </w:rPr>
        <w:t>There are poor people, and there are poor societies. An open door for the talented would help Facebook's bottom line, but not the bottom billion.</w:t>
      </w:r>
    </w:p>
    <w:p w14:paraId="0DB13CE1" w14:textId="08BA8EFE" w:rsidR="00E169DF" w:rsidRDefault="00E169DF" w:rsidP="00E169DF"/>
    <w:p w14:paraId="34D7E2F3" w14:textId="77777777" w:rsidR="002B6A13" w:rsidRDefault="002B6A13" w:rsidP="002B6A13">
      <w:pPr>
        <w:pStyle w:val="Heading3"/>
      </w:pPr>
      <w:r>
        <w:t xml:space="preserve">1NC Brain Drain PIC </w:t>
      </w:r>
    </w:p>
    <w:p w14:paraId="592A567A" w14:textId="77777777" w:rsidR="002B6A13" w:rsidRDefault="002B6A13" w:rsidP="002B6A13"/>
    <w:p w14:paraId="48445AC4" w14:textId="77777777" w:rsidR="002B6A13" w:rsidRDefault="002B6A13" w:rsidP="002B6A13"/>
    <w:p w14:paraId="015ADFE2" w14:textId="77777777" w:rsidR="002B6A13" w:rsidRDefault="002B6A13" w:rsidP="002B6A13">
      <w:pPr>
        <w:pStyle w:val="Heading4"/>
      </w:pPr>
      <w:r>
        <w:t xml:space="preserve">The United States should create  default presumption in favor of admission for migrants unless they possess “skills” and come from a country experiencing brain drain. It should eliminate existing caps and quotas for legal immigration </w:t>
      </w:r>
    </w:p>
    <w:p w14:paraId="164B89F1" w14:textId="77777777" w:rsidR="002B6A13" w:rsidRPr="00402437" w:rsidRDefault="002B6A13" w:rsidP="002B6A13"/>
    <w:p w14:paraId="6AF795CD" w14:textId="009CB0B7" w:rsidR="002B6A13" w:rsidRPr="0091544F" w:rsidRDefault="002B6A13" w:rsidP="002B6A13">
      <w:pPr>
        <w:pStyle w:val="Heading4"/>
      </w:pPr>
      <w:r>
        <w:t>The CP is crucial to stop devastating brain drain from developing countries- morally this should be a relevant factor in admissions decisions</w:t>
      </w:r>
    </w:p>
    <w:p w14:paraId="373AC81B" w14:textId="77777777" w:rsidR="002B6A13" w:rsidRPr="0091544F" w:rsidRDefault="002B6A13" w:rsidP="002B6A13">
      <w:pPr>
        <w:rPr>
          <w:rStyle w:val="Style13ptBold"/>
        </w:rPr>
      </w:pPr>
      <w:proofErr w:type="spellStart"/>
      <w:r w:rsidRPr="0091544F">
        <w:rPr>
          <w:rStyle w:val="Style13ptBold"/>
        </w:rPr>
        <w:t>Oberman,PhD</w:t>
      </w:r>
      <w:proofErr w:type="spellEnd"/>
      <w:r w:rsidRPr="0091544F">
        <w:rPr>
          <w:rStyle w:val="Style13ptBold"/>
        </w:rPr>
        <w:t xml:space="preserve"> Oxford, 13</w:t>
      </w:r>
    </w:p>
    <w:p w14:paraId="651B81F5" w14:textId="77777777" w:rsidR="002B6A13" w:rsidRPr="0091544F" w:rsidRDefault="002B6A13" w:rsidP="002B6A13">
      <w:pPr>
        <w:rPr>
          <w:sz w:val="16"/>
          <w:szCs w:val="16"/>
        </w:rPr>
      </w:pPr>
      <w:r w:rsidRPr="0091544F">
        <w:rPr>
          <w:sz w:val="16"/>
          <w:szCs w:val="16"/>
        </w:rPr>
        <w:t xml:space="preserve">(Kiernan, </w:t>
      </w:r>
      <w:proofErr w:type="spellStart"/>
      <w:r w:rsidRPr="0091544F">
        <w:rPr>
          <w:sz w:val="16"/>
          <w:szCs w:val="16"/>
        </w:rPr>
        <w:t>PoliSci@Edinburgh</w:t>
      </w:r>
      <w:proofErr w:type="spellEnd"/>
      <w:r w:rsidRPr="0091544F">
        <w:rPr>
          <w:sz w:val="16"/>
          <w:szCs w:val="16"/>
        </w:rPr>
        <w:t>, Can Brain Drain Justify Immigration Restrictions? Ethics, Vol. 123, No. 3 (April 2013), pp. 427-455)</w:t>
      </w:r>
    </w:p>
    <w:p w14:paraId="5BB1D049" w14:textId="2C6C9364" w:rsidR="002B6A13" w:rsidRDefault="002B6A13" w:rsidP="002B6A13">
      <w:r w:rsidRPr="00402437">
        <w:rPr>
          <w:rStyle w:val="StyleUnderline"/>
        </w:rPr>
        <w:t>One possible justification for immigration restrictions is</w:t>
      </w:r>
      <w:r w:rsidRPr="00402437">
        <w:rPr>
          <w:sz w:val="16"/>
        </w:rPr>
        <w:t xml:space="preserve"> that</w:t>
      </w:r>
      <w:r w:rsidRPr="00402437">
        <w:rPr>
          <w:rStyle w:val="StyleUnderline"/>
        </w:rPr>
        <w:t xml:space="preserve"> they</w:t>
      </w:r>
      <w:r w:rsidRPr="00402437">
        <w:rPr>
          <w:sz w:val="16"/>
        </w:rPr>
        <w:t xml:space="preserve"> help to </w:t>
      </w:r>
      <w:r w:rsidRPr="00402437">
        <w:rPr>
          <w:rStyle w:val="StyleUnderline"/>
        </w:rPr>
        <w:t>prevent brain drain, the large-scale migration of skilled workers</w:t>
      </w:r>
      <w:r>
        <w:rPr>
          <w:rStyle w:val="StyleUnderline"/>
        </w:rPr>
        <w:t xml:space="preserve"> </w:t>
      </w:r>
      <w:r w:rsidRPr="00402437">
        <w:rPr>
          <w:rStyle w:val="StyleUnderline"/>
        </w:rPr>
        <w:t>from poor to rich states.</w:t>
      </w:r>
      <w:r w:rsidRPr="00402437">
        <w:rPr>
          <w:sz w:val="16"/>
        </w:rPr>
        <w:t xml:space="preserve">3 Brain drain affects many countries throughout the world. </w:t>
      </w:r>
      <w:r w:rsidRPr="00402437">
        <w:rPr>
          <w:rStyle w:val="StyleUnderline"/>
        </w:rPr>
        <w:t>In Granada, Haiti, and Jamaica, the skilled emigration rate is</w:t>
      </w:r>
      <w:r>
        <w:rPr>
          <w:rStyle w:val="StyleUnderline"/>
        </w:rPr>
        <w:t xml:space="preserve"> </w:t>
      </w:r>
      <w:r w:rsidRPr="00402437">
        <w:rPr>
          <w:rStyle w:val="StyleUnderline"/>
        </w:rPr>
        <w:t>above 80 percent.</w:t>
      </w:r>
      <w:r w:rsidRPr="00402437">
        <w:rPr>
          <w:sz w:val="16"/>
        </w:rPr>
        <w:t xml:space="preserve"> In Africa, Cape Verde has a rate of 68 percent; Mauritius, 56 percent; Sierra Leone 52 percent; and Ghana, 47 percent.4 </w:t>
      </w:r>
      <w:r w:rsidRPr="00402437">
        <w:rPr>
          <w:rStyle w:val="StyleUnderline"/>
        </w:rPr>
        <w:t>Brain</w:t>
      </w:r>
      <w:r>
        <w:rPr>
          <w:rStyle w:val="StyleUnderline"/>
        </w:rPr>
        <w:t xml:space="preserve"> </w:t>
      </w:r>
      <w:r w:rsidRPr="00402437">
        <w:rPr>
          <w:rStyle w:val="StyleUnderline"/>
        </w:rPr>
        <w:t xml:space="preserve">drain need not always be deleterious. There are a number of </w:t>
      </w:r>
      <w:proofErr w:type="spellStart"/>
      <w:r w:rsidRPr="00402437">
        <w:rPr>
          <w:rStyle w:val="StyleUnderline"/>
        </w:rPr>
        <w:t>compensa</w:t>
      </w:r>
      <w:proofErr w:type="spellEnd"/>
      <w:r w:rsidRPr="00402437">
        <w:rPr>
          <w:rStyle w:val="StyleUnderline"/>
        </w:rPr>
        <w:t>-tory factors</w:t>
      </w:r>
      <w:r w:rsidRPr="00402437">
        <w:rPr>
          <w:sz w:val="16"/>
        </w:rPr>
        <w:t xml:space="preserve">, such as the remittances that migrants send home, which in some cases prove sufficient to turn brain drain into a net gain for poor sending states. </w:t>
      </w:r>
      <w:r w:rsidRPr="00402437">
        <w:rPr>
          <w:rStyle w:val="StyleUnderline"/>
        </w:rPr>
        <w:t xml:space="preserve">But there are also cases in which brain drain is </w:t>
      </w:r>
      <w:r w:rsidRPr="00402437">
        <w:rPr>
          <w:rStyle w:val="Emphasis"/>
        </w:rPr>
        <w:t>profoundly</w:t>
      </w:r>
      <w:r>
        <w:rPr>
          <w:rStyle w:val="Emphasis"/>
        </w:rPr>
        <w:t xml:space="preserve"> </w:t>
      </w:r>
      <w:r w:rsidRPr="00402437">
        <w:rPr>
          <w:rStyle w:val="Emphasis"/>
        </w:rPr>
        <w:t>deleterious</w:t>
      </w:r>
      <w:r w:rsidRPr="00402437">
        <w:rPr>
          <w:sz w:val="16"/>
        </w:rPr>
        <w:t xml:space="preserve">. </w:t>
      </w:r>
      <w:r w:rsidRPr="00402437">
        <w:rPr>
          <w:rStyle w:val="StyleUnderline"/>
        </w:rPr>
        <w:t xml:space="preserve">Consider the </w:t>
      </w:r>
      <w:r w:rsidRPr="00402437">
        <w:rPr>
          <w:sz w:val="16"/>
        </w:rPr>
        <w:t xml:space="preserve">case of </w:t>
      </w:r>
      <w:r w:rsidRPr="00402437">
        <w:rPr>
          <w:rStyle w:val="StyleUnderline"/>
        </w:rPr>
        <w:t>the Zambian health care system</w:t>
      </w:r>
      <w:r w:rsidRPr="00402437">
        <w:rPr>
          <w:sz w:val="16"/>
        </w:rPr>
        <w:t xml:space="preserve">. </w:t>
      </w:r>
      <w:r w:rsidRPr="00402437">
        <w:rPr>
          <w:rStyle w:val="StyleUnderline"/>
        </w:rPr>
        <w:t>For a</w:t>
      </w:r>
      <w:r>
        <w:rPr>
          <w:rStyle w:val="StyleUnderline"/>
        </w:rPr>
        <w:t xml:space="preserve"> </w:t>
      </w:r>
      <w:r w:rsidRPr="00402437">
        <w:rPr>
          <w:rStyle w:val="StyleUnderline"/>
        </w:rPr>
        <w:t>population of almost 12 million people, Zambia has only 646 doctors</w:t>
      </w:r>
      <w:r w:rsidRPr="00402437">
        <w:rPr>
          <w:sz w:val="16"/>
        </w:rPr>
        <w:t xml:space="preserve"> </w:t>
      </w:r>
      <w:r w:rsidRPr="00402437">
        <w:rPr>
          <w:rStyle w:val="StyleUnderline"/>
        </w:rPr>
        <w:t>and</w:t>
      </w:r>
      <w:r>
        <w:rPr>
          <w:rStyle w:val="StyleUnderline"/>
        </w:rPr>
        <w:t xml:space="preserve"> </w:t>
      </w:r>
      <w:r w:rsidRPr="00402437">
        <w:rPr>
          <w:rStyle w:val="StyleUnderline"/>
        </w:rPr>
        <w:t>6,096 nurses. Between 1998 and 2003, 461 Zambian nurses were recruited</w:t>
      </w:r>
      <w:r>
        <w:rPr>
          <w:rStyle w:val="StyleUnderline"/>
        </w:rPr>
        <w:t xml:space="preserve"> </w:t>
      </w:r>
      <w:r w:rsidRPr="00402437">
        <w:rPr>
          <w:rStyle w:val="StyleUnderline"/>
        </w:rPr>
        <w:t>to the U</w:t>
      </w:r>
      <w:r w:rsidRPr="00402437">
        <w:rPr>
          <w:sz w:val="16"/>
        </w:rPr>
        <w:t xml:space="preserve">nited </w:t>
      </w:r>
      <w:r w:rsidRPr="00402437">
        <w:rPr>
          <w:rStyle w:val="StyleUnderline"/>
        </w:rPr>
        <w:t>K</w:t>
      </w:r>
      <w:r w:rsidRPr="00402437">
        <w:rPr>
          <w:sz w:val="16"/>
        </w:rPr>
        <w:t xml:space="preserve">ingdom. </w:t>
      </w:r>
      <w:r w:rsidRPr="00402437">
        <w:rPr>
          <w:rStyle w:val="StyleUnderline"/>
        </w:rPr>
        <w:t>Around half of the 50–60 doctors who graduate</w:t>
      </w:r>
      <w:r>
        <w:rPr>
          <w:rStyle w:val="StyleUnderline"/>
        </w:rPr>
        <w:t xml:space="preserve"> </w:t>
      </w:r>
      <w:r w:rsidRPr="00402437">
        <w:rPr>
          <w:rStyle w:val="StyleUnderline"/>
        </w:rPr>
        <w:t>from the country’s only medical school each year emigrate soon after</w:t>
      </w:r>
      <w:r w:rsidRPr="00402437">
        <w:rPr>
          <w:sz w:val="16"/>
        </w:rPr>
        <w:t xml:space="preserve">.5 </w:t>
      </w:r>
      <w:r w:rsidRPr="00402437">
        <w:rPr>
          <w:rStyle w:val="Emphasis"/>
        </w:rPr>
        <w:t>Brain drain saps Zambia’s power to confront its horrendous levels of malnutrition,</w:t>
      </w:r>
      <w:r>
        <w:rPr>
          <w:rStyle w:val="Emphasis"/>
        </w:rPr>
        <w:t xml:space="preserve"> </w:t>
      </w:r>
      <w:r w:rsidRPr="00402437">
        <w:rPr>
          <w:rStyle w:val="Emphasis"/>
        </w:rPr>
        <w:t>disease, and ill health</w:t>
      </w:r>
      <w:r w:rsidRPr="00402437">
        <w:rPr>
          <w:sz w:val="16"/>
        </w:rPr>
        <w:t xml:space="preserve">. </w:t>
      </w:r>
      <w:r w:rsidRPr="00402437">
        <w:rPr>
          <w:rStyle w:val="StyleUnderline"/>
        </w:rPr>
        <w:t>Fully 1.1 million Zambians have AIDS/</w:t>
      </w:r>
      <w:r>
        <w:rPr>
          <w:rStyle w:val="StyleUnderline"/>
        </w:rPr>
        <w:t xml:space="preserve"> </w:t>
      </w:r>
      <w:r w:rsidRPr="00402437">
        <w:rPr>
          <w:rStyle w:val="StyleUnderline"/>
        </w:rPr>
        <w:t>HIV. Life expectancy is just 40 years.6 In cases of this sort, brain drain leaves</w:t>
      </w:r>
      <w:r>
        <w:rPr>
          <w:rStyle w:val="StyleUnderline"/>
        </w:rPr>
        <w:t xml:space="preserve"> </w:t>
      </w:r>
      <w:r w:rsidRPr="00402437">
        <w:rPr>
          <w:rStyle w:val="StyleUnderline"/>
        </w:rPr>
        <w:t xml:space="preserve">people who are </w:t>
      </w:r>
      <w:r w:rsidRPr="00402437">
        <w:rPr>
          <w:rStyle w:val="Emphasis"/>
        </w:rPr>
        <w:t>already desperately poor worse off still.</w:t>
      </w:r>
      <w:r w:rsidRPr="00402437">
        <w:rPr>
          <w:sz w:val="16"/>
        </w:rPr>
        <w:t xml:space="preserve">7 </w:t>
      </w:r>
      <w:r w:rsidRPr="00402437">
        <w:rPr>
          <w:rStyle w:val="StyleUnderline"/>
        </w:rPr>
        <w:t>If rich states chose to enforce immigration restrictions against skilled</w:t>
      </w:r>
      <w:r>
        <w:rPr>
          <w:rStyle w:val="StyleUnderline"/>
        </w:rPr>
        <w:t xml:space="preserve"> </w:t>
      </w:r>
      <w:r w:rsidRPr="00402437">
        <w:rPr>
          <w:rStyle w:val="StyleUnderline"/>
        </w:rPr>
        <w:t>workers from states suffering deleterious brain drain</w:t>
      </w:r>
      <w:r w:rsidRPr="00402437">
        <w:rPr>
          <w:sz w:val="16"/>
        </w:rPr>
        <w:t xml:space="preserve">, instead of continuing to offer many of them residency visas, </w:t>
      </w:r>
      <w:r w:rsidRPr="00402437">
        <w:rPr>
          <w:rStyle w:val="Emphasis"/>
        </w:rPr>
        <w:t>rich states would remove the</w:t>
      </w:r>
      <w:r>
        <w:rPr>
          <w:rStyle w:val="Emphasis"/>
        </w:rPr>
        <w:t xml:space="preserve"> </w:t>
      </w:r>
      <w:r w:rsidRPr="00402437">
        <w:rPr>
          <w:rStyle w:val="Emphasis"/>
        </w:rPr>
        <w:t>strongest incentive these skilled workers have to leave</w:t>
      </w:r>
      <w:r w:rsidRPr="00402437">
        <w:rPr>
          <w:sz w:val="16"/>
        </w:rPr>
        <w:t xml:space="preserve">. </w:t>
      </w:r>
      <w:r w:rsidRPr="00402437">
        <w:rPr>
          <w:rStyle w:val="StyleUnderline"/>
        </w:rPr>
        <w:t>Conversely, if rich</w:t>
      </w:r>
      <w:r>
        <w:rPr>
          <w:rStyle w:val="StyleUnderline"/>
        </w:rPr>
        <w:t xml:space="preserve"> </w:t>
      </w:r>
      <w:r w:rsidRPr="00402437">
        <w:rPr>
          <w:rStyle w:val="StyleUnderline"/>
        </w:rPr>
        <w:t>states lifted the restrictions</w:t>
      </w:r>
      <w:r w:rsidRPr="00402437">
        <w:rPr>
          <w:sz w:val="16"/>
        </w:rPr>
        <w:t xml:space="preserve"> that prevent more skilled workers coming, </w:t>
      </w:r>
      <w:r w:rsidRPr="00402437">
        <w:rPr>
          <w:rStyle w:val="Emphasis"/>
        </w:rPr>
        <w:t>it</w:t>
      </w:r>
      <w:r>
        <w:rPr>
          <w:rStyle w:val="Emphasis"/>
        </w:rPr>
        <w:t xml:space="preserve"> </w:t>
      </w:r>
      <w:r w:rsidRPr="00402437">
        <w:rPr>
          <w:rStyle w:val="Emphasis"/>
        </w:rPr>
        <w:t>would almost certainly worsen the problem.</w:t>
      </w:r>
      <w:r w:rsidRPr="00402437">
        <w:rPr>
          <w:sz w:val="16"/>
        </w:rPr>
        <w:t xml:space="preserve"> </w:t>
      </w:r>
      <w:r w:rsidRPr="00402437">
        <w:rPr>
          <w:rStyle w:val="StyleUnderline"/>
        </w:rPr>
        <w:t>Given the costs that brain</w:t>
      </w:r>
      <w:r>
        <w:rPr>
          <w:rStyle w:val="StyleUnderline"/>
        </w:rPr>
        <w:t xml:space="preserve"> </w:t>
      </w:r>
      <w:r w:rsidRPr="00402437">
        <w:rPr>
          <w:rStyle w:val="StyleUnderline"/>
        </w:rPr>
        <w:t>drain can involve, it seems to offer a strong argument for imposing immigration</w:t>
      </w:r>
      <w:r>
        <w:rPr>
          <w:rStyle w:val="StyleUnderline"/>
        </w:rPr>
        <w:t xml:space="preserve"> </w:t>
      </w:r>
      <w:r w:rsidRPr="00402437">
        <w:rPr>
          <w:rStyle w:val="StyleUnderline"/>
        </w:rPr>
        <w:t>restrictions in these cases</w:t>
      </w:r>
      <w:r w:rsidRPr="00402437">
        <w:rPr>
          <w:sz w:val="16"/>
        </w:rPr>
        <w:t>.8 (428-9)</w:t>
      </w:r>
    </w:p>
    <w:p w14:paraId="4F905F87" w14:textId="77777777" w:rsidR="002B6A13" w:rsidRPr="0091544F" w:rsidRDefault="002B6A13" w:rsidP="002B6A13">
      <w:pPr>
        <w:pStyle w:val="Heading4"/>
      </w:pPr>
      <w:r w:rsidRPr="0091544F">
        <w:t xml:space="preserve">Brain drain trumps individual rights/justifies exclusion </w:t>
      </w:r>
    </w:p>
    <w:p w14:paraId="70ADA42B" w14:textId="77777777" w:rsidR="002B6A13" w:rsidRPr="0091544F" w:rsidRDefault="002B6A13" w:rsidP="002B6A13">
      <w:pPr>
        <w:rPr>
          <w:rStyle w:val="Style13ptBold"/>
        </w:rPr>
      </w:pPr>
      <w:proofErr w:type="spellStart"/>
      <w:r w:rsidRPr="0091544F">
        <w:rPr>
          <w:rStyle w:val="Style13ptBold"/>
        </w:rPr>
        <w:t>Oberman,PhD</w:t>
      </w:r>
      <w:proofErr w:type="spellEnd"/>
      <w:r w:rsidRPr="0091544F">
        <w:rPr>
          <w:rStyle w:val="Style13ptBold"/>
        </w:rPr>
        <w:t xml:space="preserve"> Oxford, 13</w:t>
      </w:r>
    </w:p>
    <w:p w14:paraId="507FF590" w14:textId="77777777" w:rsidR="002B6A13" w:rsidRPr="0091544F" w:rsidRDefault="002B6A13" w:rsidP="002B6A13">
      <w:pPr>
        <w:rPr>
          <w:sz w:val="16"/>
          <w:szCs w:val="16"/>
        </w:rPr>
      </w:pPr>
      <w:r w:rsidRPr="0091544F">
        <w:rPr>
          <w:sz w:val="16"/>
          <w:szCs w:val="16"/>
        </w:rPr>
        <w:t xml:space="preserve">(Kiernan, </w:t>
      </w:r>
      <w:proofErr w:type="spellStart"/>
      <w:r w:rsidRPr="0091544F">
        <w:rPr>
          <w:sz w:val="16"/>
          <w:szCs w:val="16"/>
        </w:rPr>
        <w:t>PoliSci@Edinburgh</w:t>
      </w:r>
      <w:proofErr w:type="spellEnd"/>
      <w:r w:rsidRPr="0091544F">
        <w:rPr>
          <w:sz w:val="16"/>
          <w:szCs w:val="16"/>
        </w:rPr>
        <w:t>, Can Brain Drain Justify Immigration Restrictions? Ethics, Vol. 123, No. 3 (April 2013), pp. 427-455)</w:t>
      </w:r>
    </w:p>
    <w:p w14:paraId="57FC7D89" w14:textId="77777777" w:rsidR="002B6A13" w:rsidRPr="0091544F" w:rsidRDefault="002B6A13" w:rsidP="002B6A13">
      <w:r w:rsidRPr="00402437">
        <w:rPr>
          <w:sz w:val="16"/>
        </w:rPr>
        <w:t xml:space="preserve">Brain drain is not a justification for immigration restrictions that states themselves tend to offer. Indeed, skilled workers are among the potential immigrants that states are most willing to admit. </w:t>
      </w:r>
      <w:r w:rsidRPr="00402437">
        <w:rPr>
          <w:rStyle w:val="StyleUnderline"/>
        </w:rPr>
        <w:t>Within the context</w:t>
      </w:r>
      <w:r>
        <w:rPr>
          <w:rStyle w:val="StyleUnderline"/>
        </w:rPr>
        <w:t xml:space="preserve"> </w:t>
      </w:r>
      <w:r w:rsidRPr="00402437">
        <w:rPr>
          <w:rStyle w:val="StyleUnderline"/>
        </w:rPr>
        <w:t>of the philosophical debate over immigration restrictions</w:t>
      </w:r>
      <w:r w:rsidRPr="00402437">
        <w:rPr>
          <w:sz w:val="16"/>
        </w:rPr>
        <w:t xml:space="preserve">, however, </w:t>
      </w:r>
      <w:r w:rsidRPr="00402437">
        <w:rPr>
          <w:rStyle w:val="StyleUnderline"/>
        </w:rPr>
        <w:t>the</w:t>
      </w:r>
      <w:r>
        <w:rPr>
          <w:rStyle w:val="StyleUnderline"/>
        </w:rPr>
        <w:t xml:space="preserve"> </w:t>
      </w:r>
      <w:r w:rsidRPr="00402437">
        <w:rPr>
          <w:rStyle w:val="StyleUnderline"/>
        </w:rPr>
        <w:t xml:space="preserve">brain drain argument has </w:t>
      </w:r>
      <w:r w:rsidRPr="00402437">
        <w:rPr>
          <w:rStyle w:val="Emphasis"/>
        </w:rPr>
        <w:t>almost unique force</w:t>
      </w:r>
      <w:r w:rsidRPr="00402437">
        <w:rPr>
          <w:sz w:val="16"/>
        </w:rPr>
        <w:t xml:space="preserve">. For </w:t>
      </w:r>
      <w:r w:rsidRPr="00402437">
        <w:rPr>
          <w:rStyle w:val="StyleUnderline"/>
        </w:rPr>
        <w:t>it draws our attention to</w:t>
      </w:r>
      <w:r>
        <w:rPr>
          <w:rStyle w:val="StyleUnderline"/>
        </w:rPr>
        <w:t xml:space="preserve"> </w:t>
      </w:r>
      <w:r w:rsidRPr="00402437">
        <w:rPr>
          <w:rStyle w:val="StyleUnderline"/>
        </w:rPr>
        <w:t>what everyone can agree is of significant moral importance: the needs of</w:t>
      </w:r>
      <w:r>
        <w:rPr>
          <w:rStyle w:val="StyleUnderline"/>
        </w:rPr>
        <w:t xml:space="preserve"> </w:t>
      </w:r>
      <w:r w:rsidRPr="00402437">
        <w:rPr>
          <w:rStyle w:val="StyleUnderline"/>
        </w:rPr>
        <w:t>desperately poor</w:t>
      </w:r>
      <w:r w:rsidRPr="00402437">
        <w:rPr>
          <w:sz w:val="16"/>
        </w:rPr>
        <w:t xml:space="preserve"> people. </w:t>
      </w:r>
      <w:r w:rsidRPr="00402437">
        <w:rPr>
          <w:rStyle w:val="StyleUnderline"/>
        </w:rPr>
        <w:t>Whatever weight one may award to an individual’s</w:t>
      </w:r>
      <w:r>
        <w:rPr>
          <w:rStyle w:val="StyleUnderline"/>
        </w:rPr>
        <w:t xml:space="preserve"> </w:t>
      </w:r>
      <w:r w:rsidRPr="00402437">
        <w:rPr>
          <w:rStyle w:val="StyleUnderline"/>
        </w:rPr>
        <w:t>freedom to migrate</w:t>
      </w:r>
      <w:r w:rsidRPr="00402437">
        <w:rPr>
          <w:sz w:val="16"/>
        </w:rPr>
        <w:t xml:space="preserve"> abroad, </w:t>
      </w:r>
      <w:r w:rsidRPr="00402437">
        <w:rPr>
          <w:rStyle w:val="StyleUnderline"/>
        </w:rPr>
        <w:t>it seems hard to deny that the needs of the</w:t>
      </w:r>
      <w:r>
        <w:rPr>
          <w:rStyle w:val="StyleUnderline"/>
        </w:rPr>
        <w:t xml:space="preserve"> </w:t>
      </w:r>
      <w:r w:rsidRPr="00402437">
        <w:rPr>
          <w:rStyle w:val="StyleUnderline"/>
        </w:rPr>
        <w:t xml:space="preserve">desperately </w:t>
      </w:r>
      <w:r w:rsidRPr="00402437">
        <w:rPr>
          <w:rStyle w:val="Emphasis"/>
        </w:rPr>
        <w:t>poor take priority.</w:t>
      </w:r>
      <w:r w:rsidRPr="00402437">
        <w:rPr>
          <w:sz w:val="16"/>
        </w:rPr>
        <w:t xml:space="preserve"> </w:t>
      </w:r>
      <w:r w:rsidRPr="00402437">
        <w:rPr>
          <w:rStyle w:val="StyleUnderline"/>
        </w:rPr>
        <w:t>To be prevented from entering a foreign</w:t>
      </w:r>
      <w:r>
        <w:rPr>
          <w:rStyle w:val="StyleUnderline"/>
        </w:rPr>
        <w:t xml:space="preserve"> </w:t>
      </w:r>
      <w:r w:rsidRPr="00402437">
        <w:rPr>
          <w:rStyle w:val="StyleUnderline"/>
        </w:rPr>
        <w:t>state is one thing; to die from an easily curable disease for lack of medical</w:t>
      </w:r>
      <w:r>
        <w:rPr>
          <w:rStyle w:val="StyleUnderline"/>
        </w:rPr>
        <w:t xml:space="preserve"> </w:t>
      </w:r>
      <w:r w:rsidRPr="00402437">
        <w:rPr>
          <w:rStyle w:val="StyleUnderline"/>
        </w:rPr>
        <w:t>attention is quite another</w:t>
      </w:r>
      <w:r w:rsidRPr="00402437">
        <w:rPr>
          <w:sz w:val="16"/>
        </w:rPr>
        <w:t xml:space="preserve">. </w:t>
      </w:r>
      <w:r w:rsidRPr="00402437">
        <w:rPr>
          <w:rStyle w:val="StyleUnderline"/>
        </w:rPr>
        <w:t>Critics of immigration restrictions</w:t>
      </w:r>
      <w:r w:rsidRPr="00402437">
        <w:rPr>
          <w:sz w:val="16"/>
        </w:rPr>
        <w:t xml:space="preserve">, </w:t>
      </w:r>
      <w:r w:rsidRPr="00402437">
        <w:rPr>
          <w:rStyle w:val="StyleUnderline"/>
        </w:rPr>
        <w:t>who tend to</w:t>
      </w:r>
      <w:r>
        <w:rPr>
          <w:rStyle w:val="StyleUnderline"/>
        </w:rPr>
        <w:t xml:space="preserve"> </w:t>
      </w:r>
      <w:r w:rsidRPr="00402437">
        <w:rPr>
          <w:rStyle w:val="StyleUnderline"/>
        </w:rPr>
        <w:t>position themselves as defenders of the poor, should thus find the brain</w:t>
      </w:r>
      <w:r>
        <w:rPr>
          <w:rStyle w:val="StyleUnderline"/>
        </w:rPr>
        <w:t xml:space="preserve"> </w:t>
      </w:r>
      <w:r w:rsidRPr="00402437">
        <w:rPr>
          <w:rStyle w:val="StyleUnderline"/>
        </w:rPr>
        <w:t xml:space="preserve">drain argument </w:t>
      </w:r>
      <w:r w:rsidRPr="00402437">
        <w:rPr>
          <w:rStyle w:val="Emphasis"/>
        </w:rPr>
        <w:t>particularly troubling. If anything can justify immigration</w:t>
      </w:r>
      <w:r>
        <w:rPr>
          <w:rStyle w:val="Emphasis"/>
        </w:rPr>
        <w:t xml:space="preserve"> </w:t>
      </w:r>
      <w:r w:rsidRPr="00402437">
        <w:rPr>
          <w:rStyle w:val="Emphasis"/>
        </w:rPr>
        <w:t>restrictions, it seems brain drain can</w:t>
      </w:r>
      <w:r w:rsidRPr="00402437">
        <w:rPr>
          <w:rStyle w:val="StyleUnderline"/>
        </w:rPr>
        <w:t>.</w:t>
      </w:r>
      <w:r w:rsidRPr="00402437">
        <w:rPr>
          <w:sz w:val="16"/>
        </w:rPr>
        <w:t xml:space="preserve"> (429-30)</w:t>
      </w:r>
    </w:p>
    <w:p w14:paraId="780C5074" w14:textId="77777777" w:rsidR="002B6A13" w:rsidRPr="00403246" w:rsidRDefault="002B6A13" w:rsidP="00E169DF"/>
    <w:p w14:paraId="63793963" w14:textId="77777777" w:rsidR="00E169DF" w:rsidRDefault="00E169DF" w:rsidP="00E169DF">
      <w:pPr>
        <w:pStyle w:val="Heading3"/>
      </w:pPr>
      <w:r>
        <w:t xml:space="preserve">1NC Case- Brain Drain PIC </w:t>
      </w:r>
    </w:p>
    <w:p w14:paraId="3C9B66E7" w14:textId="77777777" w:rsidR="00E169DF" w:rsidRDefault="00E169DF" w:rsidP="00E169DF"/>
    <w:p w14:paraId="30C780E3" w14:textId="77777777" w:rsidR="00E169DF" w:rsidRPr="0062585D" w:rsidRDefault="00E169DF" w:rsidP="00E169DF">
      <w:pPr>
        <w:pStyle w:val="Heading4"/>
      </w:pPr>
      <w:r>
        <w:t xml:space="preserve">Distributive justice requires accounting for brain drain- if we want to help the poorest </w:t>
      </w:r>
      <w:r>
        <w:rPr>
          <w:i/>
        </w:rPr>
        <w:t>international</w:t>
      </w:r>
      <w:r>
        <w:t xml:space="preserve"> migration is not always the answer </w:t>
      </w:r>
    </w:p>
    <w:p w14:paraId="70A85D8D" w14:textId="77777777" w:rsidR="00E169DF" w:rsidRPr="0091544F" w:rsidRDefault="00E169DF" w:rsidP="00E169DF">
      <w:pPr>
        <w:rPr>
          <w:rStyle w:val="Style13ptBold"/>
        </w:rPr>
      </w:pPr>
      <w:r w:rsidRPr="0091544F">
        <w:rPr>
          <w:rStyle w:val="Style13ptBold"/>
        </w:rPr>
        <w:t>Miller, PhD, 05</w:t>
      </w:r>
    </w:p>
    <w:p w14:paraId="0619E94E" w14:textId="77777777" w:rsidR="00E169DF" w:rsidRPr="0062585D" w:rsidRDefault="00E169DF" w:rsidP="00E169DF">
      <w:pPr>
        <w:rPr>
          <w:sz w:val="16"/>
          <w:szCs w:val="16"/>
        </w:rPr>
      </w:pPr>
      <w:r w:rsidRPr="0091544F">
        <w:rPr>
          <w:sz w:val="16"/>
          <w:szCs w:val="16"/>
        </w:rPr>
        <w:t xml:space="preserve">(David, </w:t>
      </w:r>
      <w:proofErr w:type="spellStart"/>
      <w:r w:rsidRPr="0091544F">
        <w:rPr>
          <w:sz w:val="16"/>
          <w:szCs w:val="16"/>
        </w:rPr>
        <w:t>PoliticalTheory@Oxford</w:t>
      </w:r>
      <w:proofErr w:type="spellEnd"/>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2B180B36" w14:textId="77777777" w:rsidR="00E169DF" w:rsidRPr="0091544F" w:rsidRDefault="00E169DF" w:rsidP="00E169DF">
      <w:pPr>
        <w:rPr>
          <w:rFonts w:cs="RotisSerif"/>
          <w:sz w:val="20"/>
          <w:szCs w:val="20"/>
        </w:rPr>
      </w:pPr>
      <w:r w:rsidRPr="0062585D">
        <w:rPr>
          <w:rFonts w:cs="RotisSerif"/>
          <w:sz w:val="16"/>
          <w:szCs w:val="20"/>
        </w:rPr>
        <w:t xml:space="preserve">So once the right of exit is properly understood, it does not entail an unlimited right to migrate to the society of one’s choice. But now, finally, in this part of the chapter, I want to consider </w:t>
      </w:r>
      <w:r w:rsidRPr="0062585D">
        <w:rPr>
          <w:rStyle w:val="StyleUnderline"/>
        </w:rPr>
        <w:t>an argument for migration rights</w:t>
      </w:r>
      <w:r w:rsidRPr="0062585D">
        <w:rPr>
          <w:rFonts w:cs="RotisSerif"/>
          <w:sz w:val="16"/>
          <w:szCs w:val="20"/>
        </w:rPr>
        <w:t xml:space="preserve"> that </w:t>
      </w:r>
      <w:r w:rsidRPr="0062585D">
        <w:rPr>
          <w:rStyle w:val="StyleUnderline"/>
        </w:rPr>
        <w:t>appeals to distributive</w:t>
      </w:r>
      <w:r>
        <w:rPr>
          <w:rStyle w:val="StyleUnderline"/>
        </w:rPr>
        <w:t xml:space="preserve"> </w:t>
      </w:r>
      <w:r w:rsidRPr="0062585D">
        <w:rPr>
          <w:rStyle w:val="StyleUnderline"/>
        </w:rPr>
        <w:t>justice.</w:t>
      </w:r>
      <w:r w:rsidRPr="0062585D">
        <w:rPr>
          <w:rFonts w:cs="RotisSerif"/>
          <w:sz w:val="16"/>
          <w:szCs w:val="20"/>
        </w:rPr>
        <w:t xml:space="preserve"> It begins from the assumption of the fundamental moral equality of human beings. It then points out that, in the world in which we live, a person’s life prospects depend heavily on the society into which she happens to be born, so that the only way to achieve equal opportunities is to allow people to move to the places where they can develop and exercise their talents, through employment and in other ways. In other words, there is something fundamentally unfair about a world in which people are condemned to relative poverty through no fault of their own when others have much greater opportunities, whereas if people were free to live and work wherever they wished, then each person could choose whether to stay in the community that had raised him or to look for a better life elsewhere. </w:t>
      </w:r>
      <w:r w:rsidRPr="0062585D">
        <w:rPr>
          <w:rStyle w:val="StyleUnderline"/>
        </w:rPr>
        <w:t>The question we must ask here is whether justice demands equality of opportunity</w:t>
      </w:r>
      <w:r>
        <w:rPr>
          <w:rStyle w:val="StyleUnderline"/>
        </w:rPr>
        <w:t xml:space="preserve"> </w:t>
      </w:r>
      <w:r w:rsidRPr="0062585D">
        <w:rPr>
          <w:rStyle w:val="StyleUnderline"/>
        </w:rPr>
        <w:t>at the global level</w:t>
      </w:r>
      <w:r w:rsidRPr="0062585D">
        <w:rPr>
          <w:rFonts w:cs="RotisSerif"/>
          <w:sz w:val="16"/>
          <w:szCs w:val="20"/>
        </w:rPr>
        <w:t xml:space="preserve">, as the argument I have just sketched assumes, </w:t>
      </w:r>
      <w:r w:rsidRPr="0062585D">
        <w:rPr>
          <w:rStyle w:val="StyleUnderline"/>
        </w:rPr>
        <w:t>or whether this</w:t>
      </w:r>
      <w:r>
        <w:rPr>
          <w:rStyle w:val="StyleUnderline"/>
        </w:rPr>
        <w:t xml:space="preserve"> </w:t>
      </w:r>
      <w:r w:rsidRPr="0062585D">
        <w:rPr>
          <w:rStyle w:val="StyleUnderline"/>
        </w:rPr>
        <w:t>principle only applies inside societies, among those who are already citizens of the</w:t>
      </w:r>
      <w:r>
        <w:rPr>
          <w:rStyle w:val="StyleUnderline"/>
        </w:rPr>
        <w:t xml:space="preserve"> </w:t>
      </w:r>
      <w:r w:rsidRPr="0062585D">
        <w:rPr>
          <w:rStyle w:val="StyleUnderline"/>
        </w:rPr>
        <w:t xml:space="preserve">same political community </w:t>
      </w:r>
      <w:r w:rsidRPr="0062585D">
        <w:rPr>
          <w:rFonts w:cs="RotisSerif"/>
          <w:sz w:val="16"/>
          <w:szCs w:val="20"/>
        </w:rPr>
        <w:t xml:space="preserve">(see, for instance, Caney, 2001). Note to begin with that </w:t>
      </w:r>
      <w:r w:rsidRPr="0062585D">
        <w:rPr>
          <w:rStyle w:val="StyleUnderline"/>
        </w:rPr>
        <w:t>embracing the moral equality of all human beings</w:t>
      </w:r>
      <w:r w:rsidRPr="0062585D">
        <w:rPr>
          <w:rFonts w:cs="RotisSerif"/>
          <w:sz w:val="16"/>
          <w:szCs w:val="20"/>
        </w:rPr>
        <w:t xml:space="preserve"> – accepting that every human being is equally an object of moral concern – </w:t>
      </w:r>
      <w:r w:rsidRPr="0062585D">
        <w:rPr>
          <w:rStyle w:val="StyleUnderline"/>
        </w:rPr>
        <w:t>does not yet tell us what we are required to do for them as a result</w:t>
      </w:r>
      <w:r w:rsidRPr="0062585D">
        <w:rPr>
          <w:rFonts w:cs="RotisSerif"/>
          <w:sz w:val="16"/>
          <w:szCs w:val="20"/>
        </w:rPr>
        <w:t xml:space="preserve"> of that equality. </w:t>
      </w:r>
      <w:r w:rsidRPr="0062585D">
        <w:rPr>
          <w:rStyle w:val="StyleUnderline"/>
        </w:rPr>
        <w:t>One answer might be</w:t>
      </w:r>
      <w:r w:rsidRPr="0062585D">
        <w:rPr>
          <w:rFonts w:cs="RotisSerif"/>
          <w:sz w:val="16"/>
          <w:szCs w:val="20"/>
        </w:rPr>
        <w:t xml:space="preserve"> that we should attempt to provide everyone with </w:t>
      </w:r>
      <w:r w:rsidRPr="0062585D">
        <w:rPr>
          <w:rStyle w:val="StyleUnderline"/>
        </w:rPr>
        <w:t>equal opportunities</w:t>
      </w:r>
      <w:r w:rsidRPr="0062585D">
        <w:rPr>
          <w:rFonts w:cs="RotisSerif"/>
          <w:sz w:val="16"/>
          <w:szCs w:val="20"/>
        </w:rPr>
        <w:t xml:space="preserve"> to pursue their goals in life. </w:t>
      </w:r>
      <w:r w:rsidRPr="0062585D">
        <w:rPr>
          <w:rStyle w:val="StyleUnderline"/>
        </w:rPr>
        <w:t>But another,</w:t>
      </w:r>
      <w:r>
        <w:rPr>
          <w:rStyle w:val="StyleUnderline"/>
        </w:rPr>
        <w:t xml:space="preserve"> </w:t>
      </w:r>
      <w:r w:rsidRPr="0062585D">
        <w:rPr>
          <w:rFonts w:cs="RotisSerif"/>
          <w:sz w:val="16"/>
          <w:szCs w:val="20"/>
        </w:rPr>
        <w:t xml:space="preserve">equally plausible, answer </w:t>
      </w:r>
      <w:r w:rsidRPr="0062585D">
        <w:rPr>
          <w:rStyle w:val="StyleUnderline"/>
        </w:rPr>
        <w:t>is that we should play our part in ensuring that their basic</w:t>
      </w:r>
      <w:r>
        <w:rPr>
          <w:rStyle w:val="StyleUnderline"/>
        </w:rPr>
        <w:t xml:space="preserve"> </w:t>
      </w:r>
      <w:r w:rsidRPr="0062585D">
        <w:rPr>
          <w:rStyle w:val="StyleUnderline"/>
        </w:rPr>
        <w:t>rights are respected,</w:t>
      </w:r>
      <w:r w:rsidRPr="0062585D">
        <w:rPr>
          <w:rFonts w:cs="RotisSerif"/>
          <w:sz w:val="16"/>
          <w:szCs w:val="20"/>
        </w:rPr>
        <w:t xml:space="preserve"> where these are understood as rights to a certain minimum level of security, freedom, resources, and so forth – a level adequate to protect their basic interests, as suggested earlier in this chapter. These </w:t>
      </w:r>
      <w:r w:rsidRPr="0062585D">
        <w:rPr>
          <w:rStyle w:val="StyleUnderline"/>
        </w:rPr>
        <w:t>basic rights can be universally</w:t>
      </w:r>
      <w:r>
        <w:rPr>
          <w:rStyle w:val="StyleUnderline"/>
        </w:rPr>
        <w:t xml:space="preserve"> </w:t>
      </w:r>
      <w:r w:rsidRPr="0062585D">
        <w:rPr>
          <w:rStyle w:val="StyleUnderline"/>
        </w:rPr>
        <w:t>protected and yet some people have greater opportunitie</w:t>
      </w:r>
      <w:r w:rsidRPr="0062585D">
        <w:rPr>
          <w:rFonts w:cs="RotisSerif"/>
          <w:sz w:val="16"/>
          <w:szCs w:val="20"/>
        </w:rPr>
        <w:t xml:space="preserve">s than others to pursue certain aims, as a result of living in more affluent or culturally richer societies. </w:t>
      </w:r>
      <w:r w:rsidRPr="0062585D">
        <w:rPr>
          <w:rStyle w:val="StyleUnderline"/>
        </w:rPr>
        <w:t>Is it</w:t>
      </w:r>
      <w:r w:rsidRPr="0062585D">
        <w:rPr>
          <w:rFonts w:cs="RotisSerif"/>
          <w:sz w:val="16"/>
          <w:szCs w:val="20"/>
        </w:rPr>
        <w:t xml:space="preserve"> nonetheless </w:t>
      </w:r>
      <w:r w:rsidRPr="0062585D">
        <w:rPr>
          <w:rStyle w:val="StyleUnderline"/>
        </w:rPr>
        <w:t>unfair</w:t>
      </w:r>
      <w:r w:rsidRPr="0062585D">
        <w:rPr>
          <w:rFonts w:cs="RotisSerif"/>
          <w:sz w:val="16"/>
          <w:szCs w:val="20"/>
        </w:rPr>
        <w:t xml:space="preserve"> if opportunities are unequal in this way? </w:t>
      </w:r>
      <w:r w:rsidRPr="0062585D">
        <w:rPr>
          <w:rStyle w:val="StyleUnderline"/>
        </w:rPr>
        <w:t>That depends upon</w:t>
      </w:r>
      <w:r w:rsidRPr="0062585D">
        <w:rPr>
          <w:rFonts w:cs="RotisSerif"/>
          <w:sz w:val="16"/>
          <w:szCs w:val="20"/>
        </w:rPr>
        <w:t xml:space="preserve"> what we believe about </w:t>
      </w:r>
      <w:r w:rsidRPr="0062585D">
        <w:rPr>
          <w:rStyle w:val="StyleUnderline"/>
        </w:rPr>
        <w:t>the scope of distributive justice</w:t>
      </w:r>
      <w:r w:rsidRPr="0062585D">
        <w:rPr>
          <w:rFonts w:cs="RotisSerif"/>
          <w:sz w:val="16"/>
          <w:szCs w:val="20"/>
        </w:rPr>
        <w:t xml:space="preserve">, </w:t>
      </w:r>
      <w:r w:rsidRPr="0062585D">
        <w:rPr>
          <w:rStyle w:val="StyleUnderline"/>
        </w:rPr>
        <w:t>the kind of justice that involves</w:t>
      </w:r>
      <w:r>
        <w:rPr>
          <w:rStyle w:val="StyleUnderline"/>
        </w:rPr>
        <w:t xml:space="preserve"> </w:t>
      </w:r>
      <w:r w:rsidRPr="0062585D">
        <w:rPr>
          <w:rStyle w:val="StyleUnderline"/>
        </w:rPr>
        <w:t>comparing how well different people are faring by some standard</w:t>
      </w:r>
      <w:r w:rsidRPr="0062585D">
        <w:rPr>
          <w:rFonts w:cs="RotisSerif"/>
          <w:sz w:val="16"/>
          <w:szCs w:val="20"/>
        </w:rPr>
        <w:t xml:space="preserve">. </w:t>
      </w:r>
      <w:r w:rsidRPr="0062585D">
        <w:rPr>
          <w:rStyle w:val="StyleUnderline"/>
        </w:rPr>
        <w:t>According to</w:t>
      </w:r>
      <w:r w:rsidRPr="0062585D">
        <w:rPr>
          <w:rFonts w:cs="RotisSerif"/>
          <w:sz w:val="16"/>
          <w:szCs w:val="20"/>
        </w:rPr>
        <w:t xml:space="preserve"> Michael </w:t>
      </w:r>
      <w:proofErr w:type="spellStart"/>
      <w:r w:rsidRPr="0062585D">
        <w:rPr>
          <w:rStyle w:val="StyleUnderline"/>
        </w:rPr>
        <w:t>Walzer</w:t>
      </w:r>
      <w:proofErr w:type="spellEnd"/>
      <w:r w:rsidRPr="0062585D">
        <w:rPr>
          <w:rStyle w:val="StyleUnderline"/>
        </w:rPr>
        <w:t>, “the idea of distributive justice presupposes a bounded world within</w:t>
      </w:r>
      <w:r>
        <w:rPr>
          <w:rStyle w:val="StyleUnderline"/>
        </w:rPr>
        <w:t xml:space="preserve"> </w:t>
      </w:r>
      <w:r w:rsidRPr="0062585D">
        <w:rPr>
          <w:rStyle w:val="StyleUnderline"/>
        </w:rPr>
        <w:t>which distributions take place</w:t>
      </w:r>
      <w:r w:rsidRPr="0062585D">
        <w:rPr>
          <w:rFonts w:cs="RotisSerif"/>
          <w:sz w:val="16"/>
          <w:szCs w:val="20"/>
        </w:rPr>
        <w:t xml:space="preserve">: a group of people committed to dividing, exchanging, and sharing social goods, first of all among themselves” (1983: 31). The main reason that </w:t>
      </w:r>
      <w:proofErr w:type="spellStart"/>
      <w:r w:rsidRPr="0062585D">
        <w:rPr>
          <w:rFonts w:cs="RotisSerif"/>
          <w:sz w:val="16"/>
          <w:szCs w:val="20"/>
        </w:rPr>
        <w:t>Walzer</w:t>
      </w:r>
      <w:proofErr w:type="spellEnd"/>
      <w:r w:rsidRPr="0062585D">
        <w:rPr>
          <w:rFonts w:cs="RotisSerif"/>
          <w:sz w:val="16"/>
          <w:szCs w:val="20"/>
        </w:rPr>
        <w:t xml:space="preserve"> gives for this view is that </w:t>
      </w:r>
      <w:r w:rsidRPr="0062585D">
        <w:rPr>
          <w:rStyle w:val="StyleUnderline"/>
        </w:rPr>
        <w:t>the very goods whose distribution is a matter</w:t>
      </w:r>
      <w:r>
        <w:rPr>
          <w:rStyle w:val="StyleUnderline"/>
        </w:rPr>
        <w:t xml:space="preserve"> </w:t>
      </w:r>
      <w:r w:rsidRPr="0062585D">
        <w:rPr>
          <w:rStyle w:val="StyleUnderline"/>
        </w:rPr>
        <w:t>of justice gain their meaning and value within particular political communities.</w:t>
      </w:r>
      <w:r>
        <w:rPr>
          <w:rStyle w:val="StyleUnderline"/>
        </w:rPr>
        <w:t xml:space="preserve"> </w:t>
      </w:r>
      <w:r w:rsidRPr="0062585D">
        <w:rPr>
          <w:rFonts w:cs="RotisSerif"/>
          <w:sz w:val="16"/>
          <w:szCs w:val="20"/>
        </w:rPr>
        <w:t xml:space="preserve">Another relevant consideration is that </w:t>
      </w:r>
      <w:r w:rsidRPr="0062585D">
        <w:rPr>
          <w:rStyle w:val="StyleUnderline"/>
        </w:rPr>
        <w:t>the stock of goods that is available at any time</w:t>
      </w:r>
      <w:r>
        <w:rPr>
          <w:rStyle w:val="StyleUnderline"/>
        </w:rPr>
        <w:t xml:space="preserve"> </w:t>
      </w:r>
      <w:r w:rsidRPr="0062585D">
        <w:rPr>
          <w:rStyle w:val="StyleUnderline"/>
        </w:rPr>
        <w:t>to be divided up will depend on the past history of the community in question</w:t>
      </w:r>
      <w:r w:rsidRPr="0062585D">
        <w:rPr>
          <w:rFonts w:cs="RotisSerif"/>
          <w:sz w:val="16"/>
          <w:szCs w:val="20"/>
        </w:rPr>
        <w:t xml:space="preserve">, including decisions about, for example, the economic system under which production will take place. </w:t>
      </w:r>
      <w:r w:rsidRPr="0062585D">
        <w:rPr>
          <w:rStyle w:val="StyleUnderline"/>
        </w:rPr>
        <w:t>These considerations tell against the view that justice at global level should</w:t>
      </w:r>
      <w:r>
        <w:rPr>
          <w:rStyle w:val="StyleUnderline"/>
        </w:rPr>
        <w:t xml:space="preserve"> </w:t>
      </w:r>
      <w:r w:rsidRPr="0062585D">
        <w:rPr>
          <w:rStyle w:val="StyleUnderline"/>
        </w:rPr>
        <w:t>be understood in terms of the equal distribution, at any moment, of a single good,</w:t>
      </w:r>
      <w:r>
        <w:rPr>
          <w:rStyle w:val="StyleUnderline"/>
        </w:rPr>
        <w:t xml:space="preserve"> </w:t>
      </w:r>
      <w:r w:rsidRPr="0062585D">
        <w:rPr>
          <w:rFonts w:cs="RotisSerif"/>
          <w:sz w:val="16"/>
          <w:szCs w:val="20"/>
        </w:rPr>
        <w:t xml:space="preserve">whether this good is understood as “resources” or “opportunity” or “welfare” (Miller, 1999). The basic rights view avoids these difficulties, because it is plausible to think that whatever the cultural values of a particular society, and whatever its historical record, no human being should be allowed to fall below the minimum level of provision that protects his or her basic interests. But </w:t>
      </w:r>
      <w:r w:rsidRPr="0062585D">
        <w:rPr>
          <w:rStyle w:val="StyleUnderline"/>
        </w:rPr>
        <w:t>what if somebody does fall below this threshold</w:t>
      </w:r>
      <w:r w:rsidRPr="0062585D">
        <w:rPr>
          <w:rFonts w:cs="RotisSerif"/>
          <w:sz w:val="16"/>
          <w:szCs w:val="20"/>
        </w:rPr>
        <w:t xml:space="preserve">? </w:t>
      </w:r>
      <w:r w:rsidRPr="0062585D">
        <w:rPr>
          <w:rStyle w:val="StyleUnderline"/>
        </w:rPr>
        <w:t>Does this not give him the</w:t>
      </w:r>
      <w:r>
        <w:rPr>
          <w:rStyle w:val="StyleUnderline"/>
        </w:rPr>
        <w:t xml:space="preserve"> </w:t>
      </w:r>
      <w:r w:rsidRPr="0062585D">
        <w:rPr>
          <w:rStyle w:val="StyleUnderline"/>
        </w:rPr>
        <w:t>right to migrate</w:t>
      </w:r>
      <w:r w:rsidRPr="0062585D">
        <w:rPr>
          <w:rFonts w:cs="RotisSerif"/>
          <w:sz w:val="16"/>
          <w:szCs w:val="20"/>
        </w:rPr>
        <w:t xml:space="preserve"> to a place where the minimum level is guaranteed? </w:t>
      </w:r>
      <w:r w:rsidRPr="0062585D">
        <w:rPr>
          <w:rStyle w:val="StyleUnderline"/>
        </w:rPr>
        <w:t>Perhaps, but it</w:t>
      </w:r>
      <w:r>
        <w:rPr>
          <w:rStyle w:val="StyleUnderline"/>
        </w:rPr>
        <w:t xml:space="preserve"> </w:t>
      </w:r>
      <w:r w:rsidRPr="0062585D">
        <w:rPr>
          <w:rStyle w:val="StyleUnderline"/>
        </w:rPr>
        <w:t>depends on whether the minimum could be provided in the political community he</w:t>
      </w:r>
      <w:r>
        <w:rPr>
          <w:rStyle w:val="StyleUnderline"/>
        </w:rPr>
        <w:t xml:space="preserve"> </w:t>
      </w:r>
      <w:r w:rsidRPr="0062585D">
        <w:rPr>
          <w:rStyle w:val="StyleUnderline"/>
        </w:rPr>
        <w:t>belongs to now, or whether that community is so oppressive</w:t>
      </w:r>
      <w:r w:rsidRPr="0062585D">
        <w:rPr>
          <w:rFonts w:cs="RotisSerif"/>
          <w:sz w:val="16"/>
          <w:szCs w:val="20"/>
        </w:rPr>
        <w:t xml:space="preserve">, or so dysfunctional, </w:t>
      </w:r>
      <w:r w:rsidRPr="0062585D">
        <w:rPr>
          <w:rStyle w:val="StyleUnderline"/>
        </w:rPr>
        <w:t>that</w:t>
      </w:r>
      <w:r>
        <w:rPr>
          <w:rStyle w:val="StyleUnderline"/>
        </w:rPr>
        <w:t xml:space="preserve"> </w:t>
      </w:r>
      <w:r w:rsidRPr="0062585D">
        <w:rPr>
          <w:rStyle w:val="StyleUnderline"/>
        </w:rPr>
        <w:t>escape is the only option.</w:t>
      </w:r>
      <w:r w:rsidRPr="0062585D">
        <w:rPr>
          <w:rFonts w:cs="RotisSerif"/>
          <w:sz w:val="16"/>
          <w:szCs w:val="20"/>
        </w:rPr>
        <w:t xml:space="preserve"> So here we encounter again the issue of refugees, to be discussed in my final section. Meanwhile, the lesson for other states, confronted with people whose lives are less than decent, is that they have a choice: they must either ensure that the basic rights of such people are protected in the places where they live – by aid, by intervention, or by some other means – or they must help them to move to other communities where their lives will be better. Simply </w:t>
      </w:r>
      <w:r w:rsidRPr="0062585D">
        <w:rPr>
          <w:rStyle w:val="StyleUnderline"/>
        </w:rPr>
        <w:t>shutting one’s borders</w:t>
      </w:r>
      <w:r>
        <w:rPr>
          <w:rStyle w:val="StyleUnderline"/>
        </w:rPr>
        <w:t xml:space="preserve"> </w:t>
      </w:r>
      <w:r w:rsidRPr="0062585D">
        <w:rPr>
          <w:rStyle w:val="StyleUnderline"/>
        </w:rPr>
        <w:t xml:space="preserve">and doing nothing else is not a morally defensible option here. </w:t>
      </w:r>
      <w:r w:rsidRPr="0062585D">
        <w:rPr>
          <w:rFonts w:cs="RotisSerif"/>
          <w:sz w:val="16"/>
          <w:szCs w:val="20"/>
        </w:rPr>
        <w:t>People everywhere have a right to a decent life</w:t>
      </w:r>
      <w:r w:rsidRPr="0062585D">
        <w:rPr>
          <w:rStyle w:val="StyleUnderline"/>
        </w:rPr>
        <w:t>. But before jumping to the conclusion</w:t>
      </w:r>
      <w:r w:rsidRPr="0062585D">
        <w:rPr>
          <w:rFonts w:cs="RotisSerif"/>
          <w:sz w:val="16"/>
          <w:szCs w:val="20"/>
        </w:rPr>
        <w:t xml:space="preserve"> that the way to respond to global injustice is to encourage people whose lives are less than decent to </w:t>
      </w:r>
      <w:r w:rsidRPr="0062585D">
        <w:rPr>
          <w:rStyle w:val="StyleUnderline"/>
        </w:rPr>
        <w:t xml:space="preserve">migrate elsewhere, we should consider the fact that this policy </w:t>
      </w:r>
      <w:r w:rsidRPr="0062585D">
        <w:rPr>
          <w:rStyle w:val="Emphasis"/>
        </w:rPr>
        <w:t>will do little to help</w:t>
      </w:r>
      <w:r>
        <w:rPr>
          <w:rStyle w:val="Emphasis"/>
        </w:rPr>
        <w:t xml:space="preserve"> </w:t>
      </w:r>
      <w:r w:rsidRPr="0062585D">
        <w:rPr>
          <w:rStyle w:val="Emphasis"/>
        </w:rPr>
        <w:t>the very poor, who are unlikely to have the resources to move to a richer country</w:t>
      </w:r>
      <w:r w:rsidRPr="0062585D">
        <w:rPr>
          <w:rFonts w:cs="RotisSerif"/>
          <w:sz w:val="16"/>
          <w:szCs w:val="20"/>
        </w:rPr>
        <w:t xml:space="preserve">. Indeed, </w:t>
      </w:r>
      <w:r w:rsidRPr="0062585D">
        <w:rPr>
          <w:rStyle w:val="Emphasis"/>
        </w:rPr>
        <w:t>a policy of open migration may make such people worse off still, if it allows</w:t>
      </w:r>
      <w:r>
        <w:rPr>
          <w:rStyle w:val="Emphasis"/>
        </w:rPr>
        <w:t xml:space="preserve"> </w:t>
      </w:r>
      <w:r w:rsidRPr="0062585D">
        <w:rPr>
          <w:rStyle w:val="Emphasis"/>
        </w:rPr>
        <w:t>doctors, engineers, and other professionals to move from economically undeveloped</w:t>
      </w:r>
      <w:r>
        <w:rPr>
          <w:rStyle w:val="Emphasis"/>
        </w:rPr>
        <w:t xml:space="preserve"> </w:t>
      </w:r>
      <w:r w:rsidRPr="0062585D">
        <w:rPr>
          <w:rStyle w:val="Emphasis"/>
        </w:rPr>
        <w:t>to economically developed societies in search of higher incomes, thereby depriving</w:t>
      </w:r>
      <w:r>
        <w:rPr>
          <w:rStyle w:val="Emphasis"/>
        </w:rPr>
        <w:t xml:space="preserve"> </w:t>
      </w:r>
      <w:r w:rsidRPr="0062585D">
        <w:rPr>
          <w:rStyle w:val="Emphasis"/>
        </w:rPr>
        <w:t>their countries of origin of vital skills</w:t>
      </w:r>
      <w:r w:rsidRPr="0062585D">
        <w:rPr>
          <w:rFonts w:cs="RotisSerif"/>
          <w:sz w:val="16"/>
          <w:szCs w:val="20"/>
        </w:rPr>
        <w:t xml:space="preserve">. </w:t>
      </w:r>
      <w:r w:rsidRPr="0062585D">
        <w:rPr>
          <w:rStyle w:val="StyleUnderline"/>
        </w:rPr>
        <w:t>Equalizing opportunity for the few may diminish</w:t>
      </w:r>
      <w:r>
        <w:rPr>
          <w:rStyle w:val="StyleUnderline"/>
        </w:rPr>
        <w:t xml:space="preserve"> </w:t>
      </w:r>
      <w:r w:rsidRPr="0062585D">
        <w:rPr>
          <w:rStyle w:val="StyleUnderline"/>
        </w:rPr>
        <w:t>opportunities for the many. Persisting global injustice does impose on rich states the obligation to make a serious contribution to the relief of global poverty, but in</w:t>
      </w:r>
      <w:r>
        <w:rPr>
          <w:rStyle w:val="StyleUnderline"/>
        </w:rPr>
        <w:t xml:space="preserve"> </w:t>
      </w:r>
      <w:r w:rsidRPr="0062585D">
        <w:rPr>
          <w:rStyle w:val="StyleUnderline"/>
        </w:rPr>
        <w:t>most instances they should contribute to improving conditions of life on the ground,</w:t>
      </w:r>
      <w:r>
        <w:rPr>
          <w:rStyle w:val="StyleUnderline"/>
        </w:rPr>
        <w:t xml:space="preserve"> </w:t>
      </w:r>
      <w:r w:rsidRPr="0062585D">
        <w:rPr>
          <w:rStyle w:val="StyleUnderline"/>
        </w:rPr>
        <w:t>as it were, rather than bypassing the problem by allowing (inevitably selective) inward</w:t>
      </w:r>
      <w:r>
        <w:rPr>
          <w:rStyle w:val="StyleUnderline"/>
        </w:rPr>
        <w:t xml:space="preserve"> </w:t>
      </w:r>
      <w:r w:rsidRPr="0062585D">
        <w:rPr>
          <w:rStyle w:val="StyleUnderline"/>
        </w:rPr>
        <w:t>migration</w:t>
      </w:r>
      <w:r w:rsidRPr="0062585D">
        <w:rPr>
          <w:rFonts w:cs="RotisSerif"/>
          <w:sz w:val="16"/>
          <w:szCs w:val="20"/>
        </w:rPr>
        <w:t>. (197-9)</w:t>
      </w:r>
    </w:p>
    <w:p w14:paraId="5472E118" w14:textId="77777777" w:rsidR="00E169DF" w:rsidRPr="00403246" w:rsidRDefault="00E169DF" w:rsidP="00E169DF"/>
    <w:p w14:paraId="563244B0" w14:textId="77777777" w:rsidR="00E169DF" w:rsidRPr="0091544F" w:rsidRDefault="00E169DF" w:rsidP="00E169DF">
      <w:pPr>
        <w:pStyle w:val="Heading4"/>
      </w:pPr>
      <w:r>
        <w:t xml:space="preserve">Open borders advocates agree bran drain is a moral argument </w:t>
      </w:r>
    </w:p>
    <w:p w14:paraId="6181EE26" w14:textId="77777777" w:rsidR="00E169DF" w:rsidRPr="0091544F" w:rsidRDefault="00E169DF" w:rsidP="00E169DF">
      <w:pPr>
        <w:rPr>
          <w:rStyle w:val="Style13ptBold"/>
        </w:rPr>
      </w:pPr>
      <w:r w:rsidRPr="0091544F">
        <w:rPr>
          <w:rStyle w:val="Style13ptBold"/>
        </w:rPr>
        <w:t>Johnson, JD, 07</w:t>
      </w:r>
    </w:p>
    <w:p w14:paraId="509A1C51" w14:textId="77777777" w:rsidR="00E169DF" w:rsidRPr="0091544F" w:rsidRDefault="00E169DF" w:rsidP="00E169DF">
      <w:pPr>
        <w:rPr>
          <w:sz w:val="16"/>
          <w:szCs w:val="16"/>
        </w:rPr>
      </w:pPr>
      <w:r w:rsidRPr="0091544F">
        <w:rPr>
          <w:sz w:val="16"/>
          <w:szCs w:val="16"/>
        </w:rPr>
        <w:t xml:space="preserve">(Kevin, </w:t>
      </w:r>
      <w:proofErr w:type="spellStart"/>
      <w:r w:rsidRPr="0091544F">
        <w:rPr>
          <w:sz w:val="16"/>
          <w:szCs w:val="16"/>
        </w:rPr>
        <w:t>Law@UCD</w:t>
      </w:r>
      <w:proofErr w:type="spellEnd"/>
      <w:r w:rsidRPr="0091544F">
        <w:rPr>
          <w:sz w:val="16"/>
          <w:szCs w:val="16"/>
        </w:rPr>
        <w:t xml:space="preserve">, </w:t>
      </w:r>
      <w:r w:rsidRPr="0091544F">
        <w:rPr>
          <w:sz w:val="16"/>
          <w:szCs w:val="16"/>
          <w:u w:val="single"/>
        </w:rPr>
        <w:t>Opening the Floodgates: Why America Needs to Rethink its Borders and Immigration Laws</w:t>
      </w:r>
      <w:r w:rsidRPr="0091544F">
        <w:rPr>
          <w:sz w:val="16"/>
          <w:szCs w:val="16"/>
        </w:rPr>
        <w:t>)</w:t>
      </w:r>
    </w:p>
    <w:p w14:paraId="433D3A93" w14:textId="77777777" w:rsidR="00E169DF" w:rsidRPr="00654314" w:rsidRDefault="00E169DF" w:rsidP="00E169DF">
      <w:pPr>
        <w:rPr>
          <w:sz w:val="16"/>
        </w:rPr>
      </w:pPr>
      <w:r w:rsidRPr="00654314">
        <w:rPr>
          <w:rStyle w:val="StyleUnderline"/>
        </w:rPr>
        <w:t>Even assuming</w:t>
      </w:r>
      <w:r w:rsidRPr="00654314">
        <w:rPr>
          <w:sz w:val="16"/>
        </w:rPr>
        <w:t xml:space="preserve"> that the </w:t>
      </w:r>
      <w:r w:rsidRPr="00654314">
        <w:rPr>
          <w:rStyle w:val="StyleUnderline"/>
        </w:rPr>
        <w:t>costs of immigration on some segments</w:t>
      </w:r>
      <w:r w:rsidRPr="00654314">
        <w:rPr>
          <w:sz w:val="16"/>
        </w:rPr>
        <w:t xml:space="preserve"> of the U.S. economy do somewhat outweigh its benefits, </w:t>
      </w:r>
      <w:r w:rsidRPr="00654314">
        <w:rPr>
          <w:rStyle w:val="StyleUnderline"/>
        </w:rPr>
        <w:t>opening the borders might still offer net welfare gains</w:t>
      </w:r>
      <w:r w:rsidRPr="00654314">
        <w:rPr>
          <w:sz w:val="16"/>
        </w:rPr>
        <w:t xml:space="preserve">. In contrast to the current immigration laws’ emphasis on family-based immigration,32 greatly enhanced labor mobility might increase employment-based migration, especially among skilled immigrants. Many economists seeking to increase the economic benefits of immigration to the nation advocate this strategy.33 In order to reap the greatest economic benefit from liberal admissions, the United States might even want to institutionalize systems that recruit the best and the brightest workers to come to work in this country. The economic upside of liberal admissions therefore could well be greater than it might appear at first glance. Put simply, a more open U.S. immigration policy could benefit the national economy by encouraging the migration of skilled immigrants. Skilled workers would benefit certain employers and tend to stabilize, or possibly even push down, wages in those fields that, at various times, have seen shortages of skilled labor, such as the high-tech industry and nursing. The </w:t>
      </w:r>
      <w:r w:rsidRPr="00654314">
        <w:rPr>
          <w:rStyle w:val="StyleUnderline"/>
        </w:rPr>
        <w:t>resulting “brain drain” from other nations would benefit the U</w:t>
      </w:r>
      <w:r w:rsidRPr="00654314">
        <w:rPr>
          <w:sz w:val="16"/>
        </w:rPr>
        <w:t xml:space="preserve">nited </w:t>
      </w:r>
      <w:r w:rsidRPr="00654314">
        <w:rPr>
          <w:rStyle w:val="StyleUnderline"/>
        </w:rPr>
        <w:t>S</w:t>
      </w:r>
      <w:r w:rsidRPr="00654314">
        <w:rPr>
          <w:sz w:val="16"/>
        </w:rPr>
        <w:t xml:space="preserve">tates economically and offer opportunities to skilled immigrants the world over. </w:t>
      </w:r>
      <w:r w:rsidRPr="00654314">
        <w:rPr>
          <w:rStyle w:val="Emphasis"/>
        </w:rPr>
        <w:t>By taking a nation’s most skilled workers, it might, however, have negative effects on other nations, which in turn would implicate moral concerns.</w:t>
      </w:r>
      <w:r w:rsidRPr="00654314">
        <w:rPr>
          <w:sz w:val="16"/>
        </w:rPr>
        <w:t>34 (142-3)</w:t>
      </w:r>
    </w:p>
    <w:p w14:paraId="1EFCE981" w14:textId="7F16AFC3" w:rsidR="00E169DF" w:rsidRDefault="00E169DF" w:rsidP="00E169DF"/>
    <w:p w14:paraId="748B9AB1" w14:textId="77777777" w:rsidR="009F25C1" w:rsidRDefault="009F25C1" w:rsidP="009F25C1">
      <w:pPr>
        <w:pStyle w:val="Heading3"/>
      </w:pPr>
      <w:r>
        <w:t>2NC Brain Drain PIC- Sufficiency Framing</w:t>
      </w:r>
    </w:p>
    <w:p w14:paraId="2ABA6300" w14:textId="77777777" w:rsidR="009F25C1" w:rsidRDefault="009F25C1" w:rsidP="009F25C1"/>
    <w:p w14:paraId="4B74C3A7" w14:textId="77777777" w:rsidR="009F25C1" w:rsidRPr="00A212D6" w:rsidRDefault="009F25C1" w:rsidP="009F25C1">
      <w:pPr>
        <w:pStyle w:val="Heading4"/>
      </w:pPr>
      <w:r>
        <w:t xml:space="preserve">The CP creates a very </w:t>
      </w:r>
      <w:r>
        <w:rPr>
          <w:i/>
        </w:rPr>
        <w:t>narrow</w:t>
      </w:r>
      <w:r>
        <w:t xml:space="preserve"> and </w:t>
      </w:r>
      <w:r>
        <w:rPr>
          <w:i/>
        </w:rPr>
        <w:t>precise</w:t>
      </w:r>
      <w:r>
        <w:t xml:space="preserve"> exclusion- it can’t be arbitrarily expanded or manipulated politically. Cases of deleterious brain drain will be rare enough to make a solvency deficit effectively zero </w:t>
      </w:r>
    </w:p>
    <w:p w14:paraId="5982B08A" w14:textId="77777777" w:rsidR="009F25C1" w:rsidRPr="0091544F" w:rsidRDefault="009F25C1" w:rsidP="009F25C1">
      <w:pPr>
        <w:rPr>
          <w:rStyle w:val="Style13ptBold"/>
        </w:rPr>
      </w:pPr>
      <w:proofErr w:type="spellStart"/>
      <w:r w:rsidRPr="0091544F">
        <w:rPr>
          <w:rStyle w:val="Style13ptBold"/>
        </w:rPr>
        <w:t>Oberman,PhD</w:t>
      </w:r>
      <w:proofErr w:type="spellEnd"/>
      <w:r w:rsidRPr="0091544F">
        <w:rPr>
          <w:rStyle w:val="Style13ptBold"/>
        </w:rPr>
        <w:t xml:space="preserve"> Oxford, 13</w:t>
      </w:r>
    </w:p>
    <w:p w14:paraId="05BB73EE" w14:textId="77777777" w:rsidR="009F25C1" w:rsidRPr="00A212D6" w:rsidRDefault="009F25C1" w:rsidP="009F25C1">
      <w:pPr>
        <w:rPr>
          <w:sz w:val="16"/>
          <w:szCs w:val="16"/>
        </w:rPr>
      </w:pPr>
      <w:r w:rsidRPr="0091544F">
        <w:rPr>
          <w:sz w:val="16"/>
          <w:szCs w:val="16"/>
        </w:rPr>
        <w:t xml:space="preserve">(Kiernan, </w:t>
      </w:r>
      <w:proofErr w:type="spellStart"/>
      <w:r w:rsidRPr="0091544F">
        <w:rPr>
          <w:sz w:val="16"/>
          <w:szCs w:val="16"/>
        </w:rPr>
        <w:t>PoliSci@Edinburgh</w:t>
      </w:r>
      <w:proofErr w:type="spellEnd"/>
      <w:r w:rsidRPr="0091544F">
        <w:rPr>
          <w:sz w:val="16"/>
          <w:szCs w:val="16"/>
        </w:rPr>
        <w:t>, Can Brain Drain Justify Immigration Restrictions? Ethics, Vol. 123, N</w:t>
      </w:r>
      <w:r>
        <w:rPr>
          <w:sz w:val="16"/>
          <w:szCs w:val="16"/>
        </w:rPr>
        <w:t>o. 3 (April 2013), pp. 427-455)</w:t>
      </w:r>
    </w:p>
    <w:p w14:paraId="035B241E" w14:textId="77777777" w:rsidR="009F25C1" w:rsidRPr="00A212D6" w:rsidRDefault="009F25C1" w:rsidP="009F25C1">
      <w:pPr>
        <w:rPr>
          <w:rStyle w:val="StyleUnderline"/>
        </w:rPr>
      </w:pPr>
      <w:r>
        <w:t xml:space="preserve">To conclude, </w:t>
      </w:r>
      <w:r w:rsidRPr="00A212D6">
        <w:rPr>
          <w:rStyle w:val="StyleUnderline"/>
        </w:rPr>
        <w:t xml:space="preserve">let me lay out the full list of conditions and </w:t>
      </w:r>
      <w:proofErr w:type="spellStart"/>
      <w:r w:rsidRPr="00A212D6">
        <w:rPr>
          <w:rStyle w:val="StyleUnderline"/>
        </w:rPr>
        <w:t>subconditions</w:t>
      </w:r>
      <w:proofErr w:type="spellEnd"/>
    </w:p>
    <w:p w14:paraId="5A853E48" w14:textId="77777777" w:rsidR="009F25C1" w:rsidRDefault="009F25C1" w:rsidP="009F25C1">
      <w:r w:rsidRPr="00A212D6">
        <w:rPr>
          <w:rStyle w:val="StyleUnderline"/>
        </w:rPr>
        <w:t>for justified exclusion on brain drain grounds</w:t>
      </w:r>
      <w:r>
        <w:t>.</w:t>
      </w:r>
    </w:p>
    <w:p w14:paraId="44B33084" w14:textId="77777777" w:rsidR="009F25C1" w:rsidRDefault="009F25C1" w:rsidP="009F25C1"/>
    <w:p w14:paraId="2959020F" w14:textId="77777777" w:rsidR="009F25C1" w:rsidRPr="00A212D6" w:rsidRDefault="009F25C1" w:rsidP="009F25C1">
      <w:pPr>
        <w:rPr>
          <w:sz w:val="16"/>
          <w:szCs w:val="16"/>
        </w:rPr>
      </w:pPr>
      <w:r w:rsidRPr="00A212D6">
        <w:rPr>
          <w:sz w:val="16"/>
          <w:szCs w:val="16"/>
        </w:rPr>
        <w:t>(</w:t>
      </w:r>
      <w:r w:rsidRPr="00A212D6">
        <w:rPr>
          <w:rStyle w:val="Style13ptBold"/>
          <w:sz w:val="16"/>
          <w:szCs w:val="16"/>
        </w:rPr>
        <w:t>note from SP</w:t>
      </w:r>
      <w:r w:rsidRPr="00A212D6">
        <w:rPr>
          <w:sz w:val="16"/>
          <w:szCs w:val="16"/>
        </w:rPr>
        <w:t xml:space="preserve"> – I would not read the list of conditions but you can if you want)</w:t>
      </w:r>
    </w:p>
    <w:p w14:paraId="56B0C593" w14:textId="77777777" w:rsidR="009F25C1" w:rsidRPr="00A212D6" w:rsidRDefault="009F25C1" w:rsidP="009F25C1">
      <w:pPr>
        <w:rPr>
          <w:sz w:val="16"/>
          <w:szCs w:val="16"/>
        </w:rPr>
      </w:pPr>
    </w:p>
    <w:p w14:paraId="56988738" w14:textId="77777777" w:rsidR="009F25C1" w:rsidRPr="00A212D6" w:rsidRDefault="009F25C1" w:rsidP="009F25C1">
      <w:pPr>
        <w:rPr>
          <w:sz w:val="16"/>
          <w:szCs w:val="16"/>
        </w:rPr>
      </w:pPr>
      <w:r w:rsidRPr="00A212D6">
        <w:rPr>
          <w:sz w:val="16"/>
          <w:szCs w:val="16"/>
        </w:rPr>
        <w:t>A rich state can justify imposing immigration restrictions against a</w:t>
      </w:r>
    </w:p>
    <w:p w14:paraId="348861FC" w14:textId="77777777" w:rsidR="009F25C1" w:rsidRPr="00A212D6" w:rsidRDefault="009F25C1" w:rsidP="009F25C1">
      <w:pPr>
        <w:rPr>
          <w:sz w:val="16"/>
          <w:szCs w:val="16"/>
        </w:rPr>
      </w:pPr>
      <w:r w:rsidRPr="00A212D6">
        <w:rPr>
          <w:sz w:val="16"/>
          <w:szCs w:val="16"/>
        </w:rPr>
        <w:t xml:space="preserve">skilled worker on brain drain grounds only if: </w:t>
      </w:r>
    </w:p>
    <w:p w14:paraId="6F23D6F0" w14:textId="77777777" w:rsidR="009F25C1" w:rsidRPr="00A212D6" w:rsidRDefault="009F25C1" w:rsidP="009F25C1">
      <w:pPr>
        <w:rPr>
          <w:sz w:val="16"/>
          <w:szCs w:val="16"/>
        </w:rPr>
      </w:pPr>
      <w:r w:rsidRPr="00A212D6">
        <w:rPr>
          <w:sz w:val="16"/>
          <w:szCs w:val="16"/>
        </w:rPr>
        <w:t>Condition 1. The skilled worker owes assistance to her poor compatriots.</w:t>
      </w:r>
    </w:p>
    <w:p w14:paraId="4CF99F96" w14:textId="77777777" w:rsidR="009F25C1" w:rsidRPr="00A212D6" w:rsidRDefault="009F25C1" w:rsidP="009F25C1">
      <w:pPr>
        <w:rPr>
          <w:sz w:val="16"/>
          <w:szCs w:val="16"/>
        </w:rPr>
      </w:pPr>
      <w:r w:rsidRPr="00A212D6">
        <w:rPr>
          <w:sz w:val="16"/>
          <w:szCs w:val="16"/>
        </w:rPr>
        <w:t>She will owe them assistance if:</w:t>
      </w:r>
    </w:p>
    <w:p w14:paraId="1F6C14A3" w14:textId="77777777" w:rsidR="009F25C1" w:rsidRPr="00A212D6" w:rsidRDefault="009F25C1" w:rsidP="009F25C1">
      <w:pPr>
        <w:rPr>
          <w:sz w:val="16"/>
          <w:szCs w:val="16"/>
        </w:rPr>
      </w:pPr>
      <w:proofErr w:type="spellStart"/>
      <w:r w:rsidRPr="00A212D6">
        <w:rPr>
          <w:sz w:val="16"/>
          <w:szCs w:val="16"/>
        </w:rPr>
        <w:t>i</w:t>
      </w:r>
      <w:proofErr w:type="spellEnd"/>
      <w:r w:rsidRPr="00A212D6">
        <w:rPr>
          <w:sz w:val="16"/>
          <w:szCs w:val="16"/>
        </w:rPr>
        <w:t>. She relied on state funds to pay for her training and has not</w:t>
      </w:r>
    </w:p>
    <w:p w14:paraId="10606E36" w14:textId="77777777" w:rsidR="009F25C1" w:rsidRPr="00A212D6" w:rsidRDefault="009F25C1" w:rsidP="009F25C1">
      <w:pPr>
        <w:rPr>
          <w:sz w:val="16"/>
          <w:szCs w:val="16"/>
        </w:rPr>
      </w:pPr>
      <w:r w:rsidRPr="00A212D6">
        <w:rPr>
          <w:sz w:val="16"/>
          <w:szCs w:val="16"/>
        </w:rPr>
        <w:t>fulfilled her obligation of repayment and/or</w:t>
      </w:r>
    </w:p>
    <w:p w14:paraId="5E70BB8C" w14:textId="77777777" w:rsidR="009F25C1" w:rsidRPr="00A212D6" w:rsidRDefault="009F25C1" w:rsidP="009F25C1">
      <w:pPr>
        <w:rPr>
          <w:sz w:val="16"/>
          <w:szCs w:val="16"/>
        </w:rPr>
      </w:pPr>
      <w:r w:rsidRPr="00A212D6">
        <w:rPr>
          <w:sz w:val="16"/>
          <w:szCs w:val="16"/>
        </w:rPr>
        <w:t>ii. She has not fulfilled her duty of assistance.</w:t>
      </w:r>
    </w:p>
    <w:p w14:paraId="25D7D0F6" w14:textId="77777777" w:rsidR="009F25C1" w:rsidRPr="00A212D6" w:rsidRDefault="009F25C1" w:rsidP="009F25C1">
      <w:pPr>
        <w:rPr>
          <w:sz w:val="16"/>
          <w:szCs w:val="16"/>
        </w:rPr>
      </w:pPr>
      <w:r w:rsidRPr="00A212D6">
        <w:rPr>
          <w:sz w:val="16"/>
          <w:szCs w:val="16"/>
        </w:rPr>
        <w:t>Condition 2. The skilled worker has a duty to stay in her state of</w:t>
      </w:r>
    </w:p>
    <w:p w14:paraId="637844CF" w14:textId="77777777" w:rsidR="009F25C1" w:rsidRPr="00A212D6" w:rsidRDefault="009F25C1" w:rsidP="009F25C1">
      <w:pPr>
        <w:rPr>
          <w:sz w:val="16"/>
          <w:szCs w:val="16"/>
        </w:rPr>
      </w:pPr>
      <w:r w:rsidRPr="00A212D6">
        <w:rPr>
          <w:sz w:val="16"/>
          <w:szCs w:val="16"/>
        </w:rPr>
        <w:t>origin to provide the assistance she owes her poor</w:t>
      </w:r>
    </w:p>
    <w:p w14:paraId="17F49211" w14:textId="77777777" w:rsidR="009F25C1" w:rsidRPr="00A212D6" w:rsidRDefault="009F25C1" w:rsidP="009F25C1">
      <w:pPr>
        <w:rPr>
          <w:sz w:val="16"/>
          <w:szCs w:val="16"/>
        </w:rPr>
      </w:pPr>
      <w:r w:rsidRPr="00A212D6">
        <w:rPr>
          <w:sz w:val="16"/>
          <w:szCs w:val="16"/>
        </w:rPr>
        <w:t>compatriots.</w:t>
      </w:r>
    </w:p>
    <w:p w14:paraId="1C9459FD" w14:textId="77777777" w:rsidR="009F25C1" w:rsidRPr="00A212D6" w:rsidRDefault="009F25C1" w:rsidP="009F25C1">
      <w:pPr>
        <w:rPr>
          <w:sz w:val="16"/>
          <w:szCs w:val="16"/>
        </w:rPr>
      </w:pPr>
      <w:r w:rsidRPr="00A212D6">
        <w:rPr>
          <w:sz w:val="16"/>
          <w:szCs w:val="16"/>
        </w:rPr>
        <w:t>She will have this duty to stay if and only if:</w:t>
      </w:r>
    </w:p>
    <w:p w14:paraId="024D0127" w14:textId="77777777" w:rsidR="009F25C1" w:rsidRPr="00A212D6" w:rsidRDefault="009F25C1" w:rsidP="009F25C1">
      <w:pPr>
        <w:rPr>
          <w:sz w:val="16"/>
          <w:szCs w:val="16"/>
        </w:rPr>
      </w:pPr>
      <w:proofErr w:type="spellStart"/>
      <w:r w:rsidRPr="00A212D6">
        <w:rPr>
          <w:sz w:val="16"/>
          <w:szCs w:val="16"/>
        </w:rPr>
        <w:t>i</w:t>
      </w:r>
      <w:proofErr w:type="spellEnd"/>
      <w:r w:rsidRPr="00A212D6">
        <w:rPr>
          <w:sz w:val="16"/>
          <w:szCs w:val="16"/>
        </w:rPr>
        <w:t>. She can better provide the assistance she owes if she stays in</w:t>
      </w:r>
    </w:p>
    <w:p w14:paraId="5F31D828" w14:textId="77777777" w:rsidR="009F25C1" w:rsidRPr="00A212D6" w:rsidRDefault="009F25C1" w:rsidP="009F25C1">
      <w:pPr>
        <w:rPr>
          <w:sz w:val="16"/>
          <w:szCs w:val="16"/>
        </w:rPr>
      </w:pPr>
      <w:r w:rsidRPr="00A212D6">
        <w:rPr>
          <w:sz w:val="16"/>
          <w:szCs w:val="16"/>
        </w:rPr>
        <w:t>her state of origin than from her state of destination.</w:t>
      </w:r>
    </w:p>
    <w:p w14:paraId="163E7012" w14:textId="77777777" w:rsidR="009F25C1" w:rsidRPr="00A212D6" w:rsidRDefault="009F25C1" w:rsidP="009F25C1">
      <w:pPr>
        <w:rPr>
          <w:sz w:val="16"/>
          <w:szCs w:val="16"/>
        </w:rPr>
      </w:pPr>
      <w:r w:rsidRPr="00A212D6">
        <w:rPr>
          <w:sz w:val="16"/>
          <w:szCs w:val="16"/>
        </w:rPr>
        <w:t>ii. She will not face an unreasonably high cost in staying.</w:t>
      </w:r>
    </w:p>
    <w:p w14:paraId="745E1E7B" w14:textId="77777777" w:rsidR="009F25C1" w:rsidRPr="00A212D6" w:rsidRDefault="009F25C1" w:rsidP="009F25C1">
      <w:pPr>
        <w:rPr>
          <w:sz w:val="16"/>
          <w:szCs w:val="16"/>
        </w:rPr>
      </w:pPr>
      <w:r w:rsidRPr="00A212D6">
        <w:rPr>
          <w:sz w:val="16"/>
          <w:szCs w:val="16"/>
        </w:rPr>
        <w:t>Condition 3. It is permissible to enforce a skilled worker’s duty to</w:t>
      </w:r>
    </w:p>
    <w:p w14:paraId="59C43A83" w14:textId="77777777" w:rsidR="009F25C1" w:rsidRPr="00A212D6" w:rsidRDefault="009F25C1" w:rsidP="009F25C1">
      <w:pPr>
        <w:rPr>
          <w:sz w:val="16"/>
          <w:szCs w:val="16"/>
        </w:rPr>
      </w:pPr>
      <w:r w:rsidRPr="00A212D6">
        <w:rPr>
          <w:sz w:val="16"/>
          <w:szCs w:val="16"/>
        </w:rPr>
        <w:t>stay and assist her poor compatriots using immigration</w:t>
      </w:r>
    </w:p>
    <w:p w14:paraId="580587BC" w14:textId="77777777" w:rsidR="009F25C1" w:rsidRPr="00A212D6" w:rsidRDefault="009F25C1" w:rsidP="009F25C1">
      <w:pPr>
        <w:rPr>
          <w:sz w:val="16"/>
          <w:szCs w:val="16"/>
        </w:rPr>
      </w:pPr>
      <w:r w:rsidRPr="00A212D6">
        <w:rPr>
          <w:sz w:val="16"/>
          <w:szCs w:val="16"/>
        </w:rPr>
        <w:t>restrictions.</w:t>
      </w:r>
    </w:p>
    <w:p w14:paraId="67351076" w14:textId="77777777" w:rsidR="009F25C1" w:rsidRPr="00A212D6" w:rsidRDefault="009F25C1" w:rsidP="009F25C1">
      <w:pPr>
        <w:rPr>
          <w:sz w:val="16"/>
          <w:szCs w:val="16"/>
        </w:rPr>
      </w:pPr>
      <w:r w:rsidRPr="00A212D6">
        <w:rPr>
          <w:sz w:val="16"/>
          <w:szCs w:val="16"/>
        </w:rPr>
        <w:t>This is so if and only if:</w:t>
      </w:r>
    </w:p>
    <w:p w14:paraId="79C55E8C" w14:textId="77777777" w:rsidR="009F25C1" w:rsidRPr="00A212D6" w:rsidRDefault="009F25C1" w:rsidP="009F25C1">
      <w:pPr>
        <w:rPr>
          <w:sz w:val="16"/>
          <w:szCs w:val="16"/>
        </w:rPr>
      </w:pPr>
      <w:proofErr w:type="spellStart"/>
      <w:r w:rsidRPr="00A212D6">
        <w:rPr>
          <w:sz w:val="16"/>
          <w:szCs w:val="16"/>
        </w:rPr>
        <w:t>i</w:t>
      </w:r>
      <w:proofErr w:type="spellEnd"/>
      <w:r w:rsidRPr="00A212D6">
        <w:rPr>
          <w:sz w:val="16"/>
          <w:szCs w:val="16"/>
        </w:rPr>
        <w:t>. There is no acceptable alternative means of ensuring that</w:t>
      </w:r>
    </w:p>
    <w:p w14:paraId="23C91F57" w14:textId="77777777" w:rsidR="009F25C1" w:rsidRPr="00A212D6" w:rsidRDefault="009F25C1" w:rsidP="009F25C1">
      <w:pPr>
        <w:rPr>
          <w:sz w:val="16"/>
          <w:szCs w:val="16"/>
        </w:rPr>
      </w:pPr>
      <w:r w:rsidRPr="00A212D6">
        <w:rPr>
          <w:sz w:val="16"/>
          <w:szCs w:val="16"/>
        </w:rPr>
        <w:t>the poor compatriots receive the assistance they are owed.</w:t>
      </w:r>
    </w:p>
    <w:p w14:paraId="75C41775" w14:textId="77777777" w:rsidR="009F25C1" w:rsidRPr="00A212D6" w:rsidRDefault="009F25C1" w:rsidP="009F25C1">
      <w:pPr>
        <w:rPr>
          <w:sz w:val="16"/>
          <w:szCs w:val="16"/>
        </w:rPr>
      </w:pPr>
      <w:r w:rsidRPr="00A212D6">
        <w:rPr>
          <w:sz w:val="16"/>
          <w:szCs w:val="16"/>
        </w:rPr>
        <w:t xml:space="preserve">Condition 4. The rich state has the legitimacy to impose </w:t>
      </w:r>
      <w:proofErr w:type="spellStart"/>
      <w:r w:rsidRPr="00A212D6">
        <w:rPr>
          <w:sz w:val="16"/>
          <w:szCs w:val="16"/>
        </w:rPr>
        <w:t>counterbrain</w:t>
      </w:r>
      <w:proofErr w:type="spellEnd"/>
      <w:r w:rsidRPr="00A212D6">
        <w:rPr>
          <w:sz w:val="16"/>
          <w:szCs w:val="16"/>
        </w:rPr>
        <w:t>-</w:t>
      </w:r>
    </w:p>
    <w:p w14:paraId="7EC4CEF3" w14:textId="77777777" w:rsidR="009F25C1" w:rsidRPr="00A212D6" w:rsidRDefault="009F25C1" w:rsidP="009F25C1">
      <w:pPr>
        <w:rPr>
          <w:sz w:val="16"/>
          <w:szCs w:val="16"/>
        </w:rPr>
      </w:pPr>
      <w:r w:rsidRPr="00A212D6">
        <w:rPr>
          <w:sz w:val="16"/>
          <w:szCs w:val="16"/>
        </w:rPr>
        <w:t>drain immigration restrictions.</w:t>
      </w:r>
    </w:p>
    <w:p w14:paraId="5F442C66" w14:textId="77777777" w:rsidR="009F25C1" w:rsidRPr="00A212D6" w:rsidRDefault="009F25C1" w:rsidP="009F25C1">
      <w:pPr>
        <w:rPr>
          <w:sz w:val="16"/>
          <w:szCs w:val="16"/>
        </w:rPr>
      </w:pPr>
      <w:r w:rsidRPr="00A212D6">
        <w:rPr>
          <w:sz w:val="16"/>
          <w:szCs w:val="16"/>
        </w:rPr>
        <w:t>The rich state has this legitimacy if:</w:t>
      </w:r>
    </w:p>
    <w:p w14:paraId="55682317" w14:textId="77777777" w:rsidR="009F25C1" w:rsidRPr="00A212D6" w:rsidRDefault="009F25C1" w:rsidP="009F25C1">
      <w:pPr>
        <w:rPr>
          <w:sz w:val="16"/>
          <w:szCs w:val="16"/>
        </w:rPr>
      </w:pPr>
      <w:proofErr w:type="spellStart"/>
      <w:r w:rsidRPr="00A212D6">
        <w:rPr>
          <w:sz w:val="16"/>
          <w:szCs w:val="16"/>
        </w:rPr>
        <w:t>i</w:t>
      </w:r>
      <w:proofErr w:type="spellEnd"/>
      <w:r w:rsidRPr="00A212D6">
        <w:rPr>
          <w:sz w:val="16"/>
          <w:szCs w:val="16"/>
        </w:rPr>
        <w:t>. It has fulfilled its own duty of assistance to the global poor.</w:t>
      </w:r>
    </w:p>
    <w:p w14:paraId="171701A0" w14:textId="77777777" w:rsidR="009F25C1" w:rsidRPr="00A212D6" w:rsidRDefault="009F25C1" w:rsidP="009F25C1">
      <w:pPr>
        <w:rPr>
          <w:sz w:val="16"/>
          <w:szCs w:val="16"/>
        </w:rPr>
      </w:pPr>
      <w:r w:rsidRPr="00A212D6">
        <w:rPr>
          <w:sz w:val="16"/>
          <w:szCs w:val="16"/>
        </w:rPr>
        <w:t>Or at least:</w:t>
      </w:r>
    </w:p>
    <w:p w14:paraId="68A6098D" w14:textId="77777777" w:rsidR="009F25C1" w:rsidRPr="00A212D6" w:rsidRDefault="009F25C1" w:rsidP="009F25C1">
      <w:pPr>
        <w:rPr>
          <w:sz w:val="16"/>
          <w:szCs w:val="16"/>
        </w:rPr>
      </w:pPr>
      <w:r w:rsidRPr="00A212D6">
        <w:rPr>
          <w:sz w:val="16"/>
          <w:szCs w:val="16"/>
        </w:rPr>
        <w:t>ii. The rich state is not seeking to enforce a skilled worker’s</w:t>
      </w:r>
    </w:p>
    <w:p w14:paraId="44C9496E" w14:textId="77777777" w:rsidR="009F25C1" w:rsidRPr="00A212D6" w:rsidRDefault="009F25C1" w:rsidP="009F25C1">
      <w:pPr>
        <w:rPr>
          <w:sz w:val="16"/>
          <w:szCs w:val="16"/>
        </w:rPr>
      </w:pPr>
      <w:r w:rsidRPr="00A212D6">
        <w:rPr>
          <w:sz w:val="16"/>
          <w:szCs w:val="16"/>
        </w:rPr>
        <w:t>secondary duty of assistance that the skilled worker only has</w:t>
      </w:r>
    </w:p>
    <w:p w14:paraId="7912C751" w14:textId="77777777" w:rsidR="009F25C1" w:rsidRPr="00A212D6" w:rsidRDefault="009F25C1" w:rsidP="009F25C1">
      <w:pPr>
        <w:rPr>
          <w:sz w:val="16"/>
          <w:szCs w:val="16"/>
        </w:rPr>
      </w:pPr>
      <w:r w:rsidRPr="00A212D6">
        <w:rPr>
          <w:sz w:val="16"/>
          <w:szCs w:val="16"/>
        </w:rPr>
        <w:t>because the rich state has failed to fulfill its primary duty of</w:t>
      </w:r>
    </w:p>
    <w:p w14:paraId="60755DC5" w14:textId="77777777" w:rsidR="009F25C1" w:rsidRPr="00A212D6" w:rsidRDefault="009F25C1" w:rsidP="009F25C1">
      <w:pPr>
        <w:rPr>
          <w:sz w:val="16"/>
          <w:szCs w:val="16"/>
        </w:rPr>
      </w:pPr>
      <w:r w:rsidRPr="00A212D6">
        <w:rPr>
          <w:sz w:val="16"/>
          <w:szCs w:val="16"/>
        </w:rPr>
        <w:t>assistance.</w:t>
      </w:r>
    </w:p>
    <w:p w14:paraId="119B2569" w14:textId="77777777" w:rsidR="009F25C1" w:rsidRPr="00A212D6" w:rsidRDefault="009F25C1" w:rsidP="009F25C1">
      <w:pPr>
        <w:rPr>
          <w:sz w:val="16"/>
          <w:szCs w:val="16"/>
        </w:rPr>
      </w:pPr>
      <w:r w:rsidRPr="00A212D6">
        <w:rPr>
          <w:sz w:val="16"/>
          <w:szCs w:val="16"/>
        </w:rPr>
        <w:t>iii. The rich state is committed to fulfilling its duty of assistance</w:t>
      </w:r>
    </w:p>
    <w:p w14:paraId="07F6F4A1" w14:textId="77777777" w:rsidR="009F25C1" w:rsidRPr="00A212D6" w:rsidRDefault="009F25C1" w:rsidP="009F25C1">
      <w:pPr>
        <w:rPr>
          <w:sz w:val="16"/>
          <w:szCs w:val="16"/>
        </w:rPr>
      </w:pPr>
      <w:r w:rsidRPr="00A212D6">
        <w:rPr>
          <w:sz w:val="16"/>
          <w:szCs w:val="16"/>
        </w:rPr>
        <w:t>toward the skilled worker.</w:t>
      </w:r>
    </w:p>
    <w:p w14:paraId="281382E8" w14:textId="77777777" w:rsidR="009F25C1" w:rsidRDefault="009F25C1" w:rsidP="009F25C1"/>
    <w:p w14:paraId="0F91BD86" w14:textId="77777777" w:rsidR="009F25C1" w:rsidRPr="00A212D6" w:rsidRDefault="009F25C1" w:rsidP="009F25C1">
      <w:r w:rsidRPr="00A212D6">
        <w:rPr>
          <w:rStyle w:val="StyleUnderline"/>
        </w:rPr>
        <w:t>How often will these conditions be fulfilled</w:t>
      </w:r>
      <w:r w:rsidRPr="00A212D6">
        <w:rPr>
          <w:sz w:val="16"/>
        </w:rPr>
        <w:t xml:space="preserve">? In the case of almost all skilled workers, condition 1 will be fulfilled. However, the other </w:t>
      </w:r>
      <w:r w:rsidRPr="00A212D6">
        <w:rPr>
          <w:rStyle w:val="StyleUnderline"/>
        </w:rPr>
        <w:t>conditions</w:t>
      </w:r>
      <w:r>
        <w:rPr>
          <w:rStyle w:val="StyleUnderline"/>
        </w:rPr>
        <w:t xml:space="preserve"> </w:t>
      </w:r>
      <w:r w:rsidRPr="00A212D6">
        <w:rPr>
          <w:rStyle w:val="StyleUnderline"/>
        </w:rPr>
        <w:t>are far less likely to be fulfilled since many skilled workers have</w:t>
      </w:r>
      <w:r>
        <w:rPr>
          <w:rStyle w:val="StyleUnderline"/>
        </w:rPr>
        <w:t xml:space="preserve"> </w:t>
      </w:r>
      <w:r w:rsidRPr="00A212D6">
        <w:rPr>
          <w:rStyle w:val="StyleUnderline"/>
        </w:rPr>
        <w:t>strong reason to leave, and there are many things rich states could be</w:t>
      </w:r>
      <w:r>
        <w:rPr>
          <w:rStyle w:val="StyleUnderline"/>
        </w:rPr>
        <w:t xml:space="preserve"> </w:t>
      </w:r>
      <w:r w:rsidRPr="00A212D6">
        <w:rPr>
          <w:rStyle w:val="StyleUnderline"/>
        </w:rPr>
        <w:t>doing to address global poverty in general and brain drain in particular which they are failing to do.</w:t>
      </w:r>
      <w:r w:rsidRPr="00A212D6">
        <w:rPr>
          <w:sz w:val="16"/>
        </w:rPr>
        <w:t xml:space="preserve"> </w:t>
      </w:r>
      <w:r w:rsidRPr="00A212D6">
        <w:rPr>
          <w:rStyle w:val="Emphasis"/>
        </w:rPr>
        <w:t>In most cases</w:t>
      </w:r>
      <w:r w:rsidRPr="00A212D6">
        <w:rPr>
          <w:sz w:val="16"/>
        </w:rPr>
        <w:t xml:space="preserve">, it seems, </w:t>
      </w:r>
      <w:r w:rsidRPr="00A212D6">
        <w:rPr>
          <w:rStyle w:val="StyleUnderline"/>
        </w:rPr>
        <w:t>the brain drain argument</w:t>
      </w:r>
      <w:r>
        <w:rPr>
          <w:rStyle w:val="StyleUnderline"/>
        </w:rPr>
        <w:t xml:space="preserve"> </w:t>
      </w:r>
      <w:r w:rsidRPr="00A212D6">
        <w:rPr>
          <w:rStyle w:val="StyleUnderline"/>
        </w:rPr>
        <w:t>for immigration restrictions will not succeed.</w:t>
      </w:r>
      <w:r>
        <w:rPr>
          <w:rStyle w:val="StyleUnderline"/>
        </w:rPr>
        <w:t xml:space="preserve"> </w:t>
      </w:r>
      <w:r w:rsidRPr="00A212D6">
        <w:rPr>
          <w:rStyle w:val="StyleUnderline"/>
        </w:rPr>
        <w:t>There may</w:t>
      </w:r>
      <w:r w:rsidRPr="00A212D6">
        <w:rPr>
          <w:sz w:val="16"/>
        </w:rPr>
        <w:t xml:space="preserve">, </w:t>
      </w:r>
      <w:r w:rsidRPr="00A212D6">
        <w:rPr>
          <w:rStyle w:val="Emphasis"/>
        </w:rPr>
        <w:t>however, be some real world cases in which the brain</w:t>
      </w:r>
      <w:r>
        <w:rPr>
          <w:rStyle w:val="Emphasis"/>
        </w:rPr>
        <w:t xml:space="preserve"> </w:t>
      </w:r>
      <w:r w:rsidRPr="00A212D6">
        <w:rPr>
          <w:rStyle w:val="Emphasis"/>
        </w:rPr>
        <w:t>drain argument does succeed</w:t>
      </w:r>
      <w:r w:rsidRPr="00A212D6">
        <w:rPr>
          <w:sz w:val="16"/>
        </w:rPr>
        <w:t xml:space="preserve">. For </w:t>
      </w:r>
      <w:r w:rsidRPr="00A212D6">
        <w:rPr>
          <w:rStyle w:val="StyleUnderline"/>
        </w:rPr>
        <w:t>not all skilled workers are desperately</w:t>
      </w:r>
      <w:r>
        <w:rPr>
          <w:rStyle w:val="StyleUnderline"/>
        </w:rPr>
        <w:t xml:space="preserve"> </w:t>
      </w:r>
      <w:r w:rsidRPr="00A212D6">
        <w:rPr>
          <w:rStyle w:val="StyleUnderline"/>
        </w:rPr>
        <w:t>poor; some enjoy a privileged social position and live in relative comfort.</w:t>
      </w:r>
      <w:r>
        <w:rPr>
          <w:rStyle w:val="StyleUnderline"/>
        </w:rPr>
        <w:t xml:space="preserve"> </w:t>
      </w:r>
      <w:r w:rsidRPr="00A212D6">
        <w:rPr>
          <w:rStyle w:val="StyleUnderline"/>
        </w:rPr>
        <w:t>Nor is it the case that rich states are able to take effective action against</w:t>
      </w:r>
      <w:r>
        <w:rPr>
          <w:rStyle w:val="StyleUnderline"/>
        </w:rPr>
        <w:t xml:space="preserve"> </w:t>
      </w:r>
      <w:r w:rsidRPr="00A212D6">
        <w:rPr>
          <w:rStyle w:val="StyleUnderline"/>
        </w:rPr>
        <w:t>poverty and brain drain in every poor state</w:t>
      </w:r>
      <w:r w:rsidRPr="00A212D6">
        <w:rPr>
          <w:sz w:val="16"/>
        </w:rPr>
        <w:t xml:space="preserve">: some poor states are simply too corrupt and ill-governed for outside assistance to prove effective. Cases in which immigration restrictions can be justified on brain drain grounds are thus likely to be those in which these two factors are conjoined: they will be cases involving skilled workers who are relatively well off yet live in states which suffer from problems that block effective assistance from outside. </w:t>
      </w:r>
      <w:r w:rsidRPr="00A212D6">
        <w:rPr>
          <w:rStyle w:val="StyleUnderline"/>
        </w:rPr>
        <w:t>How, in practical terms, could a rich state identify those cases</w:t>
      </w:r>
      <w:r w:rsidRPr="00A212D6">
        <w:rPr>
          <w:sz w:val="16"/>
        </w:rPr>
        <w:t xml:space="preserve"> in which it can justifiably impose immigration restrictions on brain drain grounds? </w:t>
      </w:r>
      <w:r w:rsidRPr="00A212D6">
        <w:rPr>
          <w:rStyle w:val="StyleUnderline"/>
        </w:rPr>
        <w:t>Let me suggest a three-stage process</w:t>
      </w:r>
      <w:r w:rsidRPr="00A212D6">
        <w:rPr>
          <w:sz w:val="16"/>
        </w:rPr>
        <w:t xml:space="preserve"> by which this might be done. </w:t>
      </w:r>
      <w:r w:rsidRPr="00A212D6">
        <w:rPr>
          <w:rStyle w:val="StyleUnderline"/>
        </w:rPr>
        <w:t>First, the rich state would draw up a list of poor states, and sectors</w:t>
      </w:r>
      <w:r>
        <w:rPr>
          <w:rStyle w:val="StyleUnderline"/>
        </w:rPr>
        <w:t xml:space="preserve"> </w:t>
      </w:r>
      <w:r w:rsidRPr="00A212D6">
        <w:rPr>
          <w:rStyle w:val="StyleUnderline"/>
        </w:rPr>
        <w:t>within those states, that suffer from deleterious brain drain</w:t>
      </w:r>
      <w:r w:rsidRPr="00A212D6">
        <w:rPr>
          <w:sz w:val="16"/>
        </w:rPr>
        <w:t xml:space="preserve">. So, for instance, it might select the Zambian health sector, described in the introduction of this article, as a sector suffering from deleterious brain drain. </w:t>
      </w:r>
      <w:r w:rsidRPr="00A212D6">
        <w:rPr>
          <w:rStyle w:val="StyleUnderline"/>
        </w:rPr>
        <w:t>Second, from the list it would select those cases in which alternative means</w:t>
      </w:r>
      <w:r>
        <w:rPr>
          <w:rStyle w:val="StyleUnderline"/>
        </w:rPr>
        <w:t xml:space="preserve"> </w:t>
      </w:r>
      <w:r w:rsidRPr="00A212D6">
        <w:rPr>
          <w:rStyle w:val="StyleUnderline"/>
        </w:rPr>
        <w:t>of addressing the problem</w:t>
      </w:r>
      <w:r w:rsidRPr="00A212D6">
        <w:rPr>
          <w:sz w:val="16"/>
        </w:rPr>
        <w:t>—taxing emigrants in the receiving state, raising salaries in the sending state, recruiting replacement workers to work in the sending state, and so forth—</w:t>
      </w:r>
      <w:r w:rsidRPr="00A212D6">
        <w:rPr>
          <w:rStyle w:val="StyleUnderline"/>
        </w:rPr>
        <w:t>are unlikely to prove effective</w:t>
      </w:r>
      <w:r w:rsidRPr="00A212D6">
        <w:rPr>
          <w:sz w:val="16"/>
        </w:rPr>
        <w:t xml:space="preserve">. The rich state would be able to select a case with confidence if it had already made determined efforts to address the problem there by alternative means. </w:t>
      </w:r>
      <w:r w:rsidRPr="00A212D6">
        <w:rPr>
          <w:rStyle w:val="StyleUnderline"/>
        </w:rPr>
        <w:t>Third, it would continue to offer all skilled workers the opportunity</w:t>
      </w:r>
      <w:r>
        <w:rPr>
          <w:rStyle w:val="StyleUnderline"/>
        </w:rPr>
        <w:t xml:space="preserve"> </w:t>
      </w:r>
      <w:r w:rsidRPr="00A212D6">
        <w:rPr>
          <w:rStyle w:val="StyleUnderline"/>
        </w:rPr>
        <w:t>to apply for family reunification and asylum</w:t>
      </w:r>
      <w:r w:rsidRPr="00A212D6">
        <w:rPr>
          <w:sz w:val="16"/>
        </w:rPr>
        <w:t xml:space="preserve">. It would also expand the criteria for eligibility for asylum to include not only those with a well-founded fear of persecution </w:t>
      </w:r>
      <w:proofErr w:type="spellStart"/>
      <w:r w:rsidRPr="00A212D6">
        <w:rPr>
          <w:sz w:val="16"/>
        </w:rPr>
        <w:t>ð“refugees</w:t>
      </w:r>
      <w:proofErr w:type="spellEnd"/>
      <w:r w:rsidRPr="00A212D6">
        <w:rPr>
          <w:sz w:val="16"/>
        </w:rPr>
        <w:t xml:space="preserve">” under the current legal </w:t>
      </w:r>
      <w:proofErr w:type="spellStart"/>
      <w:r w:rsidRPr="00A212D6">
        <w:rPr>
          <w:sz w:val="16"/>
        </w:rPr>
        <w:t>definitionÞ</w:t>
      </w:r>
      <w:proofErr w:type="spellEnd"/>
      <w:r w:rsidRPr="00A212D6">
        <w:rPr>
          <w:sz w:val="16"/>
        </w:rPr>
        <w:t xml:space="preserve"> but also those escaping desperate poverty, generalized violence, and dangerous working conditions.71 </w:t>
      </w:r>
      <w:r w:rsidRPr="00A212D6">
        <w:rPr>
          <w:rStyle w:val="StyleUnderline"/>
        </w:rPr>
        <w:t>This third stage is important in order to allow skilled</w:t>
      </w:r>
      <w:r>
        <w:rPr>
          <w:rStyle w:val="StyleUnderline"/>
        </w:rPr>
        <w:t xml:space="preserve"> </w:t>
      </w:r>
      <w:r w:rsidRPr="00A212D6">
        <w:rPr>
          <w:rStyle w:val="StyleUnderline"/>
        </w:rPr>
        <w:t>workers who face unreasonably high costs if they stay in their home state a</w:t>
      </w:r>
      <w:r>
        <w:rPr>
          <w:rStyle w:val="StyleUnderline"/>
        </w:rPr>
        <w:t xml:space="preserve"> </w:t>
      </w:r>
      <w:r w:rsidRPr="00A212D6">
        <w:rPr>
          <w:rStyle w:val="StyleUnderline"/>
        </w:rPr>
        <w:t>means to avoid being subject to immigration restrictions</w:t>
      </w:r>
      <w:r w:rsidRPr="00A212D6">
        <w:rPr>
          <w:sz w:val="16"/>
        </w:rPr>
        <w:t xml:space="preserve">. </w:t>
      </w:r>
      <w:r w:rsidRPr="00A212D6">
        <w:rPr>
          <w:rStyle w:val="StyleUnderline"/>
        </w:rPr>
        <w:t>Having undergone</w:t>
      </w:r>
      <w:r>
        <w:rPr>
          <w:rStyle w:val="StyleUnderline"/>
        </w:rPr>
        <w:t xml:space="preserve"> </w:t>
      </w:r>
      <w:r w:rsidRPr="00A212D6">
        <w:rPr>
          <w:rStyle w:val="StyleUnderline"/>
        </w:rPr>
        <w:t>this three-stage process, the rich state would be left with a group of</w:t>
      </w:r>
      <w:r>
        <w:rPr>
          <w:rStyle w:val="StyleUnderline"/>
        </w:rPr>
        <w:t xml:space="preserve"> </w:t>
      </w:r>
      <w:r w:rsidRPr="00A212D6">
        <w:rPr>
          <w:rStyle w:val="StyleUnderline"/>
        </w:rPr>
        <w:t xml:space="preserve">skilled workers, </w:t>
      </w:r>
      <w:proofErr w:type="spellStart"/>
      <w:r w:rsidRPr="00A212D6">
        <w:rPr>
          <w:rStyle w:val="StyleUnderline"/>
        </w:rPr>
        <w:t>fromthe</w:t>
      </w:r>
      <w:proofErr w:type="spellEnd"/>
      <w:r w:rsidRPr="00A212D6">
        <w:rPr>
          <w:rStyle w:val="StyleUnderline"/>
        </w:rPr>
        <w:t xml:space="preserve"> selected states, who have either failed to apply for</w:t>
      </w:r>
      <w:r>
        <w:rPr>
          <w:rStyle w:val="StyleUnderline"/>
        </w:rPr>
        <w:t xml:space="preserve"> </w:t>
      </w:r>
      <w:r w:rsidRPr="00A212D6">
        <w:rPr>
          <w:rStyle w:val="StyleUnderline"/>
        </w:rPr>
        <w:t>family reunification and asylum or who have had their applications rejected.</w:t>
      </w:r>
      <w:r>
        <w:rPr>
          <w:rStyle w:val="StyleUnderline"/>
        </w:rPr>
        <w:t xml:space="preserve"> </w:t>
      </w:r>
      <w:r w:rsidRPr="00A212D6">
        <w:rPr>
          <w:rStyle w:val="StyleUnderline"/>
        </w:rPr>
        <w:t>It is this group of skilled workers that the rich state would consider</w:t>
      </w:r>
      <w:r>
        <w:rPr>
          <w:rStyle w:val="StyleUnderline"/>
        </w:rPr>
        <w:t xml:space="preserve"> </w:t>
      </w:r>
      <w:r w:rsidRPr="00A212D6">
        <w:rPr>
          <w:rStyle w:val="StyleUnderline"/>
        </w:rPr>
        <w:t>excluding.</w:t>
      </w:r>
      <w:r>
        <w:rPr>
          <w:rStyle w:val="StyleUnderline"/>
        </w:rPr>
        <w:t xml:space="preserve"> </w:t>
      </w:r>
      <w:r w:rsidRPr="00A212D6">
        <w:rPr>
          <w:rStyle w:val="StyleUnderline"/>
        </w:rPr>
        <w:t>This three-stage process would help to ensure that the first three</w:t>
      </w:r>
      <w:r>
        <w:rPr>
          <w:rStyle w:val="StyleUnderline"/>
        </w:rPr>
        <w:t xml:space="preserve"> </w:t>
      </w:r>
      <w:r w:rsidRPr="00A212D6">
        <w:rPr>
          <w:rStyle w:val="StyleUnderline"/>
        </w:rPr>
        <w:t>conditions for justified exclusion on brain drain grounds are satisfied.</w:t>
      </w:r>
      <w:r w:rsidRPr="00A212D6">
        <w:rPr>
          <w:sz w:val="16"/>
        </w:rPr>
        <w:t xml:space="preserve"> Condition 4 is much harder to assess as it would require that a rich state undergo some form of self-assessment to see whether it has sufficient legitimacy to enforce restrictions. Whether any meaningful self-assessment of this sort can be done is questionable. </w:t>
      </w:r>
      <w:r w:rsidRPr="00A212D6">
        <w:rPr>
          <w:rStyle w:val="StyleUnderline"/>
        </w:rPr>
        <w:t>There are, then, likely to be cases in which immigration restrictions</w:t>
      </w:r>
      <w:r>
        <w:rPr>
          <w:rStyle w:val="StyleUnderline"/>
        </w:rPr>
        <w:t xml:space="preserve"> </w:t>
      </w:r>
      <w:r w:rsidRPr="00A212D6">
        <w:rPr>
          <w:rStyle w:val="StyleUnderline"/>
        </w:rPr>
        <w:t>can be justified on brain drain grounds, and there are practical steps</w:t>
      </w:r>
      <w:r>
        <w:rPr>
          <w:rStyle w:val="StyleUnderline"/>
        </w:rPr>
        <w:t xml:space="preserve"> </w:t>
      </w:r>
      <w:r w:rsidRPr="00A212D6">
        <w:rPr>
          <w:rStyle w:val="StyleUnderline"/>
        </w:rPr>
        <w:t>which rich states can take to help identify these cases</w:t>
      </w:r>
      <w:r w:rsidRPr="00A212D6">
        <w:rPr>
          <w:sz w:val="16"/>
        </w:rPr>
        <w:t xml:space="preserve">. All the same, </w:t>
      </w:r>
      <w:r w:rsidRPr="00A212D6">
        <w:rPr>
          <w:rStyle w:val="StyleUnderline"/>
        </w:rPr>
        <w:t>it may</w:t>
      </w:r>
      <w:r>
        <w:rPr>
          <w:rStyle w:val="StyleUnderline"/>
        </w:rPr>
        <w:t xml:space="preserve"> </w:t>
      </w:r>
      <w:r w:rsidRPr="00A212D6">
        <w:rPr>
          <w:rStyle w:val="StyleUnderline"/>
        </w:rPr>
        <w:t>still seem surprising to some that brain drain cannot justify immigration</w:t>
      </w:r>
      <w:r>
        <w:rPr>
          <w:rStyle w:val="StyleUnderline"/>
        </w:rPr>
        <w:t xml:space="preserve"> </w:t>
      </w:r>
      <w:r w:rsidRPr="00A212D6">
        <w:rPr>
          <w:rStyle w:val="StyleUnderline"/>
        </w:rPr>
        <w:t xml:space="preserve">restrictions outside this </w:t>
      </w:r>
      <w:r w:rsidRPr="00A212D6">
        <w:rPr>
          <w:rStyle w:val="Emphasis"/>
        </w:rPr>
        <w:t>narrow range of cases</w:t>
      </w:r>
      <w:r w:rsidRPr="00A212D6">
        <w:rPr>
          <w:rStyle w:val="StyleUnderline"/>
        </w:rPr>
        <w:t>.</w:t>
      </w:r>
      <w:r w:rsidRPr="00A212D6">
        <w:rPr>
          <w:sz w:val="16"/>
        </w:rPr>
        <w:t xml:space="preserve"> Brain drain can cause grave suffering, and it may seem odd that states cannot impose immigration restrictions to prevent grave suffering when they routinely impose such restrictions for a variety of lesser purposes. </w:t>
      </w:r>
      <w:r w:rsidRPr="00A212D6">
        <w:rPr>
          <w:rStyle w:val="StyleUnderline"/>
        </w:rPr>
        <w:t>Yet, from the fact that</w:t>
      </w:r>
      <w:r>
        <w:rPr>
          <w:rStyle w:val="StyleUnderline"/>
        </w:rPr>
        <w:t xml:space="preserve"> </w:t>
      </w:r>
      <w:r w:rsidRPr="00A212D6">
        <w:rPr>
          <w:rStyle w:val="StyleUnderline"/>
        </w:rPr>
        <w:t>immigration restrictions are routinely imposed, no one should deduce</w:t>
      </w:r>
      <w:r>
        <w:rPr>
          <w:rStyle w:val="StyleUnderline"/>
        </w:rPr>
        <w:t xml:space="preserve"> </w:t>
      </w:r>
      <w:r w:rsidRPr="00A212D6">
        <w:rPr>
          <w:rStyle w:val="StyleUnderline"/>
        </w:rPr>
        <w:t>that they are easy to justify.</w:t>
      </w:r>
      <w:r w:rsidRPr="00A212D6">
        <w:rPr>
          <w:sz w:val="16"/>
        </w:rPr>
        <w:t xml:space="preserve"> Immigration restrictions restrict people’s basic liberties to move, work, and associate as they wish and, in some cases, force individuals to remain in places that they have compelling reason to leave. </w:t>
      </w:r>
      <w:r w:rsidRPr="00A212D6">
        <w:rPr>
          <w:rStyle w:val="StyleUnderline"/>
        </w:rPr>
        <w:t>Imposing immigration restrictions on brain drain grounds</w:t>
      </w:r>
      <w:r w:rsidRPr="00A212D6">
        <w:rPr>
          <w:sz w:val="16"/>
        </w:rPr>
        <w:t xml:space="preserve">, moreover, </w:t>
      </w:r>
      <w:r w:rsidRPr="00A212D6">
        <w:rPr>
          <w:rStyle w:val="StyleUnderline"/>
        </w:rPr>
        <w:t>involves coercing people</w:t>
      </w:r>
      <w:r w:rsidRPr="00A212D6">
        <w:rPr>
          <w:sz w:val="16"/>
        </w:rPr>
        <w:t xml:space="preserve"> in an effort to get them to labor for the sake of others. </w:t>
      </w:r>
      <w:r w:rsidRPr="00A212D6">
        <w:rPr>
          <w:rStyle w:val="StyleUnderline"/>
        </w:rPr>
        <w:t>Counter-brain-drain immigration restrictions thus require a</w:t>
      </w:r>
      <w:r>
        <w:rPr>
          <w:rStyle w:val="StyleUnderline"/>
        </w:rPr>
        <w:t xml:space="preserve"> </w:t>
      </w:r>
      <w:r w:rsidRPr="00A212D6">
        <w:rPr>
          <w:rStyle w:val="StyleUnderline"/>
        </w:rPr>
        <w:t>form of justification that, far from treating skilled workers as tools for</w:t>
      </w:r>
      <w:r>
        <w:rPr>
          <w:rStyle w:val="StyleUnderline"/>
        </w:rPr>
        <w:t xml:space="preserve"> </w:t>
      </w:r>
      <w:r w:rsidRPr="00A212D6">
        <w:rPr>
          <w:rStyle w:val="StyleUnderline"/>
        </w:rPr>
        <w:t xml:space="preserve">development, </w:t>
      </w:r>
      <w:r w:rsidRPr="00A212D6">
        <w:rPr>
          <w:rStyle w:val="Emphasis"/>
        </w:rPr>
        <w:t>takes seriously their rights, interests, and liberties</w:t>
      </w:r>
      <w:r w:rsidRPr="00A212D6">
        <w:rPr>
          <w:sz w:val="16"/>
        </w:rPr>
        <w:t>. This is what this article has sought to provide. (452-5)</w:t>
      </w:r>
    </w:p>
    <w:p w14:paraId="65207CD8" w14:textId="77777777" w:rsidR="009F25C1" w:rsidRDefault="009F25C1" w:rsidP="009F25C1"/>
    <w:p w14:paraId="2A624908" w14:textId="77777777" w:rsidR="009F25C1" w:rsidRDefault="009F25C1" w:rsidP="009F25C1">
      <w:pPr>
        <w:pStyle w:val="Heading3"/>
      </w:pPr>
      <w:r>
        <w:t>2NC Brain Drain PIC -Substance</w:t>
      </w:r>
    </w:p>
    <w:p w14:paraId="1798743A" w14:textId="77777777" w:rsidR="009F25C1" w:rsidRDefault="009F25C1" w:rsidP="009F25C1"/>
    <w:p w14:paraId="4EAF9103" w14:textId="77777777" w:rsidR="009F25C1" w:rsidRPr="0091544F" w:rsidRDefault="009F25C1" w:rsidP="009F25C1">
      <w:pPr>
        <w:pStyle w:val="Heading4"/>
      </w:pPr>
      <w:r w:rsidRPr="0091544F">
        <w:t xml:space="preserve">The neg doesn’t need to win the </w:t>
      </w:r>
      <w:proofErr w:type="spellStart"/>
      <w:r w:rsidRPr="0091544F">
        <w:t>disad</w:t>
      </w:r>
      <w:proofErr w:type="spellEnd"/>
      <w:r w:rsidRPr="0091544F">
        <w:t xml:space="preserve"> to prove that brain drain exclusion is normatively justifiable </w:t>
      </w:r>
    </w:p>
    <w:p w14:paraId="405B05EB" w14:textId="77777777" w:rsidR="009F25C1" w:rsidRPr="0091544F" w:rsidRDefault="009F25C1" w:rsidP="009F25C1">
      <w:pPr>
        <w:rPr>
          <w:rStyle w:val="Style13ptBold"/>
        </w:rPr>
      </w:pPr>
      <w:proofErr w:type="spellStart"/>
      <w:r w:rsidRPr="0091544F">
        <w:rPr>
          <w:rStyle w:val="Style13ptBold"/>
        </w:rPr>
        <w:t>Oberman,PhD</w:t>
      </w:r>
      <w:proofErr w:type="spellEnd"/>
      <w:r w:rsidRPr="0091544F">
        <w:rPr>
          <w:rStyle w:val="Style13ptBold"/>
        </w:rPr>
        <w:t xml:space="preserve"> Oxford, 13</w:t>
      </w:r>
    </w:p>
    <w:p w14:paraId="7EFEDC70" w14:textId="77777777" w:rsidR="009F25C1" w:rsidRPr="0091544F" w:rsidRDefault="009F25C1" w:rsidP="009F25C1">
      <w:pPr>
        <w:rPr>
          <w:sz w:val="16"/>
          <w:szCs w:val="16"/>
        </w:rPr>
      </w:pPr>
      <w:r w:rsidRPr="0091544F">
        <w:rPr>
          <w:sz w:val="16"/>
          <w:szCs w:val="16"/>
        </w:rPr>
        <w:t xml:space="preserve">(Kiernan, </w:t>
      </w:r>
      <w:proofErr w:type="spellStart"/>
      <w:r w:rsidRPr="0091544F">
        <w:rPr>
          <w:sz w:val="16"/>
          <w:szCs w:val="16"/>
        </w:rPr>
        <w:t>PoliSci@Edinburgh</w:t>
      </w:r>
      <w:proofErr w:type="spellEnd"/>
      <w:r w:rsidRPr="0091544F">
        <w:rPr>
          <w:sz w:val="16"/>
          <w:szCs w:val="16"/>
        </w:rPr>
        <w:t>, Can Brain Drain Justify Immigration Restrictions? Ethics, Vol. 123, No. 3 (April 2013), pp. 427-455)</w:t>
      </w:r>
    </w:p>
    <w:p w14:paraId="125BAD40" w14:textId="77777777" w:rsidR="009F25C1" w:rsidRPr="0091544F" w:rsidRDefault="009F25C1" w:rsidP="009F25C1">
      <w:r w:rsidRPr="00402437">
        <w:rPr>
          <w:rStyle w:val="StyleUnderline"/>
        </w:rPr>
        <w:t>This article will not intervene in the important empirical debate over the extent to</w:t>
      </w:r>
      <w:r>
        <w:rPr>
          <w:rStyle w:val="StyleUnderline"/>
        </w:rPr>
        <w:t xml:space="preserve"> </w:t>
      </w:r>
      <w:r w:rsidRPr="00402437">
        <w:rPr>
          <w:rStyle w:val="StyleUnderline"/>
        </w:rPr>
        <w:t>which brain drain is deleterious</w:t>
      </w:r>
      <w:r w:rsidRPr="00402437">
        <w:rPr>
          <w:sz w:val="16"/>
        </w:rPr>
        <w:t xml:space="preserve">. Articles that highlight the possibility of beneficial brain drain include Michael </w:t>
      </w:r>
      <w:proofErr w:type="spellStart"/>
      <w:r w:rsidRPr="00402437">
        <w:rPr>
          <w:sz w:val="16"/>
        </w:rPr>
        <w:t>Beine</w:t>
      </w:r>
      <w:proofErr w:type="spellEnd"/>
      <w:r w:rsidRPr="00402437">
        <w:rPr>
          <w:sz w:val="16"/>
        </w:rPr>
        <w:t xml:space="preserve">, Frederic </w:t>
      </w:r>
      <w:proofErr w:type="spellStart"/>
      <w:r w:rsidRPr="00402437">
        <w:rPr>
          <w:sz w:val="16"/>
        </w:rPr>
        <w:t>Docquier</w:t>
      </w:r>
      <w:proofErr w:type="spellEnd"/>
      <w:r w:rsidRPr="00402437">
        <w:rPr>
          <w:sz w:val="16"/>
        </w:rPr>
        <w:t xml:space="preserve">, and Hillel </w:t>
      </w:r>
      <w:proofErr w:type="spellStart"/>
      <w:r w:rsidRPr="00402437">
        <w:rPr>
          <w:sz w:val="16"/>
        </w:rPr>
        <w:t>Rapoport</w:t>
      </w:r>
      <w:proofErr w:type="spellEnd"/>
      <w:r w:rsidRPr="00402437">
        <w:rPr>
          <w:sz w:val="16"/>
        </w:rPr>
        <w:t xml:space="preserve">, “Brain Drain and Economic Growth: Theory and Evidence,” Journal of Development Economics 64 ð2001Þ: 275–89; and </w:t>
      </w:r>
      <w:proofErr w:type="spellStart"/>
      <w:r w:rsidRPr="00402437">
        <w:rPr>
          <w:sz w:val="16"/>
        </w:rPr>
        <w:t>Oded</w:t>
      </w:r>
      <w:proofErr w:type="spellEnd"/>
      <w:r w:rsidRPr="00402437">
        <w:rPr>
          <w:sz w:val="16"/>
        </w:rPr>
        <w:t xml:space="preserve"> Stark, “Rethinking the Brain Drain,” World Development 32 ð2004Þ: 15–22. Others find this revisionary literature unconvincing. See Riccardo </w:t>
      </w:r>
      <w:proofErr w:type="spellStart"/>
      <w:r w:rsidRPr="00402437">
        <w:rPr>
          <w:sz w:val="16"/>
        </w:rPr>
        <w:t>Faini</w:t>
      </w:r>
      <w:proofErr w:type="spellEnd"/>
      <w:r w:rsidRPr="00402437">
        <w:rPr>
          <w:sz w:val="16"/>
        </w:rPr>
        <w:t xml:space="preserve">, “The Brain Drain: An Unmitigated Blessing?” </w:t>
      </w:r>
      <w:proofErr w:type="spellStart"/>
      <w:r w:rsidRPr="00402437">
        <w:rPr>
          <w:sz w:val="16"/>
        </w:rPr>
        <w:t>ðDevelopment</w:t>
      </w:r>
      <w:proofErr w:type="spellEnd"/>
      <w:r w:rsidRPr="00402437">
        <w:rPr>
          <w:sz w:val="16"/>
        </w:rPr>
        <w:t xml:space="preserve"> Studies Working Paper no. 173, Centro </w:t>
      </w:r>
      <w:proofErr w:type="spellStart"/>
      <w:r w:rsidRPr="00402437">
        <w:rPr>
          <w:sz w:val="16"/>
        </w:rPr>
        <w:t>Studi</w:t>
      </w:r>
      <w:proofErr w:type="spellEnd"/>
      <w:r w:rsidRPr="00402437">
        <w:rPr>
          <w:sz w:val="16"/>
        </w:rPr>
        <w:t xml:space="preserve"> Luca </w:t>
      </w:r>
      <w:proofErr w:type="spellStart"/>
      <w:r w:rsidRPr="00402437">
        <w:rPr>
          <w:sz w:val="16"/>
        </w:rPr>
        <w:t>d’Agliano</w:t>
      </w:r>
      <w:proofErr w:type="spellEnd"/>
      <w:r w:rsidRPr="00402437">
        <w:rPr>
          <w:sz w:val="16"/>
        </w:rPr>
        <w:t xml:space="preserve">, 2003Þ. </w:t>
      </w:r>
      <w:r w:rsidRPr="00402437">
        <w:rPr>
          <w:rStyle w:val="StyleUnderline"/>
        </w:rPr>
        <w:t>This article stays clear</w:t>
      </w:r>
      <w:r w:rsidRPr="00402437">
        <w:rPr>
          <w:sz w:val="16"/>
        </w:rPr>
        <w:t xml:space="preserve"> of this empirical debate </w:t>
      </w:r>
      <w:r w:rsidRPr="00402437">
        <w:rPr>
          <w:rStyle w:val="StyleUnderline"/>
        </w:rPr>
        <w:t>to focus instead on the</w:t>
      </w:r>
      <w:r>
        <w:rPr>
          <w:rStyle w:val="StyleUnderline"/>
        </w:rPr>
        <w:t xml:space="preserve"> </w:t>
      </w:r>
      <w:r w:rsidRPr="00402437">
        <w:rPr>
          <w:rStyle w:val="Emphasis"/>
        </w:rPr>
        <w:t>normative question</w:t>
      </w:r>
      <w:r w:rsidRPr="00402437">
        <w:rPr>
          <w:rStyle w:val="StyleUnderline"/>
        </w:rPr>
        <w:t xml:space="preserve"> </w:t>
      </w:r>
      <w:r w:rsidRPr="00402437">
        <w:rPr>
          <w:sz w:val="16"/>
        </w:rPr>
        <w:t xml:space="preserve">of whether, in those cases in which brain drain is deleterious, it can justify immigration restrictions. </w:t>
      </w:r>
      <w:r w:rsidRPr="00402437">
        <w:rPr>
          <w:rStyle w:val="StyleUnderline"/>
        </w:rPr>
        <w:t>The only assumption the article therefore makes is that there are</w:t>
      </w:r>
      <w:r>
        <w:rPr>
          <w:rStyle w:val="StyleUnderline"/>
        </w:rPr>
        <w:t xml:space="preserve"> </w:t>
      </w:r>
      <w:r w:rsidRPr="00402437">
        <w:rPr>
          <w:rStyle w:val="StyleUnderline"/>
        </w:rPr>
        <w:t>at least some cases where brain drain does impose severe costs on sending states. The</w:t>
      </w:r>
      <w:r>
        <w:rPr>
          <w:rStyle w:val="StyleUnderline"/>
        </w:rPr>
        <w:t xml:space="preserve"> </w:t>
      </w:r>
      <w:r w:rsidRPr="00402437">
        <w:rPr>
          <w:rStyle w:val="StyleUnderline"/>
        </w:rPr>
        <w:t>medical brain drain from Zambia and other sub-Saharan African countries seems to be such</w:t>
      </w:r>
      <w:r>
        <w:rPr>
          <w:rStyle w:val="StyleUnderline"/>
        </w:rPr>
        <w:t xml:space="preserve"> </w:t>
      </w:r>
      <w:r w:rsidRPr="00402437">
        <w:rPr>
          <w:rStyle w:val="StyleUnderline"/>
        </w:rPr>
        <w:t>a case</w:t>
      </w:r>
      <w:r w:rsidRPr="00402437">
        <w:rPr>
          <w:sz w:val="16"/>
        </w:rPr>
        <w:t>. (429)</w:t>
      </w:r>
    </w:p>
    <w:p w14:paraId="62122DC4" w14:textId="77777777" w:rsidR="009F25C1" w:rsidRDefault="009F25C1" w:rsidP="009F25C1"/>
    <w:p w14:paraId="6E7296E9" w14:textId="77777777" w:rsidR="009F25C1" w:rsidRDefault="009F25C1" w:rsidP="009F25C1">
      <w:pPr>
        <w:pStyle w:val="Heading4"/>
      </w:pPr>
      <w:r>
        <w:t xml:space="preserve">The CP treats migration as a </w:t>
      </w:r>
      <w:proofErr w:type="spellStart"/>
      <w:r>
        <w:t>nonabsolute</w:t>
      </w:r>
      <w:proofErr w:type="spellEnd"/>
      <w:r>
        <w:t xml:space="preserve"> basic liberty and balances risk accordingly- it doesn’t “violate rights” </w:t>
      </w:r>
    </w:p>
    <w:p w14:paraId="3D145943" w14:textId="77777777" w:rsidR="009F25C1" w:rsidRPr="0091544F" w:rsidRDefault="009F25C1" w:rsidP="009F25C1">
      <w:pPr>
        <w:rPr>
          <w:rStyle w:val="Style13ptBold"/>
        </w:rPr>
      </w:pPr>
      <w:proofErr w:type="spellStart"/>
      <w:r w:rsidRPr="0091544F">
        <w:rPr>
          <w:rStyle w:val="Style13ptBold"/>
        </w:rPr>
        <w:t>Oberman,PhD</w:t>
      </w:r>
      <w:proofErr w:type="spellEnd"/>
      <w:r w:rsidRPr="0091544F">
        <w:rPr>
          <w:rStyle w:val="Style13ptBold"/>
        </w:rPr>
        <w:t xml:space="preserve"> Oxford, 13</w:t>
      </w:r>
    </w:p>
    <w:p w14:paraId="50B1397A" w14:textId="77777777" w:rsidR="009F25C1" w:rsidRPr="00350EB5" w:rsidRDefault="009F25C1" w:rsidP="009F25C1">
      <w:pPr>
        <w:rPr>
          <w:sz w:val="16"/>
          <w:szCs w:val="16"/>
        </w:rPr>
      </w:pPr>
      <w:r w:rsidRPr="0091544F">
        <w:rPr>
          <w:sz w:val="16"/>
          <w:szCs w:val="16"/>
        </w:rPr>
        <w:t xml:space="preserve">(Kiernan, </w:t>
      </w:r>
      <w:proofErr w:type="spellStart"/>
      <w:r w:rsidRPr="0091544F">
        <w:rPr>
          <w:sz w:val="16"/>
          <w:szCs w:val="16"/>
        </w:rPr>
        <w:t>PoliSci@Edinburgh</w:t>
      </w:r>
      <w:proofErr w:type="spellEnd"/>
      <w:r w:rsidRPr="0091544F">
        <w:rPr>
          <w:sz w:val="16"/>
          <w:szCs w:val="16"/>
        </w:rPr>
        <w:t>, Can Brain Drain Justify Immigration Restrictions? Ethics, Vol. 123, N</w:t>
      </w:r>
      <w:r>
        <w:rPr>
          <w:sz w:val="16"/>
          <w:szCs w:val="16"/>
        </w:rPr>
        <w:t>o. 3 (April 2013), pp. 427-455)</w:t>
      </w:r>
    </w:p>
    <w:p w14:paraId="39F6EADE" w14:textId="77777777" w:rsidR="009F25C1" w:rsidRDefault="009F25C1" w:rsidP="009F25C1">
      <w:pPr>
        <w:rPr>
          <w:sz w:val="16"/>
        </w:rPr>
      </w:pPr>
      <w:r w:rsidRPr="00350EB5">
        <w:rPr>
          <w:rStyle w:val="StyleUnderline"/>
        </w:rPr>
        <w:t>The only possible justification for immigration restrictions,</w:t>
      </w:r>
      <w:r w:rsidRPr="00350EB5">
        <w:rPr>
          <w:sz w:val="16"/>
        </w:rPr>
        <w:t xml:space="preserve"> then, </w:t>
      </w:r>
      <w:r w:rsidRPr="00350EB5">
        <w:rPr>
          <w:rStyle w:val="StyleUnderline"/>
        </w:rPr>
        <w:t>seems to be one that refers to the threat of some grave cost</w:t>
      </w:r>
      <w:r w:rsidRPr="00350EB5">
        <w:rPr>
          <w:sz w:val="16"/>
        </w:rPr>
        <w:t xml:space="preserve">, whether that cost would be borne by host state citizens, the citizens of the sending state, or the migrants themselves. </w:t>
      </w:r>
      <w:r w:rsidRPr="00350EB5">
        <w:rPr>
          <w:rStyle w:val="StyleUnderline"/>
        </w:rPr>
        <w:t>That justification is one that is consistent with</w:t>
      </w:r>
      <w:r>
        <w:rPr>
          <w:rStyle w:val="StyleUnderline"/>
        </w:rPr>
        <w:t xml:space="preserve"> </w:t>
      </w:r>
      <w:r w:rsidRPr="00350EB5">
        <w:rPr>
          <w:rStyle w:val="StyleUnderline"/>
        </w:rPr>
        <w:t xml:space="preserve">the idea of awarding the freedom to migrate the status of </w:t>
      </w:r>
      <w:r w:rsidRPr="00350EB5">
        <w:rPr>
          <w:rStyle w:val="Emphasis"/>
        </w:rPr>
        <w:t xml:space="preserve">a </w:t>
      </w:r>
      <w:proofErr w:type="spellStart"/>
      <w:r w:rsidRPr="00350EB5">
        <w:rPr>
          <w:rStyle w:val="Emphasis"/>
        </w:rPr>
        <w:t>nonabsolute</w:t>
      </w:r>
      <w:proofErr w:type="spellEnd"/>
      <w:r w:rsidRPr="00350EB5">
        <w:rPr>
          <w:rStyle w:val="Emphasis"/>
        </w:rPr>
        <w:t xml:space="preserve"> basic liberty</w:t>
      </w:r>
      <w:r w:rsidRPr="00350EB5">
        <w:rPr>
          <w:sz w:val="16"/>
        </w:rPr>
        <w:t xml:space="preserve">. But if the freedom to migrate is a </w:t>
      </w:r>
      <w:proofErr w:type="spellStart"/>
      <w:r w:rsidRPr="00350EB5">
        <w:rPr>
          <w:sz w:val="16"/>
        </w:rPr>
        <w:t>nonabsolute</w:t>
      </w:r>
      <w:proofErr w:type="spellEnd"/>
      <w:r w:rsidRPr="00350EB5">
        <w:rPr>
          <w:sz w:val="16"/>
        </w:rPr>
        <w:t xml:space="preserve"> basic liberty, </w:t>
      </w:r>
      <w:r w:rsidRPr="00350EB5">
        <w:rPr>
          <w:rStyle w:val="StyleUnderline"/>
        </w:rPr>
        <w:t>what implication does this have for</w:t>
      </w:r>
      <w:r w:rsidRPr="00350EB5">
        <w:rPr>
          <w:sz w:val="16"/>
        </w:rPr>
        <w:t xml:space="preserve"> the argument for restricting immigration on </w:t>
      </w:r>
      <w:r w:rsidRPr="00350EB5">
        <w:rPr>
          <w:rStyle w:val="StyleUnderline"/>
        </w:rPr>
        <w:t>brain drain</w:t>
      </w:r>
      <w:r w:rsidRPr="00350EB5">
        <w:rPr>
          <w:sz w:val="16"/>
        </w:rPr>
        <w:t xml:space="preserve"> grounds? On the one hand, </w:t>
      </w:r>
      <w:r w:rsidRPr="00350EB5">
        <w:rPr>
          <w:rStyle w:val="StyleUnderline"/>
        </w:rPr>
        <w:t>it does not mean the</w:t>
      </w:r>
      <w:r>
        <w:rPr>
          <w:rStyle w:val="StyleUnderline"/>
        </w:rPr>
        <w:t xml:space="preserve"> </w:t>
      </w:r>
      <w:r w:rsidRPr="00350EB5">
        <w:rPr>
          <w:rStyle w:val="StyleUnderline"/>
        </w:rPr>
        <w:t>argument should be rejected altogether. If people in poor states are left</w:t>
      </w:r>
      <w:r>
        <w:rPr>
          <w:rStyle w:val="StyleUnderline"/>
        </w:rPr>
        <w:t xml:space="preserve"> </w:t>
      </w:r>
      <w:r w:rsidRPr="00350EB5">
        <w:rPr>
          <w:rStyle w:val="StyleUnderline"/>
        </w:rPr>
        <w:t>without the assistance to which they are entitled, their needs are left</w:t>
      </w:r>
      <w:r>
        <w:rPr>
          <w:rStyle w:val="StyleUnderline"/>
        </w:rPr>
        <w:t xml:space="preserve"> </w:t>
      </w:r>
      <w:r w:rsidRPr="00350EB5">
        <w:rPr>
          <w:rStyle w:val="StyleUnderline"/>
        </w:rPr>
        <w:t xml:space="preserve">unfulfilled and their </w:t>
      </w:r>
      <w:r w:rsidRPr="00350EB5">
        <w:rPr>
          <w:rStyle w:val="Emphasis"/>
        </w:rPr>
        <w:t>very survival</w:t>
      </w:r>
      <w:r w:rsidRPr="00350EB5">
        <w:rPr>
          <w:rStyle w:val="StyleUnderline"/>
        </w:rPr>
        <w:t xml:space="preserve"> is put at risk</w:t>
      </w:r>
      <w:r w:rsidRPr="00350EB5">
        <w:rPr>
          <w:sz w:val="16"/>
        </w:rPr>
        <w:t xml:space="preserve">. </w:t>
      </w:r>
      <w:r w:rsidRPr="00350EB5">
        <w:rPr>
          <w:rStyle w:val="Emphasis"/>
        </w:rPr>
        <w:t>This is precisely the sort</w:t>
      </w:r>
      <w:r>
        <w:rPr>
          <w:rStyle w:val="Emphasis"/>
        </w:rPr>
        <w:t xml:space="preserve"> </w:t>
      </w:r>
      <w:r w:rsidRPr="00350EB5">
        <w:rPr>
          <w:rStyle w:val="Emphasis"/>
        </w:rPr>
        <w:t>of cost that is grave enough to justify the restriction of a basic liberty</w:t>
      </w:r>
      <w:r w:rsidRPr="00350EB5">
        <w:rPr>
          <w:sz w:val="16"/>
        </w:rPr>
        <w:t>.57 When a rich state cannot use its own resources to compensate for the effects of deleterious brain drain, then the rich state may indeed be justified in imposing immigration restrictions. On the other hand, if migration is a basic liberty, then immigration restrictions cannot be imposed to avoid a less than severe cost, and the imposition of distributive unfairness upon rich states fits this latter category. Once people’s basic needs have been fulfilled, basic liberties should not be restricted for further gains in the fair allocation of economic resources.58 This, then, is why I contend that rich states must seek to provide extra assistance to compensate for the effects of deleterious brain drain before they consider enforcing immigration restrictions against skilled workers. This is true even though skilled workers may have a duty to stay in their home state in order to provide their fair share of assistance.59 A skilled worker may have a duty to stay, but, since she has a basic liberty to migrate, she also has a right to violate her duty.60 (446-7)</w:t>
      </w:r>
    </w:p>
    <w:p w14:paraId="509D0F8E" w14:textId="77777777" w:rsidR="009F25C1" w:rsidRPr="00350EB5" w:rsidRDefault="009F25C1" w:rsidP="009F25C1">
      <w:pPr>
        <w:rPr>
          <w:rStyle w:val="Style13ptBold"/>
        </w:rPr>
      </w:pPr>
      <w:r w:rsidRPr="00350EB5">
        <w:rPr>
          <w:rStyle w:val="Style13ptBold"/>
        </w:rPr>
        <w:t>(continued)</w:t>
      </w:r>
    </w:p>
    <w:p w14:paraId="346A8A50" w14:textId="77777777" w:rsidR="009F25C1" w:rsidRPr="00350EB5" w:rsidRDefault="009F25C1" w:rsidP="009F25C1">
      <w:r w:rsidRPr="00350EB5">
        <w:rPr>
          <w:sz w:val="16"/>
        </w:rPr>
        <w:t xml:space="preserve">But </w:t>
      </w:r>
      <w:r w:rsidRPr="00350EB5">
        <w:rPr>
          <w:rStyle w:val="StyleUnderline"/>
        </w:rPr>
        <w:t>what about situations where</w:t>
      </w:r>
      <w:r w:rsidRPr="00350EB5">
        <w:rPr>
          <w:sz w:val="16"/>
        </w:rPr>
        <w:t xml:space="preserve">, for whatever reason, </w:t>
      </w:r>
      <w:r w:rsidRPr="00350EB5">
        <w:rPr>
          <w:rStyle w:val="StyleUnderline"/>
        </w:rPr>
        <w:t>rich states have</w:t>
      </w:r>
      <w:r>
        <w:rPr>
          <w:rStyle w:val="StyleUnderline"/>
        </w:rPr>
        <w:t xml:space="preserve"> </w:t>
      </w:r>
      <w:r w:rsidRPr="00350EB5">
        <w:rPr>
          <w:rStyle w:val="StyleUnderline"/>
        </w:rPr>
        <w:t>no acceptable alternative means</w:t>
      </w:r>
      <w:r w:rsidRPr="00350EB5">
        <w:rPr>
          <w:sz w:val="16"/>
        </w:rPr>
        <w:t xml:space="preserve"> of ensuring that the migrant skilled workers’ poor compatriots receive the assistance they are entitled to? In such cases, we face a simple dilemma between the first two options: the freedom to migrate for skilled workers or assistance for their poor compatriots. </w:t>
      </w:r>
      <w:r w:rsidRPr="00350EB5">
        <w:rPr>
          <w:rStyle w:val="Emphasis"/>
        </w:rPr>
        <w:t>Given such a dilemma and given the moral evil that poverty</w:t>
      </w:r>
      <w:r>
        <w:rPr>
          <w:rStyle w:val="Emphasis"/>
        </w:rPr>
        <w:t xml:space="preserve"> </w:t>
      </w:r>
      <w:r w:rsidRPr="00350EB5">
        <w:rPr>
          <w:rStyle w:val="Emphasis"/>
        </w:rPr>
        <w:t>constitutes, the use of immigration restrictions can be justified on brain</w:t>
      </w:r>
      <w:r>
        <w:rPr>
          <w:rStyle w:val="Emphasis"/>
        </w:rPr>
        <w:t xml:space="preserve"> </w:t>
      </w:r>
      <w:r w:rsidRPr="00350EB5">
        <w:rPr>
          <w:rStyle w:val="Emphasis"/>
        </w:rPr>
        <w:t>drain grounds.</w:t>
      </w:r>
      <w:r w:rsidRPr="00350EB5">
        <w:rPr>
          <w:sz w:val="16"/>
        </w:rPr>
        <w:t xml:space="preserve"> However, it is not necessarily the case that rich states have the legitimacy to impose these otherwise just immigration restrictions. That is a point to which I now turn. (448)</w:t>
      </w:r>
    </w:p>
    <w:p w14:paraId="2461CEAB" w14:textId="77777777" w:rsidR="009F25C1" w:rsidRDefault="009F25C1" w:rsidP="00E169DF"/>
    <w:p w14:paraId="6796B401" w14:textId="77777777" w:rsidR="00E169DF" w:rsidRDefault="00E169DF" w:rsidP="00E169DF">
      <w:pPr>
        <w:pStyle w:val="Heading2"/>
      </w:pPr>
      <w:r>
        <w:t xml:space="preserve">Econ </w:t>
      </w:r>
    </w:p>
    <w:p w14:paraId="1B8488C5" w14:textId="77777777" w:rsidR="00E169DF" w:rsidRDefault="00E169DF" w:rsidP="00E169DF"/>
    <w:p w14:paraId="467FB174" w14:textId="77777777" w:rsidR="00E169DF" w:rsidRDefault="00E169DF" w:rsidP="00E169DF"/>
    <w:p w14:paraId="2BC77859" w14:textId="77777777" w:rsidR="00E169DF" w:rsidRDefault="00E169DF" w:rsidP="00E169DF">
      <w:pPr>
        <w:pStyle w:val="Heading3"/>
      </w:pPr>
      <w:r>
        <w:t xml:space="preserve">1NC Economy </w:t>
      </w:r>
    </w:p>
    <w:p w14:paraId="1E60B391" w14:textId="77777777" w:rsidR="00E169DF" w:rsidRDefault="00E169DF" w:rsidP="00E169DF"/>
    <w:p w14:paraId="7ED59538" w14:textId="77777777" w:rsidR="00E169DF" w:rsidRDefault="00E169DF" w:rsidP="00E169DF"/>
    <w:p w14:paraId="62CA737D" w14:textId="77777777" w:rsidR="00E169DF" w:rsidRDefault="00E169DF" w:rsidP="00E169DF">
      <w:pPr>
        <w:pStyle w:val="Heading4"/>
      </w:pPr>
      <w:proofErr w:type="spellStart"/>
      <w:r>
        <w:t>Aff</w:t>
      </w:r>
      <w:proofErr w:type="spellEnd"/>
      <w:r>
        <w:t xml:space="preserve"> economic models are flawed: partial vs total equilibrium, anecdotes are not data</w:t>
      </w:r>
    </w:p>
    <w:p w14:paraId="0BBD5CDA"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15</w:t>
      </w:r>
    </w:p>
    <w:p w14:paraId="7A9FD3E2" w14:textId="77777777" w:rsidR="00E169DF" w:rsidRPr="00787E45" w:rsidRDefault="00E169DF" w:rsidP="00E169DF">
      <w:pPr>
        <w:rPr>
          <w:sz w:val="16"/>
        </w:rPr>
      </w:pPr>
      <w:r w:rsidRPr="00787E45">
        <w:rPr>
          <w:sz w:val="16"/>
        </w:rPr>
        <w:t xml:space="preserve">(George, </w:t>
      </w:r>
      <w:proofErr w:type="spellStart"/>
      <w:r w:rsidRPr="00787E45">
        <w:rPr>
          <w:sz w:val="16"/>
        </w:rPr>
        <w:t>Economics@Harvard</w:t>
      </w:r>
      <w:proofErr w:type="spellEnd"/>
      <w:r w:rsidRPr="00787E45">
        <w:rPr>
          <w:sz w:val="16"/>
        </w:rPr>
        <w:t>, Immigration and Globalization:</w:t>
      </w:r>
    </w:p>
    <w:p w14:paraId="60908A3F" w14:textId="77777777" w:rsidR="00E169DF" w:rsidRPr="00787E45" w:rsidRDefault="00E169DF" w:rsidP="00E169DF">
      <w:pPr>
        <w:rPr>
          <w:sz w:val="16"/>
        </w:rPr>
      </w:pPr>
      <w:r w:rsidRPr="00787E45">
        <w:rPr>
          <w:sz w:val="16"/>
        </w:rPr>
        <w:t>A Review Essay Journal of Economic Literature 2015, 53(4), 961–974</w:t>
      </w:r>
    </w:p>
    <w:p w14:paraId="24148A8D" w14:textId="77777777" w:rsidR="00E169DF" w:rsidRPr="00DA3E38" w:rsidRDefault="00E169DF" w:rsidP="00E169DF">
      <w:pPr>
        <w:rPr>
          <w:sz w:val="16"/>
        </w:rPr>
      </w:pPr>
      <w:r w:rsidRPr="00787E45">
        <w:rPr>
          <w:sz w:val="16"/>
        </w:rPr>
        <w:t>http://dx.doi.org/10.1257/jel.53.4.961)</w:t>
      </w:r>
    </w:p>
    <w:p w14:paraId="4313F9C5" w14:textId="77777777" w:rsidR="00E169DF" w:rsidRPr="00DA3E38" w:rsidRDefault="00E169DF" w:rsidP="00E169DF">
      <w:r w:rsidRPr="00DA3E38">
        <w:rPr>
          <w:sz w:val="16"/>
        </w:rPr>
        <w:t xml:space="preserve">As noted above, the </w:t>
      </w:r>
      <w:r w:rsidRPr="00DA3E38">
        <w:rPr>
          <w:rStyle w:val="StyleUnderline"/>
        </w:rPr>
        <w:t>huge global gains</w:t>
      </w:r>
      <w:r w:rsidRPr="00DA3E38">
        <w:rPr>
          <w:sz w:val="16"/>
        </w:rPr>
        <w:t xml:space="preserve"> typically found in these types of numerical simulations </w:t>
      </w:r>
      <w:r w:rsidRPr="00DA3E38">
        <w:rPr>
          <w:rStyle w:val="StyleUnderline"/>
        </w:rPr>
        <w:t>have led a number of economists to emphasize</w:t>
      </w:r>
      <w:r w:rsidRPr="00DA3E38">
        <w:rPr>
          <w:sz w:val="16"/>
        </w:rPr>
        <w:t xml:space="preserve"> that the “</w:t>
      </w:r>
      <w:r w:rsidRPr="00DA3E38">
        <w:rPr>
          <w:rStyle w:val="StyleUnderline"/>
        </w:rPr>
        <w:t>gains from globalization”</w:t>
      </w:r>
      <w:r>
        <w:rPr>
          <w:rStyle w:val="StyleUnderline"/>
        </w:rPr>
        <w:t xml:space="preserve"> </w:t>
      </w:r>
      <w:r w:rsidRPr="00DA3E38">
        <w:rPr>
          <w:sz w:val="16"/>
        </w:rPr>
        <w:t xml:space="preserve">resulting from the decades-long effort to ease trade restrictions pale in comparison to the gains that are there for the taking if countries simply removed all existing restrictions on international migration. </w:t>
      </w:r>
      <w:r w:rsidRPr="00DA3E38">
        <w:rPr>
          <w:rStyle w:val="StyleUnderline"/>
        </w:rPr>
        <w:t>Clemens</w:t>
      </w:r>
      <w:r>
        <w:rPr>
          <w:rStyle w:val="StyleUnderline"/>
        </w:rPr>
        <w:t xml:space="preserve"> </w:t>
      </w:r>
      <w:r w:rsidRPr="00DA3E38">
        <w:rPr>
          <w:sz w:val="16"/>
        </w:rPr>
        <w:t xml:space="preserve">(2011), for example, </w:t>
      </w:r>
      <w:r w:rsidRPr="00DA3E38">
        <w:rPr>
          <w:rStyle w:val="StyleUnderline"/>
        </w:rPr>
        <w:t>employs the metaphor</w:t>
      </w:r>
      <w:r>
        <w:rPr>
          <w:rStyle w:val="StyleUnderline"/>
        </w:rPr>
        <w:t xml:space="preserve"> </w:t>
      </w:r>
      <w:r w:rsidRPr="00DA3E38">
        <w:rPr>
          <w:rStyle w:val="StyleUnderline"/>
        </w:rPr>
        <w:t>that there are trillion-dollar bills lying on</w:t>
      </w:r>
      <w:r>
        <w:rPr>
          <w:rStyle w:val="StyleUnderline"/>
        </w:rPr>
        <w:t xml:space="preserve"> </w:t>
      </w:r>
      <w:r w:rsidRPr="00DA3E38">
        <w:rPr>
          <w:rStyle w:val="StyleUnderline"/>
        </w:rPr>
        <w:t>the sidewalk</w:t>
      </w:r>
      <w:r w:rsidRPr="00DA3E38">
        <w:rPr>
          <w:sz w:val="16"/>
        </w:rPr>
        <w:t xml:space="preserve">, ready to be easily picked up, if only policymakers in the industrialized world would </w:t>
      </w:r>
      <w:proofErr w:type="spellStart"/>
      <w:r w:rsidRPr="00DA3E38">
        <w:rPr>
          <w:sz w:val="16"/>
        </w:rPr>
        <w:t>wisen</w:t>
      </w:r>
      <w:proofErr w:type="spellEnd"/>
      <w:r w:rsidRPr="00DA3E38">
        <w:rPr>
          <w:sz w:val="16"/>
        </w:rPr>
        <w:t xml:space="preserve"> up and remove all immigration restrictions. </w:t>
      </w:r>
      <w:r w:rsidRPr="00DA3E38">
        <w:rPr>
          <w:rStyle w:val="Emphasis"/>
        </w:rPr>
        <w:t>Things that sound too good to be true,</w:t>
      </w:r>
      <w:r>
        <w:rPr>
          <w:rStyle w:val="Emphasis"/>
        </w:rPr>
        <w:t xml:space="preserve"> </w:t>
      </w:r>
      <w:r w:rsidRPr="00DA3E38">
        <w:rPr>
          <w:rStyle w:val="Emphasis"/>
        </w:rPr>
        <w:t>however, usually are.</w:t>
      </w:r>
      <w:r w:rsidRPr="00DA3E38">
        <w:rPr>
          <w:sz w:val="16"/>
        </w:rPr>
        <w:t xml:space="preserve"> It is not surprising then that </w:t>
      </w:r>
      <w:r w:rsidRPr="00DA3E38">
        <w:rPr>
          <w:rStyle w:val="StyleUnderline"/>
        </w:rPr>
        <w:t xml:space="preserve">the analysis of both Collier and </w:t>
      </w:r>
      <w:proofErr w:type="spellStart"/>
      <w:r w:rsidRPr="00DA3E38">
        <w:rPr>
          <w:rStyle w:val="StyleUnderline"/>
        </w:rPr>
        <w:t>Ruhs</w:t>
      </w:r>
      <w:proofErr w:type="spellEnd"/>
      <w:r w:rsidRPr="00DA3E38">
        <w:rPr>
          <w:rStyle w:val="StyleUnderline"/>
        </w:rPr>
        <w:t xml:space="preserve"> can</w:t>
      </w:r>
      <w:r>
        <w:rPr>
          <w:rStyle w:val="StyleUnderline"/>
        </w:rPr>
        <w:t xml:space="preserve"> </w:t>
      </w:r>
      <w:r w:rsidRPr="00DA3E38">
        <w:rPr>
          <w:rStyle w:val="StyleUnderline"/>
        </w:rPr>
        <w:t>be interpreted as raising central questions</w:t>
      </w:r>
      <w:r>
        <w:rPr>
          <w:rStyle w:val="StyleUnderline"/>
        </w:rPr>
        <w:t xml:space="preserve"> </w:t>
      </w:r>
      <w:r w:rsidRPr="00DA3E38">
        <w:rPr>
          <w:rStyle w:val="StyleUnderline"/>
        </w:rPr>
        <w:t>about the model</w:t>
      </w:r>
      <w:r w:rsidRPr="00DA3E38">
        <w:rPr>
          <w:sz w:val="16"/>
        </w:rPr>
        <w:t xml:space="preserve"> that predicts the presence of these trillion-dollar bills on the sidewalk, </w:t>
      </w:r>
      <w:r w:rsidRPr="00DA3E38">
        <w:rPr>
          <w:rStyle w:val="StyleUnderline"/>
        </w:rPr>
        <w:t>as well as providing insights for understanding</w:t>
      </w:r>
      <w:r>
        <w:rPr>
          <w:rStyle w:val="StyleUnderline"/>
        </w:rPr>
        <w:t xml:space="preserve"> </w:t>
      </w:r>
      <w:r w:rsidRPr="00DA3E38">
        <w:rPr>
          <w:rStyle w:val="StyleUnderline"/>
        </w:rPr>
        <w:t xml:space="preserve">why </w:t>
      </w:r>
      <w:r w:rsidRPr="00DA3E38">
        <w:rPr>
          <w:rStyle w:val="Emphasis"/>
        </w:rPr>
        <w:t>nobody ever bothers</w:t>
      </w:r>
      <w:r w:rsidRPr="00DA3E38">
        <w:rPr>
          <w:rStyle w:val="StyleUnderline"/>
        </w:rPr>
        <w:t xml:space="preserve"> to pick them</w:t>
      </w:r>
      <w:r>
        <w:rPr>
          <w:rStyle w:val="StyleUnderline"/>
        </w:rPr>
        <w:t xml:space="preserve"> </w:t>
      </w:r>
      <w:r w:rsidRPr="00DA3E38">
        <w:rPr>
          <w:rStyle w:val="StyleUnderline"/>
        </w:rPr>
        <w:t>up.</w:t>
      </w:r>
      <w:r w:rsidRPr="00DA3E38">
        <w:rPr>
          <w:sz w:val="16"/>
        </w:rPr>
        <w:t xml:space="preserve"> </w:t>
      </w:r>
      <w:r w:rsidRPr="00DA3E38">
        <w:rPr>
          <w:rStyle w:val="StyleUnderline"/>
        </w:rPr>
        <w:t xml:space="preserve">The problem is easy to summarize: </w:t>
      </w:r>
      <w:r w:rsidRPr="00DA3E38">
        <w:rPr>
          <w:rStyle w:val="Emphasis"/>
        </w:rPr>
        <w:t>those</w:t>
      </w:r>
      <w:r>
        <w:rPr>
          <w:rStyle w:val="Emphasis"/>
        </w:rPr>
        <w:t xml:space="preserve"> </w:t>
      </w:r>
      <w:r w:rsidRPr="00DA3E38">
        <w:rPr>
          <w:rStyle w:val="Emphasis"/>
        </w:rPr>
        <w:t>bills are probably fake.</w:t>
      </w:r>
      <w:r>
        <w:rPr>
          <w:rStyle w:val="Emphasis"/>
        </w:rPr>
        <w:t xml:space="preserve"> </w:t>
      </w:r>
      <w:r w:rsidRPr="00DA3E38">
        <w:rPr>
          <w:sz w:val="16"/>
        </w:rPr>
        <w:t xml:space="preserve">In particular, </w:t>
      </w:r>
      <w:r w:rsidRPr="00DA3E38">
        <w:rPr>
          <w:rStyle w:val="StyleUnderline"/>
        </w:rPr>
        <w:t>the simulation</w:t>
      </w:r>
      <w:r w:rsidRPr="00DA3E38">
        <w:rPr>
          <w:sz w:val="16"/>
        </w:rPr>
        <w:t xml:space="preserve"> reported in table 1 </w:t>
      </w:r>
      <w:r w:rsidRPr="00DA3E38">
        <w:rPr>
          <w:rStyle w:val="StyleUnderline"/>
        </w:rPr>
        <w:t>is a short-run, partial-equilibrium</w:t>
      </w:r>
      <w:r>
        <w:rPr>
          <w:rStyle w:val="StyleUnderline"/>
        </w:rPr>
        <w:t xml:space="preserve"> </w:t>
      </w:r>
      <w:r w:rsidRPr="00DA3E38">
        <w:rPr>
          <w:rStyle w:val="StyleUnderline"/>
        </w:rPr>
        <w:t xml:space="preserve">exercise, and its implications may </w:t>
      </w:r>
      <w:r w:rsidRPr="00DA3E38">
        <w:rPr>
          <w:rStyle w:val="Emphasis"/>
        </w:rPr>
        <w:t>have little</w:t>
      </w:r>
      <w:r>
        <w:rPr>
          <w:rStyle w:val="Emphasis"/>
        </w:rPr>
        <w:t xml:space="preserve"> </w:t>
      </w:r>
      <w:r w:rsidRPr="00DA3E38">
        <w:rPr>
          <w:rStyle w:val="Emphasis"/>
        </w:rPr>
        <w:t>in common</w:t>
      </w:r>
      <w:r w:rsidRPr="00DA3E38">
        <w:rPr>
          <w:rStyle w:val="StyleUnderline"/>
        </w:rPr>
        <w:t xml:space="preserve"> with what would happen in a</w:t>
      </w:r>
      <w:r>
        <w:rPr>
          <w:rStyle w:val="StyleUnderline"/>
        </w:rPr>
        <w:t xml:space="preserve"> </w:t>
      </w:r>
      <w:r w:rsidRPr="00DA3E38">
        <w:rPr>
          <w:rStyle w:val="StyleUnderline"/>
        </w:rPr>
        <w:t>general equilibrium setting</w:t>
      </w:r>
      <w:r w:rsidRPr="00DA3E38">
        <w:rPr>
          <w:sz w:val="16"/>
        </w:rPr>
        <w:t xml:space="preserve">. Collier’s </w:t>
      </w:r>
      <w:r w:rsidRPr="00DA3E38">
        <w:rPr>
          <w:rStyle w:val="StyleUnderline"/>
        </w:rPr>
        <w:t>Exodus,</w:t>
      </w:r>
      <w:r>
        <w:rPr>
          <w:rStyle w:val="StyleUnderline"/>
        </w:rPr>
        <w:t xml:space="preserve"> </w:t>
      </w:r>
      <w:r w:rsidRPr="00DA3E38">
        <w:rPr>
          <w:sz w:val="16"/>
        </w:rPr>
        <w:t xml:space="preserve">in an important sense, </w:t>
      </w:r>
      <w:r w:rsidRPr="00DA3E38">
        <w:rPr>
          <w:rStyle w:val="StyleUnderline"/>
        </w:rPr>
        <w:t>marks a pivoting point</w:t>
      </w:r>
      <w:r>
        <w:rPr>
          <w:rStyle w:val="StyleUnderline"/>
        </w:rPr>
        <w:t xml:space="preserve"> </w:t>
      </w:r>
      <w:r w:rsidRPr="00DA3E38">
        <w:rPr>
          <w:rStyle w:val="StyleUnderline"/>
        </w:rPr>
        <w:t>in the literature by taking the long-run consequences</w:t>
      </w:r>
      <w:r>
        <w:rPr>
          <w:rStyle w:val="StyleUnderline"/>
        </w:rPr>
        <w:t xml:space="preserve"> </w:t>
      </w:r>
      <w:r w:rsidRPr="00DA3E38">
        <w:rPr>
          <w:rStyle w:val="StyleUnderline"/>
        </w:rPr>
        <w:t xml:space="preserve">of migration flows </w:t>
      </w:r>
      <w:r w:rsidRPr="00DA3E38">
        <w:rPr>
          <w:rStyle w:val="Emphasis"/>
          <w:b w:val="0"/>
        </w:rPr>
        <w:t>much more</w:t>
      </w:r>
      <w:r>
        <w:rPr>
          <w:rStyle w:val="Emphasis"/>
          <w:b w:val="0"/>
        </w:rPr>
        <w:t xml:space="preserve"> </w:t>
      </w:r>
      <w:r w:rsidRPr="00DA3E38">
        <w:rPr>
          <w:rStyle w:val="Emphasis"/>
          <w:b w:val="0"/>
        </w:rPr>
        <w:t xml:space="preserve">seriously </w:t>
      </w:r>
      <w:r w:rsidRPr="00DA3E38">
        <w:rPr>
          <w:rStyle w:val="StyleUnderline"/>
        </w:rPr>
        <w:t>than one sees in the stereotypical</w:t>
      </w:r>
      <w:r>
        <w:rPr>
          <w:rStyle w:val="StyleUnderline"/>
        </w:rPr>
        <w:t xml:space="preserve"> </w:t>
      </w:r>
      <w:r w:rsidRPr="00DA3E38">
        <w:rPr>
          <w:rStyle w:val="StyleUnderline"/>
        </w:rPr>
        <w:t>study.</w:t>
      </w:r>
      <w:r w:rsidRPr="00DA3E38">
        <w:rPr>
          <w:sz w:val="16"/>
        </w:rPr>
        <w:t xml:space="preserve"> Throughout the book, Collier emphasizes how the short-run impacts of immigration can differ from what would be observed if the migration flow were to continue indefinitely: “Contrary to the prejudices of xenophobes, the evidence does not suggest that migration to date has had significantly adverse effects. . . . Contrary to self-perceived ‘progressives,’ the evidence does suggest that without effective controls migration would rapidly accelerate to the point at which additional migration would have adverse effects” (p. 245). </w:t>
      </w:r>
      <w:r w:rsidRPr="00DA3E38">
        <w:rPr>
          <w:rStyle w:val="StyleUnderline"/>
        </w:rPr>
        <w:t>Unfortunately, we know little</w:t>
      </w:r>
      <w:r w:rsidRPr="00DA3E38">
        <w:rPr>
          <w:sz w:val="16"/>
        </w:rPr>
        <w:t xml:space="preserve"> (read: nothing) </w:t>
      </w:r>
      <w:r w:rsidRPr="00DA3E38">
        <w:rPr>
          <w:rStyle w:val="StyleUnderline"/>
        </w:rPr>
        <w:t>about how host societies would adapt to</w:t>
      </w:r>
      <w:r>
        <w:rPr>
          <w:rStyle w:val="StyleUnderline"/>
        </w:rPr>
        <w:t xml:space="preserve"> </w:t>
      </w:r>
      <w:r w:rsidRPr="00DA3E38">
        <w:rPr>
          <w:rStyle w:val="StyleUnderline"/>
        </w:rPr>
        <w:t>the entry of perhaps billions of new persons</w:t>
      </w:r>
      <w:r w:rsidRPr="00DA3E38">
        <w:rPr>
          <w:sz w:val="16"/>
        </w:rPr>
        <w:t xml:space="preserve">, so that there is much hand-wringing in Collier’s discussion of social costs, and the narrative depends far too much on references to “mutual regard,” “trust,” “moral outrage,” and other equally hard-to-measure concepts. </w:t>
      </w:r>
      <w:r w:rsidRPr="00DA3E38">
        <w:rPr>
          <w:rStyle w:val="StyleUnderline"/>
        </w:rPr>
        <w:t>I personally find it difficult to place</w:t>
      </w:r>
      <w:r>
        <w:rPr>
          <w:rStyle w:val="StyleUnderline"/>
        </w:rPr>
        <w:t xml:space="preserve"> </w:t>
      </w:r>
      <w:r w:rsidRPr="00DA3E38">
        <w:rPr>
          <w:rStyle w:val="StyleUnderline"/>
        </w:rPr>
        <w:t>much faith on the robustness of Collier’s</w:t>
      </w:r>
      <w:r>
        <w:rPr>
          <w:rStyle w:val="StyleUnderline"/>
        </w:rPr>
        <w:t xml:space="preserve"> </w:t>
      </w:r>
      <w:r w:rsidRPr="00DA3E38">
        <w:rPr>
          <w:rStyle w:val="StyleUnderline"/>
        </w:rPr>
        <w:t>reported evidence when the heading of a</w:t>
      </w:r>
      <w:r>
        <w:rPr>
          <w:rStyle w:val="StyleUnderline"/>
        </w:rPr>
        <w:t xml:space="preserve"> </w:t>
      </w:r>
      <w:r w:rsidRPr="00DA3E38">
        <w:rPr>
          <w:rStyle w:val="StyleUnderline"/>
        </w:rPr>
        <w:t>key empirical section in the chapter on social</w:t>
      </w:r>
      <w:r>
        <w:rPr>
          <w:rStyle w:val="StyleUnderline"/>
        </w:rPr>
        <w:t xml:space="preserve"> </w:t>
      </w:r>
      <w:r w:rsidRPr="00DA3E38">
        <w:rPr>
          <w:rStyle w:val="StyleUnderline"/>
        </w:rPr>
        <w:t>consequences is titled “Some Illustrative</w:t>
      </w:r>
      <w:r>
        <w:rPr>
          <w:rStyle w:val="StyleUnderline"/>
        </w:rPr>
        <w:t xml:space="preserve"> </w:t>
      </w:r>
      <w:r w:rsidRPr="00DA3E38">
        <w:rPr>
          <w:rStyle w:val="StyleUnderline"/>
        </w:rPr>
        <w:t>Anecdotes”</w:t>
      </w:r>
      <w:r w:rsidRPr="00DA3E38">
        <w:rPr>
          <w:sz w:val="16"/>
        </w:rPr>
        <w:t xml:space="preserve"> (p. 78), and focuses mainly on the experiences of the Afro-Caribbean community in London. I have heard that the plural of anecdote is data, but Collier’s specific anecdotes do not a data set make. </w:t>
      </w:r>
      <w:r w:rsidRPr="00DA3E38">
        <w:rPr>
          <w:rStyle w:val="StyleUnderline"/>
        </w:rPr>
        <w:t>As interesting</w:t>
      </w:r>
      <w:r>
        <w:rPr>
          <w:rStyle w:val="StyleUnderline"/>
        </w:rPr>
        <w:t xml:space="preserve"> </w:t>
      </w:r>
      <w:r w:rsidRPr="00DA3E38">
        <w:rPr>
          <w:rStyle w:val="StyleUnderline"/>
        </w:rPr>
        <w:t>as the experiences of this particular</w:t>
      </w:r>
      <w:r>
        <w:rPr>
          <w:rStyle w:val="StyleUnderline"/>
        </w:rPr>
        <w:t xml:space="preserve"> </w:t>
      </w:r>
      <w:r w:rsidRPr="00DA3E38">
        <w:rPr>
          <w:rStyle w:val="StyleUnderline"/>
        </w:rPr>
        <w:t>immigrant community may be, I doubt they</w:t>
      </w:r>
      <w:r>
        <w:rPr>
          <w:rStyle w:val="StyleUnderline"/>
        </w:rPr>
        <w:t xml:space="preserve"> </w:t>
      </w:r>
      <w:r w:rsidRPr="00DA3E38">
        <w:rPr>
          <w:rStyle w:val="StyleUnderline"/>
        </w:rPr>
        <w:t>provide much information about what would</w:t>
      </w:r>
      <w:r>
        <w:rPr>
          <w:rStyle w:val="StyleUnderline"/>
        </w:rPr>
        <w:t xml:space="preserve"> </w:t>
      </w:r>
      <w:r w:rsidRPr="00DA3E38">
        <w:rPr>
          <w:rStyle w:val="StyleUnderline"/>
        </w:rPr>
        <w:t>happen if immigration restrictions were</w:t>
      </w:r>
      <w:r>
        <w:rPr>
          <w:rStyle w:val="StyleUnderline"/>
        </w:rPr>
        <w:t xml:space="preserve"> </w:t>
      </w:r>
      <w:r w:rsidRPr="00DA3E38">
        <w:rPr>
          <w:rStyle w:val="StyleUnderline"/>
        </w:rPr>
        <w:t>removed and billions of persons moved to</w:t>
      </w:r>
      <w:r>
        <w:rPr>
          <w:rStyle w:val="StyleUnderline"/>
        </w:rPr>
        <w:t xml:space="preserve"> </w:t>
      </w:r>
      <w:r w:rsidRPr="00DA3E38">
        <w:rPr>
          <w:rStyle w:val="StyleUnderline"/>
        </w:rPr>
        <w:t>the industrialized countries</w:t>
      </w:r>
      <w:r w:rsidRPr="00DA3E38">
        <w:rPr>
          <w:sz w:val="16"/>
        </w:rPr>
        <w:t>. (966-7)</w:t>
      </w:r>
    </w:p>
    <w:p w14:paraId="7061DD65" w14:textId="77777777" w:rsidR="00E169DF" w:rsidRDefault="00E169DF" w:rsidP="00E169DF"/>
    <w:p w14:paraId="75775BEE" w14:textId="77777777" w:rsidR="00E169DF" w:rsidRDefault="00E169DF" w:rsidP="00E169DF"/>
    <w:p w14:paraId="7F0EBD8E" w14:textId="77777777" w:rsidR="00E169DF" w:rsidRDefault="00E169DF" w:rsidP="00E169DF">
      <w:pPr>
        <w:pStyle w:val="Heading4"/>
      </w:pPr>
      <w:r>
        <w:t xml:space="preserve">Solvency requires </w:t>
      </w:r>
      <w:r>
        <w:rPr>
          <w:i/>
        </w:rPr>
        <w:t>BILLIONS</w:t>
      </w:r>
      <w:r>
        <w:t xml:space="preserve"> to move </w:t>
      </w:r>
    </w:p>
    <w:p w14:paraId="738AF9C7"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14</w:t>
      </w:r>
    </w:p>
    <w:p w14:paraId="359D379D" w14:textId="77777777" w:rsidR="00E169DF" w:rsidRPr="00787E45" w:rsidRDefault="00E169DF" w:rsidP="00E169DF">
      <w:pPr>
        <w:rPr>
          <w:sz w:val="16"/>
          <w:szCs w:val="16"/>
        </w:rPr>
      </w:pPr>
      <w:r w:rsidRPr="00787E45">
        <w:rPr>
          <w:sz w:val="16"/>
          <w:szCs w:val="16"/>
        </w:rPr>
        <w:t xml:space="preserve">(George, </w:t>
      </w:r>
      <w:proofErr w:type="spellStart"/>
      <w:r w:rsidRPr="00787E45">
        <w:rPr>
          <w:sz w:val="16"/>
          <w:szCs w:val="16"/>
        </w:rPr>
        <w:t>Economics@Harvard</w:t>
      </w:r>
      <w:proofErr w:type="spellEnd"/>
      <w:r w:rsidRPr="00787E45">
        <w:rPr>
          <w:sz w:val="16"/>
          <w:szCs w:val="16"/>
        </w:rPr>
        <w:t xml:space="preserve">, </w:t>
      </w:r>
      <w:r w:rsidRPr="00787E45">
        <w:rPr>
          <w:sz w:val="16"/>
          <w:szCs w:val="16"/>
          <w:u w:val="single"/>
        </w:rPr>
        <w:t>Immigration Economics</w:t>
      </w:r>
      <w:r w:rsidRPr="00787E45">
        <w:rPr>
          <w:sz w:val="16"/>
          <w:szCs w:val="16"/>
        </w:rPr>
        <w:t>)</w:t>
      </w:r>
    </w:p>
    <w:p w14:paraId="6B6B404C" w14:textId="77777777" w:rsidR="00E169DF" w:rsidRPr="00787E45" w:rsidRDefault="00E169DF" w:rsidP="00E169DF">
      <w:pPr>
        <w:rPr>
          <w:sz w:val="16"/>
        </w:rPr>
      </w:pPr>
      <w:r w:rsidRPr="00787E45">
        <w:rPr>
          <w:sz w:val="16"/>
        </w:rPr>
        <w:t xml:space="preserve">It is </w:t>
      </w:r>
      <w:r w:rsidRPr="002B566C">
        <w:rPr>
          <w:rStyle w:val="StyleUnderline"/>
        </w:rPr>
        <w:t>not surprising</w:t>
      </w:r>
      <w:r w:rsidRPr="00787E45">
        <w:rPr>
          <w:sz w:val="16"/>
        </w:rPr>
        <w:t xml:space="preserve"> that </w:t>
      </w:r>
      <w:r w:rsidRPr="002B566C">
        <w:rPr>
          <w:rStyle w:val="StyleUnderline"/>
        </w:rPr>
        <w:t>a greater fraction of the South’s workforce needs to move as the initial wage disparity</w:t>
      </w:r>
      <w:r w:rsidRPr="00787E45">
        <w:rPr>
          <w:sz w:val="16"/>
        </w:rPr>
        <w:t xml:space="preserve"> between the North and the South </w:t>
      </w:r>
      <w:r w:rsidRPr="002B566C">
        <w:rPr>
          <w:rStyle w:val="StyleUnderline"/>
        </w:rPr>
        <w:t xml:space="preserve">rises. What is surprising and tends to be </w:t>
      </w:r>
      <w:r w:rsidRPr="002B566C">
        <w:rPr>
          <w:rStyle w:val="Emphasis"/>
        </w:rPr>
        <w:t>underemphasized</w:t>
      </w:r>
      <w:r w:rsidRPr="00787E45">
        <w:rPr>
          <w:sz w:val="16"/>
        </w:rPr>
        <w:t xml:space="preserve"> (and sometimes unmentioned) </w:t>
      </w:r>
      <w:r w:rsidRPr="002B566C">
        <w:rPr>
          <w:rStyle w:val="StyleUnderline"/>
        </w:rPr>
        <w:t>is that even the lower- bound estimates of the wage ratio</w:t>
      </w:r>
      <w:r w:rsidRPr="00787E45">
        <w:rPr>
          <w:sz w:val="16"/>
        </w:rPr>
        <w:t xml:space="preserve"> R </w:t>
      </w:r>
      <w:r w:rsidRPr="002B566C">
        <w:rPr>
          <w:rStyle w:val="StyleUnderline"/>
        </w:rPr>
        <w:t xml:space="preserve">trigger the movement </w:t>
      </w:r>
      <w:r w:rsidRPr="002B566C">
        <w:rPr>
          <w:rStyle w:val="Emphasis"/>
        </w:rPr>
        <w:t>of billions of people</w:t>
      </w:r>
      <w:r w:rsidRPr="00787E45">
        <w:rPr>
          <w:sz w:val="16"/>
        </w:rPr>
        <w:t xml:space="preserve">.18 </w:t>
      </w:r>
      <w:r w:rsidRPr="002B566C">
        <w:rPr>
          <w:rStyle w:val="StyleUnderline"/>
        </w:rPr>
        <w:t>This result reflects</w:t>
      </w:r>
      <w:r w:rsidRPr="00787E45">
        <w:rPr>
          <w:sz w:val="16"/>
        </w:rPr>
        <w:t xml:space="preserve"> the simple fact that </w:t>
      </w:r>
      <w:r w:rsidRPr="002B566C">
        <w:rPr>
          <w:rStyle w:val="StyleUnderline"/>
        </w:rPr>
        <w:t>the North’s labor demand curve</w:t>
      </w:r>
      <w:r w:rsidRPr="00787E45">
        <w:rPr>
          <w:sz w:val="16"/>
        </w:rPr>
        <w:t xml:space="preserve">, for </w:t>
      </w:r>
      <w:proofErr w:type="spellStart"/>
      <w:r w:rsidRPr="00787E45">
        <w:rPr>
          <w:sz w:val="16"/>
        </w:rPr>
        <w:t>what ever</w:t>
      </w:r>
      <w:proofErr w:type="spellEnd"/>
      <w:r w:rsidRPr="00787E45">
        <w:rPr>
          <w:sz w:val="16"/>
        </w:rPr>
        <w:t xml:space="preserve"> reason, </w:t>
      </w:r>
      <w:r w:rsidRPr="002B566C">
        <w:rPr>
          <w:rStyle w:val="StyleUnderline"/>
        </w:rPr>
        <w:t>lies far above that of the South.</w:t>
      </w:r>
      <w:r w:rsidRPr="00787E45">
        <w:rPr>
          <w:sz w:val="16"/>
        </w:rPr>
        <w:t xml:space="preserve"> Absent the transferability of the conditions that make a </w:t>
      </w:r>
      <w:proofErr w:type="spellStart"/>
      <w:r w:rsidRPr="00787E45">
        <w:rPr>
          <w:sz w:val="16"/>
        </w:rPr>
        <w:t>specifi</w:t>
      </w:r>
      <w:proofErr w:type="spellEnd"/>
      <w:r w:rsidRPr="00787E45">
        <w:rPr>
          <w:sz w:val="16"/>
        </w:rPr>
        <w:t xml:space="preserve">  worker much more productive in the North, </w:t>
      </w:r>
      <w:r w:rsidRPr="002B566C">
        <w:rPr>
          <w:rStyle w:val="StyleUnderline"/>
        </w:rPr>
        <w:t>a sufficiently high wage gap essentially implies that some places in the world are so inefficient at production that their equilibrium outcome is to be “</w:t>
      </w:r>
      <w:r w:rsidRPr="002B566C">
        <w:rPr>
          <w:rStyle w:val="Emphasis"/>
        </w:rPr>
        <w:t xml:space="preserve">eco nom </w:t>
      </w:r>
      <w:proofErr w:type="spellStart"/>
      <w:r w:rsidRPr="002B566C">
        <w:rPr>
          <w:rStyle w:val="Emphasis"/>
        </w:rPr>
        <w:t>ical</w:t>
      </w:r>
      <w:proofErr w:type="spellEnd"/>
      <w:r w:rsidRPr="002B566C">
        <w:rPr>
          <w:rStyle w:val="Emphasis"/>
        </w:rPr>
        <w:t xml:space="preserve"> </w:t>
      </w:r>
      <w:proofErr w:type="spellStart"/>
      <w:r w:rsidRPr="002B566C">
        <w:rPr>
          <w:rStyle w:val="Emphasis"/>
        </w:rPr>
        <w:t>ly</w:t>
      </w:r>
      <w:proofErr w:type="spellEnd"/>
      <w:r w:rsidRPr="002B566C">
        <w:rPr>
          <w:rStyle w:val="Emphasis"/>
        </w:rPr>
        <w:t xml:space="preserve"> empty</w:t>
      </w:r>
      <w:r w:rsidRPr="002B566C">
        <w:rPr>
          <w:rStyle w:val="StyleUnderline"/>
        </w:rPr>
        <w:t>” in a world with free mobility</w:t>
      </w:r>
      <w:r w:rsidRPr="00787E45">
        <w:rPr>
          <w:sz w:val="16"/>
        </w:rPr>
        <w:t>.19 (166-7)</w:t>
      </w:r>
    </w:p>
    <w:p w14:paraId="0C8EA1A4" w14:textId="77777777" w:rsidR="00E169DF" w:rsidRDefault="00E169DF" w:rsidP="00E169DF"/>
    <w:p w14:paraId="56DBD822" w14:textId="77777777" w:rsidR="00E169DF" w:rsidRDefault="00E169DF" w:rsidP="00E169DF">
      <w:pPr>
        <w:pStyle w:val="Heading4"/>
      </w:pPr>
      <w:proofErr w:type="spellStart"/>
      <w:r>
        <w:t>Aff</w:t>
      </w:r>
      <w:proofErr w:type="spellEnd"/>
      <w:r>
        <w:t xml:space="preserve"> statistics are wildly off base because they ignore migration costs- no trillion dollar bills </w:t>
      </w:r>
    </w:p>
    <w:p w14:paraId="4AFF7C19"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14</w:t>
      </w:r>
    </w:p>
    <w:p w14:paraId="4648AC90" w14:textId="77777777" w:rsidR="00E169DF" w:rsidRPr="00787E45" w:rsidRDefault="00E169DF" w:rsidP="00E169DF">
      <w:pPr>
        <w:rPr>
          <w:sz w:val="16"/>
          <w:szCs w:val="16"/>
        </w:rPr>
      </w:pPr>
      <w:r w:rsidRPr="00787E45">
        <w:rPr>
          <w:sz w:val="16"/>
          <w:szCs w:val="16"/>
        </w:rPr>
        <w:t xml:space="preserve">(George, </w:t>
      </w:r>
      <w:proofErr w:type="spellStart"/>
      <w:r w:rsidRPr="00787E45">
        <w:rPr>
          <w:sz w:val="16"/>
          <w:szCs w:val="16"/>
        </w:rPr>
        <w:t>Economics@Harvard</w:t>
      </w:r>
      <w:proofErr w:type="spellEnd"/>
      <w:r w:rsidRPr="00787E45">
        <w:rPr>
          <w:sz w:val="16"/>
          <w:szCs w:val="16"/>
        </w:rPr>
        <w:t xml:space="preserve">, </w:t>
      </w:r>
      <w:r w:rsidRPr="00787E45">
        <w:rPr>
          <w:sz w:val="16"/>
          <w:szCs w:val="16"/>
          <w:u w:val="single"/>
        </w:rPr>
        <w:t>Immigration Economics</w:t>
      </w:r>
      <w:r w:rsidRPr="00787E45">
        <w:rPr>
          <w:sz w:val="16"/>
          <w:szCs w:val="16"/>
        </w:rPr>
        <w:t>)</w:t>
      </w:r>
    </w:p>
    <w:p w14:paraId="6D10F636" w14:textId="77777777" w:rsidR="00E169DF" w:rsidRPr="00787E45" w:rsidRDefault="00E169DF" w:rsidP="00E169DF">
      <w:pPr>
        <w:rPr>
          <w:sz w:val="16"/>
        </w:rPr>
      </w:pPr>
      <w:r w:rsidRPr="00787E45">
        <w:rPr>
          <w:sz w:val="16"/>
        </w:rPr>
        <w:t xml:space="preserve">As in the original Hamilton- </w:t>
      </w:r>
      <w:proofErr w:type="spellStart"/>
      <w:r w:rsidRPr="00787E45">
        <w:rPr>
          <w:sz w:val="16"/>
        </w:rPr>
        <w:t>Whalley</w:t>
      </w:r>
      <w:proofErr w:type="spellEnd"/>
      <w:r w:rsidRPr="00787E45">
        <w:rPr>
          <w:sz w:val="16"/>
        </w:rPr>
        <w:t xml:space="preserve"> (1984) study, the exercise reveals that the </w:t>
      </w:r>
      <w:r w:rsidRPr="00787E45">
        <w:rPr>
          <w:rStyle w:val="StyleUnderline"/>
        </w:rPr>
        <w:t>gains to world income are huge</w:t>
      </w:r>
      <w:r w:rsidRPr="00787E45">
        <w:rPr>
          <w:sz w:val="16"/>
        </w:rPr>
        <w:t xml:space="preserve">. If R= 2, for example, world GDP would rise by $9.4 trillion, a 13.4 percent increase over the initial value of $70 trillion. If R= 4, world GDP would increase by $40 trillion, almost a 60 percent increase. In fact, if R were to equal 6, which may be near the upper bound of the range of plausibility suggested by the available data, world </w:t>
      </w:r>
      <w:r w:rsidRPr="00787E45">
        <w:rPr>
          <w:rStyle w:val="StyleUnderline"/>
        </w:rPr>
        <w:t>GDP would rise by $62 trillion</w:t>
      </w:r>
      <w:r w:rsidRPr="00787E45">
        <w:rPr>
          <w:sz w:val="16"/>
        </w:rPr>
        <w:t xml:space="preserve">, a near doubling! Note, moreover, that these gains would be accrued each year aft </w:t>
      </w:r>
      <w:proofErr w:type="spellStart"/>
      <w:r w:rsidRPr="00787E45">
        <w:rPr>
          <w:sz w:val="16"/>
        </w:rPr>
        <w:t>er</w:t>
      </w:r>
      <w:proofErr w:type="spellEnd"/>
      <w:r w:rsidRPr="00787E45">
        <w:rPr>
          <w:sz w:val="16"/>
        </w:rPr>
        <w:t xml:space="preserve"> the migration occurs, so that the present value of the gains would be astronomically high.20 Of course</w:t>
      </w:r>
      <w:r w:rsidRPr="00787E45">
        <w:rPr>
          <w:rStyle w:val="StyleUnderline"/>
        </w:rPr>
        <w:t>, these huge gains are associated with a substantial redistribution of wealth</w:t>
      </w:r>
      <w:r w:rsidRPr="00787E45">
        <w:rPr>
          <w:sz w:val="16"/>
        </w:rPr>
        <w:t xml:space="preserve">, </w:t>
      </w:r>
      <w:r w:rsidRPr="00787E45">
        <w:rPr>
          <w:rStyle w:val="StyleUnderline"/>
        </w:rPr>
        <w:t>and</w:t>
      </w:r>
      <w:r w:rsidRPr="00787E45">
        <w:rPr>
          <w:sz w:val="16"/>
        </w:rPr>
        <w:t xml:space="preserve"> the LN </w:t>
      </w:r>
      <w:r w:rsidRPr="00787E45">
        <w:rPr>
          <w:rStyle w:val="StyleUnderline"/>
        </w:rPr>
        <w:t>native workers in the North are at the losing end of the deal.</w:t>
      </w:r>
      <w:r w:rsidRPr="00787E45">
        <w:rPr>
          <w:sz w:val="16"/>
        </w:rPr>
        <w:t xml:space="preserve"> As Figure 7.2 shows, the </w:t>
      </w:r>
      <w:proofErr w:type="spellStart"/>
      <w:r w:rsidRPr="00787E45">
        <w:rPr>
          <w:sz w:val="16"/>
        </w:rPr>
        <w:t>infl</w:t>
      </w:r>
      <w:proofErr w:type="spellEnd"/>
      <w:r w:rsidRPr="00787E45">
        <w:rPr>
          <w:sz w:val="16"/>
        </w:rPr>
        <w:t xml:space="preserve"> </w:t>
      </w:r>
      <w:proofErr w:type="spellStart"/>
      <w:r w:rsidRPr="00787E45">
        <w:rPr>
          <w:sz w:val="16"/>
        </w:rPr>
        <w:t>ux</w:t>
      </w:r>
      <w:proofErr w:type="spellEnd"/>
      <w:r w:rsidRPr="00787E45">
        <w:rPr>
          <w:sz w:val="16"/>
        </w:rPr>
        <w:t xml:space="preserve"> of M workers reduces the North’s wage from </w:t>
      </w:r>
      <w:proofErr w:type="spellStart"/>
      <w:r w:rsidRPr="00787E45">
        <w:rPr>
          <w:sz w:val="16"/>
        </w:rPr>
        <w:t>wN</w:t>
      </w:r>
      <w:proofErr w:type="spellEnd"/>
      <w:r w:rsidRPr="00787E45">
        <w:rPr>
          <w:sz w:val="16"/>
        </w:rPr>
        <w:t xml:space="preserve"> to w*. Th e implied percent wage change is given by:</w:t>
      </w:r>
      <w:r w:rsidRPr="00787E45">
        <w:rPr>
          <w:rStyle w:val="Style13ptBold"/>
          <w:sz w:val="16"/>
        </w:rPr>
        <w:t xml:space="preserve"> (math omitted by SP)</w:t>
      </w:r>
      <w:r w:rsidRPr="00787E45">
        <w:rPr>
          <w:sz w:val="16"/>
        </w:rPr>
        <w:t xml:space="preserve"> Row 5 of Table 7.3 reports the wage change predicted by equation (7.24). </w:t>
      </w:r>
      <w:r w:rsidRPr="00787E45">
        <w:rPr>
          <w:rStyle w:val="Emphasis"/>
        </w:rPr>
        <w:t>Regardless of the value</w:t>
      </w:r>
      <w:r w:rsidRPr="00787E45">
        <w:rPr>
          <w:sz w:val="16"/>
        </w:rPr>
        <w:t xml:space="preserve"> </w:t>
      </w:r>
      <w:r w:rsidRPr="00787E45">
        <w:rPr>
          <w:rStyle w:val="StyleUnderline"/>
        </w:rPr>
        <w:t>of R, the earnings of the North’s native workforce drop by 30 to 40 percent.</w:t>
      </w:r>
      <w:r w:rsidRPr="00787E45">
        <w:rPr>
          <w:sz w:val="16"/>
        </w:rPr>
        <w:t xml:space="preserve"> The huge global gains typically found in these types of numerical calibrations have led a number of economists to emphasize that the “gains from globalization” resulting from the decades- long eff ort to ease trade restrictions pale in comparison to the gains that are there for the taking if countries simply removed all existing restrictions on international migration.21 Even </w:t>
      </w:r>
      <w:r w:rsidRPr="00787E45">
        <w:rPr>
          <w:rStyle w:val="StyleUnderline"/>
        </w:rPr>
        <w:t>putting aside</w:t>
      </w:r>
      <w:r w:rsidRPr="00787E45">
        <w:rPr>
          <w:sz w:val="16"/>
        </w:rPr>
        <w:t xml:space="preserve"> the </w:t>
      </w:r>
      <w:proofErr w:type="spellStart"/>
      <w:r w:rsidRPr="00787E45">
        <w:rPr>
          <w:sz w:val="16"/>
        </w:rPr>
        <w:t>po</w:t>
      </w:r>
      <w:proofErr w:type="spellEnd"/>
      <w:r w:rsidRPr="00787E45">
        <w:rPr>
          <w:sz w:val="16"/>
        </w:rPr>
        <w:t xml:space="preserve"> </w:t>
      </w:r>
      <w:proofErr w:type="spellStart"/>
      <w:r w:rsidRPr="00787E45">
        <w:rPr>
          <w:sz w:val="16"/>
        </w:rPr>
        <w:t>liti</w:t>
      </w:r>
      <w:proofErr w:type="spellEnd"/>
      <w:r w:rsidRPr="00787E45">
        <w:rPr>
          <w:sz w:val="16"/>
        </w:rPr>
        <w:t xml:space="preserve"> </w:t>
      </w:r>
      <w:proofErr w:type="spellStart"/>
      <w:r w:rsidRPr="00787E45">
        <w:rPr>
          <w:sz w:val="16"/>
        </w:rPr>
        <w:t>cal</w:t>
      </w:r>
      <w:proofErr w:type="spellEnd"/>
      <w:r w:rsidRPr="00787E45">
        <w:rPr>
          <w:sz w:val="16"/>
        </w:rPr>
        <w:t xml:space="preserve"> </w:t>
      </w:r>
      <w:r w:rsidRPr="00787E45">
        <w:rPr>
          <w:rStyle w:val="StyleUnderline"/>
        </w:rPr>
        <w:t>difficulties in enacting such a policy</w:t>
      </w:r>
      <w:r w:rsidRPr="00787E45">
        <w:rPr>
          <w:sz w:val="16"/>
        </w:rPr>
        <w:t xml:space="preserve">, </w:t>
      </w:r>
      <w:r w:rsidRPr="00787E45">
        <w:rPr>
          <w:rStyle w:val="StyleUnderline"/>
        </w:rPr>
        <w:t xml:space="preserve">this argument in favor of unrestricted international migration glosses over </w:t>
      </w:r>
      <w:r w:rsidRPr="00787E45">
        <w:rPr>
          <w:rStyle w:val="Emphasis"/>
        </w:rPr>
        <w:t>two conceptual obstacles</w:t>
      </w:r>
      <w:r w:rsidRPr="00787E45">
        <w:rPr>
          <w:sz w:val="16"/>
        </w:rPr>
        <w:t xml:space="preserve">. </w:t>
      </w:r>
      <w:r w:rsidRPr="00787E45">
        <w:rPr>
          <w:rStyle w:val="StyleUnderline"/>
        </w:rPr>
        <w:t>First,</w:t>
      </w:r>
      <w:r w:rsidRPr="00787E45">
        <w:rPr>
          <w:sz w:val="16"/>
        </w:rPr>
        <w:t xml:space="preserve"> the </w:t>
      </w:r>
      <w:r w:rsidRPr="00787E45">
        <w:rPr>
          <w:rStyle w:val="StyleUnderline"/>
        </w:rPr>
        <w:t>calculation assumes</w:t>
      </w:r>
      <w:r w:rsidRPr="00787E45">
        <w:rPr>
          <w:sz w:val="16"/>
        </w:rPr>
        <w:t xml:space="preserve"> that </w:t>
      </w:r>
      <w:r w:rsidRPr="00787E45">
        <w:rPr>
          <w:rStyle w:val="StyleUnderline"/>
        </w:rPr>
        <w:t>people can somehow start at a specific latitude- longitude</w:t>
      </w:r>
      <w:r w:rsidRPr="00787E45">
        <w:rPr>
          <w:sz w:val="16"/>
        </w:rPr>
        <w:t xml:space="preserve"> coordinate </w:t>
      </w:r>
      <w:r w:rsidRPr="00787E45">
        <w:rPr>
          <w:rStyle w:val="StyleUnderline"/>
        </w:rPr>
        <w:t xml:space="preserve">and end up at a different coordinate </w:t>
      </w:r>
      <w:r w:rsidRPr="00787E45">
        <w:rPr>
          <w:rStyle w:val="Emphasis"/>
        </w:rPr>
        <w:t>at zero cost</w:t>
      </w:r>
      <w:r w:rsidRPr="00787E45">
        <w:rPr>
          <w:sz w:val="16"/>
        </w:rPr>
        <w:t xml:space="preserve">. </w:t>
      </w:r>
      <w:r w:rsidRPr="00787E45">
        <w:rPr>
          <w:rStyle w:val="StyleUnderline"/>
        </w:rPr>
        <w:t xml:space="preserve">Unfortunately, even the </w:t>
      </w:r>
      <w:r w:rsidRPr="00787E45">
        <w:rPr>
          <w:rStyle w:val="Emphasis"/>
        </w:rPr>
        <w:t>seemingly simple</w:t>
      </w:r>
      <w:r w:rsidRPr="00787E45">
        <w:rPr>
          <w:rStyle w:val="StyleUnderline"/>
        </w:rPr>
        <w:t xml:space="preserve"> transporter used by Starship Enterprise</w:t>
      </w:r>
      <w:r w:rsidRPr="00787E45">
        <w:rPr>
          <w:sz w:val="16"/>
        </w:rPr>
        <w:t xml:space="preserve"> personnel, which is able to instantaneously move people across vast distances, </w:t>
      </w:r>
      <w:r w:rsidRPr="00787E45">
        <w:rPr>
          <w:rStyle w:val="StyleUnderline"/>
        </w:rPr>
        <w:t>is not costless</w:t>
      </w:r>
      <w:r w:rsidRPr="00787E45">
        <w:rPr>
          <w:sz w:val="16"/>
        </w:rPr>
        <w:t xml:space="preserve">. Th e </w:t>
      </w:r>
      <w:r w:rsidRPr="00787E45">
        <w:rPr>
          <w:rStyle w:val="StyleUnderline"/>
        </w:rPr>
        <w:t>absence of legal restrictions</w:t>
      </w:r>
      <w:r w:rsidRPr="00787E45">
        <w:rPr>
          <w:sz w:val="16"/>
        </w:rPr>
        <w:t xml:space="preserve"> prohibiting the movement of people from one country to another </w:t>
      </w:r>
      <w:r w:rsidRPr="00787E45">
        <w:rPr>
          <w:rStyle w:val="Emphasis"/>
        </w:rPr>
        <w:t>does not circumvent the fact that it would be very costly to move billions of workers</w:t>
      </w:r>
      <w:r w:rsidRPr="00787E45">
        <w:rPr>
          <w:sz w:val="16"/>
        </w:rPr>
        <w:t xml:space="preserve">. As noted in Chapter 1, </w:t>
      </w:r>
      <w:r w:rsidRPr="00787E45">
        <w:rPr>
          <w:rStyle w:val="StyleUnderline"/>
        </w:rPr>
        <w:t xml:space="preserve">large wage differences across regions can persist for a very long time simply because many people </w:t>
      </w:r>
      <w:r w:rsidRPr="00787E45">
        <w:rPr>
          <w:rStyle w:val="Emphasis"/>
        </w:rPr>
        <w:t>choose not to move</w:t>
      </w:r>
      <w:r w:rsidRPr="00787E45">
        <w:rPr>
          <w:sz w:val="16"/>
        </w:rPr>
        <w:t xml:space="preserve">. In a world of income- maximizing agents, the stayers are signaling that </w:t>
      </w:r>
      <w:r w:rsidRPr="00787E45">
        <w:rPr>
          <w:rStyle w:val="StyleUnderline"/>
        </w:rPr>
        <w:t xml:space="preserve">there are substantial psychic costs to mobility, perhaps even on the order of hundreds of thousands dollars per person, and that they are willing </w:t>
      </w:r>
      <w:r w:rsidRPr="00787E45">
        <w:rPr>
          <w:rStyle w:val="Emphasis"/>
        </w:rPr>
        <w:t>to leave substantial wage gains on the table</w:t>
      </w:r>
      <w:r w:rsidRPr="00787E45">
        <w:rPr>
          <w:sz w:val="16"/>
        </w:rPr>
        <w:t xml:space="preserve">. Kennan and Walker (2011 p. 232), for instance, estimate that it costs $312,000 to move the average person from one state to another within the United States.22 Similarly, </w:t>
      </w:r>
      <w:proofErr w:type="spellStart"/>
      <w:r w:rsidRPr="00787E45">
        <w:rPr>
          <w:rStyle w:val="StyleUnderline"/>
        </w:rPr>
        <w:t>Artuc</w:t>
      </w:r>
      <w:proofErr w:type="spellEnd"/>
      <w:r w:rsidRPr="00787E45">
        <w:rPr>
          <w:rStyle w:val="StyleUnderline"/>
        </w:rPr>
        <w:t xml:space="preserve"> et al. (</w:t>
      </w:r>
      <w:r w:rsidRPr="00787E45">
        <w:rPr>
          <w:sz w:val="16"/>
        </w:rPr>
        <w:t xml:space="preserve">2010) </w:t>
      </w:r>
      <w:r w:rsidRPr="00787E45">
        <w:rPr>
          <w:rStyle w:val="StyleUnderline"/>
        </w:rPr>
        <w:t>report that average moving costs are nearly 8 times the annual salary for workers who move from one industry to another</w:t>
      </w:r>
      <w:r w:rsidRPr="00787E45">
        <w:rPr>
          <w:sz w:val="16"/>
        </w:rPr>
        <w:t xml:space="preserve"> as they try to escape the adverse consequences of industry- </w:t>
      </w:r>
      <w:proofErr w:type="spellStart"/>
      <w:r w:rsidRPr="00787E45">
        <w:rPr>
          <w:sz w:val="16"/>
        </w:rPr>
        <w:t>specifi</w:t>
      </w:r>
      <w:proofErr w:type="spellEnd"/>
      <w:r w:rsidRPr="00787E45">
        <w:rPr>
          <w:sz w:val="16"/>
        </w:rPr>
        <w:t xml:space="preserve"> c trade shocks. Although these costs seem implausibly high, moving costs must be around that order of magnitude to be consistent with the observed fact that people do not move as much as they should </w:t>
      </w:r>
      <w:proofErr w:type="spellStart"/>
      <w:r w:rsidRPr="00787E45">
        <w:rPr>
          <w:sz w:val="16"/>
        </w:rPr>
        <w:t>given</w:t>
      </w:r>
      <w:proofErr w:type="spellEnd"/>
      <w:r w:rsidRPr="00787E45">
        <w:rPr>
          <w:sz w:val="16"/>
        </w:rPr>
        <w:t xml:space="preserve"> the existing regional wage diff </w:t>
      </w:r>
      <w:proofErr w:type="spellStart"/>
      <w:r w:rsidRPr="00787E45">
        <w:rPr>
          <w:sz w:val="16"/>
        </w:rPr>
        <w:t>erences</w:t>
      </w:r>
      <w:proofErr w:type="spellEnd"/>
      <w:r w:rsidRPr="00787E45">
        <w:rPr>
          <w:sz w:val="16"/>
        </w:rPr>
        <w:t xml:space="preserve">. </w:t>
      </w:r>
      <w:r w:rsidRPr="00787E45">
        <w:rPr>
          <w:rStyle w:val="StyleUnderline"/>
        </w:rPr>
        <w:t xml:space="preserve">If moving costs were indeed in that range, it is easy to show that the huge global gains from migration </w:t>
      </w:r>
      <w:r w:rsidRPr="00787E45">
        <w:rPr>
          <w:rStyle w:val="Emphasis"/>
        </w:rPr>
        <w:t xml:space="preserve">become substantially </w:t>
      </w:r>
      <w:r>
        <w:rPr>
          <w:rStyle w:val="Emphasis"/>
        </w:rPr>
        <w:t>smaller and may even vanish aft</w:t>
      </w:r>
      <w:r w:rsidRPr="00787E45">
        <w:rPr>
          <w:rStyle w:val="Emphasis"/>
        </w:rPr>
        <w:t>er taking moving costs into account</w:t>
      </w:r>
      <w:r w:rsidRPr="00787E45">
        <w:rPr>
          <w:sz w:val="16"/>
        </w:rPr>
        <w:t xml:space="preserve">. Suppose, for instance, that R = 4, so that the global gain is around $40 trillion annually when 2.6 billion workers move from the South to the North. Assuming a 5 percent rate of discount, the present value of these gains is $800 trillion! Th e 2.6 billion worker- migrants will, more likely than not, bring their families, so the actual number of people moving would be around 5.6 billion (or the 95 percent migration rate times the South’s population of 5.9 billion people). Th e “breakeven” cost of migration given in the last row of Table 7.3 is around $140,000. In short, </w:t>
      </w:r>
      <w:r w:rsidRPr="00787E45">
        <w:rPr>
          <w:rStyle w:val="Emphasis"/>
        </w:rPr>
        <w:t>the entire present value of the global gains is wiped out even if the costs of migration were only half of what is typically reported in existing studies</w:t>
      </w:r>
      <w:r w:rsidRPr="00787E45">
        <w:rPr>
          <w:sz w:val="16"/>
        </w:rPr>
        <w:t xml:space="preserve">.23 Needless to say, the magnitudes involved in this numerical exercise are mindboggling and should be taken with more than the proverbial grain of salt. But they do teach us an important lesson: </w:t>
      </w:r>
      <w:r w:rsidRPr="00787E45">
        <w:rPr>
          <w:rStyle w:val="StyleUnderline"/>
        </w:rPr>
        <w:t>the global gains from “free migration” need to be contrasted with the costs of moving billions of people, many of whom do not wish to move, if the exercise is to be taken seriously</w:t>
      </w:r>
      <w:r>
        <w:rPr>
          <w:sz w:val="16"/>
        </w:rPr>
        <w:t xml:space="preserve"> (167-8)</w:t>
      </w:r>
    </w:p>
    <w:p w14:paraId="3EC27705" w14:textId="77777777" w:rsidR="00E169DF" w:rsidRDefault="00E169DF" w:rsidP="00E169DF">
      <w:pPr>
        <w:pStyle w:val="Heading4"/>
      </w:pPr>
      <w:r>
        <w:t>Mass migration weakens institutions that promoted growth in the first place</w:t>
      </w:r>
    </w:p>
    <w:p w14:paraId="455CC8F7"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14</w:t>
      </w:r>
    </w:p>
    <w:p w14:paraId="139696E2" w14:textId="77777777" w:rsidR="00E169DF" w:rsidRPr="00787E45" w:rsidRDefault="00E169DF" w:rsidP="00E169DF">
      <w:pPr>
        <w:rPr>
          <w:sz w:val="16"/>
          <w:szCs w:val="16"/>
        </w:rPr>
      </w:pPr>
      <w:r w:rsidRPr="00787E45">
        <w:rPr>
          <w:sz w:val="16"/>
          <w:szCs w:val="16"/>
        </w:rPr>
        <w:t xml:space="preserve">(George, </w:t>
      </w:r>
      <w:proofErr w:type="spellStart"/>
      <w:r w:rsidRPr="00787E45">
        <w:rPr>
          <w:sz w:val="16"/>
          <w:szCs w:val="16"/>
        </w:rPr>
        <w:t>Economics@Harvard</w:t>
      </w:r>
      <w:proofErr w:type="spellEnd"/>
      <w:r w:rsidRPr="00787E45">
        <w:rPr>
          <w:sz w:val="16"/>
          <w:szCs w:val="16"/>
        </w:rPr>
        <w:t xml:space="preserve">, </w:t>
      </w:r>
      <w:r w:rsidRPr="00787E45">
        <w:rPr>
          <w:sz w:val="16"/>
          <w:szCs w:val="16"/>
          <w:u w:val="single"/>
        </w:rPr>
        <w:t>Immigration Economics</w:t>
      </w:r>
      <w:r w:rsidRPr="00787E45">
        <w:rPr>
          <w:sz w:val="16"/>
          <w:szCs w:val="16"/>
        </w:rPr>
        <w:t>)</w:t>
      </w:r>
    </w:p>
    <w:p w14:paraId="132705D7" w14:textId="77777777" w:rsidR="00E169DF" w:rsidRDefault="00E169DF" w:rsidP="00E169DF">
      <w:pPr>
        <w:rPr>
          <w:sz w:val="16"/>
        </w:rPr>
      </w:pPr>
      <w:r w:rsidRPr="00787E45">
        <w:rPr>
          <w:sz w:val="16"/>
        </w:rPr>
        <w:t xml:space="preserve">It is also important to emphasize that the </w:t>
      </w:r>
      <w:r w:rsidRPr="00787E45">
        <w:rPr>
          <w:rStyle w:val="StyleUnderline"/>
        </w:rPr>
        <w:t>gains</w:t>
      </w:r>
      <w:r w:rsidRPr="00787E45">
        <w:rPr>
          <w:sz w:val="16"/>
        </w:rPr>
        <w:t xml:space="preserve"> reported in Table 7.3 </w:t>
      </w:r>
      <w:r w:rsidRPr="00787E45">
        <w:rPr>
          <w:rStyle w:val="StyleUnderline"/>
        </w:rPr>
        <w:t>depend crucially on the assumption that the intercepts of the labor demand curve</w:t>
      </w:r>
      <w:r>
        <w:rPr>
          <w:rStyle w:val="StyleUnderline"/>
        </w:rPr>
        <w:t>s in the North and South are fi</w:t>
      </w:r>
      <w:r w:rsidRPr="00787E45">
        <w:rPr>
          <w:rStyle w:val="StyleUnderline"/>
        </w:rPr>
        <w:t>xed</w:t>
      </w:r>
      <w:r w:rsidRPr="00787E45">
        <w:rPr>
          <w:sz w:val="16"/>
        </w:rPr>
        <w:t xml:space="preserve">. </w:t>
      </w:r>
      <w:r w:rsidRPr="00787E45">
        <w:rPr>
          <w:rStyle w:val="StyleUnderline"/>
        </w:rPr>
        <w:t xml:space="preserve">However, the North’s </w:t>
      </w:r>
      <w:r w:rsidRPr="00787E45">
        <w:rPr>
          <w:sz w:val="16"/>
        </w:rPr>
        <w:t xml:space="preserve">demand </w:t>
      </w:r>
      <w:r w:rsidRPr="00787E45">
        <w:rPr>
          <w:rStyle w:val="StyleUnderline"/>
        </w:rPr>
        <w:t>curve lies above the South’s</w:t>
      </w:r>
      <w:r w:rsidRPr="00787E45">
        <w:rPr>
          <w:sz w:val="16"/>
        </w:rPr>
        <w:t xml:space="preserve"> demand curve, not simply because that is just the way things are, but </w:t>
      </w:r>
      <w:r w:rsidRPr="00787E45">
        <w:rPr>
          <w:rStyle w:val="StyleUnderline"/>
        </w:rPr>
        <w:t xml:space="preserve">because of very specific political, economic, institutional, and cultural factors that </w:t>
      </w:r>
      <w:r w:rsidRPr="00787E45">
        <w:rPr>
          <w:rStyle w:val="Emphasis"/>
        </w:rPr>
        <w:t>endogenously</w:t>
      </w:r>
      <w:r>
        <w:rPr>
          <w:rStyle w:val="StyleUnderline"/>
        </w:rPr>
        <w:t xml:space="preserve"> led to the development of diff</w:t>
      </w:r>
      <w:r w:rsidRPr="00787E45">
        <w:rPr>
          <w:rStyle w:val="StyleUnderline"/>
        </w:rPr>
        <w:t xml:space="preserve">erent infrastructures </w:t>
      </w:r>
      <w:r w:rsidRPr="00787E45">
        <w:rPr>
          <w:sz w:val="16"/>
        </w:rPr>
        <w:t>in the two regions, with the Northern infrastructure allowing similarly skilled workers to attain a higher value of marginal product. As the important work of Acemoglu and Robinson (2012) suggests, “</w:t>
      </w:r>
      <w:r w:rsidRPr="00787E45">
        <w:rPr>
          <w:rStyle w:val="StyleUnderline"/>
        </w:rPr>
        <w:t xml:space="preserve">nations </w:t>
      </w:r>
      <w:r>
        <w:rPr>
          <w:rStyle w:val="StyleUnderline"/>
        </w:rPr>
        <w:t>fail” mainly because of diff</w:t>
      </w:r>
      <w:r w:rsidRPr="00787E45">
        <w:rPr>
          <w:rStyle w:val="StyleUnderline"/>
        </w:rPr>
        <w:t>ere</w:t>
      </w:r>
      <w:r>
        <w:rPr>
          <w:rStyle w:val="StyleUnderline"/>
        </w:rPr>
        <w:t>nces in politi</w:t>
      </w:r>
      <w:r w:rsidRPr="00787E45">
        <w:rPr>
          <w:rStyle w:val="StyleUnderline"/>
        </w:rPr>
        <w:t>cal and economic institutions</w:t>
      </w:r>
      <w:r w:rsidRPr="00787E45">
        <w:rPr>
          <w:sz w:val="16"/>
        </w:rPr>
        <w:t xml:space="preserve">. </w:t>
      </w:r>
      <w:r w:rsidRPr="00787E45">
        <w:rPr>
          <w:rStyle w:val="StyleUnderline"/>
        </w:rPr>
        <w:t>For immigration to generate substantial global gains, it must be the case that billions</w:t>
      </w:r>
      <w:r w:rsidRPr="00787E45">
        <w:rPr>
          <w:sz w:val="16"/>
        </w:rPr>
        <w:t xml:space="preserve"> of immigrants </w:t>
      </w:r>
      <w:r w:rsidRPr="00787E45">
        <w:rPr>
          <w:rStyle w:val="StyleUnderline"/>
        </w:rPr>
        <w:t>can move</w:t>
      </w:r>
      <w:r w:rsidRPr="00787E45">
        <w:rPr>
          <w:sz w:val="16"/>
        </w:rPr>
        <w:t xml:space="preserve"> to the industrialized economies </w:t>
      </w:r>
      <w:r w:rsidRPr="00787E45">
        <w:rPr>
          <w:rStyle w:val="StyleUnderline"/>
        </w:rPr>
        <w:t>without importing the “bad” institutions that led to poor economic conditions in</w:t>
      </w:r>
      <w:r w:rsidRPr="00787E45">
        <w:rPr>
          <w:sz w:val="16"/>
        </w:rPr>
        <w:t xml:space="preserve"> the </w:t>
      </w:r>
      <w:r w:rsidRPr="00787E45">
        <w:rPr>
          <w:rStyle w:val="StyleUnderline"/>
        </w:rPr>
        <w:t>source countries</w:t>
      </w:r>
      <w:r w:rsidRPr="00787E45">
        <w:rPr>
          <w:sz w:val="16"/>
        </w:rPr>
        <w:t xml:space="preserve"> in the fi </w:t>
      </w:r>
      <w:proofErr w:type="spellStart"/>
      <w:r w:rsidRPr="00787E45">
        <w:rPr>
          <w:sz w:val="16"/>
        </w:rPr>
        <w:t>rst</w:t>
      </w:r>
      <w:proofErr w:type="spellEnd"/>
      <w:r w:rsidRPr="00787E45">
        <w:rPr>
          <w:sz w:val="16"/>
        </w:rPr>
        <w:t xml:space="preserve"> place. </w:t>
      </w:r>
      <w:r w:rsidRPr="00787E45">
        <w:rPr>
          <w:rStyle w:val="Emphasis"/>
        </w:rPr>
        <w:t>It seems inconceivable</w:t>
      </w:r>
      <w:r w:rsidRPr="00787E45">
        <w:rPr>
          <w:sz w:val="16"/>
        </w:rPr>
        <w:t xml:space="preserve"> </w:t>
      </w:r>
      <w:r w:rsidRPr="00787E45">
        <w:rPr>
          <w:rStyle w:val="StyleUnderline"/>
        </w:rPr>
        <w:t>that the North’s infrastructure</w:t>
      </w:r>
      <w:r w:rsidRPr="00787E45">
        <w:rPr>
          <w:sz w:val="16"/>
        </w:rPr>
        <w:t xml:space="preserve"> </w:t>
      </w:r>
      <w:r w:rsidRPr="00787E45">
        <w:rPr>
          <w:rStyle w:val="StyleUnderline"/>
        </w:rPr>
        <w:t>would remain unchanged</w:t>
      </w:r>
      <w:r w:rsidRPr="00787E45">
        <w:rPr>
          <w:sz w:val="16"/>
        </w:rPr>
        <w:t xml:space="preserve"> aft </w:t>
      </w:r>
      <w:proofErr w:type="spellStart"/>
      <w:r w:rsidRPr="00787E45">
        <w:rPr>
          <w:sz w:val="16"/>
        </w:rPr>
        <w:t>er</w:t>
      </w:r>
      <w:proofErr w:type="spellEnd"/>
      <w:r w:rsidRPr="00787E45">
        <w:rPr>
          <w:sz w:val="16"/>
        </w:rPr>
        <w:t xml:space="preserve"> the admission of billions of new workers. Unfortunately, remarkably little is known about the </w:t>
      </w:r>
      <w:proofErr w:type="spellStart"/>
      <w:r w:rsidRPr="00787E45">
        <w:rPr>
          <w:sz w:val="16"/>
        </w:rPr>
        <w:t>po</w:t>
      </w:r>
      <w:proofErr w:type="spellEnd"/>
      <w:r w:rsidRPr="00787E45">
        <w:rPr>
          <w:sz w:val="16"/>
        </w:rPr>
        <w:t xml:space="preserve"> </w:t>
      </w:r>
      <w:proofErr w:type="spellStart"/>
      <w:r w:rsidRPr="00787E45">
        <w:rPr>
          <w:sz w:val="16"/>
        </w:rPr>
        <w:t>liti</w:t>
      </w:r>
      <w:proofErr w:type="spellEnd"/>
      <w:r w:rsidRPr="00787E45">
        <w:rPr>
          <w:sz w:val="16"/>
        </w:rPr>
        <w:t xml:space="preserve"> </w:t>
      </w:r>
      <w:proofErr w:type="spellStart"/>
      <w:r w:rsidRPr="00787E45">
        <w:rPr>
          <w:sz w:val="16"/>
        </w:rPr>
        <w:t>cal</w:t>
      </w:r>
      <w:proofErr w:type="spellEnd"/>
      <w:r w:rsidRPr="00787E45">
        <w:rPr>
          <w:sz w:val="16"/>
        </w:rPr>
        <w:t xml:space="preserve"> and cultural impact of immigration on the receiving countries, and about how institutions in these receiving countries would adjust to the </w:t>
      </w:r>
      <w:proofErr w:type="spellStart"/>
      <w:r w:rsidRPr="00787E45">
        <w:rPr>
          <w:sz w:val="16"/>
        </w:rPr>
        <w:t>infl</w:t>
      </w:r>
      <w:proofErr w:type="spellEnd"/>
      <w:r w:rsidRPr="00787E45">
        <w:rPr>
          <w:sz w:val="16"/>
        </w:rPr>
        <w:t xml:space="preserve"> ux</w:t>
      </w:r>
      <w:r w:rsidRPr="00787E45">
        <w:rPr>
          <w:rStyle w:val="StyleUnderline"/>
        </w:rPr>
        <w:t>. In a general equilibrium framework, it seems reasonable to imagine</w:t>
      </w:r>
      <w:r w:rsidRPr="00787E45">
        <w:rPr>
          <w:sz w:val="16"/>
        </w:rPr>
        <w:t xml:space="preserve"> that the </w:t>
      </w:r>
      <w:r w:rsidRPr="00787E45">
        <w:rPr>
          <w:rStyle w:val="Emphasis"/>
        </w:rPr>
        <w:t>integration of the two regions could easily result in the dilution of whatever unique set of circumstances allowed the North to enjoy such a large productive advantage.</w:t>
      </w:r>
      <w:r w:rsidRPr="00787E45">
        <w:rPr>
          <w:sz w:val="16"/>
        </w:rPr>
        <w:t xml:space="preserve">24 A “modest” relaxation of immigration restrictions— say, one that only allows 10 percent of the optimal number of immigrants into the developed countries— would still imply migration </w:t>
      </w:r>
      <w:proofErr w:type="spellStart"/>
      <w:r w:rsidRPr="00787E45">
        <w:rPr>
          <w:sz w:val="16"/>
        </w:rPr>
        <w:t>fl</w:t>
      </w:r>
      <w:proofErr w:type="spellEnd"/>
      <w:r w:rsidRPr="00787E45">
        <w:rPr>
          <w:sz w:val="16"/>
        </w:rPr>
        <w:t xml:space="preserve"> </w:t>
      </w:r>
      <w:proofErr w:type="spellStart"/>
      <w:r w:rsidRPr="00787E45">
        <w:rPr>
          <w:sz w:val="16"/>
        </w:rPr>
        <w:t>ows</w:t>
      </w:r>
      <w:proofErr w:type="spellEnd"/>
      <w:r w:rsidRPr="00787E45">
        <w:rPr>
          <w:sz w:val="16"/>
        </w:rPr>
        <w:t xml:space="preserve"> of more than half a billion people, including the related family members, when R = 4. Th is limited migration </w:t>
      </w:r>
      <w:proofErr w:type="spellStart"/>
      <w:r w:rsidRPr="00787E45">
        <w:rPr>
          <w:sz w:val="16"/>
        </w:rPr>
        <w:t>fl</w:t>
      </w:r>
      <w:proofErr w:type="spellEnd"/>
      <w:r w:rsidRPr="00787E45">
        <w:rPr>
          <w:sz w:val="16"/>
        </w:rPr>
        <w:t xml:space="preserve"> ow would still be almost three times as large as the number of international migrants that now exist. Th e magnitude of even these limited </w:t>
      </w:r>
      <w:proofErr w:type="spellStart"/>
      <w:r w:rsidRPr="00787E45">
        <w:rPr>
          <w:sz w:val="16"/>
        </w:rPr>
        <w:t>fl</w:t>
      </w:r>
      <w:proofErr w:type="spellEnd"/>
      <w:r w:rsidRPr="00787E45">
        <w:rPr>
          <w:sz w:val="16"/>
        </w:rPr>
        <w:t xml:space="preserve"> </w:t>
      </w:r>
      <w:proofErr w:type="spellStart"/>
      <w:r w:rsidRPr="00787E45">
        <w:rPr>
          <w:sz w:val="16"/>
        </w:rPr>
        <w:t>ows</w:t>
      </w:r>
      <w:proofErr w:type="spellEnd"/>
      <w:r w:rsidRPr="00787E45">
        <w:rPr>
          <w:sz w:val="16"/>
        </w:rPr>
        <w:t xml:space="preserve"> would likely lead to diff </w:t>
      </w:r>
      <w:proofErr w:type="spellStart"/>
      <w:r w:rsidRPr="00787E45">
        <w:rPr>
          <w:sz w:val="16"/>
        </w:rPr>
        <w:t>erent</w:t>
      </w:r>
      <w:proofErr w:type="spellEnd"/>
      <w:r w:rsidRPr="00787E45">
        <w:rPr>
          <w:sz w:val="16"/>
        </w:rPr>
        <w:t xml:space="preserve"> results in partial and general equilibrium calibrations</w:t>
      </w:r>
      <w:r w:rsidRPr="00787E45">
        <w:rPr>
          <w:rStyle w:val="StyleUnderline"/>
        </w:rPr>
        <w:t xml:space="preserve">: As the North adapts to its new </w:t>
      </w:r>
      <w:proofErr w:type="spellStart"/>
      <w:r w:rsidRPr="00787E45">
        <w:rPr>
          <w:rStyle w:val="StyleUnderline"/>
        </w:rPr>
        <w:t>po</w:t>
      </w:r>
      <w:proofErr w:type="spellEnd"/>
      <w:r w:rsidRPr="00787E45">
        <w:rPr>
          <w:rStyle w:val="StyleUnderline"/>
        </w:rPr>
        <w:t xml:space="preserve"> </w:t>
      </w:r>
      <w:proofErr w:type="spellStart"/>
      <w:r w:rsidRPr="00787E45">
        <w:rPr>
          <w:rStyle w:val="StyleUnderline"/>
        </w:rPr>
        <w:t>liti</w:t>
      </w:r>
      <w:proofErr w:type="spellEnd"/>
      <w:r w:rsidRPr="00787E45">
        <w:rPr>
          <w:rStyle w:val="StyleUnderline"/>
        </w:rPr>
        <w:t xml:space="preserve"> </w:t>
      </w:r>
      <w:proofErr w:type="spellStart"/>
      <w:r w:rsidRPr="00787E45">
        <w:rPr>
          <w:rStyle w:val="StyleUnderline"/>
        </w:rPr>
        <w:t>cal</w:t>
      </w:r>
      <w:proofErr w:type="spellEnd"/>
      <w:r w:rsidRPr="00787E45">
        <w:rPr>
          <w:rStyle w:val="StyleUnderline"/>
        </w:rPr>
        <w:t xml:space="preserve"> and demographic reality, the gains implied by the partial equilibrium simulation may </w:t>
      </w:r>
      <w:r w:rsidRPr="00787E45">
        <w:rPr>
          <w:rStyle w:val="Emphasis"/>
        </w:rPr>
        <w:t>begin to dissipate.</w:t>
      </w:r>
      <w:r w:rsidRPr="00787E45">
        <w:rPr>
          <w:sz w:val="16"/>
        </w:rPr>
        <w:t xml:space="preserve"> (168-9)</w:t>
      </w:r>
    </w:p>
    <w:p w14:paraId="5B17C340" w14:textId="77777777" w:rsidR="00E169DF" w:rsidRDefault="00E169DF" w:rsidP="00E169DF">
      <w:pPr>
        <w:rPr>
          <w:sz w:val="16"/>
        </w:rPr>
      </w:pPr>
    </w:p>
    <w:p w14:paraId="39AA464B" w14:textId="77777777" w:rsidR="00E169DF" w:rsidRDefault="00E169DF" w:rsidP="00E169DF">
      <w:pPr>
        <w:pStyle w:val="Heading3"/>
      </w:pPr>
      <w:r>
        <w:t xml:space="preserve">XT: Billions Move </w:t>
      </w:r>
    </w:p>
    <w:p w14:paraId="54576F21" w14:textId="77777777" w:rsidR="00E169DF" w:rsidRDefault="00E169DF" w:rsidP="00E169DF">
      <w:pPr>
        <w:pStyle w:val="Heading4"/>
      </w:pPr>
      <w:proofErr w:type="spellStart"/>
      <w:r>
        <w:t>Aff</w:t>
      </w:r>
      <w:proofErr w:type="spellEnd"/>
      <w:r>
        <w:t xml:space="preserve"> authors ignore movement making their studies epistemologically flawed-redistribution wrecks native workers </w:t>
      </w:r>
    </w:p>
    <w:p w14:paraId="394F348F"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15</w:t>
      </w:r>
    </w:p>
    <w:p w14:paraId="2EA0172F" w14:textId="77777777" w:rsidR="00E169DF" w:rsidRPr="00787E45" w:rsidRDefault="00E169DF" w:rsidP="00E169DF">
      <w:pPr>
        <w:rPr>
          <w:sz w:val="16"/>
        </w:rPr>
      </w:pPr>
      <w:r w:rsidRPr="00787E45">
        <w:rPr>
          <w:sz w:val="16"/>
        </w:rPr>
        <w:t xml:space="preserve">(George, </w:t>
      </w:r>
      <w:proofErr w:type="spellStart"/>
      <w:r w:rsidRPr="00787E45">
        <w:rPr>
          <w:sz w:val="16"/>
        </w:rPr>
        <w:t>Economics@Harvard</w:t>
      </w:r>
      <w:proofErr w:type="spellEnd"/>
      <w:r w:rsidRPr="00787E45">
        <w:rPr>
          <w:sz w:val="16"/>
        </w:rPr>
        <w:t>, Immigration and Globalization:</w:t>
      </w:r>
    </w:p>
    <w:p w14:paraId="4EA6399E" w14:textId="77777777" w:rsidR="00E169DF" w:rsidRPr="00787E45" w:rsidRDefault="00E169DF" w:rsidP="00E169DF">
      <w:pPr>
        <w:rPr>
          <w:sz w:val="16"/>
        </w:rPr>
      </w:pPr>
      <w:r w:rsidRPr="00787E45">
        <w:rPr>
          <w:sz w:val="16"/>
        </w:rPr>
        <w:t>A Review Essay Journal of Economic Literature 2015, 53(4), 961–974</w:t>
      </w:r>
    </w:p>
    <w:p w14:paraId="59FD508B" w14:textId="77777777" w:rsidR="00E169DF" w:rsidRPr="00DA3E38" w:rsidRDefault="00E169DF" w:rsidP="00E169DF">
      <w:pPr>
        <w:rPr>
          <w:sz w:val="16"/>
        </w:rPr>
      </w:pPr>
      <w:r w:rsidRPr="00787E45">
        <w:rPr>
          <w:sz w:val="16"/>
        </w:rPr>
        <w:t>http://dx.doi.org/10.1257/jel.53.4.961)</w:t>
      </w:r>
    </w:p>
    <w:p w14:paraId="6607BEC8" w14:textId="77777777" w:rsidR="00E169DF" w:rsidRDefault="00E169DF" w:rsidP="00E169DF">
      <w:r w:rsidRPr="00DA3E38">
        <w:rPr>
          <w:sz w:val="16"/>
        </w:rPr>
        <w:t xml:space="preserve">A second important implication of the model is that </w:t>
      </w:r>
      <w:r w:rsidRPr="00787E45">
        <w:rPr>
          <w:rStyle w:val="StyleUnderline"/>
        </w:rPr>
        <w:t>there are going to be a lot of</w:t>
      </w:r>
      <w:r>
        <w:rPr>
          <w:rStyle w:val="StyleUnderline"/>
        </w:rPr>
        <w:t xml:space="preserve"> </w:t>
      </w:r>
      <w:r w:rsidRPr="00787E45">
        <w:rPr>
          <w:rStyle w:val="StyleUnderline"/>
        </w:rPr>
        <w:t>migrants. The simulation implies that 2.6</w:t>
      </w:r>
      <w:r>
        <w:rPr>
          <w:rStyle w:val="StyleUnderline"/>
        </w:rPr>
        <w:t xml:space="preserve"> </w:t>
      </w:r>
      <w:r w:rsidRPr="00787E45">
        <w:rPr>
          <w:rStyle w:val="StyleUnderline"/>
        </w:rPr>
        <w:t>billion</w:t>
      </w:r>
      <w:r>
        <w:rPr>
          <w:rStyle w:val="StyleUnderline"/>
        </w:rPr>
        <w:t xml:space="preserve"> </w:t>
      </w:r>
      <w:r w:rsidRPr="00787E45">
        <w:rPr>
          <w:rStyle w:val="StyleUnderline"/>
        </w:rPr>
        <w:t>workers</w:t>
      </w:r>
      <w:r w:rsidRPr="00DA3E38">
        <w:rPr>
          <w:sz w:val="16"/>
        </w:rPr>
        <w:t xml:space="preserve">, or </w:t>
      </w:r>
      <w:r w:rsidRPr="00787E45">
        <w:rPr>
          <w:rStyle w:val="Emphasis"/>
        </w:rPr>
        <w:t>95 percent of the workforce</w:t>
      </w:r>
      <w:r>
        <w:rPr>
          <w:rStyle w:val="Emphasis"/>
        </w:rPr>
        <w:t xml:space="preserve"> </w:t>
      </w:r>
      <w:r w:rsidRPr="00787E45">
        <w:rPr>
          <w:rStyle w:val="Emphasis"/>
        </w:rPr>
        <w:t>in the South</w:t>
      </w:r>
      <w:r w:rsidRPr="00787E45">
        <w:rPr>
          <w:rStyle w:val="StyleUnderline"/>
        </w:rPr>
        <w:t>, will move</w:t>
      </w:r>
      <w:r w:rsidRPr="00DA3E38">
        <w:rPr>
          <w:sz w:val="16"/>
        </w:rPr>
        <w:t xml:space="preserve">. </w:t>
      </w:r>
      <w:r w:rsidRPr="00787E45">
        <w:rPr>
          <w:rStyle w:val="StyleUnderline"/>
        </w:rPr>
        <w:t>If these workers</w:t>
      </w:r>
      <w:r>
        <w:rPr>
          <w:rStyle w:val="StyleUnderline"/>
        </w:rPr>
        <w:t xml:space="preserve"> </w:t>
      </w:r>
      <w:r w:rsidRPr="00787E45">
        <w:rPr>
          <w:rStyle w:val="StyleUnderline"/>
        </w:rPr>
        <w:t>bring along their families, the 95</w:t>
      </w:r>
      <w:r>
        <w:rPr>
          <w:rStyle w:val="StyleUnderline"/>
        </w:rPr>
        <w:t xml:space="preserve"> </w:t>
      </w:r>
      <w:r w:rsidRPr="00787E45">
        <w:rPr>
          <w:rStyle w:val="StyleUnderline"/>
        </w:rPr>
        <w:t>percent</w:t>
      </w:r>
      <w:r>
        <w:rPr>
          <w:rStyle w:val="StyleUnderline"/>
        </w:rPr>
        <w:t xml:space="preserve"> </w:t>
      </w:r>
      <w:r w:rsidRPr="00787E45">
        <w:rPr>
          <w:rStyle w:val="StyleUnderline"/>
        </w:rPr>
        <w:t>mobility rate implies that nearly 5.6 billion</w:t>
      </w:r>
      <w:r>
        <w:rPr>
          <w:rStyle w:val="StyleUnderline"/>
        </w:rPr>
        <w:t xml:space="preserve"> </w:t>
      </w:r>
      <w:r w:rsidRPr="00DA3E38">
        <w:rPr>
          <w:sz w:val="16"/>
        </w:rPr>
        <w:t xml:space="preserve">persons would move from the South to the North. It is fair to say that </w:t>
      </w:r>
      <w:r w:rsidRPr="00787E45">
        <w:rPr>
          <w:rStyle w:val="StyleUnderline"/>
        </w:rPr>
        <w:t xml:space="preserve">this </w:t>
      </w:r>
      <w:r w:rsidRPr="00DA3E38">
        <w:rPr>
          <w:sz w:val="16"/>
        </w:rPr>
        <w:t xml:space="preserve">particular implication of the model </w:t>
      </w:r>
      <w:r w:rsidRPr="00787E45">
        <w:rPr>
          <w:rStyle w:val="StyleUnderline"/>
        </w:rPr>
        <w:t>has not received nearly</w:t>
      </w:r>
      <w:r>
        <w:rPr>
          <w:rStyle w:val="StyleUnderline"/>
        </w:rPr>
        <w:t xml:space="preserve"> </w:t>
      </w:r>
      <w:r w:rsidRPr="00787E45">
        <w:rPr>
          <w:rStyle w:val="StyleUnderline"/>
        </w:rPr>
        <w:t>the same emphasis or attention as</w:t>
      </w:r>
      <w:r w:rsidRPr="00DA3E38">
        <w:rPr>
          <w:sz w:val="16"/>
        </w:rPr>
        <w:t xml:space="preserve"> the fact that world </w:t>
      </w:r>
      <w:r w:rsidRPr="00787E45">
        <w:rPr>
          <w:rStyle w:val="StyleUnderline"/>
        </w:rPr>
        <w:t>GDP would increase</w:t>
      </w:r>
      <w:r w:rsidRPr="00DA3E38">
        <w:rPr>
          <w:sz w:val="16"/>
        </w:rPr>
        <w:t xml:space="preserve"> by tens of trillions of dollars. For example, the original Hamilton and </w:t>
      </w:r>
      <w:proofErr w:type="spellStart"/>
      <w:r w:rsidRPr="00DA3E38">
        <w:rPr>
          <w:sz w:val="16"/>
        </w:rPr>
        <w:t>Whalley</w:t>
      </w:r>
      <w:proofErr w:type="spellEnd"/>
      <w:r w:rsidRPr="00DA3E38">
        <w:rPr>
          <w:sz w:val="16"/>
        </w:rPr>
        <w:t xml:space="preserve"> (1984) article spends a great deal of time poring over detailed estimates of the dollar gains, but curiously neglects to report the number of movers required to achieve those gains at any point in the study. The </w:t>
      </w:r>
      <w:r w:rsidRPr="00787E45">
        <w:rPr>
          <w:rStyle w:val="Emphasis"/>
        </w:rPr>
        <w:t>glossing-over of this particular implication</w:t>
      </w:r>
      <w:r w:rsidRPr="00DA3E38">
        <w:rPr>
          <w:sz w:val="16"/>
        </w:rPr>
        <w:t xml:space="preserve"> </w:t>
      </w:r>
      <w:r w:rsidRPr="00787E45">
        <w:rPr>
          <w:rStyle w:val="StyleUnderline"/>
        </w:rPr>
        <w:t>may be the politically sensible thing</w:t>
      </w:r>
      <w:r>
        <w:rPr>
          <w:rStyle w:val="StyleUnderline"/>
        </w:rPr>
        <w:t xml:space="preserve"> </w:t>
      </w:r>
      <w:r w:rsidRPr="00787E45">
        <w:rPr>
          <w:rStyle w:val="StyleUnderline"/>
        </w:rPr>
        <w:t>to do</w:t>
      </w:r>
      <w:r w:rsidRPr="00DA3E38">
        <w:rPr>
          <w:sz w:val="16"/>
        </w:rPr>
        <w:t xml:space="preserve"> if one wishes to advocate these types of models in policy circles.4 </w:t>
      </w:r>
      <w:r w:rsidRPr="00787E45">
        <w:rPr>
          <w:rStyle w:val="Emphasis"/>
        </w:rPr>
        <w:t>However, it</w:t>
      </w:r>
      <w:r>
        <w:rPr>
          <w:rStyle w:val="Emphasis"/>
        </w:rPr>
        <w:t xml:space="preserve"> </w:t>
      </w:r>
      <w:r w:rsidRPr="00787E45">
        <w:rPr>
          <w:rStyle w:val="Emphasis"/>
        </w:rPr>
        <w:t>is conceptually impossible to buy into the</w:t>
      </w:r>
      <w:r>
        <w:rPr>
          <w:rStyle w:val="Emphasis"/>
        </w:rPr>
        <w:t xml:space="preserve"> </w:t>
      </w:r>
      <w:r w:rsidRPr="00787E45">
        <w:rPr>
          <w:rStyle w:val="Emphasis"/>
        </w:rPr>
        <w:t>argument that unrestricted immigration will</w:t>
      </w:r>
      <w:r>
        <w:rPr>
          <w:rStyle w:val="Emphasis"/>
        </w:rPr>
        <w:t xml:space="preserve"> </w:t>
      </w:r>
      <w:r w:rsidRPr="00787E45">
        <w:rPr>
          <w:rStyle w:val="Emphasis"/>
        </w:rPr>
        <w:t>increase world GDP by $40 trillion without</w:t>
      </w:r>
      <w:r>
        <w:rPr>
          <w:rStyle w:val="Emphasis"/>
        </w:rPr>
        <w:t xml:space="preserve"> </w:t>
      </w:r>
      <w:r w:rsidRPr="00787E45">
        <w:rPr>
          <w:rStyle w:val="Emphasis"/>
        </w:rPr>
        <w:t>simultaneously buying into the prediction</w:t>
      </w:r>
      <w:r>
        <w:rPr>
          <w:rStyle w:val="Emphasis"/>
        </w:rPr>
        <w:t xml:space="preserve"> </w:t>
      </w:r>
      <w:r w:rsidRPr="00787E45">
        <w:rPr>
          <w:rStyle w:val="Emphasis"/>
        </w:rPr>
        <w:t>that this will entail the movement of billions</w:t>
      </w:r>
      <w:r>
        <w:rPr>
          <w:rStyle w:val="Emphasis"/>
        </w:rPr>
        <w:t xml:space="preserve"> </w:t>
      </w:r>
      <w:r w:rsidRPr="00787E45">
        <w:rPr>
          <w:rStyle w:val="Emphasis"/>
        </w:rPr>
        <w:t>of people from the South to the North</w:t>
      </w:r>
      <w:r w:rsidRPr="00DA3E38">
        <w:rPr>
          <w:sz w:val="16"/>
        </w:rPr>
        <w:t xml:space="preserve">. These </w:t>
      </w:r>
      <w:r w:rsidRPr="00787E45">
        <w:rPr>
          <w:rStyle w:val="StyleUnderline"/>
        </w:rPr>
        <w:t>huge flows will necessarily imply</w:t>
      </w:r>
      <w:r>
        <w:rPr>
          <w:rStyle w:val="StyleUnderline"/>
        </w:rPr>
        <w:t xml:space="preserve"> </w:t>
      </w:r>
      <w:r w:rsidRPr="00787E45">
        <w:rPr>
          <w:rStyle w:val="StyleUnderline"/>
        </w:rPr>
        <w:t>a substantial redistribution of wealth</w:t>
      </w:r>
      <w:r w:rsidRPr="00DA3E38">
        <w:rPr>
          <w:sz w:val="16"/>
        </w:rPr>
        <w:t xml:space="preserve">, and these </w:t>
      </w:r>
      <w:r w:rsidRPr="00787E45">
        <w:rPr>
          <w:rStyle w:val="StyleUnderline"/>
        </w:rPr>
        <w:t>distributional consequences also tend</w:t>
      </w:r>
      <w:r>
        <w:rPr>
          <w:rStyle w:val="StyleUnderline"/>
        </w:rPr>
        <w:t xml:space="preserve"> </w:t>
      </w:r>
      <w:r w:rsidRPr="00787E45">
        <w:rPr>
          <w:rStyle w:val="StyleUnderline"/>
        </w:rPr>
        <w:t>to be overlooked</w:t>
      </w:r>
      <w:r w:rsidRPr="00DA3E38">
        <w:rPr>
          <w:sz w:val="16"/>
        </w:rPr>
        <w:t xml:space="preserve">. Specifically, the LN </w:t>
      </w:r>
      <w:r w:rsidRPr="00787E45">
        <w:rPr>
          <w:rStyle w:val="StyleUnderline"/>
        </w:rPr>
        <w:t>native</w:t>
      </w:r>
      <w:r>
        <w:rPr>
          <w:rStyle w:val="StyleUnderline"/>
        </w:rPr>
        <w:t xml:space="preserve"> </w:t>
      </w:r>
      <w:r w:rsidRPr="00787E45">
        <w:rPr>
          <w:rStyle w:val="StyleUnderline"/>
        </w:rPr>
        <w:t>workers in the North will be at the losing end</w:t>
      </w:r>
      <w:r>
        <w:rPr>
          <w:rStyle w:val="StyleUnderline"/>
        </w:rPr>
        <w:t xml:space="preserve"> </w:t>
      </w:r>
      <w:r w:rsidRPr="00DA3E38">
        <w:rPr>
          <w:sz w:val="16"/>
        </w:rPr>
        <w:t>of the deal. After all, “</w:t>
      </w:r>
      <w:r w:rsidRPr="00787E45">
        <w:rPr>
          <w:rStyle w:val="StyleUnderline"/>
        </w:rPr>
        <w:t>factor price equalization”</w:t>
      </w:r>
      <w:r>
        <w:rPr>
          <w:rStyle w:val="StyleUnderline"/>
        </w:rPr>
        <w:t xml:space="preserve"> </w:t>
      </w:r>
      <w:r w:rsidRPr="00787E45">
        <w:rPr>
          <w:rStyle w:val="StyleUnderline"/>
        </w:rPr>
        <w:t>means precisely that:</w:t>
      </w:r>
      <w:r w:rsidRPr="00DA3E38">
        <w:rPr>
          <w:sz w:val="16"/>
        </w:rPr>
        <w:t xml:space="preserve"> factor prices are equalized, with initially high-wage workers eventually earning less and initially low-wage workers eventually earning more. As figure 1 shows, the influx of M workers reduces the North’s wage from </w:t>
      </w:r>
      <w:proofErr w:type="spellStart"/>
      <w:r w:rsidRPr="00DA3E38">
        <w:rPr>
          <w:sz w:val="16"/>
        </w:rPr>
        <w:t>wN</w:t>
      </w:r>
      <w:proofErr w:type="spellEnd"/>
      <w:r w:rsidRPr="00DA3E38">
        <w:rPr>
          <w:sz w:val="16"/>
        </w:rPr>
        <w:t xml:space="preserve"> to w</w:t>
      </w:r>
      <w:r w:rsidRPr="00DA3E38">
        <w:rPr>
          <w:rFonts w:ascii="Cambria Math" w:hAnsi="Cambria Math" w:cs="Cambria Math"/>
          <w:sz w:val="16"/>
        </w:rPr>
        <w:t>∗</w:t>
      </w:r>
      <w:r w:rsidRPr="00DA3E38">
        <w:rPr>
          <w:sz w:val="16"/>
        </w:rPr>
        <w:t xml:space="preserve"> , and raises the wage of all Southern workers (whether they migrated or not) from </w:t>
      </w:r>
      <w:proofErr w:type="spellStart"/>
      <w:r w:rsidRPr="00DA3E38">
        <w:rPr>
          <w:sz w:val="16"/>
        </w:rPr>
        <w:t>wS</w:t>
      </w:r>
      <w:proofErr w:type="spellEnd"/>
      <w:r w:rsidRPr="00DA3E38">
        <w:rPr>
          <w:sz w:val="16"/>
        </w:rPr>
        <w:t xml:space="preserve"> to w</w:t>
      </w:r>
      <w:r w:rsidRPr="00DA3E38">
        <w:rPr>
          <w:rFonts w:ascii="Cambria Math" w:hAnsi="Cambria Math" w:cs="Cambria Math"/>
          <w:sz w:val="16"/>
        </w:rPr>
        <w:t>∗</w:t>
      </w:r>
      <w:r w:rsidRPr="00DA3E38">
        <w:rPr>
          <w:sz w:val="16"/>
        </w:rPr>
        <w:t xml:space="preserve"> . The implied percent wage changes are given by Rows 5 and 6 of table 1 report these predicted wage effects. The </w:t>
      </w:r>
      <w:r w:rsidRPr="00DA3E38">
        <w:rPr>
          <w:rStyle w:val="StyleUnderline"/>
        </w:rPr>
        <w:t>earnings of the</w:t>
      </w:r>
      <w:r>
        <w:rPr>
          <w:rStyle w:val="StyleUnderline"/>
        </w:rPr>
        <w:t xml:space="preserve"> </w:t>
      </w:r>
      <w:r w:rsidRPr="00DA3E38">
        <w:rPr>
          <w:rStyle w:val="StyleUnderline"/>
        </w:rPr>
        <w:t>North’s native workforce fall by almost</w:t>
      </w:r>
      <w:r>
        <w:rPr>
          <w:rStyle w:val="StyleUnderline"/>
        </w:rPr>
        <w:t xml:space="preserve"> </w:t>
      </w:r>
      <w:r w:rsidRPr="00DA3E38">
        <w:rPr>
          <w:rStyle w:val="StyleUnderline"/>
        </w:rPr>
        <w:t>40</w:t>
      </w:r>
      <w:r>
        <w:rPr>
          <w:rStyle w:val="StyleUnderline"/>
        </w:rPr>
        <w:t xml:space="preserve"> </w:t>
      </w:r>
      <w:r w:rsidRPr="00DA3E38">
        <w:rPr>
          <w:rStyle w:val="StyleUnderline"/>
        </w:rPr>
        <w:t>percent,</w:t>
      </w:r>
      <w:r w:rsidRPr="00DA3E38">
        <w:rPr>
          <w:sz w:val="16"/>
        </w:rPr>
        <w:t xml:space="preserve"> and the earnings of Southern workers increase by 143 percent.</w:t>
      </w:r>
    </w:p>
    <w:p w14:paraId="522EFA23" w14:textId="77777777" w:rsidR="00E169DF" w:rsidRDefault="00E169DF" w:rsidP="00E169DF"/>
    <w:p w14:paraId="6F3EF7BD" w14:textId="77777777" w:rsidR="00E169DF" w:rsidRDefault="00E169DF" w:rsidP="00E169DF">
      <w:pPr>
        <w:pStyle w:val="Heading4"/>
      </w:pPr>
      <w:r>
        <w:t xml:space="preserve">All gains go to capitalists- doesn’t solve inequality </w:t>
      </w:r>
    </w:p>
    <w:p w14:paraId="5DB3047F"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15</w:t>
      </w:r>
    </w:p>
    <w:p w14:paraId="37C05946" w14:textId="77777777" w:rsidR="00E169DF" w:rsidRPr="00787E45" w:rsidRDefault="00E169DF" w:rsidP="00E169DF">
      <w:pPr>
        <w:rPr>
          <w:sz w:val="16"/>
        </w:rPr>
      </w:pPr>
      <w:r w:rsidRPr="00787E45">
        <w:rPr>
          <w:sz w:val="16"/>
        </w:rPr>
        <w:t xml:space="preserve">(George, </w:t>
      </w:r>
      <w:proofErr w:type="spellStart"/>
      <w:r w:rsidRPr="00787E45">
        <w:rPr>
          <w:sz w:val="16"/>
        </w:rPr>
        <w:t>Economics@Harvard</w:t>
      </w:r>
      <w:proofErr w:type="spellEnd"/>
      <w:r w:rsidRPr="00787E45">
        <w:rPr>
          <w:sz w:val="16"/>
        </w:rPr>
        <w:t>, Immigration and Globalization:</w:t>
      </w:r>
    </w:p>
    <w:p w14:paraId="692DA3CD" w14:textId="77777777" w:rsidR="00E169DF" w:rsidRPr="00787E45" w:rsidRDefault="00E169DF" w:rsidP="00E169DF">
      <w:pPr>
        <w:rPr>
          <w:sz w:val="16"/>
        </w:rPr>
      </w:pPr>
      <w:r w:rsidRPr="00787E45">
        <w:rPr>
          <w:sz w:val="16"/>
        </w:rPr>
        <w:t>A Review Essay Journal of Economic Literature 2015, 53(4), 961–974</w:t>
      </w:r>
    </w:p>
    <w:p w14:paraId="16F1D35B" w14:textId="77777777" w:rsidR="00E169DF" w:rsidRPr="00DA3E38" w:rsidRDefault="00E169DF" w:rsidP="00E169DF">
      <w:pPr>
        <w:rPr>
          <w:sz w:val="16"/>
        </w:rPr>
      </w:pPr>
      <w:r w:rsidRPr="00787E45">
        <w:rPr>
          <w:sz w:val="16"/>
        </w:rPr>
        <w:t>http://dx.doi.org/10.1257/jel.53.4.961)</w:t>
      </w:r>
    </w:p>
    <w:p w14:paraId="56460267" w14:textId="77777777" w:rsidR="00E169DF" w:rsidRPr="00787E45" w:rsidRDefault="00E169DF" w:rsidP="00E169DF">
      <w:r w:rsidRPr="00DA3E38">
        <w:rPr>
          <w:sz w:val="16"/>
        </w:rPr>
        <w:t xml:space="preserve">There is </w:t>
      </w:r>
      <w:r w:rsidRPr="00DA3E38">
        <w:rPr>
          <w:rStyle w:val="StyleUnderline"/>
        </w:rPr>
        <w:t>one final redistributive impact</w:t>
      </w:r>
      <w:r w:rsidRPr="00DA3E38">
        <w:rPr>
          <w:sz w:val="16"/>
        </w:rPr>
        <w:t xml:space="preserve"> that is worth documenting. Specifically, </w:t>
      </w:r>
      <w:r w:rsidRPr="00DA3E38">
        <w:rPr>
          <w:rStyle w:val="StyleUnderline"/>
        </w:rPr>
        <w:t>the income accruing to capitalists will also</w:t>
      </w:r>
      <w:r>
        <w:rPr>
          <w:rStyle w:val="StyleUnderline"/>
        </w:rPr>
        <w:t xml:space="preserve"> </w:t>
      </w:r>
      <w:r w:rsidRPr="00DA3E38">
        <w:rPr>
          <w:rStyle w:val="StyleUnderline"/>
        </w:rPr>
        <w:t>change</w:t>
      </w:r>
      <w:r w:rsidRPr="00DA3E38">
        <w:rPr>
          <w:sz w:val="16"/>
        </w:rPr>
        <w:t xml:space="preserve">. Define the gains to “global capitalists” as the excess income produced that is not paid directly to workers. The increased returns to capital are given by: (8) </w:t>
      </w:r>
      <w:proofErr w:type="spellStart"/>
      <w:r w:rsidRPr="00DA3E38">
        <w:rPr>
          <w:sz w:val="16"/>
        </w:rPr>
        <w:t>ΔIncome</w:t>
      </w:r>
      <w:proofErr w:type="spellEnd"/>
      <w:r w:rsidRPr="00DA3E38">
        <w:rPr>
          <w:sz w:val="16"/>
        </w:rPr>
        <w:t xml:space="preserve"> of Capitalists = [Y1 − w</w:t>
      </w:r>
      <w:r w:rsidRPr="00DA3E38">
        <w:rPr>
          <w:rFonts w:ascii="Cambria Math" w:hAnsi="Cambria Math" w:cs="Cambria Math"/>
          <w:sz w:val="16"/>
        </w:rPr>
        <w:t>∗</w:t>
      </w:r>
      <w:r w:rsidRPr="00DA3E38">
        <w:rPr>
          <w:sz w:val="16"/>
        </w:rPr>
        <w:t xml:space="preserve"> (LN + LS)] − [Y0 − </w:t>
      </w:r>
      <w:proofErr w:type="spellStart"/>
      <w:r w:rsidRPr="00DA3E38">
        <w:rPr>
          <w:sz w:val="16"/>
        </w:rPr>
        <w:t>wN</w:t>
      </w:r>
      <w:proofErr w:type="spellEnd"/>
      <w:r w:rsidRPr="00DA3E38">
        <w:rPr>
          <w:sz w:val="16"/>
        </w:rPr>
        <w:t xml:space="preserve"> LN − </w:t>
      </w:r>
      <w:proofErr w:type="spellStart"/>
      <w:r w:rsidRPr="00DA3E38">
        <w:rPr>
          <w:sz w:val="16"/>
        </w:rPr>
        <w:t>wS</w:t>
      </w:r>
      <w:proofErr w:type="spellEnd"/>
      <w:r w:rsidRPr="00DA3E38">
        <w:rPr>
          <w:sz w:val="16"/>
        </w:rPr>
        <w:t xml:space="preserve"> LS]. As row 7 of table 1 shows, </w:t>
      </w:r>
      <w:r w:rsidRPr="00DA3E38">
        <w:rPr>
          <w:rStyle w:val="StyleUnderline"/>
        </w:rPr>
        <w:t>there will be a substantial</w:t>
      </w:r>
      <w:r>
        <w:rPr>
          <w:rStyle w:val="StyleUnderline"/>
        </w:rPr>
        <w:t xml:space="preserve"> </w:t>
      </w:r>
      <w:r w:rsidRPr="00DA3E38">
        <w:rPr>
          <w:rStyle w:val="StyleUnderline"/>
        </w:rPr>
        <w:t>increase in the wealth of global capitalists,</w:t>
      </w:r>
      <w:r>
        <w:rPr>
          <w:rStyle w:val="StyleUnderline"/>
        </w:rPr>
        <w:t xml:space="preserve"> </w:t>
      </w:r>
      <w:r w:rsidRPr="00DA3E38">
        <w:rPr>
          <w:rStyle w:val="StyleUnderline"/>
        </w:rPr>
        <w:t>amounting to about $12 trillion,</w:t>
      </w:r>
      <w:r w:rsidRPr="00DA3E38">
        <w:rPr>
          <w:sz w:val="16"/>
        </w:rPr>
        <w:t xml:space="preserve"> or </w:t>
      </w:r>
      <w:r w:rsidRPr="00DA3E38">
        <w:rPr>
          <w:rStyle w:val="StyleUnderline"/>
        </w:rPr>
        <w:t>a</w:t>
      </w:r>
      <w:r>
        <w:rPr>
          <w:rStyle w:val="StyleUnderline"/>
        </w:rPr>
        <w:t xml:space="preserve"> </w:t>
      </w:r>
      <w:r w:rsidRPr="00DA3E38">
        <w:rPr>
          <w:rStyle w:val="StyleUnderline"/>
        </w:rPr>
        <w:t>57 percent increase</w:t>
      </w:r>
      <w:r w:rsidRPr="00DA3E38">
        <w:rPr>
          <w:sz w:val="16"/>
        </w:rPr>
        <w:t xml:space="preserve"> over their initial income. In short, a </w:t>
      </w:r>
      <w:r w:rsidRPr="00DA3E38">
        <w:rPr>
          <w:rStyle w:val="StyleUnderline"/>
        </w:rPr>
        <w:t>world integrated by unrestricted</w:t>
      </w:r>
      <w:r>
        <w:rPr>
          <w:rStyle w:val="StyleUnderline"/>
        </w:rPr>
        <w:t xml:space="preserve"> </w:t>
      </w:r>
      <w:r w:rsidRPr="00DA3E38">
        <w:rPr>
          <w:rStyle w:val="StyleUnderline"/>
        </w:rPr>
        <w:t>migration flows creates large gains for some</w:t>
      </w:r>
      <w:r>
        <w:rPr>
          <w:rStyle w:val="StyleUnderline"/>
        </w:rPr>
        <w:t xml:space="preserve"> </w:t>
      </w:r>
      <w:r w:rsidRPr="00DA3E38">
        <w:rPr>
          <w:rStyle w:val="StyleUnderline"/>
        </w:rPr>
        <w:t>groups, but also creates large losses for a</w:t>
      </w:r>
      <w:r>
        <w:rPr>
          <w:rStyle w:val="StyleUnderline"/>
        </w:rPr>
        <w:t xml:space="preserve"> </w:t>
      </w:r>
      <w:r w:rsidRPr="00DA3E38">
        <w:rPr>
          <w:rStyle w:val="StyleUnderline"/>
        </w:rPr>
        <w:t xml:space="preserve">group of workers who will </w:t>
      </w:r>
      <w:r w:rsidRPr="00DA3E38">
        <w:rPr>
          <w:rStyle w:val="Emphasis"/>
        </w:rPr>
        <w:t>vociferously fight</w:t>
      </w:r>
      <w:r>
        <w:rPr>
          <w:rStyle w:val="Emphasis"/>
        </w:rPr>
        <w:t xml:space="preserve"> </w:t>
      </w:r>
      <w:r w:rsidRPr="00DA3E38">
        <w:rPr>
          <w:rStyle w:val="Emphasis"/>
        </w:rPr>
        <w:t>the policy shift.</w:t>
      </w:r>
      <w:r>
        <w:rPr>
          <w:rStyle w:val="Emphasis"/>
        </w:rPr>
        <w:t xml:space="preserve"> </w:t>
      </w:r>
      <w:r w:rsidRPr="00DA3E38">
        <w:rPr>
          <w:rStyle w:val="StyleUnderline"/>
        </w:rPr>
        <w:t>It is the existence of this losing group of</w:t>
      </w:r>
      <w:r>
        <w:rPr>
          <w:rStyle w:val="StyleUnderline"/>
        </w:rPr>
        <w:t xml:space="preserve"> </w:t>
      </w:r>
      <w:r w:rsidRPr="00DA3E38">
        <w:rPr>
          <w:rStyle w:val="StyleUnderline"/>
        </w:rPr>
        <w:t>workers that often leads to a degeneration</w:t>
      </w:r>
      <w:r>
        <w:rPr>
          <w:rStyle w:val="StyleUnderline"/>
        </w:rPr>
        <w:t xml:space="preserve"> </w:t>
      </w:r>
      <w:r w:rsidRPr="00DA3E38">
        <w:rPr>
          <w:rStyle w:val="StyleUnderline"/>
        </w:rPr>
        <w:t>of the immigration debate</w:t>
      </w:r>
      <w:r w:rsidRPr="00DA3E38">
        <w:rPr>
          <w:sz w:val="16"/>
        </w:rPr>
        <w:t xml:space="preserve"> into a collection of slurs and facile accusations of racism. Collier’s narrative, unfortunately, is not immune: “A rabid collection of xenophobes and racists who are hostile to immigrants lose no opportunity to argue that migration is bad for indigenous populations” (p. 25). </w:t>
      </w:r>
      <w:r w:rsidRPr="00DA3E38">
        <w:rPr>
          <w:rStyle w:val="Emphasis"/>
        </w:rPr>
        <w:t>The problem with such name-calling is that</w:t>
      </w:r>
      <w:r>
        <w:rPr>
          <w:rStyle w:val="Emphasis"/>
        </w:rPr>
        <w:t xml:space="preserve"> </w:t>
      </w:r>
      <w:r w:rsidRPr="00DA3E38">
        <w:rPr>
          <w:rStyle w:val="Emphasis"/>
        </w:rPr>
        <w:t>it downplays the fact that regardless of how</w:t>
      </w:r>
      <w:r>
        <w:rPr>
          <w:rStyle w:val="Emphasis"/>
        </w:rPr>
        <w:t xml:space="preserve"> </w:t>
      </w:r>
      <w:r w:rsidRPr="00DA3E38">
        <w:rPr>
          <w:rStyle w:val="Emphasis"/>
        </w:rPr>
        <w:t>the Northern workers actually feel about</w:t>
      </w:r>
      <w:r>
        <w:rPr>
          <w:rStyle w:val="Emphasis"/>
        </w:rPr>
        <w:t xml:space="preserve"> </w:t>
      </w:r>
      <w:r w:rsidRPr="00DA3E38">
        <w:rPr>
          <w:rStyle w:val="Emphasis"/>
        </w:rPr>
        <w:t>immigrants, their economic grievance is real</w:t>
      </w:r>
      <w:r>
        <w:rPr>
          <w:rStyle w:val="Emphasis"/>
        </w:rPr>
        <w:t xml:space="preserve"> </w:t>
      </w:r>
      <w:r w:rsidRPr="00DA3E38">
        <w:rPr>
          <w:rStyle w:val="Emphasis"/>
        </w:rPr>
        <w:t>and will not go away.</w:t>
      </w:r>
      <w:r w:rsidRPr="00DA3E38">
        <w:rPr>
          <w:sz w:val="16"/>
        </w:rPr>
        <w:t xml:space="preserve"> (966)</w:t>
      </w:r>
    </w:p>
    <w:p w14:paraId="56D71A09" w14:textId="77777777" w:rsidR="00E169DF" w:rsidRDefault="00E169DF" w:rsidP="00E169DF">
      <w:pPr>
        <w:pStyle w:val="Heading3"/>
      </w:pPr>
      <w:r>
        <w:t xml:space="preserve">XT: No Trillion Dollar Bills </w:t>
      </w:r>
    </w:p>
    <w:p w14:paraId="150EA556" w14:textId="77777777" w:rsidR="00E169DF" w:rsidRDefault="00E169DF" w:rsidP="00E169DF"/>
    <w:p w14:paraId="6DE99474" w14:textId="77777777" w:rsidR="00E169DF" w:rsidRDefault="00E169DF" w:rsidP="00E169DF">
      <w:pPr>
        <w:pStyle w:val="Heading4"/>
      </w:pPr>
      <w:r>
        <w:t>Gains from open borders belied by recent scholarship</w:t>
      </w:r>
    </w:p>
    <w:p w14:paraId="34F11988"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15</w:t>
      </w:r>
    </w:p>
    <w:p w14:paraId="206D45C2" w14:textId="77777777" w:rsidR="00E169DF" w:rsidRPr="00787E45" w:rsidRDefault="00E169DF" w:rsidP="00E169DF">
      <w:pPr>
        <w:rPr>
          <w:sz w:val="16"/>
        </w:rPr>
      </w:pPr>
      <w:r w:rsidRPr="00787E45">
        <w:rPr>
          <w:sz w:val="16"/>
        </w:rPr>
        <w:t xml:space="preserve">(George, </w:t>
      </w:r>
      <w:proofErr w:type="spellStart"/>
      <w:r w:rsidRPr="00787E45">
        <w:rPr>
          <w:sz w:val="16"/>
        </w:rPr>
        <w:t>Economics@Harvard</w:t>
      </w:r>
      <w:proofErr w:type="spellEnd"/>
      <w:r w:rsidRPr="00787E45">
        <w:rPr>
          <w:sz w:val="16"/>
        </w:rPr>
        <w:t>, Immigration and Globalization:</w:t>
      </w:r>
    </w:p>
    <w:p w14:paraId="1B19E4AB" w14:textId="77777777" w:rsidR="00E169DF" w:rsidRPr="00787E45" w:rsidRDefault="00E169DF" w:rsidP="00E169DF">
      <w:pPr>
        <w:rPr>
          <w:sz w:val="16"/>
        </w:rPr>
      </w:pPr>
      <w:r w:rsidRPr="00787E45">
        <w:rPr>
          <w:sz w:val="16"/>
        </w:rPr>
        <w:t>A Review Essay Journal of Economic Literature 2015, 53(4), 961–974</w:t>
      </w:r>
    </w:p>
    <w:p w14:paraId="4B6628A5" w14:textId="77777777" w:rsidR="00E169DF" w:rsidRPr="00787E45" w:rsidRDefault="00E169DF" w:rsidP="00E169DF">
      <w:pPr>
        <w:rPr>
          <w:sz w:val="16"/>
        </w:rPr>
      </w:pPr>
      <w:r w:rsidRPr="00787E45">
        <w:rPr>
          <w:sz w:val="16"/>
        </w:rPr>
        <w:t>http://dx.doi.org/10.1257/jel.53.4.961)</w:t>
      </w:r>
    </w:p>
    <w:p w14:paraId="29322872" w14:textId="77777777" w:rsidR="00E169DF" w:rsidRDefault="00E169DF" w:rsidP="00E169DF">
      <w:pPr>
        <w:rPr>
          <w:sz w:val="16"/>
        </w:rPr>
      </w:pPr>
      <w:r w:rsidRPr="00787E45">
        <w:rPr>
          <w:sz w:val="16"/>
        </w:rPr>
        <w:t xml:space="preserve">Although much of the economic literature on immigration has typically focused on estimating employment and fiscal impacts in specific receiving or sending countries, there has been a parallel tradition that attempts to examine the impact of international migration flows from a global perspective. Beginning with the seminal work of Hamilton and </w:t>
      </w:r>
      <w:proofErr w:type="spellStart"/>
      <w:r w:rsidRPr="00787E45">
        <w:rPr>
          <w:sz w:val="16"/>
        </w:rPr>
        <w:t>Whalley</w:t>
      </w:r>
      <w:proofErr w:type="spellEnd"/>
      <w:r w:rsidRPr="00787E45">
        <w:rPr>
          <w:sz w:val="16"/>
        </w:rPr>
        <w:t xml:space="preserve"> (1984), a number of studies propose a variety of models that are then calibrated to describe what the economy would look like if sovereign countries surrendered their ability to restrict in- or out-migration flows.1 One common implication from these simulations is that the global gains from the removal of immigration restrictions would be huge, amounting to trillions of dollars annually. This finding has led to </w:t>
      </w:r>
      <w:r w:rsidRPr="00787E45">
        <w:rPr>
          <w:rStyle w:val="StyleUnderline"/>
        </w:rPr>
        <w:t>a popular metaphor that there are “trillion-dollar bills” lying on the sidewalk</w:t>
      </w:r>
      <w:r w:rsidRPr="00787E45">
        <w:rPr>
          <w:sz w:val="16"/>
        </w:rPr>
        <w:t xml:space="preserve">, ready for the taking, if only the receiving countries would remove the self-imposed migration barriers. The </w:t>
      </w:r>
      <w:r w:rsidRPr="00787E45">
        <w:rPr>
          <w:rStyle w:val="StyleUnderline"/>
        </w:rPr>
        <w:t>two books</w:t>
      </w:r>
      <w:r w:rsidRPr="00787E45">
        <w:rPr>
          <w:sz w:val="16"/>
        </w:rPr>
        <w:t xml:space="preserve"> that form the basis for this review essay </w:t>
      </w:r>
      <w:r w:rsidRPr="00787E45">
        <w:rPr>
          <w:rStyle w:val="StyleUnderline"/>
        </w:rPr>
        <w:t xml:space="preserve">address </w:t>
      </w:r>
      <w:r w:rsidRPr="00787E45">
        <w:rPr>
          <w:sz w:val="16"/>
        </w:rPr>
        <w:t xml:space="preserve">some of these </w:t>
      </w:r>
      <w:r w:rsidRPr="00787E45">
        <w:rPr>
          <w:rStyle w:val="StyleUnderline"/>
        </w:rPr>
        <w:t>global issues</w:t>
      </w:r>
      <w:r w:rsidRPr="00787E45">
        <w:rPr>
          <w:sz w:val="16"/>
        </w:rPr>
        <w:t xml:space="preserve"> from very different perspectives. Paul </w:t>
      </w:r>
      <w:r w:rsidRPr="00787E45">
        <w:rPr>
          <w:rStyle w:val="StyleUnderline"/>
        </w:rPr>
        <w:t>Collier’s</w:t>
      </w:r>
      <w:r w:rsidRPr="00787E45">
        <w:rPr>
          <w:sz w:val="16"/>
        </w:rPr>
        <w:t xml:space="preserve"> Exodus: How Migration is Changing Our World </w:t>
      </w:r>
      <w:r w:rsidRPr="00787E45">
        <w:rPr>
          <w:rStyle w:val="StyleUnderline"/>
        </w:rPr>
        <w:t>examines whether the available evidence suggests that the unrestricted flows</w:t>
      </w:r>
      <w:r w:rsidRPr="00787E45">
        <w:rPr>
          <w:sz w:val="16"/>
        </w:rPr>
        <w:t xml:space="preserve"> of labor </w:t>
      </w:r>
      <w:r w:rsidRPr="00787E45">
        <w:rPr>
          <w:rStyle w:val="StyleUnderline"/>
        </w:rPr>
        <w:t>will, in fact, generate the sizable gains that are promised by the generic study</w:t>
      </w:r>
      <w:r w:rsidRPr="00787E45">
        <w:rPr>
          <w:sz w:val="16"/>
        </w:rPr>
        <w:t xml:space="preserve"> in the literature, </w:t>
      </w:r>
      <w:r w:rsidRPr="00787E45">
        <w:rPr>
          <w:rStyle w:val="StyleUnderline"/>
        </w:rPr>
        <w:t>while</w:t>
      </w:r>
      <w:r w:rsidRPr="00787E45">
        <w:rPr>
          <w:sz w:val="16"/>
        </w:rPr>
        <w:t xml:space="preserve"> Martin </w:t>
      </w:r>
      <w:proofErr w:type="spellStart"/>
      <w:r w:rsidRPr="00787E45">
        <w:rPr>
          <w:rStyle w:val="StyleUnderline"/>
        </w:rPr>
        <w:t>Ruhs’s</w:t>
      </w:r>
      <w:proofErr w:type="spellEnd"/>
      <w:r w:rsidRPr="00787E45">
        <w:rPr>
          <w:sz w:val="16"/>
        </w:rPr>
        <w:t xml:space="preserve"> The Price of Rights: Regulating International Labor Migration </w:t>
      </w:r>
      <w:r w:rsidRPr="00787E45">
        <w:rPr>
          <w:rStyle w:val="StyleUnderline"/>
        </w:rPr>
        <w:t>shows that practically all receiving countries walk by the trillion-dollar bills</w:t>
      </w:r>
      <w:r w:rsidRPr="00787E45">
        <w:rPr>
          <w:sz w:val="16"/>
        </w:rPr>
        <w:t xml:space="preserve"> promised by the economic models, </w:t>
      </w:r>
      <w:r w:rsidRPr="00787E45">
        <w:rPr>
          <w:rStyle w:val="StyleUnderline"/>
        </w:rPr>
        <w:t>and instead set up a variety of strict and sometimes draconian immigration restrictions. Put together, the two books suggest</w:t>
      </w:r>
      <w:r w:rsidRPr="00787E45">
        <w:rPr>
          <w:sz w:val="16"/>
        </w:rPr>
        <w:t xml:space="preserve"> (at least to me) </w:t>
      </w:r>
      <w:r w:rsidRPr="00787E45">
        <w:rPr>
          <w:rStyle w:val="Emphasis"/>
        </w:rPr>
        <w:t>that perhaps it is time for a reappraisal of the economic argument that unrestricted migration would generate huge global gains</w:t>
      </w:r>
      <w:r w:rsidRPr="00787E45">
        <w:rPr>
          <w:sz w:val="16"/>
        </w:rPr>
        <w:t>. (962)</w:t>
      </w:r>
    </w:p>
    <w:p w14:paraId="0446637A" w14:textId="77777777" w:rsidR="00E169DF" w:rsidRDefault="00E169DF" w:rsidP="00E169DF">
      <w:pPr>
        <w:rPr>
          <w:sz w:val="16"/>
        </w:rPr>
      </w:pPr>
    </w:p>
    <w:p w14:paraId="1B62EC6E" w14:textId="77777777" w:rsidR="00E169DF" w:rsidRDefault="00E169DF" w:rsidP="00E169DF">
      <w:pPr>
        <w:pStyle w:val="Heading3"/>
      </w:pPr>
      <w:r>
        <w:t xml:space="preserve">XT: Institutional Failure </w:t>
      </w:r>
    </w:p>
    <w:p w14:paraId="3D14F8C6" w14:textId="77777777" w:rsidR="00E169DF" w:rsidRDefault="00E169DF" w:rsidP="00E169DF"/>
    <w:p w14:paraId="6898A256" w14:textId="77777777" w:rsidR="00E169DF" w:rsidRDefault="00E169DF" w:rsidP="00E169DF">
      <w:pPr>
        <w:pStyle w:val="Heading4"/>
      </w:pPr>
      <w:r>
        <w:t>Mass migration collapses growth promoting institutions</w:t>
      </w:r>
    </w:p>
    <w:p w14:paraId="4298B859"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15</w:t>
      </w:r>
    </w:p>
    <w:p w14:paraId="77E518E1" w14:textId="77777777" w:rsidR="00E169DF" w:rsidRPr="00787E45" w:rsidRDefault="00E169DF" w:rsidP="00E169DF">
      <w:pPr>
        <w:rPr>
          <w:sz w:val="16"/>
        </w:rPr>
      </w:pPr>
      <w:r w:rsidRPr="00787E45">
        <w:rPr>
          <w:sz w:val="16"/>
        </w:rPr>
        <w:t xml:space="preserve">(George, </w:t>
      </w:r>
      <w:proofErr w:type="spellStart"/>
      <w:r w:rsidRPr="00787E45">
        <w:rPr>
          <w:sz w:val="16"/>
        </w:rPr>
        <w:t>Economics@Harvard</w:t>
      </w:r>
      <w:proofErr w:type="spellEnd"/>
      <w:r w:rsidRPr="00787E45">
        <w:rPr>
          <w:sz w:val="16"/>
        </w:rPr>
        <w:t>, Immigration and Globalization:</w:t>
      </w:r>
    </w:p>
    <w:p w14:paraId="2AF854D1" w14:textId="77777777" w:rsidR="00E169DF" w:rsidRPr="00787E45" w:rsidRDefault="00E169DF" w:rsidP="00E169DF">
      <w:pPr>
        <w:rPr>
          <w:sz w:val="16"/>
        </w:rPr>
      </w:pPr>
      <w:r w:rsidRPr="00787E45">
        <w:rPr>
          <w:sz w:val="16"/>
        </w:rPr>
        <w:t>A Review Essay Journal of Economic Literature 2015, 53(4), 961–974</w:t>
      </w:r>
    </w:p>
    <w:p w14:paraId="13DAB11E" w14:textId="77777777" w:rsidR="00E169DF" w:rsidRDefault="00E169DF" w:rsidP="00E169DF">
      <w:pPr>
        <w:rPr>
          <w:sz w:val="16"/>
        </w:rPr>
      </w:pPr>
      <w:r w:rsidRPr="00787E45">
        <w:rPr>
          <w:sz w:val="16"/>
        </w:rPr>
        <w:t>http://dx.doi.org/10.1257/jel.53.4.961)</w:t>
      </w:r>
    </w:p>
    <w:p w14:paraId="47C9818C" w14:textId="77777777" w:rsidR="00E169DF" w:rsidRDefault="00E169DF" w:rsidP="00E169DF">
      <w:pPr>
        <w:rPr>
          <w:sz w:val="16"/>
        </w:rPr>
      </w:pPr>
      <w:r w:rsidRPr="00DA3E38">
        <w:rPr>
          <w:sz w:val="16"/>
        </w:rPr>
        <w:t xml:space="preserve">Regardless of these quibbles, Exodus makes an important conceptual contribution by suggesting that </w:t>
      </w:r>
      <w:r w:rsidRPr="00DA3E38">
        <w:rPr>
          <w:rStyle w:val="StyleUnderline"/>
        </w:rPr>
        <w:t>because of the misguided</w:t>
      </w:r>
      <w:r>
        <w:rPr>
          <w:rStyle w:val="StyleUnderline"/>
        </w:rPr>
        <w:t xml:space="preserve"> </w:t>
      </w:r>
      <w:r w:rsidRPr="00DA3E38">
        <w:rPr>
          <w:rStyle w:val="StyleUnderline"/>
        </w:rPr>
        <w:t>emphasis on showing that immigration “is</w:t>
      </w:r>
      <w:r>
        <w:rPr>
          <w:rStyle w:val="StyleUnderline"/>
        </w:rPr>
        <w:t xml:space="preserve"> </w:t>
      </w:r>
      <w:r w:rsidRPr="00DA3E38">
        <w:rPr>
          <w:rStyle w:val="StyleUnderline"/>
        </w:rPr>
        <w:t>good for everyone,” the literature has too</w:t>
      </w:r>
      <w:r>
        <w:rPr>
          <w:rStyle w:val="StyleUnderline"/>
        </w:rPr>
        <w:t xml:space="preserve"> </w:t>
      </w:r>
      <w:r w:rsidRPr="00DA3E38">
        <w:rPr>
          <w:rStyle w:val="Emphasis"/>
        </w:rPr>
        <w:t>often disregarded inconvenient facts, overlooked</w:t>
      </w:r>
      <w:r>
        <w:rPr>
          <w:rStyle w:val="Emphasis"/>
        </w:rPr>
        <w:t xml:space="preserve"> </w:t>
      </w:r>
      <w:r w:rsidRPr="00DA3E38">
        <w:rPr>
          <w:rStyle w:val="StyleUnderline"/>
        </w:rPr>
        <w:t>the potentially paradigm-changing</w:t>
      </w:r>
      <w:r>
        <w:rPr>
          <w:rStyle w:val="StyleUnderline"/>
        </w:rPr>
        <w:t xml:space="preserve"> </w:t>
      </w:r>
      <w:r w:rsidRPr="00DA3E38">
        <w:rPr>
          <w:rStyle w:val="StyleUnderline"/>
        </w:rPr>
        <w:t>general equilibrium effects, and proposed</w:t>
      </w:r>
      <w:r>
        <w:rPr>
          <w:rStyle w:val="StyleUnderline"/>
        </w:rPr>
        <w:t xml:space="preserve"> </w:t>
      </w:r>
      <w:r w:rsidRPr="00DA3E38">
        <w:rPr>
          <w:rStyle w:val="StyleUnderline"/>
        </w:rPr>
        <w:t>the types of political upheavals that many</w:t>
      </w:r>
      <w:r>
        <w:rPr>
          <w:rStyle w:val="StyleUnderline"/>
        </w:rPr>
        <w:t xml:space="preserve"> </w:t>
      </w:r>
      <w:r w:rsidRPr="00DA3E38">
        <w:rPr>
          <w:rStyle w:val="StyleUnderline"/>
        </w:rPr>
        <w:t>observers would consider to be radical rearrangements</w:t>
      </w:r>
      <w:r>
        <w:rPr>
          <w:rStyle w:val="StyleUnderline"/>
        </w:rPr>
        <w:t xml:space="preserve"> </w:t>
      </w:r>
      <w:r w:rsidRPr="00DA3E38">
        <w:rPr>
          <w:rStyle w:val="StyleUnderline"/>
        </w:rPr>
        <w:t>of the social order.</w:t>
      </w:r>
      <w:r>
        <w:rPr>
          <w:rStyle w:val="StyleUnderline"/>
        </w:rPr>
        <w:t xml:space="preserve"> </w:t>
      </w:r>
      <w:r w:rsidRPr="00DA3E38">
        <w:rPr>
          <w:sz w:val="16"/>
        </w:rPr>
        <w:t xml:space="preserve">Because there is no precise modeling and measurement of the various costs and benefits, Collier does not provide a numerical estimate of how much accounting for the general equilibrium concerns would reduce the presumed global gains. In terms of the model presented earlier, it is evident that </w:t>
      </w:r>
      <w:r w:rsidRPr="00DA3E38">
        <w:rPr>
          <w:rStyle w:val="StyleUnderline"/>
        </w:rPr>
        <w:t>the</w:t>
      </w:r>
      <w:r>
        <w:rPr>
          <w:rStyle w:val="StyleUnderline"/>
        </w:rPr>
        <w:t xml:space="preserve"> </w:t>
      </w:r>
      <w:r w:rsidRPr="00DA3E38">
        <w:rPr>
          <w:rStyle w:val="StyleUnderline"/>
        </w:rPr>
        <w:t>problem with doing such a calculation is that</w:t>
      </w:r>
      <w:r>
        <w:rPr>
          <w:rStyle w:val="StyleUnderline"/>
        </w:rPr>
        <w:t xml:space="preserve"> </w:t>
      </w:r>
      <w:r w:rsidRPr="00DA3E38">
        <w:rPr>
          <w:rStyle w:val="StyleUnderline"/>
        </w:rPr>
        <w:t>we simply do not know what would happen</w:t>
      </w:r>
      <w:r>
        <w:rPr>
          <w:rStyle w:val="StyleUnderline"/>
        </w:rPr>
        <w:t xml:space="preserve"> </w:t>
      </w:r>
      <w:r w:rsidRPr="00DA3E38">
        <w:rPr>
          <w:rStyle w:val="StyleUnderline"/>
        </w:rPr>
        <w:t>to the shape of the North’s aggregate production</w:t>
      </w:r>
      <w:r>
        <w:rPr>
          <w:rStyle w:val="StyleUnderline"/>
        </w:rPr>
        <w:t xml:space="preserve"> </w:t>
      </w:r>
      <w:r w:rsidRPr="00DA3E38">
        <w:rPr>
          <w:rStyle w:val="StyleUnderline"/>
        </w:rPr>
        <w:t>function after the influx of billions</w:t>
      </w:r>
      <w:r>
        <w:rPr>
          <w:rStyle w:val="StyleUnderline"/>
        </w:rPr>
        <w:t xml:space="preserve"> </w:t>
      </w:r>
      <w:r w:rsidRPr="00DA3E38">
        <w:rPr>
          <w:rStyle w:val="StyleUnderline"/>
        </w:rPr>
        <w:t>of persons.</w:t>
      </w:r>
      <w:r>
        <w:rPr>
          <w:rStyle w:val="StyleUnderline"/>
        </w:rPr>
        <w:t xml:space="preserve"> </w:t>
      </w:r>
      <w:r w:rsidRPr="00DA3E38">
        <w:rPr>
          <w:sz w:val="16"/>
        </w:rPr>
        <w:t>As Acemoglu and Robinson (2012) note, “</w:t>
      </w:r>
      <w:r w:rsidRPr="00DA3E38">
        <w:rPr>
          <w:rStyle w:val="StyleUnderline"/>
        </w:rPr>
        <w:t>nations fail” mainly because of differences</w:t>
      </w:r>
      <w:r>
        <w:rPr>
          <w:rStyle w:val="StyleUnderline"/>
        </w:rPr>
        <w:t xml:space="preserve"> </w:t>
      </w:r>
      <w:r w:rsidRPr="00DA3E38">
        <w:rPr>
          <w:rStyle w:val="StyleUnderline"/>
        </w:rPr>
        <w:t>in political and economic institutions</w:t>
      </w:r>
      <w:r w:rsidRPr="00DA3E38">
        <w:rPr>
          <w:sz w:val="16"/>
        </w:rPr>
        <w:t>. Analogously, Collier argues: “</w:t>
      </w:r>
      <w:r w:rsidRPr="00DA3E38">
        <w:rPr>
          <w:rStyle w:val="StyleUnderline"/>
        </w:rPr>
        <w:t>one reason</w:t>
      </w:r>
      <w:r>
        <w:rPr>
          <w:rStyle w:val="StyleUnderline"/>
        </w:rPr>
        <w:t xml:space="preserve"> </w:t>
      </w:r>
      <w:r w:rsidRPr="00DA3E38">
        <w:rPr>
          <w:rStyle w:val="StyleUnderline"/>
        </w:rPr>
        <w:t>poor countries are poor is that they are short</w:t>
      </w:r>
      <w:r>
        <w:rPr>
          <w:rStyle w:val="StyleUnderline"/>
        </w:rPr>
        <w:t xml:space="preserve"> </w:t>
      </w:r>
      <w:r w:rsidRPr="00DA3E38">
        <w:rPr>
          <w:rStyle w:val="StyleUnderline"/>
        </w:rPr>
        <w:t>of effective organization” and “migrants are</w:t>
      </w:r>
      <w:r>
        <w:rPr>
          <w:rStyle w:val="StyleUnderline"/>
        </w:rPr>
        <w:t xml:space="preserve"> </w:t>
      </w:r>
      <w:r w:rsidRPr="00DA3E38">
        <w:rPr>
          <w:rStyle w:val="StyleUnderline"/>
        </w:rPr>
        <w:t>essentially escaping from countries with dysfunctional</w:t>
      </w:r>
      <w:r>
        <w:rPr>
          <w:rStyle w:val="StyleUnderline"/>
        </w:rPr>
        <w:t xml:space="preserve"> </w:t>
      </w:r>
      <w:r w:rsidRPr="00DA3E38">
        <w:rPr>
          <w:rStyle w:val="StyleUnderline"/>
        </w:rPr>
        <w:t>social models</w:t>
      </w:r>
      <w:r w:rsidRPr="00DA3E38">
        <w:rPr>
          <w:sz w:val="16"/>
        </w:rPr>
        <w:t xml:space="preserve">” (pp. 33–34). </w:t>
      </w:r>
      <w:r w:rsidRPr="00DA3E38">
        <w:rPr>
          <w:rStyle w:val="StyleUnderline"/>
        </w:rPr>
        <w:t>For</w:t>
      </w:r>
      <w:r>
        <w:rPr>
          <w:rStyle w:val="StyleUnderline"/>
        </w:rPr>
        <w:t xml:space="preserve"> </w:t>
      </w:r>
      <w:r w:rsidRPr="00DA3E38">
        <w:rPr>
          <w:rStyle w:val="StyleUnderline"/>
        </w:rPr>
        <w:t>immigration to generate substantial global</w:t>
      </w:r>
      <w:r>
        <w:rPr>
          <w:rStyle w:val="StyleUnderline"/>
        </w:rPr>
        <w:t xml:space="preserve"> </w:t>
      </w:r>
      <w:r w:rsidRPr="00DA3E38">
        <w:rPr>
          <w:rStyle w:val="StyleUnderline"/>
        </w:rPr>
        <w:t>gains, it must be the case that billions of</w:t>
      </w:r>
      <w:r>
        <w:rPr>
          <w:rStyle w:val="StyleUnderline"/>
        </w:rPr>
        <w:t xml:space="preserve"> </w:t>
      </w:r>
      <w:r w:rsidRPr="00DA3E38">
        <w:rPr>
          <w:rStyle w:val="StyleUnderline"/>
        </w:rPr>
        <w:t>immigrants can move to the industrialized</w:t>
      </w:r>
      <w:r>
        <w:rPr>
          <w:rStyle w:val="StyleUnderline"/>
        </w:rPr>
        <w:t xml:space="preserve"> </w:t>
      </w:r>
      <w:r w:rsidRPr="00DA3E38">
        <w:rPr>
          <w:rStyle w:val="StyleUnderline"/>
        </w:rPr>
        <w:t>economies without importing the “bad”</w:t>
      </w:r>
      <w:r>
        <w:rPr>
          <w:rStyle w:val="StyleUnderline"/>
        </w:rPr>
        <w:t xml:space="preserve"> </w:t>
      </w:r>
      <w:r w:rsidRPr="00DA3E38">
        <w:rPr>
          <w:rStyle w:val="StyleUnderline"/>
        </w:rPr>
        <w:t>organizations, social models, and culture</w:t>
      </w:r>
      <w:r>
        <w:rPr>
          <w:rStyle w:val="StyleUnderline"/>
        </w:rPr>
        <w:t xml:space="preserve"> </w:t>
      </w:r>
      <w:r w:rsidRPr="00DA3E38">
        <w:rPr>
          <w:rStyle w:val="StyleUnderline"/>
        </w:rPr>
        <w:t>that led to poor economic conditions in the</w:t>
      </w:r>
      <w:r>
        <w:rPr>
          <w:rStyle w:val="StyleUnderline"/>
        </w:rPr>
        <w:t xml:space="preserve"> </w:t>
      </w:r>
      <w:r w:rsidRPr="00DA3E38">
        <w:rPr>
          <w:rStyle w:val="StyleUnderline"/>
        </w:rPr>
        <w:t>source countries in the first place. It seems</w:t>
      </w:r>
      <w:r>
        <w:rPr>
          <w:rStyle w:val="StyleUnderline"/>
        </w:rPr>
        <w:t xml:space="preserve"> </w:t>
      </w:r>
      <w:r w:rsidRPr="00DA3E38">
        <w:rPr>
          <w:rStyle w:val="StyleUnderline"/>
        </w:rPr>
        <w:t>inconceivable</w:t>
      </w:r>
      <w:r w:rsidRPr="00DA3E38">
        <w:rPr>
          <w:sz w:val="16"/>
        </w:rPr>
        <w:t xml:space="preserve">, however, </w:t>
      </w:r>
      <w:r w:rsidRPr="00DA3E38">
        <w:rPr>
          <w:rStyle w:val="StyleUnderline"/>
        </w:rPr>
        <w:t>that the North’s production</w:t>
      </w:r>
      <w:r>
        <w:rPr>
          <w:rStyle w:val="StyleUnderline"/>
        </w:rPr>
        <w:t xml:space="preserve"> </w:t>
      </w:r>
      <w:r w:rsidRPr="00DA3E38">
        <w:rPr>
          <w:rStyle w:val="StyleUnderline"/>
        </w:rPr>
        <w:t>function remains unchanged after</w:t>
      </w:r>
      <w:r>
        <w:rPr>
          <w:rStyle w:val="StyleUnderline"/>
        </w:rPr>
        <w:t xml:space="preserve"> </w:t>
      </w:r>
      <w:r w:rsidRPr="00DA3E38">
        <w:rPr>
          <w:rStyle w:val="StyleUnderline"/>
        </w:rPr>
        <w:t>the admission of billions of new workers.</w:t>
      </w:r>
      <w:r>
        <w:rPr>
          <w:rStyle w:val="StyleUnderline"/>
        </w:rPr>
        <w:t xml:space="preserve"> </w:t>
      </w:r>
      <w:r w:rsidRPr="00DA3E38">
        <w:rPr>
          <w:rStyle w:val="StyleUnderline"/>
        </w:rPr>
        <w:t>Echoing Max Frisch’s observation, Collier</w:t>
      </w:r>
      <w:r>
        <w:rPr>
          <w:rStyle w:val="StyleUnderline"/>
        </w:rPr>
        <w:t xml:space="preserve"> </w:t>
      </w:r>
      <w:r w:rsidRPr="00DA3E38">
        <w:rPr>
          <w:rStyle w:val="StyleUnderline"/>
        </w:rPr>
        <w:t>bluntly states: “Uncomfortable as it may be</w:t>
      </w:r>
      <w:r>
        <w:rPr>
          <w:rStyle w:val="StyleUnderline"/>
        </w:rPr>
        <w:t xml:space="preserve"> </w:t>
      </w:r>
      <w:r w:rsidRPr="00DA3E38">
        <w:rPr>
          <w:rStyle w:val="StyleUnderline"/>
        </w:rPr>
        <w:t>. . . migrants bring their culture with them”</w:t>
      </w:r>
      <w:r>
        <w:rPr>
          <w:rStyle w:val="StyleUnderline"/>
        </w:rPr>
        <w:t xml:space="preserve"> </w:t>
      </w:r>
      <w:r w:rsidRPr="00DA3E38">
        <w:rPr>
          <w:sz w:val="16"/>
        </w:rPr>
        <w:t>(p. 68)</w:t>
      </w:r>
    </w:p>
    <w:p w14:paraId="187BB3CD" w14:textId="77777777" w:rsidR="00E169DF" w:rsidRDefault="00E169DF" w:rsidP="00E169DF">
      <w:pPr>
        <w:rPr>
          <w:sz w:val="16"/>
        </w:rPr>
      </w:pPr>
    </w:p>
    <w:p w14:paraId="5CAD6E14" w14:textId="77777777" w:rsidR="00E169DF" w:rsidRDefault="00E169DF" w:rsidP="00E169DF">
      <w:pPr>
        <w:rPr>
          <w:sz w:val="16"/>
        </w:rPr>
      </w:pPr>
    </w:p>
    <w:p w14:paraId="0464CE5C" w14:textId="77777777" w:rsidR="00E169DF" w:rsidRDefault="00E169DF" w:rsidP="00E169DF">
      <w:pPr>
        <w:pStyle w:val="Heading4"/>
      </w:pPr>
      <w:r>
        <w:t xml:space="preserve">Factoring institutional damage into models makes open borders </w:t>
      </w:r>
      <w:r>
        <w:rPr>
          <w:i/>
        </w:rPr>
        <w:t xml:space="preserve">net negative </w:t>
      </w:r>
      <w:r>
        <w:t xml:space="preserve"> for growth </w:t>
      </w:r>
    </w:p>
    <w:p w14:paraId="2A4D51C6"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15</w:t>
      </w:r>
    </w:p>
    <w:p w14:paraId="7346F52A" w14:textId="77777777" w:rsidR="00E169DF" w:rsidRPr="00787E45" w:rsidRDefault="00E169DF" w:rsidP="00E169DF">
      <w:pPr>
        <w:rPr>
          <w:sz w:val="16"/>
        </w:rPr>
      </w:pPr>
      <w:r w:rsidRPr="00787E45">
        <w:rPr>
          <w:sz w:val="16"/>
        </w:rPr>
        <w:t xml:space="preserve">(George, </w:t>
      </w:r>
      <w:proofErr w:type="spellStart"/>
      <w:r w:rsidRPr="00787E45">
        <w:rPr>
          <w:sz w:val="16"/>
        </w:rPr>
        <w:t>Economics@Harvard</w:t>
      </w:r>
      <w:proofErr w:type="spellEnd"/>
      <w:r w:rsidRPr="00787E45">
        <w:rPr>
          <w:sz w:val="16"/>
        </w:rPr>
        <w:t>, Immigration and Globalization:</w:t>
      </w:r>
    </w:p>
    <w:p w14:paraId="04383D1B" w14:textId="77777777" w:rsidR="00E169DF" w:rsidRPr="00787E45" w:rsidRDefault="00E169DF" w:rsidP="00E169DF">
      <w:pPr>
        <w:rPr>
          <w:sz w:val="16"/>
        </w:rPr>
      </w:pPr>
      <w:r w:rsidRPr="00787E45">
        <w:rPr>
          <w:sz w:val="16"/>
        </w:rPr>
        <w:t>A Review Essay Journal of Economic Literature 2015, 53(4), 961–974</w:t>
      </w:r>
    </w:p>
    <w:p w14:paraId="7C8CD733" w14:textId="77777777" w:rsidR="00E169DF" w:rsidRPr="00DA3E38" w:rsidRDefault="00E169DF" w:rsidP="00E169DF">
      <w:pPr>
        <w:rPr>
          <w:sz w:val="16"/>
        </w:rPr>
      </w:pPr>
      <w:r w:rsidRPr="00787E45">
        <w:rPr>
          <w:sz w:val="16"/>
        </w:rPr>
        <w:t>http://dx.doi.org/10.1257/jel.53.4.961)</w:t>
      </w:r>
    </w:p>
    <w:p w14:paraId="4228A7AE" w14:textId="77777777" w:rsidR="00E169DF" w:rsidRDefault="00E169DF" w:rsidP="00E169DF">
      <w:pPr>
        <w:rPr>
          <w:sz w:val="16"/>
        </w:rPr>
      </w:pPr>
      <w:r w:rsidRPr="00BB7B8E">
        <w:rPr>
          <w:sz w:val="16"/>
        </w:rPr>
        <w:t xml:space="preserve">Using this approach, </w:t>
      </w:r>
      <w:r w:rsidRPr="00DA3E38">
        <w:rPr>
          <w:rStyle w:val="StyleUnderline"/>
        </w:rPr>
        <w:t>it is straightforward</w:t>
      </w:r>
      <w:r>
        <w:rPr>
          <w:rStyle w:val="StyleUnderline"/>
        </w:rPr>
        <w:t xml:space="preserve"> </w:t>
      </w:r>
      <w:r w:rsidRPr="00DA3E38">
        <w:rPr>
          <w:rStyle w:val="StyleUnderline"/>
        </w:rPr>
        <w:t>to conduct an alternative simulation</w:t>
      </w:r>
      <w:r w:rsidRPr="00BB7B8E">
        <w:rPr>
          <w:sz w:val="16"/>
        </w:rPr>
        <w:t xml:space="preserve"> of the model. </w:t>
      </w:r>
      <w:r w:rsidRPr="00DA3E38">
        <w:rPr>
          <w:rStyle w:val="StyleUnderline"/>
        </w:rPr>
        <w:t>Suppose</w:t>
      </w:r>
      <w:r w:rsidRPr="00BB7B8E">
        <w:rPr>
          <w:sz w:val="16"/>
        </w:rPr>
        <w:t xml:space="preserve"> again that </w:t>
      </w:r>
      <w:r w:rsidRPr="00DA3E38">
        <w:rPr>
          <w:rStyle w:val="StyleUnderline"/>
        </w:rPr>
        <w:t>migration is</w:t>
      </w:r>
      <w:r>
        <w:rPr>
          <w:rStyle w:val="StyleUnderline"/>
        </w:rPr>
        <w:t xml:space="preserve"> </w:t>
      </w:r>
      <w:r w:rsidRPr="00DA3E38">
        <w:rPr>
          <w:rStyle w:val="StyleUnderline"/>
        </w:rPr>
        <w:t>costless</w:t>
      </w:r>
      <w:r w:rsidRPr="00BB7B8E">
        <w:rPr>
          <w:sz w:val="16"/>
        </w:rPr>
        <w:t xml:space="preserve"> so that persons can easily move back and forth between the North and the South until wages are equalized across regions. This equilibrium is characterized by the restriction that: (10) αN </w:t>
      </w:r>
      <w:r w:rsidRPr="00BB7B8E">
        <w:rPr>
          <w:rFonts w:ascii="Cambria Math" w:hAnsi="Cambria Math" w:cs="Cambria Math"/>
          <w:sz w:val="16"/>
        </w:rPr>
        <w:t>∗</w:t>
      </w:r>
      <w:r w:rsidRPr="00BB7B8E">
        <w:rPr>
          <w:sz w:val="16"/>
        </w:rPr>
        <w:t xml:space="preserve"> (LN + M</w:t>
      </w:r>
      <w:r w:rsidRPr="00BB7B8E">
        <w:rPr>
          <w:rFonts w:ascii="Cambria Math" w:hAnsi="Cambria Math" w:cs="Cambria Math"/>
          <w:sz w:val="16"/>
        </w:rPr>
        <w:t>∗</w:t>
      </w:r>
      <w:r w:rsidRPr="00BB7B8E">
        <w:rPr>
          <w:sz w:val="16"/>
        </w:rPr>
        <w:t xml:space="preserve"> ) η ______________ αS (LS − M</w:t>
      </w:r>
      <w:r w:rsidRPr="00BB7B8E">
        <w:rPr>
          <w:rFonts w:ascii="Cambria Math" w:hAnsi="Cambria Math" w:cs="Cambria Math"/>
          <w:sz w:val="16"/>
        </w:rPr>
        <w:t>∗</w:t>
      </w:r>
      <w:r w:rsidRPr="00BB7B8E">
        <w:rPr>
          <w:sz w:val="16"/>
        </w:rPr>
        <w:t xml:space="preserve"> ) η = 1, so that the equilibrium level of migration M</w:t>
      </w:r>
      <w:r w:rsidRPr="00BB7B8E">
        <w:rPr>
          <w:rFonts w:ascii="Cambria Math" w:hAnsi="Cambria Math" w:cs="Cambria Math"/>
          <w:sz w:val="16"/>
        </w:rPr>
        <w:t>∗</w:t>
      </w:r>
      <w:r w:rsidRPr="00BB7B8E">
        <w:rPr>
          <w:sz w:val="16"/>
        </w:rPr>
        <w:t xml:space="preserve"> takes account of the externalities that the migrants impose on the Northern infrastructure.6 The gain in world GDP resulting from this set of assumptions is given by: (11) Δ Y</w:t>
      </w:r>
      <w:r w:rsidRPr="00BB7B8E">
        <w:rPr>
          <w:rFonts w:ascii="Cambria Math" w:hAnsi="Cambria Math" w:cs="Cambria Math"/>
          <w:sz w:val="16"/>
        </w:rPr>
        <w:t>∗</w:t>
      </w:r>
      <w:r w:rsidRPr="00BB7B8E">
        <w:rPr>
          <w:sz w:val="16"/>
        </w:rPr>
        <w:t xml:space="preserve"> = </w:t>
      </w:r>
      <w:r w:rsidRPr="00BB7B8E">
        <w:rPr>
          <w:rFonts w:cs="Georgia"/>
          <w:sz w:val="16"/>
        </w:rPr>
        <w:t>∫</w:t>
      </w:r>
      <w:r w:rsidRPr="00BB7B8E">
        <w:rPr>
          <w:sz w:val="16"/>
        </w:rPr>
        <w:t>0 LN+M</w:t>
      </w:r>
      <w:r w:rsidRPr="00BB7B8E">
        <w:rPr>
          <w:rFonts w:ascii="Cambria Math" w:hAnsi="Cambria Math" w:cs="Cambria Math"/>
          <w:sz w:val="16"/>
        </w:rPr>
        <w:t>∗</w:t>
      </w:r>
      <w:r w:rsidRPr="00BB7B8E">
        <w:rPr>
          <w:sz w:val="16"/>
        </w:rPr>
        <w:t xml:space="preserve"> αN </w:t>
      </w:r>
      <w:r w:rsidRPr="00BB7B8E">
        <w:rPr>
          <w:rFonts w:ascii="Cambria Math" w:hAnsi="Cambria Math" w:cs="Cambria Math"/>
          <w:sz w:val="16"/>
        </w:rPr>
        <w:t>∗</w:t>
      </w:r>
      <w:r w:rsidRPr="00BB7B8E">
        <w:rPr>
          <w:sz w:val="16"/>
        </w:rPr>
        <w:t xml:space="preserve"> </w:t>
      </w:r>
      <w:proofErr w:type="spellStart"/>
      <w:r w:rsidRPr="00BB7B8E">
        <w:rPr>
          <w:sz w:val="16"/>
        </w:rPr>
        <w:t>Lη</w:t>
      </w:r>
      <w:proofErr w:type="spellEnd"/>
      <w:r w:rsidRPr="00BB7B8E">
        <w:rPr>
          <w:sz w:val="16"/>
        </w:rPr>
        <w:t xml:space="preserve"> </w:t>
      </w:r>
      <w:proofErr w:type="spellStart"/>
      <w:r w:rsidRPr="00BB7B8E">
        <w:rPr>
          <w:sz w:val="16"/>
        </w:rPr>
        <w:t>dL</w:t>
      </w:r>
      <w:proofErr w:type="spellEnd"/>
      <w:r w:rsidRPr="00BB7B8E">
        <w:rPr>
          <w:sz w:val="16"/>
        </w:rPr>
        <w:t xml:space="preserve"> + ∫0 LS−M</w:t>
      </w:r>
      <w:r w:rsidRPr="00BB7B8E">
        <w:rPr>
          <w:rFonts w:ascii="Cambria Math" w:hAnsi="Cambria Math" w:cs="Cambria Math"/>
          <w:sz w:val="16"/>
        </w:rPr>
        <w:t>∗</w:t>
      </w:r>
      <w:r w:rsidRPr="00BB7B8E">
        <w:rPr>
          <w:sz w:val="16"/>
        </w:rPr>
        <w:t xml:space="preserve"> αS </w:t>
      </w:r>
      <w:proofErr w:type="spellStart"/>
      <w:r w:rsidRPr="00BB7B8E">
        <w:rPr>
          <w:sz w:val="16"/>
        </w:rPr>
        <w:t>Lη</w:t>
      </w:r>
      <w:proofErr w:type="spellEnd"/>
      <w:r w:rsidRPr="00BB7B8E">
        <w:rPr>
          <w:sz w:val="16"/>
        </w:rPr>
        <w:t xml:space="preserve"> </w:t>
      </w:r>
      <w:proofErr w:type="spellStart"/>
      <w:r w:rsidRPr="00BB7B8E">
        <w:rPr>
          <w:sz w:val="16"/>
        </w:rPr>
        <w:t>dL</w:t>
      </w:r>
      <w:proofErr w:type="spellEnd"/>
      <w:r w:rsidRPr="00BB7B8E">
        <w:rPr>
          <w:sz w:val="16"/>
        </w:rPr>
        <w:t xml:space="preserve"> − Y0 . Row 2 of the top panel of table 2 shows that </w:t>
      </w:r>
      <w:r w:rsidRPr="00DA3E38">
        <w:rPr>
          <w:rStyle w:val="StyleUnderline"/>
        </w:rPr>
        <w:t>if λ were equal to 0.5, the net gain falls from</w:t>
      </w:r>
      <w:r>
        <w:rPr>
          <w:rStyle w:val="StyleUnderline"/>
        </w:rPr>
        <w:t xml:space="preserve"> </w:t>
      </w:r>
      <w:r w:rsidRPr="00DA3E38">
        <w:rPr>
          <w:rStyle w:val="StyleUnderline"/>
        </w:rPr>
        <w:t>$40 trillion to $8.8 trillion</w:t>
      </w:r>
      <w:r w:rsidRPr="00BB7B8E">
        <w:rPr>
          <w:sz w:val="16"/>
        </w:rPr>
        <w:t xml:space="preserve">. </w:t>
      </w:r>
      <w:r w:rsidRPr="00DA3E38">
        <w:rPr>
          <w:rStyle w:val="Emphasis"/>
        </w:rPr>
        <w:t>In addition, if λ</w:t>
      </w:r>
      <w:r>
        <w:rPr>
          <w:rStyle w:val="Emphasis"/>
        </w:rPr>
        <w:t xml:space="preserve"> </w:t>
      </w:r>
      <w:r w:rsidRPr="00DA3E38">
        <w:rPr>
          <w:rStyle w:val="Emphasis"/>
        </w:rPr>
        <w:t>were equal to 0.75, the net gains become</w:t>
      </w:r>
      <w:r>
        <w:rPr>
          <w:rStyle w:val="Emphasis"/>
        </w:rPr>
        <w:t xml:space="preserve"> </w:t>
      </w:r>
      <w:r w:rsidRPr="00DA3E38">
        <w:rPr>
          <w:rStyle w:val="Emphasis"/>
        </w:rPr>
        <w:t>negative because now the entire world’s</w:t>
      </w:r>
      <w:r>
        <w:rPr>
          <w:rStyle w:val="Emphasis"/>
        </w:rPr>
        <w:t xml:space="preserve"> </w:t>
      </w:r>
      <w:r w:rsidRPr="00DA3E38">
        <w:rPr>
          <w:rStyle w:val="Emphasis"/>
        </w:rPr>
        <w:t>workforce is largely operating under the</w:t>
      </w:r>
      <w:r>
        <w:rPr>
          <w:rStyle w:val="Emphasis"/>
        </w:rPr>
        <w:t xml:space="preserve"> </w:t>
      </w:r>
      <w:r w:rsidRPr="00DA3E38">
        <w:rPr>
          <w:rStyle w:val="Emphasis"/>
        </w:rPr>
        <w:t>inefficient organizations and institutions that</w:t>
      </w:r>
      <w:r>
        <w:rPr>
          <w:rStyle w:val="Emphasis"/>
        </w:rPr>
        <w:t xml:space="preserve"> </w:t>
      </w:r>
      <w:r w:rsidRPr="00DA3E38">
        <w:rPr>
          <w:rStyle w:val="Emphasis"/>
        </w:rPr>
        <w:t>were previously isolated in the South but</w:t>
      </w:r>
      <w:r>
        <w:rPr>
          <w:rStyle w:val="Emphasis"/>
        </w:rPr>
        <w:t xml:space="preserve"> </w:t>
      </w:r>
      <w:r w:rsidRPr="00DA3E38">
        <w:rPr>
          <w:rStyle w:val="Emphasis"/>
        </w:rPr>
        <w:t>have now spilled over to the North.</w:t>
      </w:r>
      <w:r>
        <w:rPr>
          <w:rStyle w:val="Emphasis"/>
        </w:rPr>
        <w:t xml:space="preserve"> </w:t>
      </w:r>
      <w:r w:rsidRPr="00BB7B8E">
        <w:rPr>
          <w:sz w:val="16"/>
        </w:rPr>
        <w:t xml:space="preserve">Let me stress that </w:t>
      </w:r>
      <w:r w:rsidRPr="00DA3E38">
        <w:rPr>
          <w:rStyle w:val="StyleUnderline"/>
        </w:rPr>
        <w:t>this is only a simulation</w:t>
      </w:r>
      <w:r w:rsidRPr="00BB7B8E">
        <w:rPr>
          <w:sz w:val="16"/>
        </w:rPr>
        <w:t xml:space="preserve">—and one should put as much faith in these numbers as one puts on the promise that trillion-dollar bills lie strewn all over the sidewalk. </w:t>
      </w:r>
      <w:r w:rsidRPr="00DA3E38">
        <w:rPr>
          <w:rStyle w:val="StyleUnderline"/>
        </w:rPr>
        <w:t>The exercise, however, teaches a</w:t>
      </w:r>
      <w:r>
        <w:rPr>
          <w:rStyle w:val="StyleUnderline"/>
        </w:rPr>
        <w:t xml:space="preserve"> </w:t>
      </w:r>
      <w:r w:rsidRPr="00DA3E38">
        <w:rPr>
          <w:rStyle w:val="StyleUnderline"/>
        </w:rPr>
        <w:t xml:space="preserve">lesson that has </w:t>
      </w:r>
      <w:r w:rsidRPr="00DA3E38">
        <w:rPr>
          <w:rStyle w:val="Emphasis"/>
        </w:rPr>
        <w:t>far too often been ignored:</w:t>
      </w:r>
      <w:r w:rsidRPr="00BB7B8E">
        <w:rPr>
          <w:sz w:val="16"/>
        </w:rPr>
        <w:t xml:space="preserve"> </w:t>
      </w:r>
      <w:r w:rsidRPr="00DA3E38">
        <w:rPr>
          <w:rStyle w:val="StyleUnderline"/>
        </w:rPr>
        <w:t>the gains from unrestricted immigration</w:t>
      </w:r>
      <w:r>
        <w:rPr>
          <w:rStyle w:val="StyleUnderline"/>
        </w:rPr>
        <w:t xml:space="preserve"> </w:t>
      </w:r>
      <w:r w:rsidRPr="00DA3E38">
        <w:rPr>
          <w:rStyle w:val="StyleUnderline"/>
        </w:rPr>
        <w:t>depend largely on how the infrastructure in</w:t>
      </w:r>
      <w:r>
        <w:rPr>
          <w:rStyle w:val="StyleUnderline"/>
        </w:rPr>
        <w:t xml:space="preserve"> </w:t>
      </w:r>
      <w:r w:rsidRPr="00DA3E38">
        <w:rPr>
          <w:rStyle w:val="StyleUnderline"/>
        </w:rPr>
        <w:t>the receiving economies adjusts</w:t>
      </w:r>
      <w:r w:rsidRPr="00BB7B8E">
        <w:rPr>
          <w:sz w:val="16"/>
        </w:rPr>
        <w:t xml:space="preserve"> to the influx of perhaps billions of persons. Although we have no idea about how this adjustment will pan out, there will be an adjustment. </w:t>
      </w:r>
      <w:r w:rsidRPr="00DA3E38">
        <w:rPr>
          <w:rStyle w:val="Emphasis"/>
        </w:rPr>
        <w:t>In fact, even these estimates are probably</w:t>
      </w:r>
      <w:r>
        <w:rPr>
          <w:rStyle w:val="Emphasis"/>
        </w:rPr>
        <w:t xml:space="preserve"> </w:t>
      </w:r>
      <w:r w:rsidRPr="00DA3E38">
        <w:rPr>
          <w:rStyle w:val="Emphasis"/>
        </w:rPr>
        <w:t>too optimistic</w:t>
      </w:r>
      <w:r w:rsidRPr="00DA3E38">
        <w:rPr>
          <w:rStyle w:val="StyleUnderline"/>
        </w:rPr>
        <w:t>, because I have assumed</w:t>
      </w:r>
      <w:r>
        <w:rPr>
          <w:rStyle w:val="StyleUnderline"/>
        </w:rPr>
        <w:t xml:space="preserve"> </w:t>
      </w:r>
      <w:r w:rsidRPr="00DA3E38">
        <w:rPr>
          <w:rStyle w:val="StyleUnderline"/>
        </w:rPr>
        <w:t>that migration is costless</w:t>
      </w:r>
      <w:r w:rsidRPr="00BB7B8E">
        <w:rPr>
          <w:sz w:val="16"/>
        </w:rPr>
        <w:t xml:space="preserve">. </w:t>
      </w:r>
      <w:r w:rsidRPr="00DA3E38">
        <w:rPr>
          <w:rStyle w:val="StyleUnderline"/>
        </w:rPr>
        <w:t>Migration costs,</w:t>
      </w:r>
      <w:r>
        <w:rPr>
          <w:rStyle w:val="StyleUnderline"/>
        </w:rPr>
        <w:t xml:space="preserve"> </w:t>
      </w:r>
      <w:r w:rsidRPr="00DA3E38">
        <w:rPr>
          <w:rStyle w:val="StyleUnderline"/>
        </w:rPr>
        <w:t xml:space="preserve">however, are real, sizable, and will </w:t>
      </w:r>
      <w:r w:rsidRPr="00DA3E38">
        <w:rPr>
          <w:rStyle w:val="Emphasis"/>
        </w:rPr>
        <w:t>further</w:t>
      </w:r>
      <w:r>
        <w:rPr>
          <w:rStyle w:val="Emphasis"/>
        </w:rPr>
        <w:t xml:space="preserve"> </w:t>
      </w:r>
      <w:r w:rsidRPr="00DA3E38">
        <w:rPr>
          <w:rStyle w:val="Emphasis"/>
        </w:rPr>
        <w:t>reduce the global gains</w:t>
      </w:r>
      <w:r w:rsidRPr="00BB7B8E">
        <w:rPr>
          <w:sz w:val="16"/>
        </w:rPr>
        <w:t xml:space="preserve">. Consider, for example, the wage differences between Puerto Rico and the United States. In 2010, the mean annual earnings of a construction worker in his thirties was $23,000 in Puerto Rico and $43,000 in the United States.7 The annual income of a young Puerto Rican construction worker, therefore, would increase by $20,000 annually if he or she were to migrate, implying a lifetime present value of around $400,000 (if the rate of discount is 5 percent). A Puerto Rican </w:t>
      </w:r>
      <w:proofErr w:type="spellStart"/>
      <w:r w:rsidRPr="00BB7B8E">
        <w:rPr>
          <w:sz w:val="16"/>
        </w:rPr>
        <w:t>nonmover</w:t>
      </w:r>
      <w:proofErr w:type="spellEnd"/>
      <w:r w:rsidRPr="00BB7B8E">
        <w:rPr>
          <w:sz w:val="16"/>
        </w:rPr>
        <w:t xml:space="preserve">— and two-thirds of Puerto Ricans have chosen not to move—is leaving almost a half-million dollar fortune unclaimed. This fact is consistent with the canonical income maximization model of migration only if the costs of migration are at least that high for the many people who choose not to move. </w:t>
      </w:r>
      <w:r w:rsidRPr="00BB7B8E">
        <w:rPr>
          <w:rStyle w:val="StyleUnderline"/>
        </w:rPr>
        <w:t>Although this calculation may seem contrived,</w:t>
      </w:r>
      <w:r>
        <w:rPr>
          <w:rStyle w:val="StyleUnderline"/>
        </w:rPr>
        <w:t xml:space="preserve"> </w:t>
      </w:r>
      <w:r w:rsidRPr="00BB7B8E">
        <w:rPr>
          <w:rStyle w:val="StyleUnderline"/>
        </w:rPr>
        <w:t>studies that rely on structural models</w:t>
      </w:r>
      <w:r>
        <w:rPr>
          <w:rStyle w:val="StyleUnderline"/>
        </w:rPr>
        <w:t xml:space="preserve"> </w:t>
      </w:r>
      <w:r w:rsidRPr="00BB7B8E">
        <w:rPr>
          <w:rStyle w:val="StyleUnderline"/>
        </w:rPr>
        <w:t xml:space="preserve">of labor flows often </w:t>
      </w:r>
      <w:r w:rsidRPr="00BB7B8E">
        <w:rPr>
          <w:rStyle w:val="Emphasis"/>
        </w:rPr>
        <w:t>provide similarly</w:t>
      </w:r>
      <w:r>
        <w:rPr>
          <w:rStyle w:val="Emphasis"/>
        </w:rPr>
        <w:t xml:space="preserve"> </w:t>
      </w:r>
      <w:r w:rsidRPr="00BB7B8E">
        <w:rPr>
          <w:rStyle w:val="Emphasis"/>
        </w:rPr>
        <w:t>large estimates of migration costs</w:t>
      </w:r>
      <w:r w:rsidRPr="00BB7B8E">
        <w:rPr>
          <w:sz w:val="16"/>
        </w:rPr>
        <w:t xml:space="preserve">. </w:t>
      </w:r>
      <w:proofErr w:type="spellStart"/>
      <w:r w:rsidRPr="00BB7B8E">
        <w:rPr>
          <w:rStyle w:val="StyleUnderline"/>
        </w:rPr>
        <w:t>Bertoli</w:t>
      </w:r>
      <w:proofErr w:type="spellEnd"/>
      <w:r w:rsidRPr="00BB7B8E">
        <w:rPr>
          <w:rStyle w:val="StyleUnderline"/>
        </w:rPr>
        <w:t>,</w:t>
      </w:r>
      <w:r>
        <w:rPr>
          <w:rStyle w:val="StyleUnderline"/>
        </w:rPr>
        <w:t xml:space="preserve"> </w:t>
      </w:r>
      <w:r w:rsidRPr="00BB7B8E">
        <w:rPr>
          <w:rStyle w:val="StyleUnderline"/>
        </w:rPr>
        <w:t>Fernández-</w:t>
      </w:r>
      <w:proofErr w:type="spellStart"/>
      <w:r w:rsidRPr="00BB7B8E">
        <w:rPr>
          <w:rStyle w:val="StyleUnderline"/>
        </w:rPr>
        <w:t>Huertas</w:t>
      </w:r>
      <w:proofErr w:type="spellEnd"/>
      <w:r w:rsidRPr="00BB7B8E">
        <w:rPr>
          <w:rStyle w:val="StyleUnderline"/>
        </w:rPr>
        <w:t>, and Ortega</w:t>
      </w:r>
      <w:r w:rsidRPr="00BB7B8E">
        <w:rPr>
          <w:sz w:val="16"/>
        </w:rPr>
        <w:t xml:space="preserve"> (2013, p. 89) </w:t>
      </w:r>
      <w:r w:rsidRPr="00BB7B8E">
        <w:rPr>
          <w:rStyle w:val="StyleUnderline"/>
        </w:rPr>
        <w:t>calculate that migration costs for the average</w:t>
      </w:r>
      <w:r>
        <w:rPr>
          <w:rStyle w:val="StyleUnderline"/>
        </w:rPr>
        <w:t xml:space="preserve"> </w:t>
      </w:r>
      <w:r w:rsidRPr="00BB7B8E">
        <w:rPr>
          <w:rStyle w:val="StyleUnderline"/>
        </w:rPr>
        <w:t>low-educated Ecuadorian immigrant in</w:t>
      </w:r>
      <w:r>
        <w:rPr>
          <w:rStyle w:val="StyleUnderline"/>
        </w:rPr>
        <w:t xml:space="preserve"> </w:t>
      </w:r>
      <w:r w:rsidRPr="00BB7B8E">
        <w:rPr>
          <w:rStyle w:val="StyleUnderline"/>
        </w:rPr>
        <w:t>the United States are almost nine times the worker’s salary</w:t>
      </w:r>
      <w:r w:rsidRPr="00BB7B8E">
        <w:rPr>
          <w:sz w:val="16"/>
        </w:rPr>
        <w:t xml:space="preserve">. Similarly, </w:t>
      </w:r>
      <w:proofErr w:type="spellStart"/>
      <w:r w:rsidRPr="00BB7B8E">
        <w:rPr>
          <w:sz w:val="16"/>
        </w:rPr>
        <w:t>Artuc</w:t>
      </w:r>
      <w:proofErr w:type="spellEnd"/>
      <w:r w:rsidRPr="00BB7B8E">
        <w:rPr>
          <w:sz w:val="16"/>
        </w:rPr>
        <w:t>, Chaudhuri, and McLaren (2010, p. 1021) estimate average moving costs that are around ten times the annual wage for workers who move from one sector to another in response to trade shocks in specific industries.8 (968-70)</w:t>
      </w:r>
    </w:p>
    <w:p w14:paraId="2CB58445" w14:textId="77777777" w:rsidR="00E169DF" w:rsidRDefault="00E169DF" w:rsidP="00E169DF">
      <w:pPr>
        <w:rPr>
          <w:sz w:val="16"/>
        </w:rPr>
      </w:pPr>
    </w:p>
    <w:p w14:paraId="4AA01E89" w14:textId="77777777" w:rsidR="00E169DF" w:rsidRDefault="00E169DF" w:rsidP="00E169DF">
      <w:pPr>
        <w:rPr>
          <w:sz w:val="16"/>
        </w:rPr>
      </w:pPr>
    </w:p>
    <w:p w14:paraId="7BC054F1" w14:textId="77777777" w:rsidR="00E169DF" w:rsidRDefault="00E169DF" w:rsidP="00E169DF">
      <w:pPr>
        <w:pStyle w:val="Heading3"/>
      </w:pPr>
      <w:r>
        <w:t xml:space="preserve">XT: Migration Costs </w:t>
      </w:r>
    </w:p>
    <w:p w14:paraId="1C87A654" w14:textId="77777777" w:rsidR="00E169DF" w:rsidRDefault="00E169DF" w:rsidP="00E169DF"/>
    <w:p w14:paraId="1B0492E6" w14:textId="77777777" w:rsidR="00E169DF" w:rsidRDefault="00E169DF" w:rsidP="00E169DF">
      <w:pPr>
        <w:pStyle w:val="Heading4"/>
      </w:pPr>
      <w:r>
        <w:t>Migration costs erase benefits from open borders</w:t>
      </w:r>
    </w:p>
    <w:p w14:paraId="198445BE"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15</w:t>
      </w:r>
    </w:p>
    <w:p w14:paraId="027448BE" w14:textId="77777777" w:rsidR="00E169DF" w:rsidRPr="00787E45" w:rsidRDefault="00E169DF" w:rsidP="00E169DF">
      <w:pPr>
        <w:rPr>
          <w:sz w:val="16"/>
        </w:rPr>
      </w:pPr>
      <w:r w:rsidRPr="00787E45">
        <w:rPr>
          <w:sz w:val="16"/>
        </w:rPr>
        <w:t xml:space="preserve">(George, </w:t>
      </w:r>
      <w:proofErr w:type="spellStart"/>
      <w:r w:rsidRPr="00787E45">
        <w:rPr>
          <w:sz w:val="16"/>
        </w:rPr>
        <w:t>Economics@Harvard</w:t>
      </w:r>
      <w:proofErr w:type="spellEnd"/>
      <w:r w:rsidRPr="00787E45">
        <w:rPr>
          <w:sz w:val="16"/>
        </w:rPr>
        <w:t>, Immigration and Globalization:</w:t>
      </w:r>
    </w:p>
    <w:p w14:paraId="421755C6" w14:textId="77777777" w:rsidR="00E169DF" w:rsidRPr="00787E45" w:rsidRDefault="00E169DF" w:rsidP="00E169DF">
      <w:pPr>
        <w:rPr>
          <w:sz w:val="16"/>
        </w:rPr>
      </w:pPr>
      <w:r w:rsidRPr="00787E45">
        <w:rPr>
          <w:sz w:val="16"/>
        </w:rPr>
        <w:t>A Review Essay Journal of Economic Literature 2015, 53(4), 961–974</w:t>
      </w:r>
    </w:p>
    <w:p w14:paraId="144261FB" w14:textId="77777777" w:rsidR="00E169DF" w:rsidRPr="00B92DC2" w:rsidRDefault="00E169DF" w:rsidP="00E169DF">
      <w:pPr>
        <w:rPr>
          <w:sz w:val="16"/>
        </w:rPr>
      </w:pPr>
      <w:r w:rsidRPr="00787E45">
        <w:rPr>
          <w:sz w:val="16"/>
        </w:rPr>
        <w:t>http://dx.doi.org/10.1257/jel.53.4.961)</w:t>
      </w:r>
    </w:p>
    <w:p w14:paraId="51B58484" w14:textId="77777777" w:rsidR="00E169DF" w:rsidRDefault="00E169DF" w:rsidP="00E169DF">
      <w:r w:rsidRPr="00B92DC2">
        <w:rPr>
          <w:rStyle w:val="StyleUnderline"/>
        </w:rPr>
        <w:t>To</w:t>
      </w:r>
      <w:r w:rsidRPr="00B92DC2">
        <w:rPr>
          <w:sz w:val="16"/>
        </w:rPr>
        <w:t xml:space="preserve"> easily </w:t>
      </w:r>
      <w:r w:rsidRPr="00B92DC2">
        <w:rPr>
          <w:rStyle w:val="StyleUnderline"/>
        </w:rPr>
        <w:t>illustrate the attenuating effect</w:t>
      </w:r>
      <w:r>
        <w:rPr>
          <w:rStyle w:val="StyleUnderline"/>
        </w:rPr>
        <w:t xml:space="preserve"> </w:t>
      </w:r>
      <w:r w:rsidRPr="00B92DC2">
        <w:rPr>
          <w:rStyle w:val="StyleUnderline"/>
        </w:rPr>
        <w:t>of migration costs, suppose</w:t>
      </w:r>
      <w:r w:rsidRPr="00B92DC2">
        <w:rPr>
          <w:sz w:val="16"/>
        </w:rPr>
        <w:t xml:space="preserve"> that these </w:t>
      </w:r>
      <w:r w:rsidRPr="00B92DC2">
        <w:rPr>
          <w:rStyle w:val="StyleUnderline"/>
        </w:rPr>
        <w:t>costs</w:t>
      </w:r>
      <w:r>
        <w:rPr>
          <w:rStyle w:val="StyleUnderline"/>
        </w:rPr>
        <w:t xml:space="preserve"> </w:t>
      </w:r>
      <w:r w:rsidRPr="00B92DC2">
        <w:rPr>
          <w:rStyle w:val="StyleUnderline"/>
        </w:rPr>
        <w:t>are constant</w:t>
      </w:r>
      <w:r w:rsidRPr="00B92DC2">
        <w:rPr>
          <w:sz w:val="16"/>
        </w:rPr>
        <w:t xml:space="preserve"> in the working population and equal to π times a worker’s initial salary in the South. Assume further that nonworking dependents tag along with the “householder” and migrate for free. The equilibrium condition that equates the present value of the gains from migration with the costs and that implicitly defines the number of migrants is then given by: (12) αN </w:t>
      </w:r>
      <w:r w:rsidRPr="00B92DC2">
        <w:rPr>
          <w:rFonts w:ascii="Cambria Math" w:hAnsi="Cambria Math" w:cs="Cambria Math"/>
          <w:sz w:val="16"/>
        </w:rPr>
        <w:t>∗</w:t>
      </w:r>
      <w:r w:rsidRPr="00B92DC2">
        <w:rPr>
          <w:sz w:val="16"/>
        </w:rPr>
        <w:t xml:space="preserve"> (LN + M</w:t>
      </w:r>
      <w:r w:rsidRPr="00B92DC2">
        <w:rPr>
          <w:rFonts w:ascii="Cambria Math" w:hAnsi="Cambria Math" w:cs="Cambria Math"/>
          <w:sz w:val="16"/>
        </w:rPr>
        <w:t>∗</w:t>
      </w:r>
      <w:r w:rsidRPr="00B92DC2">
        <w:rPr>
          <w:sz w:val="16"/>
        </w:rPr>
        <w:t xml:space="preserve"> ) η − αS ( LS − M</w:t>
      </w:r>
      <w:r w:rsidRPr="00B92DC2">
        <w:rPr>
          <w:rFonts w:ascii="Cambria Math" w:hAnsi="Cambria Math" w:cs="Cambria Math"/>
          <w:sz w:val="16"/>
        </w:rPr>
        <w:t>∗</w:t>
      </w:r>
      <w:r w:rsidRPr="00B92DC2">
        <w:rPr>
          <w:sz w:val="16"/>
        </w:rPr>
        <w:t xml:space="preserve"> ) η ___________________________ r = π(αS LS η ) , where r is the rate of discount (assumed to be 5 percent).9 The bottom panel of table 2 reports the results of the simulation assuming that π = 10. </w:t>
      </w:r>
      <w:r w:rsidRPr="00B92DC2">
        <w:rPr>
          <w:rStyle w:val="StyleUnderline"/>
        </w:rPr>
        <w:t>Although there are now</w:t>
      </w:r>
      <w:r>
        <w:rPr>
          <w:rStyle w:val="StyleUnderline"/>
        </w:rPr>
        <w:t xml:space="preserve"> </w:t>
      </w:r>
      <w:r w:rsidRPr="00B92DC2">
        <w:rPr>
          <w:rStyle w:val="StyleUnderline"/>
        </w:rPr>
        <w:t>obviously fewer movers, there are still a</w:t>
      </w:r>
      <w:r>
        <w:rPr>
          <w:rStyle w:val="StyleUnderline"/>
        </w:rPr>
        <w:t xml:space="preserve"> </w:t>
      </w:r>
      <w:r w:rsidRPr="00B92DC2">
        <w:rPr>
          <w:rStyle w:val="StyleUnderline"/>
        </w:rPr>
        <w:t>lot of them</w:t>
      </w:r>
      <w:r w:rsidRPr="00B92DC2">
        <w:rPr>
          <w:sz w:val="16"/>
        </w:rPr>
        <w:t xml:space="preserve">. In the case where there are no spillovers (λ = 0), </w:t>
      </w:r>
      <w:r w:rsidRPr="00B92DC2">
        <w:rPr>
          <w:rStyle w:val="StyleUnderline"/>
        </w:rPr>
        <w:t>the number of movers</w:t>
      </w:r>
      <w:r>
        <w:rPr>
          <w:rStyle w:val="StyleUnderline"/>
        </w:rPr>
        <w:t xml:space="preserve"> </w:t>
      </w:r>
      <w:r w:rsidRPr="00B92DC2">
        <w:rPr>
          <w:rStyle w:val="StyleUnderline"/>
        </w:rPr>
        <w:t>falls only from 5.6 to 5.3 billion</w:t>
      </w:r>
      <w:r w:rsidRPr="00B92DC2">
        <w:rPr>
          <w:sz w:val="16"/>
        </w:rPr>
        <w:t xml:space="preserve">. </w:t>
      </w:r>
      <w:r w:rsidRPr="00B92DC2">
        <w:rPr>
          <w:rStyle w:val="Emphasis"/>
        </w:rPr>
        <w:t>However,</w:t>
      </w:r>
      <w:r>
        <w:rPr>
          <w:rStyle w:val="Emphasis"/>
        </w:rPr>
        <w:t xml:space="preserve"> </w:t>
      </w:r>
      <w:r w:rsidRPr="00B92DC2">
        <w:rPr>
          <w:rStyle w:val="Emphasis"/>
        </w:rPr>
        <w:t>the gains from migration fall substantially</w:t>
      </w:r>
      <w:r>
        <w:rPr>
          <w:rStyle w:val="Emphasis"/>
        </w:rPr>
        <w:t xml:space="preserve"> </w:t>
      </w:r>
      <w:r w:rsidRPr="00B92DC2">
        <w:rPr>
          <w:rStyle w:val="Emphasis"/>
        </w:rPr>
        <w:t>because the calculation of the gains</w:t>
      </w:r>
      <w:r>
        <w:rPr>
          <w:rStyle w:val="Emphasis"/>
        </w:rPr>
        <w:t xml:space="preserve"> </w:t>
      </w:r>
      <w:r w:rsidRPr="00B92DC2">
        <w:rPr>
          <w:rStyle w:val="Emphasis"/>
        </w:rPr>
        <w:t>must now account for the cost of moving</w:t>
      </w:r>
      <w:r>
        <w:rPr>
          <w:rStyle w:val="Emphasis"/>
        </w:rPr>
        <w:t xml:space="preserve"> </w:t>
      </w:r>
      <w:r w:rsidRPr="00B92DC2">
        <w:rPr>
          <w:rStyle w:val="Emphasis"/>
        </w:rPr>
        <w:t>over 5.3</w:t>
      </w:r>
      <w:r>
        <w:rPr>
          <w:rStyle w:val="Emphasis"/>
        </w:rPr>
        <w:t xml:space="preserve"> </w:t>
      </w:r>
      <w:r w:rsidRPr="00B92DC2">
        <w:rPr>
          <w:rStyle w:val="Emphasis"/>
        </w:rPr>
        <w:t>billion people</w:t>
      </w:r>
      <w:r w:rsidRPr="00B92DC2">
        <w:rPr>
          <w:sz w:val="16"/>
        </w:rPr>
        <w:t>. The annualized global gain—net of migration costs—is defined by: (13) ΔY′ = (∫0 LN+M</w:t>
      </w:r>
      <w:r w:rsidRPr="00B92DC2">
        <w:rPr>
          <w:rFonts w:ascii="Cambria Math" w:hAnsi="Cambria Math" w:cs="Cambria Math"/>
          <w:sz w:val="16"/>
        </w:rPr>
        <w:t>∗</w:t>
      </w:r>
      <w:r w:rsidRPr="00B92DC2">
        <w:rPr>
          <w:sz w:val="16"/>
        </w:rPr>
        <w:t xml:space="preserve"> αN </w:t>
      </w:r>
      <w:r w:rsidRPr="00B92DC2">
        <w:rPr>
          <w:rFonts w:ascii="Cambria Math" w:hAnsi="Cambria Math" w:cs="Cambria Math"/>
          <w:sz w:val="16"/>
        </w:rPr>
        <w:t>∗</w:t>
      </w:r>
      <w:r w:rsidRPr="00B92DC2">
        <w:rPr>
          <w:sz w:val="16"/>
        </w:rPr>
        <w:t xml:space="preserve"> </w:t>
      </w:r>
      <w:proofErr w:type="spellStart"/>
      <w:r w:rsidRPr="00B92DC2">
        <w:rPr>
          <w:sz w:val="16"/>
        </w:rPr>
        <w:t>Lη</w:t>
      </w:r>
      <w:proofErr w:type="spellEnd"/>
      <w:r w:rsidRPr="00B92DC2">
        <w:rPr>
          <w:sz w:val="16"/>
        </w:rPr>
        <w:t xml:space="preserve"> </w:t>
      </w:r>
      <w:proofErr w:type="spellStart"/>
      <w:r w:rsidRPr="00B92DC2">
        <w:rPr>
          <w:sz w:val="16"/>
        </w:rPr>
        <w:t>dL</w:t>
      </w:r>
      <w:proofErr w:type="spellEnd"/>
      <w:r w:rsidRPr="00B92DC2">
        <w:rPr>
          <w:sz w:val="16"/>
        </w:rPr>
        <w:t xml:space="preserve"> + ∫0 LS−M</w:t>
      </w:r>
      <w:r w:rsidRPr="00B92DC2">
        <w:rPr>
          <w:rFonts w:ascii="Cambria Math" w:hAnsi="Cambria Math" w:cs="Cambria Math"/>
          <w:sz w:val="16"/>
        </w:rPr>
        <w:t>∗</w:t>
      </w:r>
      <w:r w:rsidRPr="00B92DC2">
        <w:rPr>
          <w:sz w:val="16"/>
        </w:rPr>
        <w:t xml:space="preserve"> αS </w:t>
      </w:r>
      <w:proofErr w:type="spellStart"/>
      <w:r w:rsidRPr="00B92DC2">
        <w:rPr>
          <w:sz w:val="16"/>
        </w:rPr>
        <w:t>Lη</w:t>
      </w:r>
      <w:proofErr w:type="spellEnd"/>
      <w:r w:rsidRPr="00B92DC2">
        <w:rPr>
          <w:sz w:val="16"/>
        </w:rPr>
        <w:t xml:space="preserve"> </w:t>
      </w:r>
      <w:proofErr w:type="spellStart"/>
      <w:r w:rsidRPr="00B92DC2">
        <w:rPr>
          <w:sz w:val="16"/>
        </w:rPr>
        <w:t>dL</w:t>
      </w:r>
      <w:proofErr w:type="spellEnd"/>
      <w:r w:rsidRPr="00B92DC2">
        <w:rPr>
          <w:sz w:val="16"/>
        </w:rPr>
        <w:t xml:space="preserve"> − Y0) − r(π αS LS η ) M</w:t>
      </w:r>
      <w:r w:rsidRPr="00B92DC2">
        <w:rPr>
          <w:rFonts w:ascii="Cambria Math" w:hAnsi="Cambria Math" w:cs="Cambria Math"/>
          <w:sz w:val="16"/>
        </w:rPr>
        <w:t>∗</w:t>
      </w:r>
      <w:r w:rsidRPr="00B92DC2">
        <w:rPr>
          <w:sz w:val="16"/>
        </w:rPr>
        <w:t xml:space="preserve"> . Table 2 shows that these </w:t>
      </w:r>
      <w:r w:rsidRPr="00B92DC2">
        <w:rPr>
          <w:rStyle w:val="StyleUnderline"/>
        </w:rPr>
        <w:t>net gains fall from</w:t>
      </w:r>
      <w:r>
        <w:rPr>
          <w:rStyle w:val="StyleUnderline"/>
        </w:rPr>
        <w:t xml:space="preserve"> </w:t>
      </w:r>
      <w:r w:rsidRPr="00B92DC2">
        <w:rPr>
          <w:rStyle w:val="StyleUnderline"/>
        </w:rPr>
        <w:t>$40 to $28 trillion when there are no externalities,</w:t>
      </w:r>
      <w:r>
        <w:rPr>
          <w:rStyle w:val="StyleUnderline"/>
        </w:rPr>
        <w:t xml:space="preserve"> </w:t>
      </w:r>
      <w:r w:rsidRPr="00B92DC2">
        <w:rPr>
          <w:rStyle w:val="StyleUnderline"/>
        </w:rPr>
        <w:t>and from a positive gain of $9 trillion</w:t>
      </w:r>
      <w:r>
        <w:rPr>
          <w:rStyle w:val="StyleUnderline"/>
        </w:rPr>
        <w:t xml:space="preserve"> </w:t>
      </w:r>
      <w:r w:rsidRPr="00B92DC2">
        <w:rPr>
          <w:rStyle w:val="StyleUnderline"/>
        </w:rPr>
        <w:t xml:space="preserve">to a </w:t>
      </w:r>
      <w:r w:rsidRPr="00B92DC2">
        <w:rPr>
          <w:rStyle w:val="Emphasis"/>
        </w:rPr>
        <w:t>loss of almost a trillion dollars</w:t>
      </w:r>
      <w:r w:rsidRPr="00B92DC2">
        <w:rPr>
          <w:sz w:val="16"/>
        </w:rPr>
        <w:t xml:space="preserve"> when λ = 0.5. Of course, we have no idea what the costs of migration will actually be if migration restrictions were to be removed and billions of people from poor countries were on the move. The formation of social networks among migrants could substantially lower the costs of migration for the second or third billionth mover. But </w:t>
      </w:r>
      <w:r w:rsidRPr="00B92DC2">
        <w:rPr>
          <w:rStyle w:val="Emphasis"/>
        </w:rPr>
        <w:t>congestion costs in the</w:t>
      </w:r>
      <w:r>
        <w:rPr>
          <w:rStyle w:val="Emphasis"/>
        </w:rPr>
        <w:t xml:space="preserve"> </w:t>
      </w:r>
      <w:r w:rsidRPr="00B92DC2">
        <w:rPr>
          <w:rStyle w:val="Emphasis"/>
        </w:rPr>
        <w:t>receiving countries could also increase exponentially,</w:t>
      </w:r>
      <w:r>
        <w:rPr>
          <w:rStyle w:val="Emphasis"/>
        </w:rPr>
        <w:t xml:space="preserve"> </w:t>
      </w:r>
      <w:r w:rsidRPr="00B92DC2">
        <w:rPr>
          <w:rStyle w:val="StyleUnderline"/>
        </w:rPr>
        <w:t>making it harder to resettle that</w:t>
      </w:r>
      <w:r>
        <w:rPr>
          <w:rStyle w:val="StyleUnderline"/>
        </w:rPr>
        <w:t xml:space="preserve"> </w:t>
      </w:r>
      <w:r w:rsidRPr="00B92DC2">
        <w:rPr>
          <w:rStyle w:val="StyleUnderline"/>
        </w:rPr>
        <w:t>marginal migrant</w:t>
      </w:r>
      <w:r w:rsidRPr="00B92DC2">
        <w:rPr>
          <w:sz w:val="16"/>
        </w:rPr>
        <w:t xml:space="preserve">. Regardless, </w:t>
      </w:r>
      <w:r w:rsidRPr="00B92DC2">
        <w:rPr>
          <w:rStyle w:val="StyleUnderline"/>
        </w:rPr>
        <w:t>the global</w:t>
      </w:r>
      <w:r>
        <w:rPr>
          <w:rStyle w:val="StyleUnderline"/>
        </w:rPr>
        <w:t xml:space="preserve"> </w:t>
      </w:r>
      <w:r w:rsidRPr="00B92DC2">
        <w:rPr>
          <w:rStyle w:val="StyleUnderline"/>
        </w:rPr>
        <w:t>gains from unrestricted migration need to be</w:t>
      </w:r>
      <w:r>
        <w:rPr>
          <w:rStyle w:val="StyleUnderline"/>
        </w:rPr>
        <w:t xml:space="preserve"> </w:t>
      </w:r>
      <w:r w:rsidRPr="00B92DC2">
        <w:rPr>
          <w:rStyle w:val="StyleUnderline"/>
        </w:rPr>
        <w:t>contrasted with the costs of moving billions</w:t>
      </w:r>
      <w:r>
        <w:rPr>
          <w:rStyle w:val="StyleUnderline"/>
        </w:rPr>
        <w:t xml:space="preserve"> </w:t>
      </w:r>
      <w:r w:rsidRPr="00B92DC2">
        <w:rPr>
          <w:sz w:val="16"/>
        </w:rPr>
        <w:t xml:space="preserve">of people </w:t>
      </w:r>
      <w:r w:rsidRPr="00B92DC2">
        <w:rPr>
          <w:rStyle w:val="StyleUnderline"/>
        </w:rPr>
        <w:t>if the exercise is to be taken seriously</w:t>
      </w:r>
      <w:r w:rsidRPr="00B92DC2">
        <w:rPr>
          <w:sz w:val="16"/>
        </w:rPr>
        <w:t xml:space="preserve">. </w:t>
      </w:r>
      <w:r w:rsidRPr="00B92DC2">
        <w:rPr>
          <w:rStyle w:val="StyleUnderline"/>
        </w:rPr>
        <w:t>After all, it seems that migration costs</w:t>
      </w:r>
      <w:r>
        <w:rPr>
          <w:rStyle w:val="StyleUnderline"/>
        </w:rPr>
        <w:t xml:space="preserve"> </w:t>
      </w:r>
      <w:r w:rsidRPr="00B92DC2">
        <w:rPr>
          <w:rStyle w:val="StyleUnderline"/>
        </w:rPr>
        <w:t>do not need to be all that high to make those</w:t>
      </w:r>
      <w:r>
        <w:rPr>
          <w:rStyle w:val="StyleUnderline"/>
        </w:rPr>
        <w:t xml:space="preserve"> </w:t>
      </w:r>
      <w:r w:rsidRPr="00B92DC2">
        <w:rPr>
          <w:rStyle w:val="StyleUnderline"/>
        </w:rPr>
        <w:t>trillion-dollar bills disintegrate even faster</w:t>
      </w:r>
      <w:r w:rsidRPr="00B92DC2">
        <w:rPr>
          <w:sz w:val="16"/>
        </w:rPr>
        <w:t>. (970-1)</w:t>
      </w:r>
    </w:p>
    <w:p w14:paraId="3BA9ADD8" w14:textId="77777777" w:rsidR="00E169DF" w:rsidRDefault="00E169DF" w:rsidP="00E169DF"/>
    <w:p w14:paraId="777F14E7" w14:textId="77777777" w:rsidR="00E169DF" w:rsidRDefault="00E169DF" w:rsidP="00E169DF">
      <w:pPr>
        <w:pStyle w:val="Heading3"/>
      </w:pPr>
      <w:r>
        <w:t xml:space="preserve">Prefer Neg Evidence </w:t>
      </w:r>
    </w:p>
    <w:p w14:paraId="6151CF29" w14:textId="77777777" w:rsidR="00E169DF" w:rsidRDefault="00E169DF" w:rsidP="00E169DF"/>
    <w:p w14:paraId="1A8551CE" w14:textId="77777777" w:rsidR="00E169DF" w:rsidRDefault="00E169DF" w:rsidP="00E169DF">
      <w:pPr>
        <w:pStyle w:val="Heading4"/>
      </w:pPr>
      <w:r>
        <w:t xml:space="preserve">Err neg- that not a single country has tried to pick up trillions proves </w:t>
      </w:r>
      <w:proofErr w:type="spellStart"/>
      <w:r>
        <w:t>aff</w:t>
      </w:r>
      <w:proofErr w:type="spellEnd"/>
      <w:r>
        <w:t xml:space="preserve"> modeling is suspect </w:t>
      </w:r>
    </w:p>
    <w:p w14:paraId="07A0139F"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15</w:t>
      </w:r>
    </w:p>
    <w:p w14:paraId="231D6EB0" w14:textId="77777777" w:rsidR="00E169DF" w:rsidRPr="00787E45" w:rsidRDefault="00E169DF" w:rsidP="00E169DF">
      <w:pPr>
        <w:rPr>
          <w:sz w:val="16"/>
        </w:rPr>
      </w:pPr>
      <w:r w:rsidRPr="00787E45">
        <w:rPr>
          <w:sz w:val="16"/>
        </w:rPr>
        <w:t xml:space="preserve">(George, </w:t>
      </w:r>
      <w:proofErr w:type="spellStart"/>
      <w:r w:rsidRPr="00787E45">
        <w:rPr>
          <w:sz w:val="16"/>
        </w:rPr>
        <w:t>Economics@Harvard</w:t>
      </w:r>
      <w:proofErr w:type="spellEnd"/>
      <w:r w:rsidRPr="00787E45">
        <w:rPr>
          <w:sz w:val="16"/>
        </w:rPr>
        <w:t>, Immigration and Globalization:</w:t>
      </w:r>
    </w:p>
    <w:p w14:paraId="3B2C2B0F" w14:textId="77777777" w:rsidR="00E169DF" w:rsidRPr="00787E45" w:rsidRDefault="00E169DF" w:rsidP="00E169DF">
      <w:pPr>
        <w:rPr>
          <w:sz w:val="16"/>
        </w:rPr>
      </w:pPr>
      <w:r w:rsidRPr="00787E45">
        <w:rPr>
          <w:sz w:val="16"/>
        </w:rPr>
        <w:t>A Review Essay Journal of Economic Literature 2015, 53(4), 961–974</w:t>
      </w:r>
    </w:p>
    <w:p w14:paraId="287C9F1D" w14:textId="77777777" w:rsidR="00E169DF" w:rsidRPr="00B92DC2" w:rsidRDefault="00E169DF" w:rsidP="00E169DF">
      <w:pPr>
        <w:rPr>
          <w:sz w:val="16"/>
        </w:rPr>
      </w:pPr>
      <w:r w:rsidRPr="00787E45">
        <w:rPr>
          <w:sz w:val="16"/>
        </w:rPr>
        <w:t>http://dx.doi.org/10.1257/jel.53.4.961)</w:t>
      </w:r>
    </w:p>
    <w:p w14:paraId="4FF0EC02" w14:textId="77777777" w:rsidR="00E169DF" w:rsidRDefault="00E169DF" w:rsidP="00E169DF">
      <w:r w:rsidRPr="00B92DC2">
        <w:rPr>
          <w:sz w:val="16"/>
        </w:rPr>
        <w:t xml:space="preserve">Despite this indeterminacy, </w:t>
      </w:r>
      <w:proofErr w:type="spellStart"/>
      <w:r w:rsidRPr="00B92DC2">
        <w:rPr>
          <w:rStyle w:val="StyleUnderline"/>
        </w:rPr>
        <w:t>Ruhs’s</w:t>
      </w:r>
      <w:proofErr w:type="spellEnd"/>
      <w:r w:rsidRPr="00B92DC2">
        <w:rPr>
          <w:sz w:val="16"/>
        </w:rPr>
        <w:t xml:space="preserve"> detailed </w:t>
      </w:r>
      <w:r w:rsidRPr="00B92DC2">
        <w:rPr>
          <w:rStyle w:val="StyleUnderline"/>
        </w:rPr>
        <w:t>documentation o</w:t>
      </w:r>
      <w:r w:rsidRPr="00B92DC2">
        <w:rPr>
          <w:sz w:val="16"/>
        </w:rPr>
        <w:t xml:space="preserve">f the existence and variation in immigration policies </w:t>
      </w:r>
      <w:r w:rsidRPr="00B92DC2">
        <w:rPr>
          <w:rStyle w:val="StyleUnderline"/>
        </w:rPr>
        <w:t>has a crucial</w:t>
      </w:r>
      <w:r>
        <w:rPr>
          <w:rStyle w:val="StyleUnderline"/>
        </w:rPr>
        <w:t xml:space="preserve"> </w:t>
      </w:r>
      <w:r w:rsidRPr="00B92DC2">
        <w:rPr>
          <w:rStyle w:val="StyleUnderline"/>
        </w:rPr>
        <w:t>implication for</w:t>
      </w:r>
      <w:r w:rsidRPr="00B92DC2">
        <w:rPr>
          <w:sz w:val="16"/>
        </w:rPr>
        <w:t xml:space="preserve"> the </w:t>
      </w:r>
      <w:r w:rsidRPr="00B92DC2">
        <w:rPr>
          <w:rStyle w:val="StyleUnderline"/>
        </w:rPr>
        <w:t>models that predict</w:t>
      </w:r>
      <w:r w:rsidRPr="00B92DC2">
        <w:rPr>
          <w:sz w:val="16"/>
        </w:rPr>
        <w:t xml:space="preserve"> </w:t>
      </w:r>
      <w:r w:rsidRPr="00B92DC2">
        <w:rPr>
          <w:rStyle w:val="StyleUnderline"/>
        </w:rPr>
        <w:t>huge gains from unrestricted migration</w:t>
      </w:r>
      <w:r w:rsidRPr="00B92DC2">
        <w:rPr>
          <w:sz w:val="16"/>
        </w:rPr>
        <w:t xml:space="preserve">. </w:t>
      </w:r>
      <w:r w:rsidRPr="00B92DC2">
        <w:rPr>
          <w:rStyle w:val="StyleUnderline"/>
        </w:rPr>
        <w:t>To</w:t>
      </w:r>
      <w:r>
        <w:rPr>
          <w:rStyle w:val="StyleUnderline"/>
        </w:rPr>
        <w:t xml:space="preserve"> </w:t>
      </w:r>
      <w:r w:rsidRPr="00B92DC2">
        <w:rPr>
          <w:rStyle w:val="StyleUnderline"/>
        </w:rPr>
        <w:t>put it bluntly, why exactly are the receiving</w:t>
      </w:r>
      <w:r>
        <w:rPr>
          <w:rStyle w:val="StyleUnderline"/>
        </w:rPr>
        <w:t xml:space="preserve"> </w:t>
      </w:r>
      <w:r w:rsidRPr="00B92DC2">
        <w:rPr>
          <w:rStyle w:val="StyleUnderline"/>
        </w:rPr>
        <w:t>countries being so stupid</w:t>
      </w:r>
      <w:r w:rsidRPr="00B92DC2">
        <w:rPr>
          <w:sz w:val="16"/>
        </w:rPr>
        <w:t xml:space="preserve">? Why do policymakers in these countries not buy into the models and enact policies that would substantially increase national income? Why do countries like Canada and Australia, which offer both very high wages that would keep attracting immigrants and vast geographic regions waiting to be filled, keep strolling on that mythical sidewalk, keep seeing those trillion-dollar bills, and just keep walking right on by? This point can be quantified in the context of the simulation. </w:t>
      </w:r>
      <w:r w:rsidRPr="00B92DC2">
        <w:rPr>
          <w:rStyle w:val="StyleUnderline"/>
        </w:rPr>
        <w:t>Suppose that the capital</w:t>
      </w:r>
      <w:r>
        <w:rPr>
          <w:rStyle w:val="StyleUnderline"/>
        </w:rPr>
        <w:t xml:space="preserve"> </w:t>
      </w:r>
      <w:r w:rsidRPr="00B92DC2">
        <w:rPr>
          <w:rStyle w:val="StyleUnderline"/>
        </w:rPr>
        <w:t>stock in each region is owned by the capitalists</w:t>
      </w:r>
      <w:r>
        <w:rPr>
          <w:rStyle w:val="StyleUnderline"/>
        </w:rPr>
        <w:t xml:space="preserve"> </w:t>
      </w:r>
      <w:r w:rsidRPr="00B92DC2">
        <w:rPr>
          <w:sz w:val="16"/>
        </w:rPr>
        <w:t xml:space="preserve">in that region. </w:t>
      </w:r>
      <w:r w:rsidRPr="00B92DC2">
        <w:rPr>
          <w:rStyle w:val="StyleUnderline"/>
        </w:rPr>
        <w:t>It is then straightforward</w:t>
      </w:r>
      <w:r>
        <w:rPr>
          <w:rStyle w:val="StyleUnderline"/>
        </w:rPr>
        <w:t xml:space="preserve"> </w:t>
      </w:r>
      <w:r w:rsidRPr="00B92DC2">
        <w:rPr>
          <w:rStyle w:val="StyleUnderline"/>
        </w:rPr>
        <w:t>to calculate the change in the income</w:t>
      </w:r>
      <w:r>
        <w:rPr>
          <w:rStyle w:val="StyleUnderline"/>
        </w:rPr>
        <w:t xml:space="preserve"> </w:t>
      </w:r>
      <w:r w:rsidRPr="00B92DC2">
        <w:rPr>
          <w:rStyle w:val="StyleUnderline"/>
        </w:rPr>
        <w:t>that accrues to all Northerners</w:t>
      </w:r>
      <w:r w:rsidRPr="00B92DC2">
        <w:rPr>
          <w:sz w:val="16"/>
        </w:rPr>
        <w:t xml:space="preserve"> after they pay out the immigrants’ salaries. This quantity is given by: (14) </w:t>
      </w:r>
      <w:proofErr w:type="spellStart"/>
      <w:r w:rsidRPr="00B92DC2">
        <w:rPr>
          <w:sz w:val="16"/>
        </w:rPr>
        <w:t>ΔNet</w:t>
      </w:r>
      <w:proofErr w:type="spellEnd"/>
      <w:r w:rsidRPr="00B92DC2">
        <w:rPr>
          <w:sz w:val="16"/>
        </w:rPr>
        <w:t xml:space="preserve"> Income of North = ∫0 LN+M</w:t>
      </w:r>
      <w:r w:rsidRPr="00B92DC2">
        <w:rPr>
          <w:rFonts w:ascii="Cambria Math" w:hAnsi="Cambria Math" w:cs="Cambria Math"/>
          <w:sz w:val="16"/>
        </w:rPr>
        <w:t>∗</w:t>
      </w:r>
      <w:r w:rsidRPr="00B92DC2">
        <w:rPr>
          <w:sz w:val="16"/>
        </w:rPr>
        <w:t xml:space="preserve"> αN </w:t>
      </w:r>
      <w:r w:rsidRPr="00B92DC2">
        <w:rPr>
          <w:rFonts w:ascii="Cambria Math" w:hAnsi="Cambria Math" w:cs="Cambria Math"/>
          <w:sz w:val="16"/>
        </w:rPr>
        <w:t>∗</w:t>
      </w:r>
      <w:r w:rsidRPr="00B92DC2">
        <w:rPr>
          <w:sz w:val="16"/>
        </w:rPr>
        <w:t xml:space="preserve"> </w:t>
      </w:r>
      <w:proofErr w:type="spellStart"/>
      <w:r w:rsidRPr="00B92DC2">
        <w:rPr>
          <w:sz w:val="16"/>
        </w:rPr>
        <w:t>Lη</w:t>
      </w:r>
      <w:proofErr w:type="spellEnd"/>
      <w:r w:rsidRPr="00B92DC2">
        <w:rPr>
          <w:sz w:val="16"/>
        </w:rPr>
        <w:t xml:space="preserve"> </w:t>
      </w:r>
      <w:proofErr w:type="spellStart"/>
      <w:r w:rsidRPr="00B92DC2">
        <w:rPr>
          <w:sz w:val="16"/>
        </w:rPr>
        <w:t>dL</w:t>
      </w:r>
      <w:proofErr w:type="spellEnd"/>
      <w:r w:rsidRPr="00B92DC2">
        <w:rPr>
          <w:sz w:val="16"/>
        </w:rPr>
        <w:t xml:space="preserve"> − ∫0 LN αN </w:t>
      </w:r>
      <w:proofErr w:type="spellStart"/>
      <w:r w:rsidRPr="00B92DC2">
        <w:rPr>
          <w:sz w:val="16"/>
        </w:rPr>
        <w:t>Lη</w:t>
      </w:r>
      <w:proofErr w:type="spellEnd"/>
      <w:r w:rsidRPr="00B92DC2">
        <w:rPr>
          <w:sz w:val="16"/>
        </w:rPr>
        <w:t xml:space="preserve"> </w:t>
      </w:r>
      <w:proofErr w:type="spellStart"/>
      <w:r w:rsidRPr="00B92DC2">
        <w:rPr>
          <w:sz w:val="16"/>
        </w:rPr>
        <w:t>dL</w:t>
      </w:r>
      <w:proofErr w:type="spellEnd"/>
      <w:r w:rsidRPr="00B92DC2">
        <w:rPr>
          <w:sz w:val="16"/>
        </w:rPr>
        <w:t xml:space="preserve"> − </w:t>
      </w:r>
      <w:proofErr w:type="spellStart"/>
      <w:r w:rsidRPr="00B92DC2">
        <w:rPr>
          <w:sz w:val="16"/>
        </w:rPr>
        <w:t>wN</w:t>
      </w:r>
      <w:proofErr w:type="spellEnd"/>
      <w:r w:rsidRPr="00B92DC2">
        <w:rPr>
          <w:sz w:val="16"/>
        </w:rPr>
        <w:t xml:space="preserve"> </w:t>
      </w:r>
      <w:r w:rsidRPr="00B92DC2">
        <w:rPr>
          <w:rFonts w:ascii="Cambria Math" w:hAnsi="Cambria Math" w:cs="Cambria Math"/>
          <w:sz w:val="16"/>
        </w:rPr>
        <w:t>∗</w:t>
      </w:r>
      <w:r w:rsidRPr="00B92DC2">
        <w:rPr>
          <w:sz w:val="16"/>
        </w:rPr>
        <w:t xml:space="preserve"> M</w:t>
      </w:r>
      <w:r w:rsidRPr="00B92DC2">
        <w:rPr>
          <w:rFonts w:ascii="Cambria Math" w:hAnsi="Cambria Math" w:cs="Cambria Math"/>
          <w:sz w:val="16"/>
        </w:rPr>
        <w:t>∗</w:t>
      </w:r>
      <w:r w:rsidRPr="00B92DC2">
        <w:rPr>
          <w:sz w:val="16"/>
        </w:rPr>
        <w:t xml:space="preserve"> , where </w:t>
      </w:r>
      <w:proofErr w:type="spellStart"/>
      <w:r w:rsidRPr="00B92DC2">
        <w:rPr>
          <w:sz w:val="16"/>
        </w:rPr>
        <w:t>wN</w:t>
      </w:r>
      <w:proofErr w:type="spellEnd"/>
      <w:r w:rsidRPr="00B92DC2">
        <w:rPr>
          <w:sz w:val="16"/>
        </w:rPr>
        <w:t xml:space="preserve"> </w:t>
      </w:r>
      <w:r w:rsidRPr="00B92DC2">
        <w:rPr>
          <w:rFonts w:ascii="Cambria Math" w:hAnsi="Cambria Math" w:cs="Cambria Math"/>
          <w:sz w:val="16"/>
        </w:rPr>
        <w:t>∗</w:t>
      </w:r>
      <w:r w:rsidRPr="00B92DC2">
        <w:rPr>
          <w:sz w:val="16"/>
        </w:rPr>
        <w:t xml:space="preserve"> is the wage paid in the Northern labor market after the relaxation of immigration restrictions.10 Row 3 of table 2 reports the income change accruing exclusively to Northerners. If </w:t>
      </w:r>
      <w:r w:rsidRPr="00B92DC2">
        <w:rPr>
          <w:rStyle w:val="StyleUnderline"/>
        </w:rPr>
        <w:t>there were no spillovers</w:t>
      </w:r>
      <w:r>
        <w:rPr>
          <w:rStyle w:val="StyleUnderline"/>
        </w:rPr>
        <w:t xml:space="preserve"> </w:t>
      </w:r>
      <w:r w:rsidRPr="00B92DC2">
        <w:rPr>
          <w:rStyle w:val="StyleUnderline"/>
        </w:rPr>
        <w:t>and if migration were costless, this income</w:t>
      </w:r>
      <w:r>
        <w:rPr>
          <w:rStyle w:val="StyleUnderline"/>
        </w:rPr>
        <w:t xml:space="preserve"> </w:t>
      </w:r>
      <w:r w:rsidRPr="00B92DC2">
        <w:rPr>
          <w:rStyle w:val="StyleUnderline"/>
        </w:rPr>
        <w:t>would increase by around $13 trillion</w:t>
      </w:r>
      <w:r w:rsidRPr="00B92DC2">
        <w:rPr>
          <w:sz w:val="16"/>
        </w:rPr>
        <w:t xml:space="preserve"> as a result of unrestricted immigration. </w:t>
      </w:r>
      <w:r w:rsidRPr="00B92DC2">
        <w:rPr>
          <w:rStyle w:val="StyleUnderline"/>
        </w:rPr>
        <w:t>It would</w:t>
      </w:r>
      <w:r>
        <w:rPr>
          <w:rStyle w:val="StyleUnderline"/>
        </w:rPr>
        <w:t xml:space="preserve"> </w:t>
      </w:r>
      <w:r w:rsidRPr="00B92DC2">
        <w:rPr>
          <w:rStyle w:val="StyleUnderline"/>
        </w:rPr>
        <w:t>seem, therefore, that receiving countries</w:t>
      </w:r>
      <w:r>
        <w:rPr>
          <w:rStyle w:val="StyleUnderline"/>
        </w:rPr>
        <w:t xml:space="preserve"> </w:t>
      </w:r>
      <w:r w:rsidRPr="00B92DC2">
        <w:rPr>
          <w:rStyle w:val="StyleUnderline"/>
        </w:rPr>
        <w:t>have a huge incentive to remove immigration</w:t>
      </w:r>
      <w:r>
        <w:rPr>
          <w:rStyle w:val="StyleUnderline"/>
        </w:rPr>
        <w:t xml:space="preserve"> </w:t>
      </w:r>
      <w:r w:rsidRPr="00B92DC2">
        <w:rPr>
          <w:rStyle w:val="StyleUnderline"/>
        </w:rPr>
        <w:t>restrictions</w:t>
      </w:r>
      <w:r w:rsidRPr="00B92DC2">
        <w:rPr>
          <w:sz w:val="16"/>
        </w:rPr>
        <w:t xml:space="preserve">; the size of the national economic pie increases and the country could, in theory, redistribute some of its additional wealth so that all natives in the receiving country are better off. </w:t>
      </w:r>
      <w:r w:rsidRPr="00B92DC2">
        <w:rPr>
          <w:rStyle w:val="Emphasis"/>
        </w:rPr>
        <w:t>The simulation</w:t>
      </w:r>
      <w:r>
        <w:rPr>
          <w:rStyle w:val="Emphasis"/>
        </w:rPr>
        <w:t xml:space="preserve"> </w:t>
      </w:r>
      <w:r w:rsidRPr="00B92DC2">
        <w:rPr>
          <w:rStyle w:val="Emphasis"/>
        </w:rPr>
        <w:t>also shows, however, that the increase</w:t>
      </w:r>
      <w:r>
        <w:rPr>
          <w:rStyle w:val="Emphasis"/>
        </w:rPr>
        <w:t xml:space="preserve"> </w:t>
      </w:r>
      <w:r w:rsidRPr="00B92DC2">
        <w:rPr>
          <w:rStyle w:val="Emphasis"/>
        </w:rPr>
        <w:t>in Northern income quickly dissipates and</w:t>
      </w:r>
      <w:r>
        <w:rPr>
          <w:rStyle w:val="Emphasis"/>
        </w:rPr>
        <w:t xml:space="preserve"> </w:t>
      </w:r>
      <w:r w:rsidRPr="00B92DC2">
        <w:rPr>
          <w:rStyle w:val="Emphasis"/>
        </w:rPr>
        <w:t>turns negative if there are significant spillovers</w:t>
      </w:r>
      <w:r w:rsidRPr="00B92DC2">
        <w:rPr>
          <w:sz w:val="16"/>
        </w:rPr>
        <w:t>. If the parameter λ = 0.5, for example, the $</w:t>
      </w:r>
      <w:r w:rsidRPr="00B92DC2">
        <w:rPr>
          <w:rStyle w:val="StyleUnderline"/>
        </w:rPr>
        <w:t>13 trillion gain turns into a $2 trillion loss</w:t>
      </w:r>
      <w:r w:rsidRPr="00B92DC2">
        <w:rPr>
          <w:sz w:val="16"/>
        </w:rPr>
        <w:t xml:space="preserve">. In short, </w:t>
      </w:r>
      <w:r w:rsidRPr="00B92DC2">
        <w:rPr>
          <w:rStyle w:val="StyleUnderline"/>
        </w:rPr>
        <w:t>the general equilibrium effects</w:t>
      </w:r>
      <w:r>
        <w:rPr>
          <w:rStyle w:val="StyleUnderline"/>
        </w:rPr>
        <w:t xml:space="preserve"> </w:t>
      </w:r>
      <w:r w:rsidRPr="00B92DC2">
        <w:rPr>
          <w:rStyle w:val="StyleUnderline"/>
        </w:rPr>
        <w:t>can easily turn a receiving country’s expected</w:t>
      </w:r>
      <w:r>
        <w:rPr>
          <w:rStyle w:val="StyleUnderline"/>
        </w:rPr>
        <w:t xml:space="preserve"> </w:t>
      </w:r>
      <w:r w:rsidRPr="00B92DC2">
        <w:rPr>
          <w:rStyle w:val="StyleUnderline"/>
        </w:rPr>
        <w:t>windfall from unrestricted migration into an</w:t>
      </w:r>
      <w:r>
        <w:rPr>
          <w:rStyle w:val="StyleUnderline"/>
        </w:rPr>
        <w:t xml:space="preserve"> </w:t>
      </w:r>
      <w:r w:rsidRPr="00B92DC2">
        <w:rPr>
          <w:rStyle w:val="Emphasis"/>
        </w:rPr>
        <w:t>economic debacle</w:t>
      </w:r>
      <w:r w:rsidRPr="00B92DC2">
        <w:rPr>
          <w:rStyle w:val="StyleUnderline"/>
        </w:rPr>
        <w:t>.11</w:t>
      </w:r>
      <w:r>
        <w:rPr>
          <w:rStyle w:val="StyleUnderline"/>
        </w:rPr>
        <w:t xml:space="preserve"> </w:t>
      </w:r>
      <w:r w:rsidRPr="00B92DC2">
        <w:rPr>
          <w:rStyle w:val="StyleUnderline"/>
        </w:rPr>
        <w:t>My inference</w:t>
      </w:r>
      <w:r w:rsidRPr="00B92DC2">
        <w:rPr>
          <w:sz w:val="16"/>
        </w:rPr>
        <w:t xml:space="preserve"> from </w:t>
      </w:r>
      <w:proofErr w:type="spellStart"/>
      <w:r w:rsidRPr="00B92DC2">
        <w:rPr>
          <w:sz w:val="16"/>
        </w:rPr>
        <w:t>Ruhs’s</w:t>
      </w:r>
      <w:proofErr w:type="spellEnd"/>
      <w:r w:rsidRPr="00B92DC2">
        <w:rPr>
          <w:sz w:val="16"/>
        </w:rPr>
        <w:t xml:space="preserve"> The Price of Rights </w:t>
      </w:r>
      <w:r w:rsidRPr="00B92DC2">
        <w:rPr>
          <w:rStyle w:val="StyleUnderline"/>
        </w:rPr>
        <w:t>is that receiving countries endogenously</w:t>
      </w:r>
      <w:r>
        <w:rPr>
          <w:rStyle w:val="StyleUnderline"/>
        </w:rPr>
        <w:t xml:space="preserve"> </w:t>
      </w:r>
      <w:r w:rsidRPr="00B92DC2">
        <w:rPr>
          <w:rStyle w:val="StyleUnderline"/>
        </w:rPr>
        <w:t xml:space="preserve">choose those policies that are </w:t>
      </w:r>
      <w:r w:rsidRPr="00B92DC2">
        <w:rPr>
          <w:sz w:val="16"/>
        </w:rPr>
        <w:t xml:space="preserve">most beneficial for them. And </w:t>
      </w:r>
      <w:r w:rsidRPr="00B92DC2">
        <w:rPr>
          <w:rStyle w:val="StyleUnderline"/>
        </w:rPr>
        <w:t>those countries’</w:t>
      </w:r>
      <w:r>
        <w:rPr>
          <w:rStyle w:val="StyleUnderline"/>
        </w:rPr>
        <w:t xml:space="preserve"> </w:t>
      </w:r>
      <w:r w:rsidRPr="00B92DC2">
        <w:rPr>
          <w:rStyle w:val="StyleUnderline"/>
        </w:rPr>
        <w:t>revealed preference</w:t>
      </w:r>
      <w:r w:rsidRPr="00B92DC2">
        <w:rPr>
          <w:sz w:val="16"/>
        </w:rPr>
        <w:t>—the fact that they repeatedly keep ignoring the advice of the social engineers—</w:t>
      </w:r>
      <w:r w:rsidRPr="00B92DC2">
        <w:rPr>
          <w:rStyle w:val="Emphasis"/>
        </w:rPr>
        <w:t>contains valuable information</w:t>
      </w:r>
      <w:r w:rsidRPr="00B92DC2">
        <w:rPr>
          <w:sz w:val="16"/>
        </w:rPr>
        <w:t xml:space="preserve">. </w:t>
      </w:r>
      <w:r w:rsidRPr="00B92DC2">
        <w:rPr>
          <w:rStyle w:val="StyleUnderline"/>
        </w:rPr>
        <w:t>If the trillion-dollar benefits were</w:t>
      </w:r>
      <w:r>
        <w:rPr>
          <w:rStyle w:val="StyleUnderline"/>
        </w:rPr>
        <w:t xml:space="preserve"> </w:t>
      </w:r>
      <w:r w:rsidRPr="00B92DC2">
        <w:rPr>
          <w:rStyle w:val="StyleUnderline"/>
        </w:rPr>
        <w:t>really there</w:t>
      </w:r>
      <w:r w:rsidRPr="00B92DC2">
        <w:rPr>
          <w:sz w:val="16"/>
        </w:rPr>
        <w:t xml:space="preserve"> for the taking, </w:t>
      </w:r>
      <w:r w:rsidRPr="00B92DC2">
        <w:rPr>
          <w:rStyle w:val="StyleUnderline"/>
        </w:rPr>
        <w:t>would not some</w:t>
      </w:r>
      <w:r>
        <w:rPr>
          <w:rStyle w:val="StyleUnderline"/>
        </w:rPr>
        <w:t xml:space="preserve"> </w:t>
      </w:r>
      <w:r w:rsidRPr="00B92DC2">
        <w:rPr>
          <w:rStyle w:val="StyleUnderline"/>
        </w:rPr>
        <w:t>receiving country have already chosen to go</w:t>
      </w:r>
      <w:r>
        <w:rPr>
          <w:rStyle w:val="StyleUnderline"/>
        </w:rPr>
        <w:t xml:space="preserve"> </w:t>
      </w:r>
      <w:r w:rsidRPr="00B92DC2">
        <w:rPr>
          <w:rStyle w:val="StyleUnderline"/>
        </w:rPr>
        <w:t>down that path</w:t>
      </w:r>
      <w:r w:rsidRPr="00B92DC2">
        <w:rPr>
          <w:sz w:val="16"/>
        </w:rPr>
        <w:t xml:space="preserve">? </w:t>
      </w:r>
      <w:r w:rsidRPr="00B92DC2">
        <w:rPr>
          <w:rStyle w:val="StyleUnderline"/>
        </w:rPr>
        <w:t>The fact that these countries</w:t>
      </w:r>
      <w:r>
        <w:rPr>
          <w:rStyle w:val="StyleUnderline"/>
        </w:rPr>
        <w:t xml:space="preserve"> </w:t>
      </w:r>
      <w:r w:rsidRPr="00B92DC2">
        <w:rPr>
          <w:rStyle w:val="StyleUnderline"/>
        </w:rPr>
        <w:t>instead keep enacting immigration</w:t>
      </w:r>
      <w:r>
        <w:rPr>
          <w:rStyle w:val="StyleUnderline"/>
        </w:rPr>
        <w:t xml:space="preserve"> </w:t>
      </w:r>
      <w:r w:rsidRPr="00B92DC2">
        <w:rPr>
          <w:rStyle w:val="StyleUnderline"/>
        </w:rPr>
        <w:t>restrictions hints at the possibility that perhaps</w:t>
      </w:r>
      <w:r>
        <w:rPr>
          <w:rStyle w:val="StyleUnderline"/>
        </w:rPr>
        <w:t xml:space="preserve"> </w:t>
      </w:r>
      <w:r w:rsidRPr="00B92DC2">
        <w:rPr>
          <w:rStyle w:val="StyleUnderline"/>
        </w:rPr>
        <w:t xml:space="preserve">those trillion-dollar </w:t>
      </w:r>
      <w:r w:rsidRPr="00B92DC2">
        <w:rPr>
          <w:rStyle w:val="Emphasis"/>
        </w:rPr>
        <w:t>bills are not real</w:t>
      </w:r>
      <w:r w:rsidRPr="00B92DC2">
        <w:rPr>
          <w:sz w:val="16"/>
        </w:rPr>
        <w:t xml:space="preserve">. I know that </w:t>
      </w:r>
      <w:r w:rsidRPr="00B92DC2">
        <w:rPr>
          <w:rStyle w:val="StyleUnderline"/>
        </w:rPr>
        <w:t>an easy retort</w:t>
      </w:r>
      <w:r w:rsidRPr="00B92DC2">
        <w:rPr>
          <w:sz w:val="16"/>
        </w:rPr>
        <w:t xml:space="preserve"> to this interpretation of the evidence </w:t>
      </w:r>
      <w:r w:rsidRPr="00B92DC2">
        <w:rPr>
          <w:rStyle w:val="StyleUnderline"/>
        </w:rPr>
        <w:t>is that the policymakers and</w:t>
      </w:r>
      <w:r>
        <w:rPr>
          <w:rStyle w:val="StyleUnderline"/>
        </w:rPr>
        <w:t xml:space="preserve"> </w:t>
      </w:r>
      <w:r w:rsidRPr="00B92DC2">
        <w:rPr>
          <w:rStyle w:val="StyleUnderline"/>
        </w:rPr>
        <w:t>populations of the receiving countries form a</w:t>
      </w:r>
      <w:r>
        <w:rPr>
          <w:rStyle w:val="StyleUnderline"/>
        </w:rPr>
        <w:t xml:space="preserve"> </w:t>
      </w:r>
      <w:r w:rsidRPr="00B92DC2">
        <w:rPr>
          <w:rStyle w:val="StyleUnderline"/>
        </w:rPr>
        <w:t>“rabid collection of xenophobes and racists</w:t>
      </w:r>
      <w:r w:rsidRPr="00B92DC2">
        <w:rPr>
          <w:sz w:val="16"/>
        </w:rPr>
        <w:t xml:space="preserve">.” </w:t>
      </w:r>
      <w:r w:rsidRPr="00B92DC2">
        <w:rPr>
          <w:rStyle w:val="StyleUnderline"/>
        </w:rPr>
        <w:t>But another interpretation</w:t>
      </w:r>
      <w:r w:rsidRPr="00B92DC2">
        <w:rPr>
          <w:sz w:val="16"/>
        </w:rPr>
        <w:t xml:space="preserve">, which may be just as valid, </w:t>
      </w:r>
      <w:r w:rsidRPr="00B92DC2">
        <w:rPr>
          <w:rStyle w:val="Emphasis"/>
        </w:rPr>
        <w:t>is that perhaps those policymakers</w:t>
      </w:r>
      <w:r>
        <w:rPr>
          <w:rStyle w:val="Emphasis"/>
        </w:rPr>
        <w:t xml:space="preserve"> </w:t>
      </w:r>
      <w:r w:rsidRPr="00B92DC2">
        <w:rPr>
          <w:rStyle w:val="Emphasis"/>
        </w:rPr>
        <w:t>and native populations know something</w:t>
      </w:r>
      <w:r>
        <w:rPr>
          <w:rStyle w:val="Emphasis"/>
        </w:rPr>
        <w:t xml:space="preserve"> </w:t>
      </w:r>
      <w:r w:rsidRPr="00B92DC2">
        <w:rPr>
          <w:rStyle w:val="Emphasis"/>
        </w:rPr>
        <w:t>that the social engineers ignore: there are</w:t>
      </w:r>
      <w:r>
        <w:rPr>
          <w:rStyle w:val="Emphasis"/>
        </w:rPr>
        <w:t xml:space="preserve"> </w:t>
      </w:r>
      <w:r w:rsidRPr="00B92DC2">
        <w:rPr>
          <w:rStyle w:val="Emphasis"/>
        </w:rPr>
        <w:t>few gains to be had after accounting for the</w:t>
      </w:r>
      <w:r>
        <w:rPr>
          <w:rStyle w:val="Emphasis"/>
        </w:rPr>
        <w:t xml:space="preserve"> </w:t>
      </w:r>
      <w:r w:rsidRPr="00B92DC2">
        <w:rPr>
          <w:rStyle w:val="Emphasis"/>
        </w:rPr>
        <w:t>adverse spillovers</w:t>
      </w:r>
      <w:r w:rsidRPr="00B92DC2">
        <w:rPr>
          <w:sz w:val="16"/>
        </w:rPr>
        <w:t>. (971-2)</w:t>
      </w:r>
    </w:p>
    <w:p w14:paraId="689AE5B6" w14:textId="77777777" w:rsidR="00E169DF" w:rsidRDefault="00E169DF" w:rsidP="00E169DF"/>
    <w:p w14:paraId="196B60EB" w14:textId="77777777" w:rsidR="00E169DF" w:rsidRDefault="00E169DF" w:rsidP="00E169DF">
      <w:pPr>
        <w:pStyle w:val="Heading4"/>
      </w:pPr>
      <w:r>
        <w:t>Epistemic modesty means you should err on the side of preserving the status quo</w:t>
      </w:r>
    </w:p>
    <w:p w14:paraId="4771DD21"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15</w:t>
      </w:r>
    </w:p>
    <w:p w14:paraId="763D18F2" w14:textId="77777777" w:rsidR="00E169DF" w:rsidRPr="00787E45" w:rsidRDefault="00E169DF" w:rsidP="00E169DF">
      <w:pPr>
        <w:rPr>
          <w:sz w:val="16"/>
        </w:rPr>
      </w:pPr>
      <w:r w:rsidRPr="00787E45">
        <w:rPr>
          <w:sz w:val="16"/>
        </w:rPr>
        <w:t xml:space="preserve">(George, </w:t>
      </w:r>
      <w:proofErr w:type="spellStart"/>
      <w:r w:rsidRPr="00787E45">
        <w:rPr>
          <w:sz w:val="16"/>
        </w:rPr>
        <w:t>Economics@Harvard</w:t>
      </w:r>
      <w:proofErr w:type="spellEnd"/>
      <w:r w:rsidRPr="00787E45">
        <w:rPr>
          <w:sz w:val="16"/>
        </w:rPr>
        <w:t>, Immigration and Globalization:</w:t>
      </w:r>
    </w:p>
    <w:p w14:paraId="20F2F394" w14:textId="77777777" w:rsidR="00E169DF" w:rsidRPr="00787E45" w:rsidRDefault="00E169DF" w:rsidP="00E169DF">
      <w:pPr>
        <w:rPr>
          <w:sz w:val="16"/>
        </w:rPr>
      </w:pPr>
      <w:r w:rsidRPr="00787E45">
        <w:rPr>
          <w:sz w:val="16"/>
        </w:rPr>
        <w:t>A Review Essay Journal of Economic Literature 2015, 53(4), 961–974</w:t>
      </w:r>
    </w:p>
    <w:p w14:paraId="23772B64" w14:textId="77777777" w:rsidR="00E169DF" w:rsidRPr="00B92DC2" w:rsidRDefault="00E169DF" w:rsidP="00E169DF">
      <w:pPr>
        <w:rPr>
          <w:sz w:val="16"/>
        </w:rPr>
      </w:pPr>
      <w:r w:rsidRPr="00787E45">
        <w:rPr>
          <w:sz w:val="16"/>
        </w:rPr>
        <w:t>http://dx.doi.org/10.1257/jel.53.4.961)</w:t>
      </w:r>
    </w:p>
    <w:p w14:paraId="2DC85EC4" w14:textId="77777777" w:rsidR="00E169DF" w:rsidRPr="00B92DC2" w:rsidRDefault="00E169DF" w:rsidP="00E169DF">
      <w:r w:rsidRPr="00B92DC2">
        <w:rPr>
          <w:sz w:val="16"/>
        </w:rPr>
        <w:t xml:space="preserve">The striking variation in the types of restrictions that different receiving countries impose on specific types of international migrants suggests a promising avenue for research. After all, the variation may provide a great deal of information about how receiving countries perceive and quantify the potential externalities that would arise if the country were hit by very large supply shocks from specific places. These different choices may be amenable to empirical study by carefully examining how the adopted policies reflect preexisting local conditions, including the geographic, economic, religious, linguistic, and historical linkages among the various countries. There is, in fact, a related and underappreciated inference that can be drawn from </w:t>
      </w:r>
      <w:proofErr w:type="spellStart"/>
      <w:r w:rsidRPr="00B92DC2">
        <w:rPr>
          <w:sz w:val="16"/>
        </w:rPr>
        <w:t>Ruhs’s</w:t>
      </w:r>
      <w:proofErr w:type="spellEnd"/>
      <w:r w:rsidRPr="00B92DC2">
        <w:rPr>
          <w:sz w:val="16"/>
        </w:rPr>
        <w:t xml:space="preserve"> exhaustive accounting of immigration restrictions. The </w:t>
      </w:r>
      <w:r w:rsidRPr="00B92DC2">
        <w:rPr>
          <w:rStyle w:val="StyleUnderline"/>
        </w:rPr>
        <w:t>existing research on the</w:t>
      </w:r>
      <w:r>
        <w:rPr>
          <w:rStyle w:val="StyleUnderline"/>
        </w:rPr>
        <w:t xml:space="preserve"> </w:t>
      </w:r>
      <w:r w:rsidRPr="00B92DC2">
        <w:rPr>
          <w:rStyle w:val="StyleUnderline"/>
        </w:rPr>
        <w:t>economic impact of immigration typically</w:t>
      </w:r>
      <w:r>
        <w:rPr>
          <w:rStyle w:val="StyleUnderline"/>
        </w:rPr>
        <w:t xml:space="preserve"> </w:t>
      </w:r>
      <w:r w:rsidRPr="00B92DC2">
        <w:rPr>
          <w:rStyle w:val="StyleUnderline"/>
        </w:rPr>
        <w:t>treats the policy parameters that regulate</w:t>
      </w:r>
      <w:r>
        <w:rPr>
          <w:rStyle w:val="StyleUnderline"/>
        </w:rPr>
        <w:t xml:space="preserve"> </w:t>
      </w:r>
      <w:r w:rsidRPr="00B92DC2">
        <w:rPr>
          <w:rStyle w:val="StyleUnderline"/>
        </w:rPr>
        <w:t>immigration flows into a receiving country as</w:t>
      </w:r>
      <w:r>
        <w:rPr>
          <w:rStyle w:val="StyleUnderline"/>
        </w:rPr>
        <w:t xml:space="preserve"> </w:t>
      </w:r>
      <w:r w:rsidRPr="00B92DC2">
        <w:rPr>
          <w:rStyle w:val="StyleUnderline"/>
        </w:rPr>
        <w:t>exogenously determined, and then exploits</w:t>
      </w:r>
      <w:r>
        <w:rPr>
          <w:rStyle w:val="StyleUnderline"/>
        </w:rPr>
        <w:t xml:space="preserve"> </w:t>
      </w:r>
      <w:r w:rsidRPr="00B92DC2">
        <w:rPr>
          <w:rStyle w:val="StyleUnderline"/>
        </w:rPr>
        <w:t>the policy-induced variation in the size and</w:t>
      </w:r>
      <w:r>
        <w:rPr>
          <w:rStyle w:val="StyleUnderline"/>
        </w:rPr>
        <w:t xml:space="preserve"> </w:t>
      </w:r>
      <w:r w:rsidRPr="00B92DC2">
        <w:rPr>
          <w:rStyle w:val="StyleUnderline"/>
        </w:rPr>
        <w:t>composition of these flows to measure the</w:t>
      </w:r>
      <w:r>
        <w:rPr>
          <w:rStyle w:val="StyleUnderline"/>
        </w:rPr>
        <w:t xml:space="preserve"> </w:t>
      </w:r>
      <w:r w:rsidRPr="00B92DC2">
        <w:rPr>
          <w:rStyle w:val="StyleUnderline"/>
        </w:rPr>
        <w:t>various economic effects. The observed policy,</w:t>
      </w:r>
      <w:r>
        <w:rPr>
          <w:rStyle w:val="StyleUnderline"/>
        </w:rPr>
        <w:t xml:space="preserve"> </w:t>
      </w:r>
      <w:r w:rsidRPr="00B92DC2">
        <w:rPr>
          <w:rStyle w:val="StyleUnderline"/>
        </w:rPr>
        <w:t>however, is endogenous. This endogeneity</w:t>
      </w:r>
      <w:r>
        <w:rPr>
          <w:rStyle w:val="StyleUnderline"/>
        </w:rPr>
        <w:t xml:space="preserve"> </w:t>
      </w:r>
      <w:r w:rsidRPr="00B92DC2">
        <w:rPr>
          <w:rStyle w:val="StyleUnderline"/>
        </w:rPr>
        <w:t>suggests that the effects observed in a</w:t>
      </w:r>
      <w:r>
        <w:rPr>
          <w:rStyle w:val="StyleUnderline"/>
        </w:rPr>
        <w:t xml:space="preserve"> </w:t>
      </w:r>
      <w:r w:rsidRPr="00B92DC2">
        <w:rPr>
          <w:rStyle w:val="StyleUnderline"/>
        </w:rPr>
        <w:t>particular context may provide little insight</w:t>
      </w:r>
      <w:r>
        <w:rPr>
          <w:rStyle w:val="StyleUnderline"/>
        </w:rPr>
        <w:t xml:space="preserve"> </w:t>
      </w:r>
      <w:r w:rsidRPr="00B92DC2">
        <w:rPr>
          <w:rStyle w:val="StyleUnderline"/>
        </w:rPr>
        <w:t>into the economic impact that similar supply</w:t>
      </w:r>
      <w:r>
        <w:rPr>
          <w:rStyle w:val="StyleUnderline"/>
        </w:rPr>
        <w:t xml:space="preserve"> </w:t>
      </w:r>
      <w:r w:rsidRPr="00B92DC2">
        <w:rPr>
          <w:rStyle w:val="StyleUnderline"/>
        </w:rPr>
        <w:t>shocks would have in other places and</w:t>
      </w:r>
      <w:r>
        <w:rPr>
          <w:rStyle w:val="StyleUnderline"/>
        </w:rPr>
        <w:t xml:space="preserve"> </w:t>
      </w:r>
      <w:r w:rsidRPr="00B92DC2">
        <w:rPr>
          <w:rStyle w:val="StyleUnderline"/>
        </w:rPr>
        <w:t>at other times.</w:t>
      </w:r>
      <w:r w:rsidRPr="00B92DC2">
        <w:rPr>
          <w:sz w:val="16"/>
        </w:rPr>
        <w:t xml:space="preserve"> In fact, </w:t>
      </w:r>
      <w:r w:rsidRPr="00B92DC2">
        <w:rPr>
          <w:rStyle w:val="StyleUnderline"/>
        </w:rPr>
        <w:t>it seems likely that</w:t>
      </w:r>
      <w:r>
        <w:rPr>
          <w:rStyle w:val="StyleUnderline"/>
        </w:rPr>
        <w:t xml:space="preserve"> </w:t>
      </w:r>
      <w:r w:rsidRPr="00B92DC2">
        <w:rPr>
          <w:rStyle w:val="StyleUnderline"/>
        </w:rPr>
        <w:t>a particular policy is chosen because that</w:t>
      </w:r>
      <w:r>
        <w:rPr>
          <w:rStyle w:val="StyleUnderline"/>
        </w:rPr>
        <w:t xml:space="preserve"> </w:t>
      </w:r>
      <w:r w:rsidRPr="00B92DC2">
        <w:rPr>
          <w:rStyle w:val="StyleUnderline"/>
        </w:rPr>
        <w:t>choice leads to the greatest benefits and/or</w:t>
      </w:r>
      <w:r>
        <w:rPr>
          <w:rStyle w:val="StyleUnderline"/>
        </w:rPr>
        <w:t xml:space="preserve"> </w:t>
      </w:r>
      <w:r w:rsidRPr="00B92DC2">
        <w:rPr>
          <w:rStyle w:val="StyleUnderline"/>
        </w:rPr>
        <w:t>smallest costs in that place and at that time.</w:t>
      </w:r>
      <w:r>
        <w:rPr>
          <w:rStyle w:val="StyleUnderline"/>
        </w:rPr>
        <w:t xml:space="preserve"> </w:t>
      </w:r>
      <w:r w:rsidRPr="00B92DC2">
        <w:rPr>
          <w:rStyle w:val="StyleUnderline"/>
        </w:rPr>
        <w:t>The application of that specific policy in any</w:t>
      </w:r>
      <w:r>
        <w:rPr>
          <w:rStyle w:val="StyleUnderline"/>
        </w:rPr>
        <w:t xml:space="preserve"> </w:t>
      </w:r>
      <w:r w:rsidRPr="00B92DC2">
        <w:rPr>
          <w:rStyle w:val="StyleUnderline"/>
        </w:rPr>
        <w:t>other context would likely lead to a diminution</w:t>
      </w:r>
      <w:r>
        <w:rPr>
          <w:rStyle w:val="StyleUnderline"/>
        </w:rPr>
        <w:t xml:space="preserve"> </w:t>
      </w:r>
      <w:r w:rsidRPr="00B92DC2">
        <w:rPr>
          <w:rStyle w:val="StyleUnderline"/>
        </w:rPr>
        <w:t>of the benefits and/or an increase</w:t>
      </w:r>
      <w:r>
        <w:rPr>
          <w:rStyle w:val="StyleUnderline"/>
        </w:rPr>
        <w:t xml:space="preserve"> </w:t>
      </w:r>
      <w:r w:rsidRPr="00B92DC2">
        <w:rPr>
          <w:rStyle w:val="StyleUnderline"/>
        </w:rPr>
        <w:t>in the costs. A little humility about what</w:t>
      </w:r>
      <w:r>
        <w:rPr>
          <w:rStyle w:val="StyleUnderline"/>
        </w:rPr>
        <w:t xml:space="preserve"> </w:t>
      </w:r>
      <w:r w:rsidRPr="00B92DC2">
        <w:rPr>
          <w:rStyle w:val="StyleUnderline"/>
        </w:rPr>
        <w:t>we actually know would seem to be a prerequisite</w:t>
      </w:r>
      <w:r>
        <w:rPr>
          <w:rStyle w:val="StyleUnderline"/>
        </w:rPr>
        <w:t xml:space="preserve"> </w:t>
      </w:r>
      <w:r w:rsidRPr="00B92DC2">
        <w:rPr>
          <w:rStyle w:val="StyleUnderline"/>
        </w:rPr>
        <w:t>before anyone proposes a breathtaking</w:t>
      </w:r>
      <w:r>
        <w:rPr>
          <w:rStyle w:val="StyleUnderline"/>
        </w:rPr>
        <w:t xml:space="preserve"> </w:t>
      </w:r>
      <w:r w:rsidRPr="00B92DC2">
        <w:rPr>
          <w:rStyle w:val="StyleUnderline"/>
        </w:rPr>
        <w:t xml:space="preserve">rearrangement of the world order. </w:t>
      </w:r>
      <w:r w:rsidRPr="00B92DC2">
        <w:rPr>
          <w:sz w:val="16"/>
        </w:rPr>
        <w:t>(972-3)</w:t>
      </w:r>
    </w:p>
    <w:p w14:paraId="51FCC5AA" w14:textId="77777777" w:rsidR="00E169DF" w:rsidRPr="00476169" w:rsidRDefault="00E169DF" w:rsidP="00E169DF">
      <w:bookmarkStart w:id="0" w:name="_GoBack"/>
      <w:bookmarkEnd w:id="0"/>
    </w:p>
    <w:p w14:paraId="6937DCCD" w14:textId="77777777" w:rsidR="00E169DF" w:rsidRDefault="00E169DF" w:rsidP="00E169DF"/>
    <w:p w14:paraId="1F1EA0B5" w14:textId="77777777" w:rsidR="00E169DF" w:rsidRPr="0091544F" w:rsidRDefault="00E169DF" w:rsidP="00E169DF">
      <w:pPr>
        <w:pStyle w:val="Heading3"/>
      </w:pPr>
      <w:r w:rsidRPr="0091544F">
        <w:t xml:space="preserve">AT: Economic Consensus </w:t>
      </w:r>
    </w:p>
    <w:p w14:paraId="7507F95F" w14:textId="77777777" w:rsidR="00E169DF" w:rsidRPr="0091544F" w:rsidRDefault="00E169DF" w:rsidP="00E169DF">
      <w:pPr>
        <w:pStyle w:val="Heading4"/>
      </w:pPr>
      <w:r w:rsidRPr="0091544F">
        <w:t xml:space="preserve">No consensus in the field </w:t>
      </w:r>
    </w:p>
    <w:p w14:paraId="4DF6A580" w14:textId="77777777" w:rsidR="00E169DF" w:rsidRPr="0091544F" w:rsidRDefault="00E169DF" w:rsidP="00E169DF">
      <w:pPr>
        <w:rPr>
          <w:rStyle w:val="Style13ptBold"/>
        </w:rPr>
      </w:pPr>
      <w:r w:rsidRPr="0091544F">
        <w:rPr>
          <w:rStyle w:val="Style13ptBold"/>
        </w:rPr>
        <w:t>Swanson, SW, 16</w:t>
      </w:r>
    </w:p>
    <w:p w14:paraId="0A38003C" w14:textId="77777777" w:rsidR="00E169DF" w:rsidRPr="0091544F" w:rsidRDefault="00E169DF" w:rsidP="00E169DF">
      <w:pPr>
        <w:rPr>
          <w:sz w:val="16"/>
          <w:szCs w:val="16"/>
        </w:rPr>
      </w:pPr>
      <w:r w:rsidRPr="0091544F">
        <w:rPr>
          <w:sz w:val="16"/>
          <w:szCs w:val="16"/>
        </w:rPr>
        <w:t xml:space="preserve">(Ana Swanson covers the economy, trade and the Federal Reserve. </w:t>
      </w:r>
      <w:hyperlink r:id="rId26" w:history="1">
        <w:r w:rsidRPr="0091544F">
          <w:rPr>
            <w:rStyle w:val="Hyperlink"/>
            <w:sz w:val="16"/>
            <w:szCs w:val="16"/>
          </w:rPr>
          <w:t>https://www.washingtonpost.com/news/wonk/wp/2016/10/14/why-economists-love-and-politicians-detest-the-idea-of-opening-the-borders-to-lots-more-immigrants/?noredirect=on&amp;utm_term=.3644dc63446d</w:t>
        </w:r>
      </w:hyperlink>
      <w:r w:rsidRPr="0091544F">
        <w:rPr>
          <w:sz w:val="16"/>
          <w:szCs w:val="16"/>
        </w:rPr>
        <w:t xml:space="preserve"> 10-14)</w:t>
      </w:r>
    </w:p>
    <w:p w14:paraId="216DC462" w14:textId="77777777" w:rsidR="00E169DF" w:rsidRPr="0091544F" w:rsidRDefault="00E169DF" w:rsidP="00E169DF">
      <w:pPr>
        <w:rPr>
          <w:rStyle w:val="StyleUnderline"/>
        </w:rPr>
      </w:pPr>
      <w:r w:rsidRPr="0091544F">
        <w:rPr>
          <w:rStyle w:val="StyleUnderline"/>
        </w:rPr>
        <w:t>Polls of economists' views reflect this debate</w:t>
      </w:r>
      <w:r w:rsidRPr="0091544F">
        <w:rPr>
          <w:sz w:val="16"/>
        </w:rPr>
        <w:t xml:space="preserve">. </w:t>
      </w:r>
      <w:r w:rsidRPr="0091544F">
        <w:rPr>
          <w:rStyle w:val="StyleUnderline"/>
        </w:rPr>
        <w:t xml:space="preserve">In a survey of more than 40 of the nation's most prominent economists, half agreed that the average U.S. citizen would be better off if a large number of low-skilled foreign workers were legally allowed to enter the United States each year. Twenty-eight percent said they were uncertain, and 9 percent disagreed. </w:t>
      </w:r>
      <w:r w:rsidRPr="0091544F">
        <w:rPr>
          <w:sz w:val="16"/>
        </w:rPr>
        <w:t xml:space="preserve">However, </w:t>
      </w:r>
      <w:r w:rsidRPr="0091544F">
        <w:rPr>
          <w:rStyle w:val="StyleUnderline"/>
        </w:rPr>
        <w:t>they also recognized the costs of such policies</w:t>
      </w:r>
      <w:r w:rsidRPr="0091544F">
        <w:rPr>
          <w:rStyle w:val="Emphasis"/>
        </w:rPr>
        <w:t>. Nearly half</w:t>
      </w:r>
      <w:r w:rsidRPr="0091544F">
        <w:rPr>
          <w:rStyle w:val="StyleUnderline"/>
        </w:rPr>
        <w:t xml:space="preserve"> of the economists also agreed that, unless they were compensated by others, many low-skilled Americans would be worse off.</w:t>
      </w:r>
    </w:p>
    <w:p w14:paraId="0B139B21" w14:textId="77777777" w:rsidR="00E169DF" w:rsidRPr="0091544F" w:rsidRDefault="00E169DF" w:rsidP="00E169DF">
      <w:pPr>
        <w:rPr>
          <w:rStyle w:val="StyleUnderline"/>
        </w:rPr>
      </w:pPr>
    </w:p>
    <w:p w14:paraId="0A32E4F5" w14:textId="77777777" w:rsidR="00E169DF" w:rsidRPr="00476169" w:rsidRDefault="00E169DF" w:rsidP="00E169DF"/>
    <w:p w14:paraId="5D8645AC" w14:textId="77777777" w:rsidR="00E169DF" w:rsidRDefault="00E169DF" w:rsidP="00E169DF"/>
    <w:p w14:paraId="032BB9F2" w14:textId="77777777" w:rsidR="00E169DF" w:rsidRPr="0091544F" w:rsidRDefault="00E169DF" w:rsidP="00E169DF">
      <w:pPr>
        <w:pStyle w:val="Heading3"/>
      </w:pPr>
      <w:r w:rsidRPr="0091544F">
        <w:t xml:space="preserve">Wages/Inequality Link </w:t>
      </w:r>
    </w:p>
    <w:p w14:paraId="3F891FF4" w14:textId="77777777" w:rsidR="00E169DF" w:rsidRPr="0091544F" w:rsidRDefault="00E169DF" w:rsidP="00E169DF">
      <w:pPr>
        <w:pStyle w:val="Heading4"/>
      </w:pPr>
      <w:r w:rsidRPr="0091544F">
        <w:t xml:space="preserve">Open borders increase inequality </w:t>
      </w:r>
    </w:p>
    <w:p w14:paraId="0A9B9F79" w14:textId="77777777" w:rsidR="00E169DF" w:rsidRPr="0091544F" w:rsidRDefault="00E169DF" w:rsidP="00E169DF">
      <w:pPr>
        <w:rPr>
          <w:rStyle w:val="Style13ptBold"/>
        </w:rPr>
      </w:pPr>
      <w:r w:rsidRPr="0091544F">
        <w:rPr>
          <w:rStyle w:val="Style13ptBold"/>
        </w:rPr>
        <w:t>Swanson, SW, 16</w:t>
      </w:r>
    </w:p>
    <w:p w14:paraId="0F41A88C" w14:textId="77777777" w:rsidR="00E169DF" w:rsidRPr="0091544F" w:rsidRDefault="00E169DF" w:rsidP="00E169DF">
      <w:pPr>
        <w:rPr>
          <w:sz w:val="16"/>
          <w:szCs w:val="16"/>
        </w:rPr>
      </w:pPr>
      <w:r w:rsidRPr="0091544F">
        <w:rPr>
          <w:sz w:val="16"/>
          <w:szCs w:val="16"/>
        </w:rPr>
        <w:t xml:space="preserve">(Ana Swanson covers the economy, trade and the Federal Reserve. </w:t>
      </w:r>
      <w:hyperlink r:id="rId27" w:history="1">
        <w:r w:rsidRPr="0091544F">
          <w:rPr>
            <w:rStyle w:val="Hyperlink"/>
            <w:sz w:val="16"/>
            <w:szCs w:val="16"/>
          </w:rPr>
          <w:t>https://www.washingtonpost.com/news/wonk/wp/2016/10/14/why-economists-love-and-politicians-detest-the-idea-of-opening-the-borders-to-lots-more-immigrants/?noredirect=on&amp;utm_term=.3644dc63446d</w:t>
        </w:r>
      </w:hyperlink>
      <w:r w:rsidRPr="0091544F">
        <w:rPr>
          <w:sz w:val="16"/>
          <w:szCs w:val="16"/>
        </w:rPr>
        <w:t xml:space="preserve"> 10-14)</w:t>
      </w:r>
    </w:p>
    <w:p w14:paraId="64EBB030" w14:textId="77777777" w:rsidR="00E169DF" w:rsidRDefault="00E169DF" w:rsidP="00E169DF">
      <w:pPr>
        <w:rPr>
          <w:sz w:val="16"/>
        </w:rPr>
      </w:pPr>
      <w:r w:rsidRPr="0091544F">
        <w:rPr>
          <w:rStyle w:val="StyleUnderline"/>
        </w:rPr>
        <w:t>Not all economists agree</w:t>
      </w:r>
      <w:r w:rsidRPr="0091544F">
        <w:rPr>
          <w:sz w:val="16"/>
        </w:rPr>
        <w:t xml:space="preserve"> with these arguments. </w:t>
      </w:r>
      <w:r w:rsidRPr="0091544F">
        <w:rPr>
          <w:rStyle w:val="StyleUnderline"/>
        </w:rPr>
        <w:t>Harvard economist</w:t>
      </w:r>
      <w:r w:rsidRPr="0091544F">
        <w:rPr>
          <w:sz w:val="16"/>
        </w:rPr>
        <w:t xml:space="preserve"> George </w:t>
      </w:r>
      <w:proofErr w:type="spellStart"/>
      <w:r w:rsidRPr="0091544F">
        <w:rPr>
          <w:rStyle w:val="StyleUnderline"/>
        </w:rPr>
        <w:t>Borjas</w:t>
      </w:r>
      <w:proofErr w:type="spellEnd"/>
      <w:r w:rsidRPr="0091544F">
        <w:rPr>
          <w:rStyle w:val="StyleUnderline"/>
        </w:rPr>
        <w:t>,</w:t>
      </w:r>
      <w:r w:rsidRPr="0091544F">
        <w:rPr>
          <w:sz w:val="16"/>
        </w:rPr>
        <w:t xml:space="preserve"> for example, </w:t>
      </w:r>
      <w:r w:rsidRPr="0091544F">
        <w:rPr>
          <w:rStyle w:val="StyleUnderline"/>
        </w:rPr>
        <w:t xml:space="preserve">has made the case that more immigration into developed countries would produce large gains for some </w:t>
      </w:r>
      <w:r w:rsidRPr="0091544F">
        <w:rPr>
          <w:sz w:val="16"/>
        </w:rPr>
        <w:t xml:space="preserve">groups, </w:t>
      </w:r>
      <w:r w:rsidRPr="0091544F">
        <w:rPr>
          <w:rStyle w:val="StyleUnderline"/>
        </w:rPr>
        <w:t>such as wealthy executives</w:t>
      </w:r>
      <w:r w:rsidRPr="0091544F">
        <w:rPr>
          <w:sz w:val="16"/>
        </w:rPr>
        <w:t xml:space="preserve"> and investors, </w:t>
      </w:r>
      <w:r w:rsidRPr="0091544F">
        <w:rPr>
          <w:rStyle w:val="StyleUnderline"/>
        </w:rPr>
        <w:t>but that native workers would lose out.</w:t>
      </w:r>
      <w:r w:rsidRPr="0091544F">
        <w:rPr>
          <w:sz w:val="16"/>
        </w:rPr>
        <w:t xml:space="preserve"> "</w:t>
      </w:r>
      <w:r w:rsidRPr="0091544F">
        <w:rPr>
          <w:rStyle w:val="StyleUnderline"/>
        </w:rPr>
        <w:t xml:space="preserve">In the end, immigration will almost certainly improve the economic well-being of some Americans, but other Americans will be worse off," </w:t>
      </w:r>
      <w:r w:rsidRPr="0091544F">
        <w:rPr>
          <w:sz w:val="16"/>
        </w:rPr>
        <w:t>he has written.</w:t>
      </w:r>
    </w:p>
    <w:p w14:paraId="40D31D85" w14:textId="77777777" w:rsidR="00E169DF" w:rsidRDefault="00E169DF" w:rsidP="00E169DF">
      <w:pPr>
        <w:rPr>
          <w:sz w:val="16"/>
        </w:rPr>
      </w:pPr>
    </w:p>
    <w:p w14:paraId="7E20495C" w14:textId="77777777" w:rsidR="00E169DF" w:rsidRDefault="00E169DF" w:rsidP="00E169DF">
      <w:pPr>
        <w:rPr>
          <w:sz w:val="16"/>
        </w:rPr>
      </w:pPr>
    </w:p>
    <w:p w14:paraId="37AB4AA7" w14:textId="77777777" w:rsidR="00E169DF" w:rsidRDefault="00E169DF" w:rsidP="00E169DF">
      <w:pPr>
        <w:rPr>
          <w:sz w:val="16"/>
        </w:rPr>
      </w:pPr>
    </w:p>
    <w:p w14:paraId="415BC8CD" w14:textId="77777777" w:rsidR="00E169DF" w:rsidRDefault="00E169DF" w:rsidP="00E169DF">
      <w:pPr>
        <w:rPr>
          <w:sz w:val="16"/>
        </w:rPr>
      </w:pPr>
    </w:p>
    <w:p w14:paraId="79333C08" w14:textId="77777777" w:rsidR="00E169DF" w:rsidRDefault="00E169DF" w:rsidP="00E169DF">
      <w:pPr>
        <w:pStyle w:val="Heading2"/>
      </w:pPr>
      <w:r>
        <w:t xml:space="preserve">Morality </w:t>
      </w:r>
    </w:p>
    <w:p w14:paraId="3D92FDC3" w14:textId="77777777" w:rsidR="00E169DF" w:rsidRDefault="00E169DF" w:rsidP="00E169DF"/>
    <w:p w14:paraId="4B1DE93F" w14:textId="77777777" w:rsidR="00E169DF" w:rsidRDefault="00E169DF" w:rsidP="00E169DF">
      <w:pPr>
        <w:pStyle w:val="Heading3"/>
      </w:pPr>
      <w:r>
        <w:t xml:space="preserve">1NC </w:t>
      </w:r>
      <w:proofErr w:type="spellStart"/>
      <w:r>
        <w:t>Util</w:t>
      </w:r>
      <w:proofErr w:type="spellEnd"/>
      <w:r>
        <w:t xml:space="preserve"> </w:t>
      </w:r>
    </w:p>
    <w:p w14:paraId="5589F3B2" w14:textId="77777777" w:rsidR="00E169DF" w:rsidRDefault="00E169DF" w:rsidP="00E169DF"/>
    <w:p w14:paraId="2856DD64" w14:textId="77777777" w:rsidR="00E169DF" w:rsidRDefault="00E169DF" w:rsidP="00E169DF">
      <w:pPr>
        <w:pStyle w:val="Heading4"/>
      </w:pPr>
      <w:r>
        <w:t xml:space="preserve">Reducing existential risks is the top priority in any coherent moral theory, not just </w:t>
      </w:r>
      <w:proofErr w:type="spellStart"/>
      <w:r>
        <w:t>Util</w:t>
      </w:r>
      <w:proofErr w:type="spellEnd"/>
      <w:r>
        <w:t xml:space="preserve"> </w:t>
      </w:r>
    </w:p>
    <w:p w14:paraId="2778041F" w14:textId="77777777" w:rsidR="00E169DF" w:rsidRPr="00E30B3C" w:rsidRDefault="00E169DF" w:rsidP="00E169DF">
      <w:pPr>
        <w:rPr>
          <w:rStyle w:val="Style13ptBold"/>
        </w:rPr>
      </w:pPr>
      <w:r w:rsidRPr="00E30B3C">
        <w:rPr>
          <w:rStyle w:val="Style13ptBold"/>
        </w:rPr>
        <w:t>Plummer, PhD, 15</w:t>
      </w:r>
    </w:p>
    <w:p w14:paraId="4242D4FB" w14:textId="77777777" w:rsidR="00E169DF" w:rsidRPr="00E30B3C" w:rsidRDefault="00E169DF" w:rsidP="00E169DF">
      <w:pPr>
        <w:rPr>
          <w:sz w:val="16"/>
        </w:rPr>
      </w:pPr>
      <w:r w:rsidRPr="00E30B3C">
        <w:rPr>
          <w:sz w:val="16"/>
        </w:rPr>
        <w:t>(Theron, Philosophy @St. Andrews http://blog.practicalethics.ox.ac.uk/2015/05/moral-agreement-on-saving-the-world/)</w:t>
      </w:r>
    </w:p>
    <w:p w14:paraId="18F1721C" w14:textId="77777777" w:rsidR="00E169DF" w:rsidRPr="00E30B3C" w:rsidRDefault="00E169DF" w:rsidP="00E169DF">
      <w:pPr>
        <w:rPr>
          <w:sz w:val="16"/>
        </w:rPr>
      </w:pPr>
      <w:r w:rsidRPr="00E30B3C">
        <w:rPr>
          <w:sz w:val="16"/>
        </w:rPr>
        <w:t xml:space="preserve">There appears to be lot of disagreement in moral philosophy. Whether these many apparent disagreements are deep and irresolvable, I believe </w:t>
      </w:r>
      <w:r w:rsidRPr="00D1482A">
        <w:rPr>
          <w:rStyle w:val="StyleUnderline"/>
        </w:rPr>
        <w:t>there is</w:t>
      </w:r>
      <w:r w:rsidRPr="00E30B3C">
        <w:rPr>
          <w:sz w:val="16"/>
        </w:rPr>
        <w:t xml:space="preserve"> at least </w:t>
      </w:r>
      <w:r w:rsidRPr="00D1482A">
        <w:rPr>
          <w:rStyle w:val="StyleUnderline"/>
        </w:rPr>
        <w:t>one thing</w:t>
      </w:r>
      <w:r w:rsidRPr="00E30B3C">
        <w:rPr>
          <w:sz w:val="16"/>
        </w:rPr>
        <w:t xml:space="preserve"> </w:t>
      </w:r>
      <w:r w:rsidRPr="00D1482A">
        <w:rPr>
          <w:rStyle w:val="StyleUnderline"/>
        </w:rPr>
        <w:t>it is reasonable to agree on</w:t>
      </w:r>
      <w:r w:rsidRPr="00E30B3C">
        <w:rPr>
          <w:sz w:val="16"/>
        </w:rPr>
        <w:t xml:space="preserve"> right now, </w:t>
      </w:r>
      <w:r w:rsidRPr="00D1482A">
        <w:rPr>
          <w:rStyle w:val="Emphasis"/>
        </w:rPr>
        <w:t>whatever</w:t>
      </w:r>
      <w:r w:rsidRPr="00E30B3C">
        <w:rPr>
          <w:sz w:val="16"/>
        </w:rPr>
        <w:t xml:space="preserve"> general </w:t>
      </w:r>
      <w:r w:rsidRPr="00D1482A">
        <w:rPr>
          <w:rStyle w:val="Emphasis"/>
        </w:rPr>
        <w:t>moral view we adopt</w:t>
      </w:r>
      <w:r w:rsidRPr="00E30B3C">
        <w:rPr>
          <w:sz w:val="16"/>
        </w:rPr>
        <w:t xml:space="preserve">: that </w:t>
      </w:r>
      <w:r w:rsidRPr="00D1482A">
        <w:rPr>
          <w:rStyle w:val="StyleUnderline"/>
        </w:rPr>
        <w:t>it is</w:t>
      </w:r>
      <w:r w:rsidRPr="00E30B3C">
        <w:rPr>
          <w:sz w:val="16"/>
        </w:rPr>
        <w:t xml:space="preserve"> very </w:t>
      </w:r>
      <w:r w:rsidRPr="00D1482A">
        <w:rPr>
          <w:rStyle w:val="StyleUnderline"/>
        </w:rPr>
        <w:t>important to reduce</w:t>
      </w:r>
      <w:r w:rsidRPr="00E30B3C">
        <w:rPr>
          <w:sz w:val="16"/>
        </w:rPr>
        <w:t xml:space="preserve"> </w:t>
      </w:r>
      <w:r w:rsidRPr="00D1482A">
        <w:rPr>
          <w:rStyle w:val="StyleUnderline"/>
        </w:rPr>
        <w:t>the risk that</w:t>
      </w:r>
      <w:r w:rsidRPr="00E30B3C">
        <w:rPr>
          <w:sz w:val="16"/>
        </w:rPr>
        <w:t xml:space="preserve"> all intelligent </w:t>
      </w:r>
      <w:r w:rsidRPr="00D1482A">
        <w:rPr>
          <w:rStyle w:val="StyleUnderline"/>
        </w:rPr>
        <w:t>beings</w:t>
      </w:r>
      <w:r w:rsidRPr="00E30B3C">
        <w:rPr>
          <w:sz w:val="16"/>
        </w:rPr>
        <w:t xml:space="preserve"> on this planet </w:t>
      </w:r>
      <w:r w:rsidRPr="00D1482A">
        <w:rPr>
          <w:rStyle w:val="StyleUnderline"/>
        </w:rPr>
        <w:t>are eliminated by</w:t>
      </w:r>
      <w:r w:rsidRPr="00E30B3C">
        <w:rPr>
          <w:sz w:val="16"/>
        </w:rPr>
        <w:t xml:space="preserve"> an enormous </w:t>
      </w:r>
      <w:r w:rsidRPr="00D1482A">
        <w:rPr>
          <w:rStyle w:val="Emphasis"/>
        </w:rPr>
        <w:t>catastrophe</w:t>
      </w:r>
      <w:r w:rsidRPr="00E30B3C">
        <w:rPr>
          <w:sz w:val="16"/>
        </w:rPr>
        <w:t xml:space="preserve">, such as a nuclear war. How we might in fact try to reduce such existential risks is discussed elsewhere. My claim here is only that </w:t>
      </w:r>
      <w:r w:rsidRPr="00D1482A">
        <w:rPr>
          <w:rStyle w:val="StyleUnderline"/>
        </w:rPr>
        <w:t xml:space="preserve">we </w:t>
      </w:r>
      <w:r w:rsidRPr="00E30B3C">
        <w:rPr>
          <w:sz w:val="16"/>
        </w:rPr>
        <w:t xml:space="preserve">– </w:t>
      </w:r>
      <w:r w:rsidRPr="00D1482A">
        <w:rPr>
          <w:rStyle w:val="StyleUnderline"/>
        </w:rPr>
        <w:t>whether we’re consequentialists, deontologists, or virtue ethicists</w:t>
      </w:r>
      <w:r w:rsidRPr="00E30B3C">
        <w:rPr>
          <w:sz w:val="16"/>
        </w:rPr>
        <w:t xml:space="preserve"> – </w:t>
      </w:r>
      <w:r w:rsidRPr="00D1482A">
        <w:rPr>
          <w:rStyle w:val="StyleUnderline"/>
        </w:rPr>
        <w:t xml:space="preserve">should all agree that we should try </w:t>
      </w:r>
      <w:r w:rsidRPr="00D1482A">
        <w:rPr>
          <w:rStyle w:val="Emphasis"/>
        </w:rPr>
        <w:t>to save the world.</w:t>
      </w:r>
      <w:r w:rsidRPr="00E30B3C">
        <w:rPr>
          <w:sz w:val="16"/>
        </w:rPr>
        <w:t xml:space="preserve">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sidRPr="00D1482A">
        <w:rPr>
          <w:rStyle w:val="StyleUnderline"/>
        </w:rPr>
        <w:t>There are so many possible future people that reducing existential risk is arguably the most important thing in the world</w:t>
      </w:r>
      <w:r w:rsidRPr="00E30B3C">
        <w:rPr>
          <w:sz w:val="16"/>
        </w:rPr>
        <w:t xml:space="preserve">, even if the well-being of these possible people were given only 0.001% as much weight as that of existing people. </w:t>
      </w:r>
      <w:r w:rsidRPr="00D1482A">
        <w:rPr>
          <w:rStyle w:val="StyleUnderline"/>
        </w:rPr>
        <w:t>Even on a wholly person-affecting view</w:t>
      </w:r>
      <w:r w:rsidRPr="00E30B3C">
        <w:rPr>
          <w:sz w:val="16"/>
        </w:rPr>
        <w:t xml:space="preserve"> – according to which there’s nothing (apart from effects on existing people) to be said in favor of creating happy people – </w:t>
      </w:r>
      <w:r w:rsidRPr="00D1482A">
        <w:rPr>
          <w:rStyle w:val="StyleUnderline"/>
        </w:rPr>
        <w:t>the case for reducing existential risk is very strong</w:t>
      </w:r>
      <w:r w:rsidRPr="00E30B3C">
        <w:rPr>
          <w:sz w:val="16"/>
        </w:rPr>
        <w:t xml:space="preserve">. As noted in this seminal paper, this case is strengthened by the fact that there’s a good chance that many existing people will, with the aid of life-extension technology, live very long and very high quality lives. </w:t>
      </w:r>
      <w:r w:rsidRPr="00D1482A">
        <w:rPr>
          <w:rStyle w:val="StyleUnderline"/>
        </w:rPr>
        <w:t>You might think what I have just argued applies to consequentialists only.</w:t>
      </w:r>
      <w:r w:rsidRPr="00E30B3C">
        <w:rPr>
          <w:sz w:val="16"/>
        </w:rPr>
        <w:t xml:space="preserve"> </w:t>
      </w:r>
      <w:r w:rsidRPr="00D1482A">
        <w:rPr>
          <w:rStyle w:val="StyleUnderline"/>
        </w:rPr>
        <w:t>There is a tendency to assume that, if an argument appeals to consequentialist considerations</w:t>
      </w:r>
      <w:r w:rsidRPr="00E30B3C">
        <w:rPr>
          <w:sz w:val="16"/>
        </w:rPr>
        <w:t xml:space="preserve"> (the goodness of outcomes), </w:t>
      </w:r>
      <w:r w:rsidRPr="00D1482A">
        <w:rPr>
          <w:rStyle w:val="Emphasis"/>
        </w:rPr>
        <w:t>it is irrelevant to non-consequentialists</w:t>
      </w:r>
      <w:r w:rsidRPr="00E30B3C">
        <w:rPr>
          <w:sz w:val="16"/>
        </w:rPr>
        <w:t xml:space="preserve">. </w:t>
      </w:r>
      <w:r w:rsidRPr="00D1482A">
        <w:rPr>
          <w:rStyle w:val="Emphasis"/>
        </w:rPr>
        <w:t>But that is a huge mistake</w:t>
      </w:r>
      <w:r w:rsidRPr="00E30B3C">
        <w:rPr>
          <w:sz w:val="16"/>
        </w:rPr>
        <w:t xml:space="preserve">. </w:t>
      </w:r>
      <w:r w:rsidRPr="00D1482A">
        <w:rPr>
          <w:rStyle w:val="StyleUnderline"/>
        </w:rPr>
        <w:t>Non-consequentialism is the view that there’s more that determines rightness</w:t>
      </w:r>
      <w:r w:rsidRPr="00E30B3C">
        <w:rPr>
          <w:sz w:val="16"/>
        </w:rPr>
        <w:t xml:space="preserve"> </w:t>
      </w:r>
      <w:r w:rsidRPr="00D1482A">
        <w:rPr>
          <w:rStyle w:val="StyleUnderline"/>
        </w:rPr>
        <w:t>than</w:t>
      </w:r>
      <w:r w:rsidRPr="00E30B3C">
        <w:rPr>
          <w:sz w:val="16"/>
        </w:rPr>
        <w:t xml:space="preserve"> the goodness of </w:t>
      </w:r>
      <w:r w:rsidRPr="00D1482A">
        <w:rPr>
          <w:rStyle w:val="StyleUnderline"/>
        </w:rPr>
        <w:t xml:space="preserve">consequences </w:t>
      </w:r>
      <w:r w:rsidRPr="00E30B3C">
        <w:rPr>
          <w:sz w:val="16"/>
        </w:rPr>
        <w:t xml:space="preserve">or outcomes; </w:t>
      </w:r>
      <w:r w:rsidRPr="00D1482A">
        <w:rPr>
          <w:rStyle w:val="Emphasis"/>
        </w:rPr>
        <w:t>it is not the view that the latter don’t matter</w:t>
      </w:r>
      <w:r w:rsidRPr="00E30B3C">
        <w:rPr>
          <w:sz w:val="16"/>
        </w:rPr>
        <w:t xml:space="preserve">. </w:t>
      </w:r>
      <w:r w:rsidRPr="00D1482A">
        <w:rPr>
          <w:rStyle w:val="StyleUnderline"/>
        </w:rPr>
        <w:t xml:space="preserve">Even </w:t>
      </w:r>
      <w:r w:rsidRPr="00E30B3C">
        <w:rPr>
          <w:sz w:val="16"/>
        </w:rPr>
        <w:t xml:space="preserve">John </w:t>
      </w:r>
      <w:r w:rsidRPr="00D1482A">
        <w:rPr>
          <w:rStyle w:val="Emphasis"/>
        </w:rPr>
        <w:t>Rawls wrote, “All ethical doctrines worth our attention take consequences into account</w:t>
      </w:r>
      <w:r w:rsidRPr="00E30B3C">
        <w:rPr>
          <w:sz w:val="16"/>
        </w:rPr>
        <w:t xml:space="preserve"> in judging rightness. </w:t>
      </w:r>
      <w:r w:rsidRPr="00D1482A">
        <w:rPr>
          <w:rStyle w:val="StyleUnderline"/>
        </w:rPr>
        <w:t>One which did not would simply be irrational</w:t>
      </w:r>
      <w:r w:rsidRPr="00E30B3C">
        <w:rPr>
          <w:sz w:val="16"/>
        </w:rPr>
        <w:t xml:space="preserve">, crazy.” </w:t>
      </w:r>
      <w:r w:rsidRPr="00D1482A">
        <w:rPr>
          <w:rStyle w:val="Emphasis"/>
        </w:rPr>
        <w:t>Minimally plausible versions of deontology and virtue ethics must be concerned in part with promoting the good, from an impartial point of view</w:t>
      </w:r>
      <w:r w:rsidRPr="00E30B3C">
        <w:rPr>
          <w:sz w:val="16"/>
        </w:rPr>
        <w:t xml:space="preserve">. </w:t>
      </w:r>
      <w:r w:rsidRPr="00D1482A">
        <w:rPr>
          <w:rStyle w:val="StyleUnderline"/>
        </w:rPr>
        <w:t xml:space="preserve">They’d thus imply </w:t>
      </w:r>
      <w:r w:rsidRPr="00D1482A">
        <w:rPr>
          <w:rStyle w:val="Emphasis"/>
        </w:rPr>
        <w:t>very strong reasons</w:t>
      </w:r>
      <w:r w:rsidRPr="00D1482A">
        <w:rPr>
          <w:rStyle w:val="StyleUnderline"/>
        </w:rPr>
        <w:t xml:space="preserve"> to reduce existential risk</w:t>
      </w:r>
      <w:r w:rsidRPr="00E30B3C">
        <w:rPr>
          <w:sz w:val="16"/>
        </w:rPr>
        <w:t xml:space="preserve">,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sidRPr="00D1482A">
        <w:rPr>
          <w:rStyle w:val="StyleUnderline"/>
        </w:rPr>
        <w:t>Even egoism</w:t>
      </w:r>
      <w:r w:rsidRPr="00E30B3C">
        <w:rPr>
          <w:sz w:val="16"/>
        </w:rPr>
        <w:t xml:space="preserve">, the view that each agent should maximize her own good, </w:t>
      </w:r>
      <w:r w:rsidRPr="00D1482A">
        <w:rPr>
          <w:rStyle w:val="StyleUnderline"/>
        </w:rPr>
        <w:t xml:space="preserve">might imply strong reasons to reduce existential risk. </w:t>
      </w:r>
      <w:r w:rsidRPr="00E30B3C">
        <w:rPr>
          <w:sz w:val="16"/>
        </w:rPr>
        <w:t xml:space="preserve">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w:t>
      </w:r>
      <w:proofErr w:type="spellStart"/>
      <w:r w:rsidRPr="00E30B3C">
        <w:rPr>
          <w:sz w:val="16"/>
        </w:rPr>
        <w:t>Scheffler’s</w:t>
      </w:r>
      <w:proofErr w:type="spellEnd"/>
      <w:r w:rsidRPr="00E30B3C">
        <w:rPr>
          <w:sz w:val="16"/>
        </w:rPr>
        <w:t xml:space="preserve"> recent intriguing arguments (quick podcast version available here) that </w:t>
      </w:r>
      <w:r w:rsidRPr="00D1482A">
        <w:rPr>
          <w:rStyle w:val="Emphasis"/>
        </w:rPr>
        <w:t>most of what makes our lives go well would be undermined if there were no future generations</w:t>
      </w:r>
      <w:r w:rsidRPr="00E30B3C">
        <w:rPr>
          <w:sz w:val="16"/>
        </w:rPr>
        <w:t xml:space="preserve"> of intelligent persons. On his view, my life would contain vastly less well-being if (say) a year after my death the world came to an end. </w:t>
      </w:r>
      <w:r w:rsidRPr="00D1482A">
        <w:rPr>
          <w:rStyle w:val="StyleUnderline"/>
        </w:rPr>
        <w:t>So obviously</w:t>
      </w:r>
      <w:r w:rsidRPr="00E30B3C">
        <w:rPr>
          <w:sz w:val="16"/>
        </w:rPr>
        <w:t xml:space="preserve"> if </w:t>
      </w:r>
      <w:proofErr w:type="spellStart"/>
      <w:r w:rsidRPr="00E30B3C">
        <w:rPr>
          <w:sz w:val="16"/>
        </w:rPr>
        <w:t>Scheffler</w:t>
      </w:r>
      <w:proofErr w:type="spellEnd"/>
      <w:r w:rsidRPr="00E30B3C">
        <w:rPr>
          <w:sz w:val="16"/>
        </w:rPr>
        <w:t xml:space="preserve"> were right </w:t>
      </w:r>
      <w:r w:rsidRPr="00D1482A">
        <w:rPr>
          <w:rStyle w:val="StyleUnderline"/>
        </w:rPr>
        <w:t>I’d have very strong reason to reduce existential risk</w:t>
      </w:r>
      <w:r w:rsidRPr="00E30B3C">
        <w:rPr>
          <w:sz w:val="16"/>
        </w:rPr>
        <w:t xml:space="preserve">. </w:t>
      </w:r>
      <w:r w:rsidRPr="00D1482A">
        <w:rPr>
          <w:rStyle w:val="Emphasis"/>
        </w:rPr>
        <w:t>We should also take into account moral uncertainty.</w:t>
      </w:r>
      <w:r w:rsidRPr="00E30B3C">
        <w:rPr>
          <w:sz w:val="16"/>
        </w:rPr>
        <w:t xml:space="preserve"> W</w:t>
      </w:r>
      <w:r w:rsidRPr="00D1482A">
        <w:rPr>
          <w:rStyle w:val="StyleUnderline"/>
        </w:rPr>
        <w:t>hat is it reasonable for one to do, when one is uncertain</w:t>
      </w:r>
      <w:r w:rsidRPr="00E30B3C">
        <w:rPr>
          <w:sz w:val="16"/>
        </w:rPr>
        <w:t xml:space="preserve"> not (only</w:t>
      </w:r>
      <w:r w:rsidRPr="00D1482A">
        <w:rPr>
          <w:rStyle w:val="StyleUnderline"/>
        </w:rPr>
        <w:t>) about</w:t>
      </w:r>
      <w:r w:rsidRPr="00E30B3C">
        <w:rPr>
          <w:sz w:val="16"/>
        </w:rPr>
        <w:t xml:space="preserve"> the empirical facts, but also about the </w:t>
      </w:r>
      <w:r w:rsidRPr="00D1482A">
        <w:rPr>
          <w:rStyle w:val="StyleUnderline"/>
        </w:rPr>
        <w:t>moral facts?</w:t>
      </w:r>
      <w:r w:rsidRPr="00E30B3C">
        <w:rPr>
          <w:sz w:val="16"/>
        </w:rPr>
        <w:t xml:space="preserve"> I’ve just argued that there’s agreement among minimally plausible ethical views that we have strong reason to reduce existential risk – not only consequentialists, but also deontologists, virtue ethicists, and sophisticated egoists should agree. But even </w:t>
      </w:r>
      <w:r w:rsidRPr="00D1482A">
        <w:rPr>
          <w:rStyle w:val="StyleUnderline"/>
        </w:rPr>
        <w:t xml:space="preserve">those </w:t>
      </w:r>
      <w:r w:rsidRPr="00E30B3C">
        <w:rPr>
          <w:sz w:val="16"/>
        </w:rPr>
        <w:t xml:space="preserve">(hedonistic egoists) </w:t>
      </w:r>
      <w:r w:rsidRPr="00D1482A">
        <w:rPr>
          <w:rStyle w:val="Emphasis"/>
        </w:rPr>
        <w:t>who disagree should have a significant level of confidence that they are mistaken,</w:t>
      </w:r>
      <w:r w:rsidRPr="00E30B3C">
        <w:rPr>
          <w:sz w:val="16"/>
        </w:rPr>
        <w:t xml:space="preserve"> and that one of the above views is correct. </w:t>
      </w:r>
      <w:r w:rsidRPr="00D1482A">
        <w:rPr>
          <w:rStyle w:val="StyleUnderline"/>
        </w:rPr>
        <w:t>Even if they were 90% sure that their view is the correct one</w:t>
      </w:r>
      <w:r w:rsidRPr="00E30B3C">
        <w:rPr>
          <w:sz w:val="16"/>
        </w:rPr>
        <w:t xml:space="preserve"> (and 10% sure that one of these other ones is correct), </w:t>
      </w:r>
      <w:r w:rsidRPr="00D1482A">
        <w:rPr>
          <w:rStyle w:val="Emphasis"/>
        </w:rPr>
        <w:t>they would have pretty strong reason, from the standpoint of moral uncertainty, to reduce existential risk</w:t>
      </w:r>
      <w:r w:rsidRPr="00E30B3C">
        <w:rPr>
          <w:sz w:val="16"/>
        </w:rPr>
        <w:t xml:space="preserve">. Perhaps most disturbingly still, </w:t>
      </w:r>
      <w:r w:rsidRPr="00D1482A">
        <w:rPr>
          <w:rStyle w:val="StyleUnderline"/>
        </w:rPr>
        <w:t>even if we are only 1% sure that the well-being of possible future people matters</w:t>
      </w:r>
      <w:r w:rsidRPr="00E30B3C">
        <w:rPr>
          <w:sz w:val="16"/>
        </w:rPr>
        <w:t xml:space="preserve">, it is at least arguable that, from the standpoint of moral uncertainty, </w:t>
      </w:r>
      <w:r w:rsidRPr="00D1482A">
        <w:rPr>
          <w:rStyle w:val="Emphasis"/>
        </w:rPr>
        <w:t>reducing existential risk is the most important thing in the world</w:t>
      </w:r>
      <w:r w:rsidRPr="00E30B3C">
        <w:rPr>
          <w:sz w:val="16"/>
        </w:rPr>
        <w:t xml:space="preserve">. Again, this is largely </w:t>
      </w:r>
      <w:r w:rsidRPr="00D1482A">
        <w:rPr>
          <w:rStyle w:val="StyleUnderline"/>
        </w:rPr>
        <w:t>for the reason that there are so many people who could exist in the future –</w:t>
      </w:r>
      <w:r w:rsidRPr="00E30B3C">
        <w:rPr>
          <w:sz w:val="16"/>
        </w:rPr>
        <w:t xml:space="preserve"> there are trillions upon trillions… upon trillions. (For more on this and other related issues, see this excellent dissertation</w:t>
      </w:r>
      <w:r w:rsidRPr="00D1482A">
        <w:rPr>
          <w:rStyle w:val="StyleUnderline"/>
        </w:rPr>
        <w:t>). Of course, it is uncertain whether these untold trillions would, in general, have good lives</w:t>
      </w:r>
      <w:r w:rsidRPr="00E30B3C">
        <w:rPr>
          <w:sz w:val="16"/>
        </w:rPr>
        <w:t>. It’s possible they’ll be miserable</w:t>
      </w:r>
      <w:r w:rsidRPr="00E30B3C">
        <w:rPr>
          <w:rStyle w:val="StyleUnderline"/>
        </w:rPr>
        <w:t>. It is enough</w:t>
      </w:r>
      <w:r w:rsidRPr="00E30B3C">
        <w:rPr>
          <w:sz w:val="16"/>
        </w:rPr>
        <w:t xml:space="preserve"> for my claim </w:t>
      </w:r>
      <w:r w:rsidRPr="00E30B3C">
        <w:rPr>
          <w:rStyle w:val="StyleUnderline"/>
        </w:rPr>
        <w:t>that there is moral agreement in the relevant sense if, at least given certain empirical claims about what future lives would most likely be like, all minimally plausible moral views would converge on the conclusion that we should try to save the world</w:t>
      </w:r>
      <w:r w:rsidRPr="00E30B3C">
        <w:rPr>
          <w:sz w:val="16"/>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w:t>
      </w:r>
      <w:r w:rsidRPr="00E30B3C">
        <w:rPr>
          <w:rStyle w:val="StyleUnderline"/>
        </w:rPr>
        <w:t>even if things did not go well for our ancestors, I am optimistic that they will overall go fantastically well for our descendants, if we allow them to</w:t>
      </w:r>
      <w:r w:rsidRPr="00E30B3C">
        <w:rPr>
          <w:sz w:val="16"/>
        </w:rPr>
        <w:t xml:space="preserve">. I suspect that </w:t>
      </w:r>
      <w:r w:rsidRPr="00E30B3C">
        <w:rPr>
          <w:rStyle w:val="StyleUnderline"/>
        </w:rPr>
        <w:t>most of us alive today</w:t>
      </w:r>
      <w:r w:rsidRPr="00E30B3C">
        <w:rPr>
          <w:sz w:val="16"/>
        </w:rPr>
        <w:t xml:space="preserve"> – at least those of us not suffering from extreme illness or poverty – </w:t>
      </w:r>
      <w:r w:rsidRPr="00E30B3C">
        <w:rPr>
          <w:rStyle w:val="StyleUnderline"/>
        </w:rPr>
        <w:t>have lives that are well worth living, and that things will continue to improve</w:t>
      </w:r>
      <w:r w:rsidRPr="00E30B3C">
        <w:rPr>
          <w:sz w:val="16"/>
        </w:rPr>
        <w:t xml:space="preserve">. Derek </w:t>
      </w:r>
      <w:proofErr w:type="spellStart"/>
      <w:r w:rsidRPr="00E30B3C">
        <w:rPr>
          <w:sz w:val="16"/>
        </w:rPr>
        <w:t>Parfit</w:t>
      </w:r>
      <w:proofErr w:type="spellEnd"/>
      <w:r w:rsidRPr="00E30B3C">
        <w:rPr>
          <w:sz w:val="16"/>
        </w:rPr>
        <w:t>, whose work has emphasized future generations as well as agreement in ethics, described our situation clearly and accurately: “We live during the hinge of history. 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14:paraId="01B3563F" w14:textId="77777777" w:rsidR="00E169DF" w:rsidRDefault="00E169DF" w:rsidP="00E169DF"/>
    <w:p w14:paraId="58005998" w14:textId="77777777" w:rsidR="00E169DF" w:rsidRDefault="00E169DF" w:rsidP="00E169DF">
      <w:pPr>
        <w:pStyle w:val="Heading4"/>
      </w:pPr>
      <w:r>
        <w:t xml:space="preserve">A focus on purely intent based frameworks crush our ability to respond to violence. </w:t>
      </w:r>
    </w:p>
    <w:p w14:paraId="207A0A98" w14:textId="77777777" w:rsidR="00E169DF" w:rsidRPr="00B35DA5" w:rsidRDefault="00E169DF" w:rsidP="00E169DF">
      <w:proofErr w:type="spellStart"/>
      <w:r w:rsidRPr="00B35DA5">
        <w:rPr>
          <w:b/>
          <w:bCs/>
        </w:rPr>
        <w:t>McCluskey</w:t>
      </w:r>
      <w:proofErr w:type="spellEnd"/>
      <w:r w:rsidRPr="00B35DA5">
        <w:rPr>
          <w:b/>
          <w:bCs/>
        </w:rPr>
        <w:t xml:space="preserve"> 12</w:t>
      </w:r>
      <w:r w:rsidRPr="00B35DA5">
        <w:t xml:space="preserve"> – JSD @ Columbia, Professor of Law @ SUNY-Buffalo</w:t>
      </w:r>
    </w:p>
    <w:p w14:paraId="04F522B1" w14:textId="77777777" w:rsidR="00E169DF" w:rsidRPr="00B35DA5" w:rsidRDefault="00E169DF" w:rsidP="00E169DF">
      <w:r w:rsidRPr="00B35DA5">
        <w:t xml:space="preserve">(Martha, “How the "Unintended Consequences" Story Promotes Unjust Intent and Impact,” Berkeley La Raza, </w:t>
      </w:r>
      <w:proofErr w:type="spellStart"/>
      <w:r w:rsidRPr="00B35DA5">
        <w:t>doi</w:t>
      </w:r>
      <w:proofErr w:type="spellEnd"/>
      <w:r w:rsidRPr="00B35DA5">
        <w:t>: dx.doi.org/doi:10.15779/Z381664)</w:t>
      </w:r>
    </w:p>
    <w:p w14:paraId="4B409FFD" w14:textId="77777777" w:rsidR="00E169DF" w:rsidRDefault="00E169DF" w:rsidP="00E169DF">
      <w:pPr>
        <w:rPr>
          <w:sz w:val="16"/>
        </w:rPr>
      </w:pPr>
      <w:r w:rsidRPr="00652053">
        <w:rPr>
          <w:b/>
          <w:u w:val="single"/>
        </w:rPr>
        <w:t>By similarly making structures of inequality appear beyond the reach of law</w:t>
      </w:r>
      <w:r w:rsidRPr="00652053">
        <w:rPr>
          <w:sz w:val="16"/>
        </w:rPr>
        <w:t xml:space="preserve"> reform, </w:t>
      </w:r>
      <w:r w:rsidRPr="00652053">
        <w:rPr>
          <w:b/>
          <w:u w:val="single"/>
        </w:rPr>
        <w:t>the "unintended consequences" message helps update and reinforce the narrowing of protections against intentional racial harm. Justice is centrally a question of whose</w:t>
      </w:r>
      <w:r w:rsidRPr="00652053">
        <w:rPr>
          <w:sz w:val="16"/>
        </w:rPr>
        <w:t xml:space="preserve"> interests and whose </w:t>
      </w:r>
      <w:r w:rsidRPr="00652053">
        <w:rPr>
          <w:b/>
          <w:u w:val="single"/>
        </w:rPr>
        <w:t>harms should count</w:t>
      </w:r>
      <w:r w:rsidRPr="00652053">
        <w:rPr>
          <w:sz w:val="16"/>
        </w:rPr>
        <w:t xml:space="preserve">, in what context and in what form and to whom. </w:t>
      </w:r>
      <w:r w:rsidRPr="00652053">
        <w:rPr>
          <w:b/>
          <w:u w:val="single"/>
        </w:rPr>
        <w:t xml:space="preserve">Power is centrally about being able to act </w:t>
      </w:r>
      <w:r w:rsidRPr="00652053">
        <w:rPr>
          <w:b/>
          <w:iCs/>
          <w:u w:val="single"/>
          <w:bdr w:val="single" w:sz="8" w:space="0" w:color="auto"/>
        </w:rPr>
        <w:t>without having to take harm to others into account</w:t>
      </w:r>
      <w:r w:rsidRPr="00652053">
        <w:rPr>
          <w:sz w:val="16"/>
        </w:rPr>
        <w:t xml:space="preserve">. </w:t>
      </w:r>
      <w:r w:rsidRPr="00652053">
        <w:rPr>
          <w:b/>
          <w:u w:val="single"/>
        </w:rPr>
        <w:t>This power to gain by harming others is strongest when it operates through</w:t>
      </w:r>
      <w:r w:rsidRPr="00652053">
        <w:rPr>
          <w:sz w:val="16"/>
        </w:rPr>
        <w:t xml:space="preserve"> systems and </w:t>
      </w:r>
      <w:r w:rsidRPr="00652053">
        <w:rPr>
          <w:b/>
          <w:u w:val="single"/>
        </w:rPr>
        <w:t xml:space="preserve">structures that make </w:t>
      </w:r>
      <w:r w:rsidRPr="00652053">
        <w:rPr>
          <w:b/>
          <w:iCs/>
          <w:u w:val="single"/>
          <w:bdr w:val="single" w:sz="8" w:space="0" w:color="auto"/>
        </w:rPr>
        <w:t>disregarding that harm</w:t>
      </w:r>
      <w:r w:rsidRPr="00652053">
        <w:rPr>
          <w:b/>
          <w:u w:val="single"/>
        </w:rPr>
        <w:t xml:space="preserve"> </w:t>
      </w:r>
      <w:r w:rsidRPr="00652053">
        <w:rPr>
          <w:b/>
          <w:iCs/>
          <w:u w:val="single"/>
          <w:bdr w:val="single" w:sz="8" w:space="0" w:color="auto"/>
        </w:rPr>
        <w:t>appear</w:t>
      </w:r>
      <w:r w:rsidRPr="00652053">
        <w:rPr>
          <w:sz w:val="16"/>
        </w:rPr>
        <w:t xml:space="preserve"> routine, rational, and beneficial or at least </w:t>
      </w:r>
      <w:r w:rsidRPr="00652053">
        <w:rPr>
          <w:b/>
          <w:iCs/>
          <w:u w:val="single"/>
          <w:bdr w:val="single" w:sz="8" w:space="0" w:color="auto"/>
        </w:rPr>
        <w:t>acceptable</w:t>
      </w:r>
      <w:r w:rsidRPr="00652053">
        <w:rPr>
          <w:sz w:val="16"/>
        </w:rPr>
        <w:t xml:space="preserve"> or perhaps inevitable. By portraying law's unequal harms as the "side effects" of systems and structures with unquestionable "main effects," </w:t>
      </w:r>
      <w:r w:rsidRPr="00652053">
        <w:rPr>
          <w:b/>
          <w:u w:val="single"/>
        </w:rPr>
        <w:t>the</w:t>
      </w:r>
      <w:r w:rsidRPr="00652053">
        <w:rPr>
          <w:sz w:val="16"/>
        </w:rPr>
        <w:t xml:space="preserve"> "</w:t>
      </w:r>
      <w:r w:rsidRPr="00652053">
        <w:rPr>
          <w:b/>
          <w:u w:val="single"/>
        </w:rPr>
        <w:t>unintended consequences" story helps affirm the resulting harm</w:t>
      </w:r>
      <w:r w:rsidRPr="00652053">
        <w:rPr>
          <w:sz w:val="16"/>
        </w:rPr>
        <w:t xml:space="preserve"> even as it seems to offer sympathy and technical assistance. In considering solutions to the financial market problems, the policy puzzle is not that struggling homeowners' interests are overwhelmingly complex or uncertain. Instead, the bigger problem is that overwhelmingly powerful interests and ideologies are actively resisting systemic changes that would make those interests count. The failure to criminally prosecute or otherwise severely penalize high-level financial industry fraud is not primarily the result of uncertainty about the harmful effects of that fraudulent behavior, but because the political and justice systems are skewed to protect the gains and unaccountability of wealthy executives despite the clear harms to hosts of others. </w:t>
      </w:r>
      <w:r w:rsidRPr="00652053">
        <w:rPr>
          <w:b/>
          <w:u w:val="single"/>
        </w:rPr>
        <w:t>The unequal effects of</w:t>
      </w:r>
      <w:r w:rsidRPr="00652053">
        <w:rPr>
          <w:sz w:val="16"/>
        </w:rPr>
        <w:t xml:space="preserve"> the prevailing </w:t>
      </w:r>
      <w:r w:rsidRPr="00652053">
        <w:rPr>
          <w:b/>
          <w:u w:val="single"/>
        </w:rPr>
        <w:t>policy</w:t>
      </w:r>
      <w:r w:rsidRPr="00652053">
        <w:rPr>
          <w:sz w:val="16"/>
        </w:rPr>
        <w:t xml:space="preserve"> response to the crisis </w:t>
      </w:r>
      <w:r w:rsidRPr="00652053">
        <w:rPr>
          <w:b/>
          <w:u w:val="single"/>
        </w:rPr>
        <w:t>are foreseeable and obvious, not accidental or surprising</w:t>
      </w:r>
      <w:r w:rsidRPr="00652053">
        <w:rPr>
          <w:sz w:val="16"/>
        </w:rPr>
        <w:t xml:space="preserve">. It would not take advanced knowledge of economics to readily predict that modest-income homeowners would tend to be far worse off than bank executives by a policy approach that failed to provide substantial mortgage forgiveness and foreclosure protections for modest-income homeowners but instead provided massive subsidized credit and other protections for Wall Street. Many policy actions likely to alleviate the unequal harm of the crisis similarly are impeded not because consumer advocates, low-income homeowners, or racial justice advocates hesitate to risk major changes in existing systems, or are divided about the technical design of alternative programs or more effective mechanisms for enforcing laws against fraud and racial discrimination. Instead, the problem is that these voices pressing for effective change are often excluded, drowned out or distorted in Congress and in federal agencies such as the Treasury Department and the Federal Reserve, or in the media, in the mainstream economics profession, and to a large extent in legal scholarship about financial markets. More generally, those diverse voices from the bottom have been largely absent or marginalized in the dominant theoretical framework that constructs widespread and severe inequality as unforeseeable and largely inevitable, or even beneficial. Moreover, </w:t>
      </w:r>
      <w:r w:rsidRPr="00652053">
        <w:rPr>
          <w:b/>
          <w:u w:val="single"/>
        </w:rPr>
        <w:t xml:space="preserve">justice requires careful attention to both </w:t>
      </w:r>
      <w:r w:rsidRPr="00652053">
        <w:rPr>
          <w:b/>
          <w:iCs/>
          <w:u w:val="single"/>
          <w:bdr w:val="single" w:sz="8" w:space="0" w:color="auto"/>
        </w:rPr>
        <w:t>harmful intent</w:t>
      </w:r>
      <w:r w:rsidRPr="00652053">
        <w:rPr>
          <w:b/>
          <w:u w:val="single"/>
        </w:rPr>
        <w:t xml:space="preserve"> and to </w:t>
      </w:r>
      <w:r w:rsidRPr="00652053">
        <w:rPr>
          <w:b/>
          <w:iCs/>
          <w:u w:val="single"/>
          <w:bdr w:val="single" w:sz="8" w:space="0" w:color="auto"/>
        </w:rPr>
        <w:t>complex harmful effects</w:t>
      </w:r>
      <w:r w:rsidRPr="00652053">
        <w:rPr>
          <w:sz w:val="16"/>
        </w:rPr>
        <w:t xml:space="preserve">. But </w:t>
      </w:r>
      <w:r w:rsidRPr="00652053">
        <w:rPr>
          <w:b/>
          <w:u w:val="single"/>
        </w:rPr>
        <w:t>the concept of "unintended consequences" inverts justice by suggesting that the best way to care</w:t>
      </w:r>
      <w:r w:rsidRPr="00652053">
        <w:rPr>
          <w:sz w:val="16"/>
        </w:rPr>
        <w:t xml:space="preserve"> for those at the bottom </w:t>
      </w:r>
      <w:r w:rsidRPr="00652053">
        <w:rPr>
          <w:b/>
          <w:u w:val="single"/>
        </w:rPr>
        <w:t>is to not care to make law more attentive</w:t>
      </w:r>
      <w:r w:rsidRPr="00652053">
        <w:rPr>
          <w:sz w:val="16"/>
        </w:rPr>
        <w:t xml:space="preserve"> to the bottom. "</w:t>
      </w:r>
      <w:r w:rsidRPr="00652053">
        <w:rPr>
          <w:b/>
          <w:u w:val="single"/>
        </w:rPr>
        <w:t xml:space="preserve">Unintended consequences" arguments promote a </w:t>
      </w:r>
      <w:r w:rsidRPr="00652053">
        <w:rPr>
          <w:b/>
          <w:iCs/>
          <w:u w:val="single"/>
          <w:bdr w:val="single" w:sz="8" w:space="0" w:color="auto"/>
        </w:rPr>
        <w:t>simplistic moral message</w:t>
      </w:r>
      <w:r w:rsidRPr="00652053">
        <w:rPr>
          <w:b/>
          <w:u w:val="single"/>
        </w:rPr>
        <w:t xml:space="preserve"> in the </w:t>
      </w:r>
      <w:r w:rsidRPr="00652053">
        <w:rPr>
          <w:b/>
          <w:iCs/>
          <w:u w:val="single"/>
          <w:bdr w:val="single" w:sz="8" w:space="0" w:color="auto"/>
        </w:rPr>
        <w:t>guise</w:t>
      </w:r>
      <w:r w:rsidRPr="00652053">
        <w:rPr>
          <w:b/>
          <w:u w:val="single"/>
        </w:rPr>
        <w:t xml:space="preserve"> of sophisticated intellectual critique</w:t>
      </w:r>
      <w:r w:rsidRPr="00652053">
        <w:rPr>
          <w:sz w:val="16"/>
        </w:rPr>
        <w:t xml:space="preserve">-the message that those who lack power should not seek it because the desire for more power is what hurts most. Further, </w:t>
      </w:r>
      <w:r w:rsidRPr="00652053">
        <w:rPr>
          <w:b/>
          <w:u w:val="single"/>
        </w:rPr>
        <w:t>like Ayn Rand's overt philosophy of selfishness, that message promotes the theme that those who have power to ignore</w:t>
      </w:r>
      <w:r w:rsidRPr="00652053">
        <w:rPr>
          <w:sz w:val="16"/>
        </w:rPr>
        <w:t xml:space="preserve"> their </w:t>
      </w:r>
      <w:r w:rsidRPr="00652053">
        <w:rPr>
          <w:b/>
          <w:u w:val="single"/>
        </w:rPr>
        <w:t>harmful effects on others need not-indeed should not-be induced by law to care about this harm</w:t>
      </w:r>
      <w:r w:rsidRPr="00652053">
        <w:rPr>
          <w:sz w:val="16"/>
        </w:rPr>
        <w:t xml:space="preserve">, because this caring is what is harmful. One right-wing think tank has recently made this moral message more explicit with an economic values campaign suggesting that the intentional pursuit of economic equality is a problem of the immoral envy of those whose economic success proves they are more deserving.169 </w:t>
      </w:r>
      <w:r w:rsidRPr="00652053">
        <w:rPr>
          <w:b/>
          <w:u w:val="single"/>
        </w:rPr>
        <w:t>Legal scholars and advocates who intend to put intellectual rigor and justice ahead of service to</w:t>
      </w:r>
      <w:r w:rsidRPr="00652053">
        <w:rPr>
          <w:sz w:val="16"/>
        </w:rPr>
        <w:t xml:space="preserve"> financial </w:t>
      </w:r>
      <w:r w:rsidRPr="00652053">
        <w:rPr>
          <w:b/>
          <w:u w:val="single"/>
        </w:rPr>
        <w:t>elites should reject stories of "unintended consequences" and instead scrutinize the power and laws that have so effectively achieved the intention of making devastating losses to so many of us seem natural, inevitable, and beneficial</w:t>
      </w:r>
      <w:r w:rsidRPr="00652053">
        <w:rPr>
          <w:sz w:val="16"/>
        </w:rPr>
        <w:t>.</w:t>
      </w:r>
    </w:p>
    <w:p w14:paraId="094695E3" w14:textId="77777777" w:rsidR="00E169DF" w:rsidRDefault="00E169DF" w:rsidP="00E169DF"/>
    <w:p w14:paraId="73F0EB4C" w14:textId="77777777" w:rsidR="00E169DF" w:rsidRPr="00312CAC" w:rsidRDefault="00E169DF" w:rsidP="00E169DF">
      <w:pPr>
        <w:pStyle w:val="Heading4"/>
      </w:pPr>
      <w:r w:rsidRPr="00312CAC">
        <w:t xml:space="preserve">Uncertainty and social contract require governments use </w:t>
      </w:r>
      <w:proofErr w:type="spellStart"/>
      <w:r w:rsidRPr="00312CAC">
        <w:t>util</w:t>
      </w:r>
      <w:proofErr w:type="spellEnd"/>
      <w:r w:rsidRPr="00312CAC">
        <w:t xml:space="preserve"> </w:t>
      </w:r>
    </w:p>
    <w:p w14:paraId="7C7FA789" w14:textId="77777777" w:rsidR="00E169DF" w:rsidRPr="00312CAC" w:rsidRDefault="00E169DF" w:rsidP="00E169DF">
      <w:pPr>
        <w:rPr>
          <w:sz w:val="16"/>
        </w:rPr>
      </w:pPr>
      <w:r w:rsidRPr="00312CAC">
        <w:rPr>
          <w:rStyle w:val="Style13ptBold"/>
        </w:rPr>
        <w:t>Gooden, 1995</w:t>
      </w:r>
      <w:r w:rsidRPr="00312CAC">
        <w:rPr>
          <w:b/>
          <w:sz w:val="16"/>
        </w:rPr>
        <w:t xml:space="preserve">  (</w:t>
      </w:r>
      <w:r w:rsidRPr="00312CAC">
        <w:rPr>
          <w:sz w:val="16"/>
        </w:rPr>
        <w:t xml:space="preserve">Robert, </w:t>
      </w:r>
      <w:proofErr w:type="spellStart"/>
      <w:r w:rsidRPr="00312CAC">
        <w:rPr>
          <w:sz w:val="16"/>
        </w:rPr>
        <w:t>philsopher</w:t>
      </w:r>
      <w:proofErr w:type="spellEnd"/>
      <w:r w:rsidRPr="00312CAC">
        <w:rPr>
          <w:sz w:val="16"/>
        </w:rPr>
        <w:t xml:space="preserve"> at the Research School of the Social Sciences, </w:t>
      </w:r>
      <w:r w:rsidRPr="00312CAC">
        <w:rPr>
          <w:u w:val="single"/>
        </w:rPr>
        <w:t>Utilitarianism as Public Philosophy</w:t>
      </w:r>
      <w:r w:rsidRPr="00312CAC">
        <w:rPr>
          <w:sz w:val="16"/>
        </w:rPr>
        <w:t>. P. 62-63)</w:t>
      </w:r>
    </w:p>
    <w:p w14:paraId="484B2662" w14:textId="77777777" w:rsidR="00E169DF" w:rsidRPr="00312CAC" w:rsidRDefault="00E169DF" w:rsidP="00E169DF">
      <w:pPr>
        <w:rPr>
          <w:sz w:val="16"/>
        </w:rPr>
      </w:pPr>
      <w:r w:rsidRPr="00312CAC">
        <w:rPr>
          <w:sz w:val="16"/>
        </w:rPr>
        <w:t xml:space="preserve">Consider, first, the argument from necessity.  </w:t>
      </w:r>
      <w:r w:rsidRPr="00312CAC">
        <w:rPr>
          <w:u w:val="single"/>
        </w:rPr>
        <w:t xml:space="preserve">Public officials are obliged to make their choices under uncertainty, </w:t>
      </w:r>
      <w:r w:rsidRPr="00312CAC">
        <w:rPr>
          <w:sz w:val="16"/>
        </w:rPr>
        <w:t xml:space="preserve">and uncertainty of a very special sort at that.  </w:t>
      </w:r>
      <w:r w:rsidRPr="00312CAC">
        <w:rPr>
          <w:u w:val="single"/>
        </w:rPr>
        <w:t>All choices—public and private alike—are made under some degree of uncertainty,</w:t>
      </w:r>
      <w:r w:rsidRPr="00312CAC">
        <w:rPr>
          <w:sz w:val="16"/>
        </w:rPr>
        <w:t xml:space="preserve"> of course.  </w:t>
      </w:r>
      <w:r w:rsidRPr="00312CAC">
        <w:rPr>
          <w:u w:val="single"/>
        </w:rPr>
        <w:t>But in the nature of things, private individuals will usually have more complete information</w:t>
      </w:r>
      <w:r w:rsidRPr="00312CAC">
        <w:rPr>
          <w:sz w:val="16"/>
        </w:rPr>
        <w:t xml:space="preserve"> </w:t>
      </w:r>
      <w:r w:rsidRPr="00312CAC">
        <w:rPr>
          <w:u w:val="single"/>
        </w:rPr>
        <w:t>on the peculiarities of their own circumstances</w:t>
      </w:r>
      <w:r w:rsidRPr="00312CAC">
        <w:rPr>
          <w:sz w:val="16"/>
        </w:rPr>
        <w:t xml:space="preserve"> and on the ramifications that alternative possible choices might have on them.  </w:t>
      </w:r>
      <w:r w:rsidRPr="00312CAC">
        <w:rPr>
          <w:u w:val="single"/>
        </w:rPr>
        <w:t>Public officials, in contrast, are relatively poorly informed as to the effects that their choices will have on individuals, one by one.  What they typically do know are generalities: averages and aggregates.  They know what will happen most often to most people as a result of their various possible choices</w:t>
      </w:r>
      <w:r w:rsidRPr="00312CAC">
        <w:rPr>
          <w:sz w:val="16"/>
        </w:rPr>
        <w:t xml:space="preserve">.  But that is all.  </w:t>
      </w:r>
      <w:r w:rsidRPr="00312CAC">
        <w:rPr>
          <w:u w:val="single"/>
        </w:rPr>
        <w:t>That is enough to allow public policy-makers to use the utilitarian calculus</w:t>
      </w:r>
      <w:r w:rsidRPr="00312CAC">
        <w:rPr>
          <w:sz w:val="16"/>
        </w:rPr>
        <w:t>—if they want to use it at all—</w:t>
      </w:r>
      <w:r w:rsidRPr="00312CAC">
        <w:rPr>
          <w:u w:val="single"/>
        </w:rPr>
        <w:t>to choose general rules of conduct.  Knowing aggregates and averages, they can proceed to calculate the utility payoffs from adopting each alternative possible general rules.</w:t>
      </w:r>
    </w:p>
    <w:p w14:paraId="060C61EF" w14:textId="77777777" w:rsidR="00E169DF" w:rsidRPr="00312CAC" w:rsidRDefault="00E169DF" w:rsidP="00E169DF"/>
    <w:p w14:paraId="2415C99E" w14:textId="77777777" w:rsidR="00E169DF" w:rsidRPr="00312CAC" w:rsidRDefault="00E169DF" w:rsidP="00E169DF">
      <w:pPr>
        <w:pStyle w:val="Heading4"/>
      </w:pPr>
      <w:proofErr w:type="spellStart"/>
      <w:r w:rsidRPr="00312CAC">
        <w:t>predicitons</w:t>
      </w:r>
      <w:proofErr w:type="spellEnd"/>
      <w:r w:rsidRPr="00312CAC">
        <w:t xml:space="preserve"> are possible and useful</w:t>
      </w:r>
    </w:p>
    <w:p w14:paraId="72E48A49" w14:textId="77777777" w:rsidR="00E169DF" w:rsidRPr="00312CAC" w:rsidRDefault="00E169DF" w:rsidP="00E169DF">
      <w:proofErr w:type="spellStart"/>
      <w:r w:rsidRPr="00312CAC">
        <w:rPr>
          <w:b/>
        </w:rPr>
        <w:t>Mearsheimer</w:t>
      </w:r>
      <w:proofErr w:type="spellEnd"/>
      <w:r w:rsidRPr="00312CAC">
        <w:rPr>
          <w:b/>
        </w:rPr>
        <w:t>, 01</w:t>
      </w:r>
      <w:r w:rsidRPr="00312CAC">
        <w:t xml:space="preserve">  (John, professor of political science at the University of Chicago, </w:t>
      </w:r>
      <w:r w:rsidRPr="00312CAC">
        <w:rPr>
          <w:u w:val="single"/>
        </w:rPr>
        <w:t>The Tragedy of Great Power Politic</w:t>
      </w:r>
      <w:r w:rsidRPr="00312CAC">
        <w:t xml:space="preserve">s, 2001  p. 8, </w:t>
      </w:r>
      <w:proofErr w:type="spellStart"/>
      <w:r w:rsidRPr="00312CAC">
        <w:t>googleprint</w:t>
      </w:r>
      <w:proofErr w:type="spellEnd"/>
      <w:r w:rsidRPr="00312CAC">
        <w:t>)</w:t>
      </w:r>
    </w:p>
    <w:p w14:paraId="449A1532" w14:textId="77777777" w:rsidR="00E169DF" w:rsidRPr="00312CAC" w:rsidRDefault="00E169DF" w:rsidP="00E169DF">
      <w:pPr>
        <w:rPr>
          <w:sz w:val="16"/>
        </w:rPr>
      </w:pPr>
      <w:r w:rsidRPr="00312CAC">
        <w:rPr>
          <w:sz w:val="16"/>
        </w:rPr>
        <w:t xml:space="preserve">As a result, </w:t>
      </w:r>
      <w:r w:rsidRPr="00312CAC">
        <w:rPr>
          <w:u w:val="single"/>
        </w:rPr>
        <w:t>all political forecasting is bound to include some error</w:t>
      </w:r>
      <w:r w:rsidRPr="00312CAC">
        <w:rPr>
          <w:sz w:val="16"/>
        </w:rPr>
        <w:t xml:space="preserve">. Those who venture to predict, as I do here, should therefore proceed with humility, take care not to exhibit unwarranted confidence, and admit that hindsight is likely to reveal surprises and mistakes. </w:t>
      </w:r>
      <w:r w:rsidRPr="00312CAC">
        <w:rPr>
          <w:u w:val="single"/>
        </w:rPr>
        <w:t>Despite these hazards, social scientists should nevertheless use their theories to make predictions about the future</w:t>
      </w:r>
      <w:r w:rsidRPr="00312CAC">
        <w:rPr>
          <w:sz w:val="16"/>
        </w:rPr>
        <w:t xml:space="preserve">. Making predictions helps inform policy discourse, because it helps make sense of events unfolding in the world around us. And by clarifying points of disagreement, </w:t>
      </w:r>
      <w:r w:rsidRPr="00312CAC">
        <w:rPr>
          <w:u w:val="single"/>
        </w:rPr>
        <w:t>making explicit forecasts helps those with contradictory views to frame their own ideas more clearly.</w:t>
      </w:r>
      <w:r w:rsidRPr="00312CAC">
        <w:rPr>
          <w:sz w:val="16"/>
        </w:rPr>
        <w:t xml:space="preserve"> Furthermore, </w:t>
      </w:r>
      <w:r w:rsidRPr="00312CAC">
        <w:rPr>
          <w:u w:val="single"/>
        </w:rPr>
        <w:t>trying to anticipate new events is a good way to test social science theories, because theorists do not have the benefit of hindsight and therefore cannot adjust their claims to fit the evidence</w:t>
      </w:r>
      <w:r w:rsidRPr="00312CAC">
        <w:rPr>
          <w:sz w:val="16"/>
        </w:rPr>
        <w:t xml:space="preserve"> (because it is not yet available). In short, t</w:t>
      </w:r>
      <w:r w:rsidRPr="00312CAC">
        <w:rPr>
          <w:u w:val="single"/>
        </w:rPr>
        <w:t>he world can be used as a laboratory to decide which theories best explain international politics</w:t>
      </w:r>
      <w:r w:rsidRPr="00312CAC">
        <w:rPr>
          <w:sz w:val="16"/>
        </w:rPr>
        <w:t>. In that spirit I employ offensive realism to peer into the future, mindful of both the benefits and the hazards of trying to predict events.</w:t>
      </w:r>
    </w:p>
    <w:p w14:paraId="662BF09C" w14:textId="77777777" w:rsidR="00E169DF" w:rsidRDefault="00E169DF" w:rsidP="00E169DF"/>
    <w:p w14:paraId="3EBA7B85" w14:textId="77777777" w:rsidR="00E169DF" w:rsidRDefault="00E169DF" w:rsidP="00E169DF"/>
    <w:p w14:paraId="132177E8" w14:textId="77777777" w:rsidR="00E169DF" w:rsidRDefault="00E169DF" w:rsidP="00E169DF">
      <w:pPr>
        <w:pStyle w:val="Heading3"/>
      </w:pPr>
      <w:r>
        <w:t xml:space="preserve">1NC Substance </w:t>
      </w:r>
    </w:p>
    <w:p w14:paraId="0601C9EA" w14:textId="77777777" w:rsidR="00E169DF" w:rsidRDefault="00E169DF" w:rsidP="00E169DF"/>
    <w:p w14:paraId="0DABC631" w14:textId="77777777" w:rsidR="00E169DF" w:rsidRPr="00B92DC2" w:rsidRDefault="00E169DF" w:rsidP="00E169DF">
      <w:pPr>
        <w:pStyle w:val="Heading4"/>
      </w:pPr>
      <w:r>
        <w:t xml:space="preserve">Their morality arguments are self-referential, not reasoned </w:t>
      </w:r>
    </w:p>
    <w:p w14:paraId="11DEF16A" w14:textId="77777777" w:rsidR="00E169DF" w:rsidRPr="00787E45" w:rsidRDefault="00E169DF" w:rsidP="00E169DF">
      <w:pPr>
        <w:rPr>
          <w:rStyle w:val="Style13ptBold"/>
        </w:rPr>
      </w:pPr>
      <w:proofErr w:type="spellStart"/>
      <w:r w:rsidRPr="00787E45">
        <w:rPr>
          <w:rStyle w:val="Style13ptBold"/>
        </w:rPr>
        <w:t>Borjas</w:t>
      </w:r>
      <w:proofErr w:type="spellEnd"/>
      <w:r w:rsidRPr="00787E45">
        <w:rPr>
          <w:rStyle w:val="Style13ptBold"/>
        </w:rPr>
        <w:t>, PhD, 15</w:t>
      </w:r>
    </w:p>
    <w:p w14:paraId="30E0180C" w14:textId="77777777" w:rsidR="00E169DF" w:rsidRPr="00787E45" w:rsidRDefault="00E169DF" w:rsidP="00E169DF">
      <w:pPr>
        <w:rPr>
          <w:sz w:val="16"/>
        </w:rPr>
      </w:pPr>
      <w:r w:rsidRPr="00787E45">
        <w:rPr>
          <w:sz w:val="16"/>
        </w:rPr>
        <w:t xml:space="preserve">(George, </w:t>
      </w:r>
      <w:proofErr w:type="spellStart"/>
      <w:r w:rsidRPr="00787E45">
        <w:rPr>
          <w:sz w:val="16"/>
        </w:rPr>
        <w:t>Economics@Harvard</w:t>
      </w:r>
      <w:proofErr w:type="spellEnd"/>
      <w:r w:rsidRPr="00787E45">
        <w:rPr>
          <w:sz w:val="16"/>
        </w:rPr>
        <w:t>, Immigration and Globalization:</w:t>
      </w:r>
    </w:p>
    <w:p w14:paraId="2007421A" w14:textId="77777777" w:rsidR="00E169DF" w:rsidRPr="00787E45" w:rsidRDefault="00E169DF" w:rsidP="00E169DF">
      <w:pPr>
        <w:rPr>
          <w:sz w:val="16"/>
        </w:rPr>
      </w:pPr>
      <w:r w:rsidRPr="00787E45">
        <w:rPr>
          <w:sz w:val="16"/>
        </w:rPr>
        <w:t>A Review Essay Journal of Economic Literature 2015, 53(4), 961–974</w:t>
      </w:r>
    </w:p>
    <w:p w14:paraId="517FACB2" w14:textId="77777777" w:rsidR="00E169DF" w:rsidRPr="00B92DC2" w:rsidRDefault="00E169DF" w:rsidP="00E169DF">
      <w:pPr>
        <w:rPr>
          <w:sz w:val="16"/>
        </w:rPr>
      </w:pPr>
      <w:r w:rsidRPr="00787E45">
        <w:rPr>
          <w:sz w:val="16"/>
        </w:rPr>
        <w:t>http://dx.doi.org/10.1257/jel.53.4.961)</w:t>
      </w:r>
    </w:p>
    <w:p w14:paraId="2A110CEB" w14:textId="77777777" w:rsidR="00E169DF" w:rsidRDefault="00E169DF" w:rsidP="00E169DF">
      <w:pPr>
        <w:rPr>
          <w:sz w:val="16"/>
        </w:rPr>
      </w:pPr>
      <w:r w:rsidRPr="00B92DC2">
        <w:rPr>
          <w:sz w:val="16"/>
        </w:rPr>
        <w:t xml:space="preserve">Before concluding, let me point out that </w:t>
      </w:r>
      <w:r w:rsidRPr="00B92DC2">
        <w:rPr>
          <w:rStyle w:val="StyleUnderline"/>
        </w:rPr>
        <w:t>I have assiduously avoided</w:t>
      </w:r>
      <w:r w:rsidRPr="00B92DC2">
        <w:rPr>
          <w:sz w:val="16"/>
        </w:rPr>
        <w:t xml:space="preserve"> the </w:t>
      </w:r>
      <w:r w:rsidRPr="00B92DC2">
        <w:rPr>
          <w:rStyle w:val="StyleUnderline"/>
        </w:rPr>
        <w:t>ethical issues</w:t>
      </w:r>
      <w:r w:rsidRPr="00B92DC2">
        <w:rPr>
          <w:sz w:val="16"/>
        </w:rPr>
        <w:t xml:space="preserve"> surrounding the relaxation of immigration restrictions throughout the essay. I am certainly not qualified to comment on the morality of the restrictions that countries enact to restrict population flows across international borders. </w:t>
      </w:r>
      <w:r w:rsidRPr="00B92DC2">
        <w:rPr>
          <w:rStyle w:val="StyleUnderline"/>
        </w:rPr>
        <w:t>Although</w:t>
      </w:r>
      <w:r w:rsidRPr="00B92DC2">
        <w:rPr>
          <w:sz w:val="16"/>
        </w:rPr>
        <w:t xml:space="preserve"> these ethical issues are </w:t>
      </w:r>
      <w:r w:rsidRPr="00B92DC2">
        <w:rPr>
          <w:rStyle w:val="StyleUnderline"/>
        </w:rPr>
        <w:t>often alluded to</w:t>
      </w:r>
      <w:r w:rsidRPr="00B92DC2">
        <w:rPr>
          <w:sz w:val="16"/>
        </w:rPr>
        <w:t xml:space="preserve"> (both Collier and </w:t>
      </w:r>
      <w:proofErr w:type="spellStart"/>
      <w:r w:rsidRPr="00B92DC2">
        <w:rPr>
          <w:sz w:val="16"/>
        </w:rPr>
        <w:t>Ruhs</w:t>
      </w:r>
      <w:proofErr w:type="spellEnd"/>
      <w:r w:rsidRPr="00B92DC2">
        <w:rPr>
          <w:sz w:val="16"/>
        </w:rPr>
        <w:t xml:space="preserve"> offer lengthy discussions of these issues), </w:t>
      </w:r>
      <w:r w:rsidRPr="00B92DC2">
        <w:rPr>
          <w:rStyle w:val="Emphasis"/>
        </w:rPr>
        <w:t>the moral</w:t>
      </w:r>
      <w:r>
        <w:rPr>
          <w:rStyle w:val="Emphasis"/>
        </w:rPr>
        <w:t xml:space="preserve"> </w:t>
      </w:r>
      <w:r w:rsidRPr="00B92DC2">
        <w:rPr>
          <w:rStyle w:val="Emphasis"/>
        </w:rPr>
        <w:t>argument is often far too ideological and too</w:t>
      </w:r>
      <w:r>
        <w:rPr>
          <w:rStyle w:val="Emphasis"/>
        </w:rPr>
        <w:t xml:space="preserve"> </w:t>
      </w:r>
      <w:r w:rsidRPr="00B92DC2">
        <w:rPr>
          <w:rStyle w:val="Emphasis"/>
        </w:rPr>
        <w:t>steeped in an author’s value system to be very</w:t>
      </w:r>
      <w:r>
        <w:rPr>
          <w:rStyle w:val="Emphasis"/>
        </w:rPr>
        <w:t xml:space="preserve"> </w:t>
      </w:r>
      <w:r w:rsidRPr="00B92DC2">
        <w:rPr>
          <w:rStyle w:val="Emphasis"/>
        </w:rPr>
        <w:t>convincing</w:t>
      </w:r>
      <w:r w:rsidRPr="00B92DC2">
        <w:rPr>
          <w:sz w:val="16"/>
        </w:rPr>
        <w:t xml:space="preserve">. Moreover, I suspect that the </w:t>
      </w:r>
      <w:r w:rsidRPr="00B92DC2">
        <w:rPr>
          <w:rStyle w:val="StyleUnderline"/>
        </w:rPr>
        <w:t>axioms</w:t>
      </w:r>
      <w:r>
        <w:rPr>
          <w:rStyle w:val="StyleUnderline"/>
        </w:rPr>
        <w:t xml:space="preserve"> </w:t>
      </w:r>
      <w:r w:rsidRPr="00B92DC2">
        <w:rPr>
          <w:rStyle w:val="StyleUnderline"/>
        </w:rPr>
        <w:t>one postulates about the foundations</w:t>
      </w:r>
      <w:r>
        <w:rPr>
          <w:rStyle w:val="StyleUnderline"/>
        </w:rPr>
        <w:t xml:space="preserve"> </w:t>
      </w:r>
      <w:r w:rsidRPr="00B92DC2">
        <w:rPr>
          <w:rStyle w:val="StyleUnderline"/>
        </w:rPr>
        <w:t>of a just society are very likely to influence</w:t>
      </w:r>
      <w:r>
        <w:rPr>
          <w:rStyle w:val="StyleUnderline"/>
        </w:rPr>
        <w:t xml:space="preserve"> </w:t>
      </w:r>
      <w:r w:rsidRPr="00B92DC2">
        <w:rPr>
          <w:rStyle w:val="StyleUnderline"/>
        </w:rPr>
        <w:t>the ending point regarding the morality of</w:t>
      </w:r>
      <w:r>
        <w:rPr>
          <w:rStyle w:val="StyleUnderline"/>
        </w:rPr>
        <w:t xml:space="preserve"> </w:t>
      </w:r>
      <w:r w:rsidRPr="00B92DC2">
        <w:rPr>
          <w:rStyle w:val="StyleUnderline"/>
        </w:rPr>
        <w:t>immigration restrictions—one need look no</w:t>
      </w:r>
      <w:r>
        <w:rPr>
          <w:rStyle w:val="StyleUnderline"/>
        </w:rPr>
        <w:t xml:space="preserve"> </w:t>
      </w:r>
      <w:r w:rsidRPr="00B92DC2">
        <w:rPr>
          <w:rStyle w:val="StyleUnderline"/>
        </w:rPr>
        <w:t>further than the different systems of distributive</w:t>
      </w:r>
      <w:r>
        <w:rPr>
          <w:rStyle w:val="StyleUnderline"/>
        </w:rPr>
        <w:t xml:space="preserve"> </w:t>
      </w:r>
      <w:r w:rsidRPr="00B92DC2">
        <w:rPr>
          <w:rStyle w:val="StyleUnderline"/>
        </w:rPr>
        <w:t xml:space="preserve">justice proposed by </w:t>
      </w:r>
      <w:proofErr w:type="spellStart"/>
      <w:r w:rsidRPr="00B92DC2">
        <w:rPr>
          <w:rStyle w:val="StyleUnderline"/>
        </w:rPr>
        <w:t>Nozick</w:t>
      </w:r>
      <w:proofErr w:type="spellEnd"/>
      <w:r w:rsidRPr="00B92DC2">
        <w:rPr>
          <w:rStyle w:val="StyleUnderline"/>
        </w:rPr>
        <w:t xml:space="preserve"> and Rawls for</w:t>
      </w:r>
      <w:r>
        <w:rPr>
          <w:rStyle w:val="StyleUnderline"/>
        </w:rPr>
        <w:t xml:space="preserve"> </w:t>
      </w:r>
      <w:r w:rsidRPr="00B92DC2">
        <w:rPr>
          <w:rStyle w:val="StyleUnderline"/>
        </w:rPr>
        <w:t xml:space="preserve">evidence that </w:t>
      </w:r>
      <w:r w:rsidRPr="00B92DC2">
        <w:rPr>
          <w:rStyle w:val="Emphasis"/>
        </w:rPr>
        <w:t>assumptions drive conclusions</w:t>
      </w:r>
      <w:r w:rsidRPr="00B92DC2">
        <w:rPr>
          <w:sz w:val="16"/>
        </w:rPr>
        <w:t xml:space="preserve">. Abstracting from these ethical issues, there is a clear message for anyone examining the link between immigration and globalization: </w:t>
      </w:r>
      <w:r w:rsidRPr="00B92DC2">
        <w:rPr>
          <w:rStyle w:val="StyleUnderline"/>
        </w:rPr>
        <w:t>beware of social engineers who promise the</w:t>
      </w:r>
      <w:r>
        <w:rPr>
          <w:rStyle w:val="StyleUnderline"/>
        </w:rPr>
        <w:t xml:space="preserve"> </w:t>
      </w:r>
      <w:r w:rsidRPr="00B92DC2">
        <w:rPr>
          <w:rStyle w:val="StyleUnderline"/>
        </w:rPr>
        <w:t>existence of trillion-dollar bills on a mythical</w:t>
      </w:r>
      <w:r>
        <w:rPr>
          <w:rStyle w:val="StyleUnderline"/>
        </w:rPr>
        <w:t xml:space="preserve"> </w:t>
      </w:r>
      <w:r w:rsidRPr="00B92DC2">
        <w:rPr>
          <w:rStyle w:val="StyleUnderline"/>
        </w:rPr>
        <w:t>sidewalk at the end of the rainbow; those</w:t>
      </w:r>
      <w:r>
        <w:rPr>
          <w:rStyle w:val="StyleUnderline"/>
        </w:rPr>
        <w:t xml:space="preserve"> </w:t>
      </w:r>
      <w:r w:rsidRPr="00B92DC2">
        <w:rPr>
          <w:rStyle w:val="StyleUnderline"/>
        </w:rPr>
        <w:t>promises are often based on flimsy modeling</w:t>
      </w:r>
      <w:r>
        <w:rPr>
          <w:rStyle w:val="StyleUnderline"/>
        </w:rPr>
        <w:t xml:space="preserve"> </w:t>
      </w:r>
      <w:r w:rsidRPr="00B92DC2">
        <w:rPr>
          <w:rStyle w:val="StyleUnderline"/>
        </w:rPr>
        <w:t>and inadequate evidence</w:t>
      </w:r>
      <w:r w:rsidRPr="00B92DC2">
        <w:rPr>
          <w:sz w:val="16"/>
        </w:rPr>
        <w:t>. (973)</w:t>
      </w:r>
    </w:p>
    <w:p w14:paraId="6B296E8E" w14:textId="77777777" w:rsidR="00E169DF" w:rsidRDefault="00E169DF" w:rsidP="00E169DF">
      <w:pPr>
        <w:rPr>
          <w:sz w:val="16"/>
        </w:rPr>
      </w:pPr>
    </w:p>
    <w:p w14:paraId="2F833FF6" w14:textId="77777777" w:rsidR="00E169DF" w:rsidRPr="0091544F" w:rsidRDefault="00E169DF" w:rsidP="00E169DF">
      <w:pPr>
        <w:pStyle w:val="Heading4"/>
      </w:pPr>
      <w:r>
        <w:t xml:space="preserve">Mobility is not an absolute right- even pro migration advocates agree there must be limits </w:t>
      </w:r>
    </w:p>
    <w:p w14:paraId="59399C4E" w14:textId="77777777" w:rsidR="00E169DF" w:rsidRPr="0091544F" w:rsidRDefault="00E169DF" w:rsidP="00E169DF">
      <w:pPr>
        <w:rPr>
          <w:rStyle w:val="Style13ptBold"/>
        </w:rPr>
      </w:pPr>
      <w:r w:rsidRPr="0091544F">
        <w:rPr>
          <w:rStyle w:val="Style13ptBold"/>
        </w:rPr>
        <w:t>Miller, PhD, 05</w:t>
      </w:r>
    </w:p>
    <w:p w14:paraId="122E314F" w14:textId="77777777" w:rsidR="00E169DF" w:rsidRPr="0091544F" w:rsidRDefault="00E169DF" w:rsidP="00E169DF">
      <w:pPr>
        <w:rPr>
          <w:sz w:val="16"/>
          <w:szCs w:val="16"/>
        </w:rPr>
      </w:pPr>
      <w:r w:rsidRPr="0091544F">
        <w:rPr>
          <w:sz w:val="16"/>
          <w:szCs w:val="16"/>
        </w:rPr>
        <w:t xml:space="preserve">(David, </w:t>
      </w:r>
      <w:proofErr w:type="spellStart"/>
      <w:r w:rsidRPr="0091544F">
        <w:rPr>
          <w:sz w:val="16"/>
          <w:szCs w:val="16"/>
        </w:rPr>
        <w:t>PoliticalTheory@Oxford</w:t>
      </w:r>
      <w:proofErr w:type="spellEnd"/>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1126566E" w14:textId="77777777" w:rsidR="00E169DF" w:rsidRPr="0091544F" w:rsidRDefault="00E169DF" w:rsidP="00E169DF">
      <w:pPr>
        <w:rPr>
          <w:rFonts w:cs="RotisSerif"/>
          <w:sz w:val="20"/>
          <w:szCs w:val="20"/>
        </w:rPr>
      </w:pPr>
      <w:r w:rsidRPr="0091544F">
        <w:rPr>
          <w:rStyle w:val="StyleUnderline"/>
        </w:rPr>
        <w:t>Liberal political philosophers</w:t>
      </w:r>
      <w:r w:rsidRPr="0091544F">
        <w:rPr>
          <w:rFonts w:cs="RotisSerif"/>
          <w:sz w:val="16"/>
          <w:szCs w:val="20"/>
        </w:rPr>
        <w:t xml:space="preserve"> who write about migration usually </w:t>
      </w:r>
      <w:r w:rsidRPr="0091544F">
        <w:rPr>
          <w:rStyle w:val="StyleUnderline"/>
        </w:rPr>
        <w:t>begin from the</w:t>
      </w:r>
      <w:r>
        <w:rPr>
          <w:rStyle w:val="StyleUnderline"/>
        </w:rPr>
        <w:t xml:space="preserve"> </w:t>
      </w:r>
      <w:r w:rsidRPr="0091544F">
        <w:rPr>
          <w:rStyle w:val="StyleUnderline"/>
        </w:rPr>
        <w:t>premise that people should be allowed to choose where</w:t>
      </w:r>
      <w:r w:rsidRPr="0091544F">
        <w:rPr>
          <w:rFonts w:cs="RotisSerif"/>
          <w:sz w:val="16"/>
          <w:szCs w:val="20"/>
        </w:rPr>
        <w:t xml:space="preserve"> in the world </w:t>
      </w:r>
      <w:r w:rsidRPr="0091544F">
        <w:rPr>
          <w:rStyle w:val="StyleUnderline"/>
        </w:rPr>
        <w:t>to locate themselves</w:t>
      </w:r>
      <w:r w:rsidRPr="0091544F">
        <w:rPr>
          <w:rFonts w:cs="RotisSerif"/>
          <w:sz w:val="16"/>
          <w:szCs w:val="20"/>
        </w:rPr>
        <w:t xml:space="preserve"> unless it can be shown that allowing an unlimited right of migration would have harmful consequences that outweigh the value of freedom of choice (see, for instance, </w:t>
      </w:r>
      <w:proofErr w:type="spellStart"/>
      <w:r w:rsidRPr="0091544F">
        <w:rPr>
          <w:rFonts w:cs="RotisSerif"/>
          <w:sz w:val="16"/>
          <w:szCs w:val="20"/>
        </w:rPr>
        <w:t>Carens</w:t>
      </w:r>
      <w:proofErr w:type="spellEnd"/>
      <w:r w:rsidRPr="0091544F">
        <w:rPr>
          <w:rFonts w:cs="RotisSerif"/>
          <w:sz w:val="16"/>
          <w:szCs w:val="20"/>
        </w:rPr>
        <w:t xml:space="preserve">, 1987; Hampton, 1995). In other words, </w:t>
      </w:r>
      <w:r w:rsidRPr="0091544F">
        <w:rPr>
          <w:rStyle w:val="StyleUnderline"/>
        </w:rPr>
        <w:t>the central value appealed</w:t>
      </w:r>
      <w:r>
        <w:rPr>
          <w:rStyle w:val="StyleUnderline"/>
        </w:rPr>
        <w:t xml:space="preserve"> </w:t>
      </w:r>
      <w:r w:rsidRPr="0091544F">
        <w:rPr>
          <w:rStyle w:val="StyleUnderline"/>
        </w:rPr>
        <w:t>to is simply freedom itself</w:t>
      </w:r>
      <w:r w:rsidRPr="0091544F">
        <w:rPr>
          <w:rFonts w:cs="RotisSerif"/>
          <w:sz w:val="16"/>
          <w:szCs w:val="20"/>
        </w:rPr>
        <w:t xml:space="preserve">. Just as I should be free to decide who to marry, what job to take, what religion (if any) to profess, so I should be free to decide whether to live in Nigeria, or France, or the USA. Now </w:t>
      </w:r>
      <w:r w:rsidRPr="0091544F">
        <w:rPr>
          <w:rStyle w:val="StyleUnderline"/>
        </w:rPr>
        <w:t>these philosophers usually concede that in</w:t>
      </w:r>
      <w:r>
        <w:rPr>
          <w:rStyle w:val="StyleUnderline"/>
        </w:rPr>
        <w:t xml:space="preserve"> </w:t>
      </w:r>
      <w:r w:rsidRPr="0091544F">
        <w:rPr>
          <w:rStyle w:val="StyleUnderline"/>
        </w:rPr>
        <w:t xml:space="preserve">practice </w:t>
      </w:r>
      <w:r w:rsidRPr="0091544F">
        <w:rPr>
          <w:rStyle w:val="Emphasis"/>
        </w:rPr>
        <w:t>some limits</w:t>
      </w:r>
      <w:r w:rsidRPr="0091544F">
        <w:rPr>
          <w:rStyle w:val="StyleUnderline"/>
        </w:rPr>
        <w:t xml:space="preserve"> may have to be placed on this freedom</w:t>
      </w:r>
      <w:r w:rsidRPr="0091544F">
        <w:rPr>
          <w:rFonts w:cs="RotisSerif"/>
          <w:sz w:val="16"/>
          <w:szCs w:val="20"/>
        </w:rPr>
        <w:t xml:space="preserve"> – </w:t>
      </w:r>
      <w:r w:rsidRPr="0091544F">
        <w:rPr>
          <w:rStyle w:val="StyleUnderline"/>
        </w:rPr>
        <w:t>for instance, if high</w:t>
      </w:r>
      <w:r>
        <w:rPr>
          <w:rStyle w:val="StyleUnderline"/>
        </w:rPr>
        <w:t xml:space="preserve"> </w:t>
      </w:r>
      <w:r w:rsidRPr="0091544F">
        <w:rPr>
          <w:rStyle w:val="StyleUnderline"/>
        </w:rPr>
        <w:t>rates of migration would result in social chaos or the breakdown of liberal states</w:t>
      </w:r>
      <w:r w:rsidRPr="0091544F">
        <w:rPr>
          <w:rFonts w:cs="RotisSerif"/>
          <w:sz w:val="16"/>
          <w:szCs w:val="20"/>
        </w:rPr>
        <w:t xml:space="preserve"> that could not accommodate so many migrants without losing their liberal character. </w:t>
      </w:r>
      <w:r w:rsidRPr="0091544F">
        <w:rPr>
          <w:rStyle w:val="StyleUnderline"/>
        </w:rPr>
        <w:t>In</w:t>
      </w:r>
      <w:r>
        <w:rPr>
          <w:rStyle w:val="StyleUnderline"/>
        </w:rPr>
        <w:t xml:space="preserve"> </w:t>
      </w:r>
      <w:r w:rsidRPr="0091544F">
        <w:rPr>
          <w:rStyle w:val="StyleUnderline"/>
        </w:rPr>
        <w:t>these instances, the exercise of free choice would become self-defeating.</w:t>
      </w:r>
      <w:r w:rsidRPr="0091544F">
        <w:rPr>
          <w:rFonts w:cs="RotisSerif"/>
          <w:sz w:val="16"/>
          <w:szCs w:val="20"/>
        </w:rPr>
        <w:t xml:space="preserve"> But </w:t>
      </w:r>
      <w:r w:rsidRPr="0091544F">
        <w:rPr>
          <w:rStyle w:val="StyleUnderline"/>
        </w:rPr>
        <w:t>the presumption</w:t>
      </w:r>
      <w:r>
        <w:rPr>
          <w:rStyle w:val="StyleUnderline"/>
        </w:rPr>
        <w:t xml:space="preserve"> </w:t>
      </w:r>
      <w:r w:rsidRPr="0091544F">
        <w:rPr>
          <w:rStyle w:val="StyleUnderline"/>
        </w:rPr>
        <w:t>is that people should be free</w:t>
      </w:r>
      <w:r w:rsidRPr="0091544F">
        <w:rPr>
          <w:rFonts w:cs="RotisSerif"/>
          <w:sz w:val="16"/>
          <w:szCs w:val="20"/>
        </w:rPr>
        <w:t xml:space="preserve"> to choose where to live unless there are strong reasons for restricting their choice. </w:t>
      </w:r>
      <w:r w:rsidRPr="0091544F">
        <w:rPr>
          <w:rStyle w:val="StyleUnderline"/>
        </w:rPr>
        <w:t>I want to challenge this presumption</w:t>
      </w:r>
      <w:r w:rsidRPr="0091544F">
        <w:rPr>
          <w:rFonts w:cs="RotisSerif"/>
          <w:sz w:val="16"/>
          <w:szCs w:val="20"/>
        </w:rPr>
        <w:t xml:space="preserve">. </w:t>
      </w:r>
      <w:r w:rsidRPr="0091544F">
        <w:rPr>
          <w:rStyle w:val="StyleUnderline"/>
        </w:rPr>
        <w:t>Of course there is</w:t>
      </w:r>
      <w:r w:rsidRPr="0091544F">
        <w:rPr>
          <w:rFonts w:cs="RotisSerif"/>
          <w:sz w:val="16"/>
          <w:szCs w:val="20"/>
        </w:rPr>
        <w:t xml:space="preserve"> always </w:t>
      </w:r>
      <w:r w:rsidRPr="0091544F">
        <w:rPr>
          <w:rStyle w:val="StyleUnderline"/>
        </w:rPr>
        <w:t>some value in people</w:t>
      </w:r>
      <w:r>
        <w:rPr>
          <w:rStyle w:val="StyleUnderline"/>
        </w:rPr>
        <w:t xml:space="preserve"> </w:t>
      </w:r>
      <w:r w:rsidRPr="0091544F">
        <w:rPr>
          <w:rStyle w:val="StyleUnderline"/>
        </w:rPr>
        <w:t>having more options</w:t>
      </w:r>
      <w:r w:rsidRPr="0091544F">
        <w:rPr>
          <w:rFonts w:cs="RotisSerif"/>
          <w:sz w:val="16"/>
          <w:szCs w:val="20"/>
        </w:rPr>
        <w:t xml:space="preserve"> to choose between, in this case options as to where to live, </w:t>
      </w:r>
      <w:r w:rsidRPr="0091544F">
        <w:rPr>
          <w:rStyle w:val="StyleUnderline"/>
        </w:rPr>
        <w:t>but</w:t>
      </w:r>
      <w:r>
        <w:rPr>
          <w:rStyle w:val="StyleUnderline"/>
        </w:rPr>
        <w:t xml:space="preserve"> </w:t>
      </w:r>
      <w:r w:rsidRPr="0091544F">
        <w:rPr>
          <w:rStyle w:val="StyleUnderline"/>
        </w:rPr>
        <w:t xml:space="preserve">we usually </w:t>
      </w:r>
      <w:r w:rsidRPr="0091544F">
        <w:rPr>
          <w:rStyle w:val="Emphasis"/>
        </w:rPr>
        <w:t>draw a line between basic freedoms</w:t>
      </w:r>
      <w:r w:rsidRPr="0091544F">
        <w:rPr>
          <w:rStyle w:val="StyleUnderline"/>
        </w:rPr>
        <w:t xml:space="preserve"> that people should have as a matter</w:t>
      </w:r>
      <w:r>
        <w:rPr>
          <w:rStyle w:val="StyleUnderline"/>
        </w:rPr>
        <w:t xml:space="preserve"> </w:t>
      </w:r>
      <w:r w:rsidRPr="0091544F">
        <w:rPr>
          <w:rStyle w:val="StyleUnderline"/>
        </w:rPr>
        <w:t>of right and what we might call bare freedoms that do not warrant that kind of protection</w:t>
      </w:r>
      <w:r w:rsidRPr="0091544F">
        <w:rPr>
          <w:rFonts w:cs="RotisSerif"/>
          <w:sz w:val="16"/>
          <w:szCs w:val="20"/>
        </w:rPr>
        <w:t xml:space="preserve">. </w:t>
      </w:r>
      <w:r w:rsidRPr="0091544F">
        <w:rPr>
          <w:rStyle w:val="StyleUnderline"/>
        </w:rPr>
        <w:t>It would be good from my point of view if I were free to purchase an Aston</w:t>
      </w:r>
      <w:r>
        <w:rPr>
          <w:rStyle w:val="StyleUnderline"/>
        </w:rPr>
        <w:t xml:space="preserve"> </w:t>
      </w:r>
      <w:r w:rsidRPr="0091544F">
        <w:rPr>
          <w:rStyle w:val="StyleUnderline"/>
        </w:rPr>
        <w:t>Martin</w:t>
      </w:r>
      <w:r w:rsidRPr="0091544F">
        <w:rPr>
          <w:rFonts w:cs="RotisSerif"/>
          <w:sz w:val="16"/>
          <w:szCs w:val="20"/>
        </w:rPr>
        <w:t xml:space="preserve"> tomorrow, </w:t>
      </w:r>
      <w:r w:rsidRPr="0091544F">
        <w:rPr>
          <w:rStyle w:val="StyleUnderline"/>
        </w:rPr>
        <w:t>but that is not going to count as a morally significant freedom</w:t>
      </w:r>
      <w:r w:rsidRPr="0091544F">
        <w:rPr>
          <w:rFonts w:cs="RotisSerif"/>
          <w:sz w:val="16"/>
          <w:szCs w:val="20"/>
        </w:rPr>
        <w:t xml:space="preserve"> – </w:t>
      </w:r>
      <w:r w:rsidRPr="0091544F">
        <w:rPr>
          <w:rStyle w:val="StyleUnderline"/>
        </w:rPr>
        <w:t xml:space="preserve">my desire is not one that </w:t>
      </w:r>
      <w:r w:rsidRPr="0091544F">
        <w:rPr>
          <w:rStyle w:val="Emphasis"/>
        </w:rPr>
        <w:t>imposes any kind of obligation</w:t>
      </w:r>
      <w:r w:rsidRPr="0091544F">
        <w:rPr>
          <w:rStyle w:val="StyleUnderline"/>
        </w:rPr>
        <w:t xml:space="preserve"> on others to meet it</w:t>
      </w:r>
      <w:r w:rsidRPr="0091544F">
        <w:rPr>
          <w:rFonts w:cs="RotisSerif"/>
          <w:sz w:val="16"/>
          <w:szCs w:val="20"/>
        </w:rPr>
        <w:t xml:space="preserve">. In order </w:t>
      </w:r>
      <w:r w:rsidRPr="0091544F">
        <w:rPr>
          <w:rStyle w:val="StyleUnderline"/>
        </w:rPr>
        <w:t>to argue against</w:t>
      </w:r>
      <w:r w:rsidRPr="0091544F">
        <w:rPr>
          <w:rFonts w:cs="RotisSerif"/>
          <w:sz w:val="16"/>
          <w:szCs w:val="20"/>
        </w:rPr>
        <w:t xml:space="preserve"> immigration </w:t>
      </w:r>
      <w:r w:rsidRPr="0091544F">
        <w:rPr>
          <w:rStyle w:val="StyleUnderline"/>
        </w:rPr>
        <w:t>restrictions</w:t>
      </w:r>
      <w:r w:rsidRPr="0091544F">
        <w:rPr>
          <w:rFonts w:cs="RotisSerif"/>
          <w:sz w:val="16"/>
          <w:szCs w:val="20"/>
        </w:rPr>
        <w:t xml:space="preserve">, therefore, </w:t>
      </w:r>
      <w:r w:rsidRPr="0091544F">
        <w:rPr>
          <w:rStyle w:val="StyleUnderline"/>
        </w:rPr>
        <w:t>liberal philosophers must do more</w:t>
      </w:r>
      <w:r>
        <w:rPr>
          <w:rStyle w:val="StyleUnderline"/>
        </w:rPr>
        <w:t xml:space="preserve"> </w:t>
      </w:r>
      <w:r w:rsidRPr="0091544F">
        <w:rPr>
          <w:rStyle w:val="StyleUnderline"/>
        </w:rPr>
        <w:t xml:space="preserve">than show </w:t>
      </w:r>
      <w:r w:rsidRPr="0091544F">
        <w:rPr>
          <w:rFonts w:cs="RotisSerif"/>
          <w:sz w:val="16"/>
          <w:szCs w:val="20"/>
        </w:rPr>
        <w:t xml:space="preserve">that </w:t>
      </w:r>
      <w:r w:rsidRPr="0091544F">
        <w:rPr>
          <w:rStyle w:val="StyleUnderline"/>
        </w:rPr>
        <w:t>there is some value to people in being able to migrate</w:t>
      </w:r>
      <w:r w:rsidRPr="0091544F">
        <w:rPr>
          <w:rFonts w:cs="RotisSerif"/>
          <w:sz w:val="16"/>
          <w:szCs w:val="20"/>
        </w:rPr>
        <w:t xml:space="preserve">, or that they often </w:t>
      </w:r>
      <w:r w:rsidRPr="0091544F">
        <w:rPr>
          <w:rFonts w:cs="RotisSerif-Italic"/>
          <w:i/>
          <w:iCs/>
          <w:sz w:val="16"/>
          <w:szCs w:val="20"/>
        </w:rPr>
        <w:t xml:space="preserve">want </w:t>
      </w:r>
      <w:r w:rsidRPr="0091544F">
        <w:rPr>
          <w:rFonts w:cs="RotisSerif"/>
          <w:sz w:val="16"/>
          <w:szCs w:val="20"/>
        </w:rPr>
        <w:t xml:space="preserve">to migrate (as indeed they do, in increasing numbers). </w:t>
      </w:r>
      <w:r w:rsidRPr="0091544F">
        <w:rPr>
          <w:rStyle w:val="StyleUnderline"/>
        </w:rPr>
        <w:t>It needs to be</w:t>
      </w:r>
      <w:r>
        <w:rPr>
          <w:rStyle w:val="StyleUnderline"/>
        </w:rPr>
        <w:t xml:space="preserve"> </w:t>
      </w:r>
      <w:r w:rsidRPr="0091544F">
        <w:rPr>
          <w:rStyle w:val="StyleUnderline"/>
        </w:rPr>
        <w:t>demonstrated that this freedom has the</w:t>
      </w:r>
      <w:r w:rsidRPr="0091544F">
        <w:rPr>
          <w:rFonts w:cs="RotisSerif"/>
          <w:sz w:val="16"/>
          <w:szCs w:val="20"/>
        </w:rPr>
        <w:t xml:space="preserve"> kind of weight or </w:t>
      </w:r>
      <w:r w:rsidRPr="0091544F">
        <w:rPr>
          <w:rStyle w:val="Emphasis"/>
        </w:rPr>
        <w:t>significance that could turn</w:t>
      </w:r>
      <w:r>
        <w:rPr>
          <w:rStyle w:val="Emphasis"/>
        </w:rPr>
        <w:t xml:space="preserve"> </w:t>
      </w:r>
      <w:r w:rsidRPr="0091544F">
        <w:rPr>
          <w:rStyle w:val="Emphasis"/>
        </w:rPr>
        <w:t>it into a right,</w:t>
      </w:r>
      <w:r w:rsidRPr="0091544F">
        <w:rPr>
          <w:rFonts w:cs="RotisSerif"/>
          <w:sz w:val="16"/>
          <w:szCs w:val="20"/>
        </w:rPr>
        <w:t xml:space="preserve"> </w:t>
      </w:r>
      <w:r w:rsidRPr="0091544F">
        <w:rPr>
          <w:rStyle w:val="StyleUnderline"/>
        </w:rPr>
        <w:t>and that should therefore prohibit states from pursuing immigration</w:t>
      </w:r>
      <w:r>
        <w:rPr>
          <w:rStyle w:val="StyleUnderline"/>
        </w:rPr>
        <w:t xml:space="preserve"> </w:t>
      </w:r>
      <w:r w:rsidRPr="0091544F">
        <w:rPr>
          <w:rStyle w:val="StyleUnderline"/>
        </w:rPr>
        <w:t>policies that limit freedom of movement</w:t>
      </w:r>
      <w:r w:rsidRPr="0091544F">
        <w:rPr>
          <w:rFonts w:cs="RotisSerif"/>
          <w:sz w:val="16"/>
          <w:szCs w:val="20"/>
        </w:rPr>
        <w:t>. (194)</w:t>
      </w:r>
    </w:p>
    <w:p w14:paraId="06CE6C51" w14:textId="77777777" w:rsidR="00E169DF" w:rsidRDefault="00E169DF" w:rsidP="00E169DF">
      <w:pPr>
        <w:rPr>
          <w:sz w:val="16"/>
        </w:rPr>
      </w:pPr>
    </w:p>
    <w:p w14:paraId="381E154D" w14:textId="77777777" w:rsidR="00E169DF" w:rsidRPr="00DD3968" w:rsidRDefault="00E169DF" w:rsidP="00E169DF">
      <w:pPr>
        <w:pStyle w:val="Heading4"/>
      </w:pPr>
      <w:r>
        <w:t xml:space="preserve">The </w:t>
      </w:r>
      <w:r>
        <w:rPr>
          <w:i/>
        </w:rPr>
        <w:t>type</w:t>
      </w:r>
      <w:r>
        <w:t xml:space="preserve"> of restriction matters- it’s appropriate to balance competing interests, rights aren’t absolute </w:t>
      </w:r>
    </w:p>
    <w:p w14:paraId="7523F573" w14:textId="77777777" w:rsidR="00E169DF" w:rsidRPr="0091544F" w:rsidRDefault="00E169DF" w:rsidP="00E169DF">
      <w:pPr>
        <w:rPr>
          <w:rStyle w:val="Style13ptBold"/>
        </w:rPr>
      </w:pPr>
      <w:r w:rsidRPr="0091544F">
        <w:rPr>
          <w:rStyle w:val="Style13ptBold"/>
        </w:rPr>
        <w:t>Miller, PhD, 05</w:t>
      </w:r>
    </w:p>
    <w:p w14:paraId="7F8C2BBE" w14:textId="77777777" w:rsidR="00E169DF" w:rsidRPr="00DD3968" w:rsidRDefault="00E169DF" w:rsidP="00E169DF">
      <w:pPr>
        <w:rPr>
          <w:sz w:val="16"/>
          <w:szCs w:val="16"/>
        </w:rPr>
      </w:pPr>
      <w:r w:rsidRPr="0091544F">
        <w:rPr>
          <w:sz w:val="16"/>
          <w:szCs w:val="16"/>
        </w:rPr>
        <w:t xml:space="preserve">(David, </w:t>
      </w:r>
      <w:proofErr w:type="spellStart"/>
      <w:r w:rsidRPr="0091544F">
        <w:rPr>
          <w:sz w:val="16"/>
          <w:szCs w:val="16"/>
        </w:rPr>
        <w:t>PoliticalTheory@Oxford</w:t>
      </w:r>
      <w:proofErr w:type="spellEnd"/>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3F7718AD" w14:textId="77777777" w:rsidR="00E169DF" w:rsidRDefault="00E169DF" w:rsidP="00E169DF">
      <w:pPr>
        <w:rPr>
          <w:rFonts w:cs="RotisSerif"/>
          <w:sz w:val="16"/>
          <w:szCs w:val="20"/>
        </w:rPr>
      </w:pPr>
      <w:r w:rsidRPr="00DD3968">
        <w:rPr>
          <w:rFonts w:cs="RotisSerif"/>
          <w:sz w:val="16"/>
          <w:szCs w:val="20"/>
        </w:rPr>
        <w:t xml:space="preserve">The second issue is discrimination among migrants who are not refugees. </w:t>
      </w:r>
      <w:r w:rsidRPr="00DD3968">
        <w:rPr>
          <w:rStyle w:val="StyleUnderline"/>
        </w:rPr>
        <w:t>Currently,</w:t>
      </w:r>
      <w:r>
        <w:rPr>
          <w:rStyle w:val="StyleUnderline"/>
        </w:rPr>
        <w:t xml:space="preserve"> </w:t>
      </w:r>
      <w:r w:rsidRPr="00DD3968">
        <w:rPr>
          <w:rStyle w:val="StyleUnderline"/>
        </w:rPr>
        <w:t>states</w:t>
      </w:r>
      <w:r w:rsidRPr="00DD3968">
        <w:rPr>
          <w:rFonts w:cs="RotisSerif"/>
          <w:sz w:val="16"/>
          <w:szCs w:val="20"/>
        </w:rPr>
        <w:t xml:space="preserve"> do </w:t>
      </w:r>
      <w:r w:rsidRPr="00DD3968">
        <w:rPr>
          <w:rStyle w:val="StyleUnderline"/>
        </w:rPr>
        <w:t>discriminate</w:t>
      </w:r>
      <w:r w:rsidRPr="00DD3968">
        <w:rPr>
          <w:rFonts w:cs="RotisSerif"/>
          <w:sz w:val="16"/>
          <w:szCs w:val="20"/>
        </w:rPr>
        <w:t xml:space="preserve"> on a variety of different grounds, effectively </w:t>
      </w:r>
      <w:r w:rsidRPr="00DD3968">
        <w:rPr>
          <w:rStyle w:val="StyleUnderline"/>
        </w:rPr>
        <w:t>selecting the migrants they want to take</w:t>
      </w:r>
      <w:r w:rsidRPr="00DD3968">
        <w:rPr>
          <w:rFonts w:cs="RotisSerif"/>
          <w:sz w:val="16"/>
          <w:szCs w:val="20"/>
        </w:rPr>
        <w:t xml:space="preserve"> in. </w:t>
      </w:r>
      <w:r w:rsidRPr="00DD3968">
        <w:rPr>
          <w:rStyle w:val="StyleUnderline"/>
        </w:rPr>
        <w:t>Can this be justified</w:t>
      </w:r>
      <w:r w:rsidRPr="00DD3968">
        <w:rPr>
          <w:rFonts w:cs="RotisSerif"/>
          <w:sz w:val="16"/>
          <w:szCs w:val="20"/>
        </w:rPr>
        <w:t xml:space="preserve">? Well, </w:t>
      </w:r>
      <w:r w:rsidRPr="00DD3968">
        <w:rPr>
          <w:rStyle w:val="StyleUnderline"/>
        </w:rPr>
        <w:t>given that states are entitled</w:t>
      </w:r>
      <w:r>
        <w:rPr>
          <w:rStyle w:val="StyleUnderline"/>
        </w:rPr>
        <w:t xml:space="preserve"> </w:t>
      </w:r>
      <w:r w:rsidRPr="00DD3968">
        <w:rPr>
          <w:rStyle w:val="StyleUnderline"/>
        </w:rPr>
        <w:t>to put a ceiling on the numbers</w:t>
      </w:r>
      <w:r w:rsidRPr="00DD3968">
        <w:rPr>
          <w:rFonts w:cs="RotisSerif"/>
          <w:sz w:val="16"/>
          <w:szCs w:val="20"/>
        </w:rPr>
        <w:t xml:space="preserve"> of people </w:t>
      </w:r>
      <w:r w:rsidRPr="00DD3968">
        <w:rPr>
          <w:rStyle w:val="StyleUnderline"/>
        </w:rPr>
        <w:t>they take</w:t>
      </w:r>
      <w:r w:rsidRPr="00DD3968">
        <w:rPr>
          <w:rFonts w:cs="RotisSerif"/>
          <w:sz w:val="16"/>
          <w:szCs w:val="20"/>
        </w:rPr>
        <w:t xml:space="preserve"> in, for reasons canvassed in the previous section, </w:t>
      </w:r>
      <w:r w:rsidRPr="00DD3968">
        <w:rPr>
          <w:rStyle w:val="StyleUnderline"/>
        </w:rPr>
        <w:t>they need to select somehow</w:t>
      </w:r>
      <w:r w:rsidRPr="00DD3968">
        <w:rPr>
          <w:rFonts w:cs="RotisSerif"/>
          <w:sz w:val="16"/>
          <w:szCs w:val="20"/>
        </w:rPr>
        <w:t xml:space="preserve">, if only by lottery (as the USA began to do in 1995 for certain categories of immigrant). </w:t>
      </w:r>
      <w:r w:rsidRPr="00DD3968">
        <w:rPr>
          <w:rStyle w:val="StyleUnderline"/>
        </w:rPr>
        <w:t>So what grounds can they</w:t>
      </w:r>
      <w:r>
        <w:rPr>
          <w:rStyle w:val="StyleUnderline"/>
        </w:rPr>
        <w:t xml:space="preserve"> </w:t>
      </w:r>
      <w:r w:rsidRPr="00DD3968">
        <w:rPr>
          <w:rStyle w:val="StyleUnderline"/>
        </w:rPr>
        <w:t>legitimately use?</w:t>
      </w:r>
      <w:r w:rsidRPr="00DD3968">
        <w:rPr>
          <w:rFonts w:cs="RotisSerif"/>
          <w:sz w:val="16"/>
          <w:szCs w:val="20"/>
        </w:rPr>
        <w:t xml:space="preserve"> It seems to me that </w:t>
      </w:r>
      <w:r w:rsidRPr="00DD3968">
        <w:rPr>
          <w:rStyle w:val="StyleUnderline"/>
        </w:rPr>
        <w:t>receiving states are entitled to consider the</w:t>
      </w:r>
      <w:r>
        <w:rPr>
          <w:rStyle w:val="StyleUnderline"/>
        </w:rPr>
        <w:t xml:space="preserve"> </w:t>
      </w:r>
      <w:r w:rsidRPr="00DD3968">
        <w:rPr>
          <w:rStyle w:val="Emphasis"/>
        </w:rPr>
        <w:t>benefit they would receive</w:t>
      </w:r>
      <w:r w:rsidRPr="00DD3968">
        <w:rPr>
          <w:rStyle w:val="StyleUnderline"/>
        </w:rPr>
        <w:t xml:space="preserve"> from admitting a would-be migrant </w:t>
      </w:r>
      <w:r w:rsidRPr="00DD3968">
        <w:rPr>
          <w:rStyle w:val="Emphasis"/>
        </w:rPr>
        <w:t>as well</w:t>
      </w:r>
      <w:r w:rsidRPr="00DD3968">
        <w:rPr>
          <w:rStyle w:val="StyleUnderline"/>
        </w:rPr>
        <w:t xml:space="preserve"> as the strength</w:t>
      </w:r>
      <w:r>
        <w:rPr>
          <w:rStyle w:val="StyleUnderline"/>
        </w:rPr>
        <w:t xml:space="preserve"> </w:t>
      </w:r>
      <w:r w:rsidRPr="00DD3968">
        <w:rPr>
          <w:rStyle w:val="StyleUnderline"/>
        </w:rPr>
        <w:t>of the migrant’s own claim to move</w:t>
      </w:r>
      <w:r w:rsidRPr="00DD3968">
        <w:rPr>
          <w:rFonts w:cs="RotisSerif"/>
          <w:sz w:val="16"/>
          <w:szCs w:val="20"/>
        </w:rPr>
        <w:t>. So it is acceptable to give precedence to people whose cultural values are closer to those of the existing population – for instance, to those who already speak the native language. This is a direct corollary of the argument in the previous section about cultural self-determination. Next in order of priority come those who possess skills and talents that are needed by the receiving community.</w:t>
      </w:r>
      <w:r w:rsidRPr="00DD3968">
        <w:rPr>
          <w:rFonts w:cs="RotisSerif"/>
          <w:sz w:val="16"/>
          <w:szCs w:val="12"/>
        </w:rPr>
        <w:t xml:space="preserve">2 </w:t>
      </w:r>
      <w:r w:rsidRPr="00DD3968">
        <w:rPr>
          <w:rFonts w:cs="RotisSerif"/>
          <w:sz w:val="16"/>
          <w:szCs w:val="20"/>
        </w:rPr>
        <w:t xml:space="preserve">Their claim is weakened, as suggested earlier, by the likelihood that in taking them in, the receiving state is also depriving their country of origin of a valuable resource (medical expertise, for example). In such cases, </w:t>
      </w:r>
      <w:r w:rsidRPr="00DD3968">
        <w:rPr>
          <w:rStyle w:val="StyleUnderline"/>
        </w:rPr>
        <w:t>the greater the interest</w:t>
      </w:r>
      <w:r>
        <w:rPr>
          <w:rStyle w:val="StyleUnderline"/>
        </w:rPr>
        <w:t xml:space="preserve"> </w:t>
      </w:r>
      <w:r w:rsidRPr="00DD3968">
        <w:rPr>
          <w:rStyle w:val="StyleUnderline"/>
        </w:rPr>
        <w:t>the potential host country has in admitting the would-be migrant, the more likely it</w:t>
      </w:r>
      <w:r>
        <w:rPr>
          <w:rStyle w:val="StyleUnderline"/>
        </w:rPr>
        <w:t xml:space="preserve"> </w:t>
      </w:r>
      <w:r w:rsidRPr="00DD3968">
        <w:rPr>
          <w:rStyle w:val="StyleUnderline"/>
        </w:rPr>
        <w:t>is that admitting her will make life worse for those she leaves behind. So although it</w:t>
      </w:r>
      <w:r>
        <w:rPr>
          <w:rStyle w:val="StyleUnderline"/>
        </w:rPr>
        <w:t xml:space="preserve"> </w:t>
      </w:r>
      <w:r w:rsidRPr="00DD3968">
        <w:rPr>
          <w:rStyle w:val="StyleUnderline"/>
        </w:rPr>
        <w:t>is reasonable for the receiving state to make decisions based on how much the immigrant</w:t>
      </w:r>
      <w:r>
        <w:rPr>
          <w:rStyle w:val="StyleUnderline"/>
        </w:rPr>
        <w:t xml:space="preserve"> </w:t>
      </w:r>
      <w:r w:rsidRPr="00DD3968">
        <w:rPr>
          <w:rStyle w:val="StyleUnderline"/>
        </w:rPr>
        <w:t>can be expected to contribute economically if admitted, this criterion should be</w:t>
      </w:r>
      <w:r>
        <w:rPr>
          <w:rStyle w:val="StyleUnderline"/>
        </w:rPr>
        <w:t xml:space="preserve"> </w:t>
      </w:r>
      <w:r w:rsidRPr="00DD3968">
        <w:rPr>
          <w:rStyle w:val="StyleUnderline"/>
        </w:rPr>
        <w:t>used with caution. What cannot be defended in any circumstances is discrimination</w:t>
      </w:r>
      <w:r>
        <w:rPr>
          <w:rStyle w:val="StyleUnderline"/>
        </w:rPr>
        <w:t xml:space="preserve"> </w:t>
      </w:r>
      <w:r w:rsidRPr="00DD3968">
        <w:rPr>
          <w:rStyle w:val="StyleUnderline"/>
        </w:rPr>
        <w:t xml:space="preserve">on grounds of race, sex, or, in most instances, religion </w:t>
      </w:r>
      <w:r w:rsidRPr="00DD3968">
        <w:rPr>
          <w:rFonts w:cs="RotisSerif"/>
          <w:sz w:val="16"/>
          <w:szCs w:val="20"/>
        </w:rPr>
        <w:t xml:space="preserve">– religion could be a relevant criterion only where it continues to form an essential part of the public culture, as in the case of the state of Israel. </w:t>
      </w:r>
      <w:r w:rsidRPr="00DD3968">
        <w:rPr>
          <w:rStyle w:val="StyleUnderline"/>
        </w:rPr>
        <w:t>If nation-states are allowed to decide how many immigrants to admit in the first</w:t>
      </w:r>
      <w:r>
        <w:rPr>
          <w:rStyle w:val="StyleUnderline"/>
        </w:rPr>
        <w:t xml:space="preserve"> </w:t>
      </w:r>
      <w:r w:rsidRPr="00DD3968">
        <w:rPr>
          <w:rStyle w:val="StyleUnderline"/>
        </w:rPr>
        <w:t>place, why can’t they pick and choose</w:t>
      </w:r>
      <w:r w:rsidRPr="00DD3968">
        <w:rPr>
          <w:rFonts w:cs="RotisSerif"/>
          <w:sz w:val="16"/>
          <w:szCs w:val="20"/>
        </w:rPr>
        <w:t xml:space="preserve"> among potential immigrants on whatever grounds they like – admitting only red-haired women if that is what their current membership prefers? </w:t>
      </w:r>
      <w:r w:rsidRPr="00DD3968">
        <w:rPr>
          <w:rStyle w:val="StyleUnderline"/>
        </w:rPr>
        <w:t>I have tried to hold a balance between the interest that migrants</w:t>
      </w:r>
      <w:r>
        <w:rPr>
          <w:rStyle w:val="StyleUnderline"/>
        </w:rPr>
        <w:t xml:space="preserve"> </w:t>
      </w:r>
      <w:r w:rsidRPr="00DD3968">
        <w:rPr>
          <w:rStyle w:val="StyleUnderline"/>
        </w:rPr>
        <w:t>have in entering the country they want to live in, and the interest that political communities</w:t>
      </w:r>
      <w:r>
        <w:rPr>
          <w:rStyle w:val="StyleUnderline"/>
        </w:rPr>
        <w:t xml:space="preserve"> </w:t>
      </w:r>
      <w:r w:rsidRPr="00DD3968">
        <w:rPr>
          <w:rStyle w:val="StyleUnderline"/>
        </w:rPr>
        <w:t>having in determining their own character</w:t>
      </w:r>
      <w:r w:rsidRPr="00DD3968">
        <w:rPr>
          <w:rFonts w:cs="RotisSerif"/>
          <w:sz w:val="16"/>
          <w:szCs w:val="20"/>
        </w:rPr>
        <w:t>. Although the first of these interests is not strong enough to justify a right of migration, it is still substantial, and so the immigrants who are refused entry are owed an explanation. To be told that they belong to the wrong race, or sex (or have hair of the wrong color) is insulting, given that these features do not connect to anything of real significance to the society they want to join. Even tennis clubs are not entitled to discriminate among applicants on grounds such as these. (203-4)</w:t>
      </w:r>
    </w:p>
    <w:p w14:paraId="56FA7A0A" w14:textId="77777777" w:rsidR="00E169DF" w:rsidRDefault="00E169DF" w:rsidP="00E169DF">
      <w:pPr>
        <w:rPr>
          <w:sz w:val="16"/>
        </w:rPr>
      </w:pPr>
    </w:p>
    <w:p w14:paraId="6228BFA0" w14:textId="77777777" w:rsidR="00E169DF" w:rsidRDefault="00E169DF" w:rsidP="00E169DF">
      <w:pPr>
        <w:rPr>
          <w:sz w:val="16"/>
        </w:rPr>
      </w:pPr>
    </w:p>
    <w:p w14:paraId="504C4FD7" w14:textId="77777777" w:rsidR="00E169DF" w:rsidRDefault="00E169DF" w:rsidP="00E169DF">
      <w:pPr>
        <w:pStyle w:val="Heading3"/>
      </w:pPr>
      <w:proofErr w:type="spellStart"/>
      <w:r>
        <w:t>Disad</w:t>
      </w:r>
      <w:proofErr w:type="spellEnd"/>
      <w:r>
        <w:t xml:space="preserve"> Turns Case </w:t>
      </w:r>
    </w:p>
    <w:p w14:paraId="1A9FC878" w14:textId="77777777" w:rsidR="00E169DF" w:rsidRDefault="00E169DF" w:rsidP="00E169DF"/>
    <w:p w14:paraId="7EDA6381" w14:textId="77777777" w:rsidR="00E169DF" w:rsidRPr="0091544F" w:rsidRDefault="00E169DF" w:rsidP="00E169DF">
      <w:pPr>
        <w:pStyle w:val="Heading4"/>
      </w:pPr>
      <w:proofErr w:type="spellStart"/>
      <w:r w:rsidRPr="0091544F">
        <w:t>Disad</w:t>
      </w:r>
      <w:proofErr w:type="spellEnd"/>
      <w:r w:rsidRPr="0091544F">
        <w:t xml:space="preserve"> turns case </w:t>
      </w:r>
      <w:r>
        <w:t xml:space="preserve">-even minimal impact results in xenophobic backlash </w:t>
      </w:r>
    </w:p>
    <w:p w14:paraId="1B2849BF" w14:textId="77777777" w:rsidR="00E169DF" w:rsidRPr="0091544F" w:rsidRDefault="00E169DF" w:rsidP="00E169DF">
      <w:pPr>
        <w:rPr>
          <w:rStyle w:val="Style13ptBold"/>
        </w:rPr>
      </w:pPr>
      <w:r w:rsidRPr="0091544F">
        <w:rPr>
          <w:rStyle w:val="Style13ptBold"/>
        </w:rPr>
        <w:t>Johnson, JD, 07</w:t>
      </w:r>
    </w:p>
    <w:p w14:paraId="73A1DDDB" w14:textId="77777777" w:rsidR="00E169DF" w:rsidRPr="0091544F" w:rsidRDefault="00E169DF" w:rsidP="00E169DF">
      <w:pPr>
        <w:rPr>
          <w:sz w:val="16"/>
          <w:szCs w:val="16"/>
        </w:rPr>
      </w:pPr>
      <w:r w:rsidRPr="0091544F">
        <w:rPr>
          <w:sz w:val="16"/>
          <w:szCs w:val="16"/>
        </w:rPr>
        <w:t xml:space="preserve">(Kevin, </w:t>
      </w:r>
      <w:proofErr w:type="spellStart"/>
      <w:r w:rsidRPr="0091544F">
        <w:rPr>
          <w:sz w:val="16"/>
          <w:szCs w:val="16"/>
        </w:rPr>
        <w:t>Law@UCD</w:t>
      </w:r>
      <w:proofErr w:type="spellEnd"/>
      <w:r w:rsidRPr="0091544F">
        <w:rPr>
          <w:sz w:val="16"/>
          <w:szCs w:val="16"/>
        </w:rPr>
        <w:t xml:space="preserve">, </w:t>
      </w:r>
      <w:r w:rsidRPr="0091544F">
        <w:rPr>
          <w:sz w:val="16"/>
          <w:szCs w:val="16"/>
          <w:u w:val="single"/>
        </w:rPr>
        <w:t>Opening the Floodgates: Why America Needs to Rethink its Borders and Immigration Laws</w:t>
      </w:r>
      <w:r w:rsidRPr="0091544F">
        <w:rPr>
          <w:sz w:val="16"/>
          <w:szCs w:val="16"/>
        </w:rPr>
        <w:t>)</w:t>
      </w:r>
    </w:p>
    <w:p w14:paraId="23C9009D" w14:textId="77777777" w:rsidR="00E169DF" w:rsidRDefault="00E169DF" w:rsidP="00E169DF">
      <w:pPr>
        <w:rPr>
          <w:rStyle w:val="StyleUnderline"/>
        </w:rPr>
      </w:pPr>
      <w:r w:rsidRPr="008B1DA1">
        <w:rPr>
          <w:sz w:val="16"/>
        </w:rPr>
        <w:t xml:space="preserve">At the same time, however, </w:t>
      </w:r>
      <w:r w:rsidRPr="008B1DA1">
        <w:rPr>
          <w:rStyle w:val="StyleUnderline"/>
        </w:rPr>
        <w:t>the U</w:t>
      </w:r>
      <w:r w:rsidRPr="008B1DA1">
        <w:rPr>
          <w:sz w:val="16"/>
        </w:rPr>
        <w:t xml:space="preserve">nited </w:t>
      </w:r>
      <w:r w:rsidRPr="008B1DA1">
        <w:rPr>
          <w:rStyle w:val="StyleUnderline"/>
        </w:rPr>
        <w:t>S</w:t>
      </w:r>
      <w:r w:rsidRPr="008B1DA1">
        <w:rPr>
          <w:sz w:val="16"/>
        </w:rPr>
        <w:t xml:space="preserve">tates </w:t>
      </w:r>
      <w:r w:rsidRPr="008B1DA1">
        <w:rPr>
          <w:rStyle w:val="StyleUnderline"/>
        </w:rPr>
        <w:t>has an immigration dark side.</w:t>
      </w:r>
      <w:r w:rsidRPr="008B1DA1">
        <w:rPr>
          <w:sz w:val="16"/>
        </w:rPr>
        <w:t xml:space="preserve"> </w:t>
      </w:r>
      <w:r w:rsidRPr="008B1DA1">
        <w:rPr>
          <w:rStyle w:val="StyleUnderline"/>
        </w:rPr>
        <w:t xml:space="preserve">A mean-spirited, anti-immigrant impulse has sporadically gripped the nation, </w:t>
      </w:r>
      <w:r w:rsidRPr="008B1DA1">
        <w:rPr>
          <w:rStyle w:val="Emphasis"/>
        </w:rPr>
        <w:t>particularly during times of social stress</w:t>
      </w:r>
      <w:r w:rsidRPr="008B1DA1">
        <w:rPr>
          <w:sz w:val="16"/>
        </w:rPr>
        <w:t xml:space="preserve">. </w:t>
      </w:r>
      <w:r w:rsidRPr="008B1DA1">
        <w:rPr>
          <w:rStyle w:val="StyleUnderline"/>
        </w:rPr>
        <w:t>During these times</w:t>
      </w:r>
      <w:r w:rsidRPr="008B1DA1">
        <w:rPr>
          <w:sz w:val="16"/>
        </w:rPr>
        <w:t xml:space="preserve">, the </w:t>
      </w:r>
      <w:r w:rsidRPr="008B1DA1">
        <w:rPr>
          <w:rStyle w:val="StyleUnderline"/>
        </w:rPr>
        <w:t>U.S. immigration laws have been harsh, discriminatory, and aggressively enforced.</w:t>
      </w:r>
      <w:r w:rsidRPr="008B1DA1">
        <w:rPr>
          <w:sz w:val="16"/>
        </w:rPr>
        <w:t xml:space="preserve"> Consequently, U.S. law has barred many innocent groups of people from its shores for the very worst of reasons. The near-complete prohibition of immigration from China, which lasted from the late nineteenth century until 1965, is perhaps the most famous example. </w:t>
      </w:r>
      <w:r w:rsidRPr="008B1DA1">
        <w:rPr>
          <w:rStyle w:val="StyleUnderline"/>
        </w:rPr>
        <w:t>The measures taken by the federal government against Arab and Muslim noncitizens</w:t>
      </w:r>
      <w:r w:rsidRPr="008B1DA1">
        <w:rPr>
          <w:sz w:val="16"/>
        </w:rPr>
        <w:t>—and generally against all noncitizens—</w:t>
      </w:r>
      <w:r w:rsidRPr="008B1DA1">
        <w:rPr>
          <w:rStyle w:val="StyleUnderline"/>
        </w:rPr>
        <w:t>after the tragic events of September 11, 2001, are the most recent.</w:t>
      </w:r>
    </w:p>
    <w:p w14:paraId="712949CB" w14:textId="77777777" w:rsidR="00E169DF" w:rsidRDefault="00E169DF" w:rsidP="00E169DF">
      <w:pPr>
        <w:rPr>
          <w:rStyle w:val="StyleUnderline"/>
        </w:rPr>
      </w:pPr>
    </w:p>
    <w:p w14:paraId="5800EAE1" w14:textId="77777777" w:rsidR="00E169DF" w:rsidRPr="0091544F" w:rsidRDefault="00E169DF" w:rsidP="00E169DF">
      <w:pPr>
        <w:pStyle w:val="Heading4"/>
      </w:pPr>
      <w:r>
        <w:t xml:space="preserve">Immigration policy will be ratcheted down even more so than the SQ </w:t>
      </w:r>
    </w:p>
    <w:p w14:paraId="363F9693" w14:textId="77777777" w:rsidR="00E169DF" w:rsidRPr="0091544F" w:rsidRDefault="00E169DF" w:rsidP="00E169DF">
      <w:pPr>
        <w:rPr>
          <w:rStyle w:val="Style13ptBold"/>
        </w:rPr>
      </w:pPr>
      <w:r w:rsidRPr="0091544F">
        <w:rPr>
          <w:rStyle w:val="Style13ptBold"/>
        </w:rPr>
        <w:t>Johnson, JD, 07</w:t>
      </w:r>
    </w:p>
    <w:p w14:paraId="40806144" w14:textId="77777777" w:rsidR="00E169DF" w:rsidRPr="0091544F" w:rsidRDefault="00E169DF" w:rsidP="00E169DF">
      <w:pPr>
        <w:rPr>
          <w:sz w:val="16"/>
          <w:szCs w:val="16"/>
        </w:rPr>
      </w:pPr>
      <w:r w:rsidRPr="0091544F">
        <w:rPr>
          <w:sz w:val="16"/>
          <w:szCs w:val="16"/>
        </w:rPr>
        <w:t xml:space="preserve">(Kevin, </w:t>
      </w:r>
      <w:proofErr w:type="spellStart"/>
      <w:r w:rsidRPr="0091544F">
        <w:rPr>
          <w:sz w:val="16"/>
          <w:szCs w:val="16"/>
        </w:rPr>
        <w:t>Law@UCD</w:t>
      </w:r>
      <w:proofErr w:type="spellEnd"/>
      <w:r w:rsidRPr="0091544F">
        <w:rPr>
          <w:sz w:val="16"/>
          <w:szCs w:val="16"/>
        </w:rPr>
        <w:t xml:space="preserve">, </w:t>
      </w:r>
      <w:r w:rsidRPr="0091544F">
        <w:rPr>
          <w:sz w:val="16"/>
          <w:szCs w:val="16"/>
          <w:u w:val="single"/>
        </w:rPr>
        <w:t>Opening the Floodgates: Why America Needs to Rethink its Borders and Immigration Laws</w:t>
      </w:r>
      <w:r w:rsidRPr="0091544F">
        <w:rPr>
          <w:sz w:val="16"/>
          <w:szCs w:val="16"/>
        </w:rPr>
        <w:t>)</w:t>
      </w:r>
    </w:p>
    <w:p w14:paraId="18203BB5" w14:textId="77777777" w:rsidR="00E169DF" w:rsidRPr="0091544F" w:rsidRDefault="00E169DF" w:rsidP="00E169DF">
      <w:r w:rsidRPr="008B1DA1">
        <w:rPr>
          <w:rStyle w:val="StyleUnderline"/>
        </w:rPr>
        <w:t>U.S. immigration law is famous for its cyclical, turbulent,</w:t>
      </w:r>
      <w:r>
        <w:rPr>
          <w:rStyle w:val="StyleUnderline"/>
        </w:rPr>
        <w:t xml:space="preserve"> </w:t>
      </w:r>
      <w:r w:rsidRPr="008B1DA1">
        <w:rPr>
          <w:rStyle w:val="StyleUnderline"/>
        </w:rPr>
        <w:t>and ambivalent nature</w:t>
      </w:r>
      <w:r w:rsidRPr="008B1DA1">
        <w:rPr>
          <w:sz w:val="16"/>
        </w:rPr>
        <w:t xml:space="preserve">. At times, the nation has embraced some of the most liberal immigration admissions laws and policies in the world. The nation’s immigration laws, in these times, have been truer to the ideal of offering open arms to the “huddled masses” than they are today. Despite the law’s current restrictions on immigration, U.S. law remains more open in terms of admissions and access to citizenship than the laws of many developed nations. </w:t>
      </w:r>
      <w:r w:rsidRPr="008B1DA1">
        <w:rPr>
          <w:rStyle w:val="StyleUnderline"/>
        </w:rPr>
        <w:t xml:space="preserve">At </w:t>
      </w:r>
      <w:r w:rsidRPr="008B1DA1">
        <w:rPr>
          <w:sz w:val="16"/>
        </w:rPr>
        <w:t xml:space="preserve">other </w:t>
      </w:r>
      <w:r w:rsidRPr="008B1DA1">
        <w:rPr>
          <w:rStyle w:val="StyleUnderline"/>
        </w:rPr>
        <w:t xml:space="preserve">times </w:t>
      </w:r>
      <w:r w:rsidRPr="008B1DA1">
        <w:rPr>
          <w:sz w:val="16"/>
        </w:rPr>
        <w:t xml:space="preserve">in U.S. history, however, </w:t>
      </w:r>
      <w:r w:rsidRPr="008B1DA1">
        <w:rPr>
          <w:rStyle w:val="StyleUnderline"/>
        </w:rPr>
        <w:t>the nation has capitulated to</w:t>
      </w:r>
      <w:r>
        <w:rPr>
          <w:rStyle w:val="StyleUnderline"/>
        </w:rPr>
        <w:t xml:space="preserve"> </w:t>
      </w:r>
      <w:r w:rsidRPr="008B1DA1">
        <w:rPr>
          <w:rStyle w:val="StyleUnderline"/>
        </w:rPr>
        <w:t>the nativist impulse and embraced immigration laws and policies that</w:t>
      </w:r>
      <w:r w:rsidRPr="008B1DA1">
        <w:rPr>
          <w:sz w:val="16"/>
        </w:rPr>
        <w:t xml:space="preserve">, in retrospect, </w:t>
      </w:r>
      <w:r w:rsidRPr="008B1DA1">
        <w:rPr>
          <w:rStyle w:val="StyleUnderline"/>
        </w:rPr>
        <w:t>make us cringe with shame and regret. Time and time again,</w:t>
      </w:r>
      <w:r>
        <w:rPr>
          <w:rStyle w:val="StyleUnderline"/>
        </w:rPr>
        <w:t xml:space="preserve"> </w:t>
      </w:r>
      <w:r w:rsidRPr="008B1DA1">
        <w:rPr>
          <w:rStyle w:val="StyleUnderline"/>
        </w:rPr>
        <w:t>fear and social stress have sparked fiery attacks on the nation’s most vulnerable</w:t>
      </w:r>
      <w:r>
        <w:rPr>
          <w:rStyle w:val="StyleUnderline"/>
        </w:rPr>
        <w:t xml:space="preserve"> </w:t>
      </w:r>
      <w:r w:rsidRPr="008B1DA1">
        <w:rPr>
          <w:rStyle w:val="StyleUnderline"/>
        </w:rPr>
        <w:t>outsiders</w:t>
      </w:r>
      <w:r w:rsidRPr="008B1DA1">
        <w:rPr>
          <w:sz w:val="16"/>
        </w:rPr>
        <w:t xml:space="preserve">. Punitive immigration laws and tough enforcement, as well as harsh treatment of immigrants and minorities who shared similar characteristics in the United States, followed. </w:t>
      </w:r>
      <w:r w:rsidRPr="008B1DA1">
        <w:rPr>
          <w:rStyle w:val="StyleUnderline"/>
        </w:rPr>
        <w:t>The cyclical nature of immigration politics</w:t>
      </w:r>
      <w:r w:rsidRPr="008B1DA1">
        <w:rPr>
          <w:sz w:val="16"/>
        </w:rPr>
        <w:t>—and thus immigration law and policy—</w:t>
      </w:r>
      <w:r w:rsidRPr="008B1DA1">
        <w:rPr>
          <w:rStyle w:val="Emphasis"/>
        </w:rPr>
        <w:t>often has been directly linked to the overall state of the</w:t>
      </w:r>
      <w:r>
        <w:rPr>
          <w:rStyle w:val="Emphasis"/>
        </w:rPr>
        <w:t xml:space="preserve"> </w:t>
      </w:r>
      <w:r w:rsidRPr="008B1DA1">
        <w:rPr>
          <w:rStyle w:val="Emphasis"/>
        </w:rPr>
        <w:t>U.S. economy and the perceived social evils of the day</w:t>
      </w:r>
      <w:r w:rsidRPr="008B1DA1">
        <w:rPr>
          <w:sz w:val="16"/>
        </w:rPr>
        <w:t xml:space="preserve">. A wide divergence in popular opinion about immigration and immigrants has contributed to the wild fluctuations in U.S. policy. </w:t>
      </w:r>
      <w:r w:rsidRPr="008B1DA1">
        <w:rPr>
          <w:rStyle w:val="StyleUnderline"/>
        </w:rPr>
        <w:t>War, political and economic</w:t>
      </w:r>
      <w:r>
        <w:rPr>
          <w:rStyle w:val="StyleUnderline"/>
        </w:rPr>
        <w:t xml:space="preserve"> </w:t>
      </w:r>
      <w:r w:rsidRPr="008B1DA1">
        <w:rPr>
          <w:rStyle w:val="StyleUnderline"/>
        </w:rPr>
        <w:t>turmoil, and other tensions affect the nation’s collective attitude</w:t>
      </w:r>
      <w:r>
        <w:rPr>
          <w:rStyle w:val="StyleUnderline"/>
        </w:rPr>
        <w:t xml:space="preserve"> </w:t>
      </w:r>
      <w:r w:rsidRPr="008B1DA1">
        <w:rPr>
          <w:rStyle w:val="StyleUnderline"/>
        </w:rPr>
        <w:t>toward immigration. Social stresses, like terrorism in modern times, find</w:t>
      </w:r>
      <w:r>
        <w:rPr>
          <w:rStyle w:val="StyleUnderline"/>
        </w:rPr>
        <w:t xml:space="preserve"> </w:t>
      </w:r>
      <w:r w:rsidRPr="008B1DA1">
        <w:rPr>
          <w:rStyle w:val="StyleUnderline"/>
        </w:rPr>
        <w:t>a ready and unimpeded outlet in immigration law and its enforcement</w:t>
      </w:r>
      <w:r w:rsidRPr="008B1DA1">
        <w:rPr>
          <w:sz w:val="16"/>
        </w:rPr>
        <w:t>. Immigration law, unlike the vicissitudes of the economy or the whims of terrorists, can be controlled (even if enforcement might not work). (45)</w:t>
      </w:r>
    </w:p>
    <w:p w14:paraId="279F459A" w14:textId="77777777" w:rsidR="00E169DF" w:rsidRPr="008B1DA1" w:rsidRDefault="00E169DF" w:rsidP="00E169DF">
      <w:pPr>
        <w:rPr>
          <w:rStyle w:val="StyleUnderline"/>
        </w:rPr>
      </w:pPr>
    </w:p>
    <w:p w14:paraId="243DFD4A" w14:textId="77777777" w:rsidR="00E169DF" w:rsidRPr="008B1DA1" w:rsidRDefault="00E169DF" w:rsidP="00E169DF"/>
    <w:p w14:paraId="792AB946" w14:textId="77777777" w:rsidR="00E169DF" w:rsidRPr="00312CAC" w:rsidRDefault="00E169DF" w:rsidP="00E169DF">
      <w:pPr>
        <w:pStyle w:val="Heading3"/>
      </w:pPr>
      <w:r w:rsidRPr="00312CAC">
        <w:t xml:space="preserve">XT: Extinction </w:t>
      </w:r>
    </w:p>
    <w:p w14:paraId="7712B7E0" w14:textId="77777777" w:rsidR="00E169DF" w:rsidRPr="00312CAC" w:rsidRDefault="00E169DF" w:rsidP="00E169DF"/>
    <w:p w14:paraId="2424F98C" w14:textId="77777777" w:rsidR="00E169DF" w:rsidRPr="00312CAC" w:rsidRDefault="00E169DF" w:rsidP="00E169DF">
      <w:pPr>
        <w:pStyle w:val="Heading4"/>
      </w:pPr>
      <w:r w:rsidRPr="00312CAC">
        <w:t xml:space="preserve">Extinction justifies moral loopholes </w:t>
      </w:r>
    </w:p>
    <w:p w14:paraId="39863C5D" w14:textId="77777777" w:rsidR="00E169DF" w:rsidRPr="00312CAC" w:rsidRDefault="00E169DF" w:rsidP="00E169DF">
      <w:pPr>
        <w:pStyle w:val="card"/>
        <w:ind w:left="0"/>
        <w:rPr>
          <w:color w:val="000000"/>
          <w:sz w:val="16"/>
        </w:rPr>
      </w:pPr>
      <w:r w:rsidRPr="00312CAC">
        <w:rPr>
          <w:rStyle w:val="Style13ptBold"/>
        </w:rPr>
        <w:t>Bok, 1988  (</w:t>
      </w:r>
      <w:proofErr w:type="spellStart"/>
      <w:r w:rsidRPr="00312CAC">
        <w:rPr>
          <w:color w:val="000000"/>
          <w:sz w:val="16"/>
        </w:rPr>
        <w:t>Sissela</w:t>
      </w:r>
      <w:proofErr w:type="spellEnd"/>
      <w:r w:rsidRPr="00312CAC">
        <w:rPr>
          <w:color w:val="000000"/>
          <w:sz w:val="16"/>
        </w:rPr>
        <w:t xml:space="preserve"> Bok, Professor of Philosophy, Brandeis, Applied Ethics and Ethical Theory, Ed. David Rosenthal and </w:t>
      </w:r>
      <w:proofErr w:type="spellStart"/>
      <w:r w:rsidRPr="00312CAC">
        <w:rPr>
          <w:color w:val="000000"/>
          <w:sz w:val="16"/>
        </w:rPr>
        <w:t>Fudlou</w:t>
      </w:r>
      <w:proofErr w:type="spellEnd"/>
      <w:r w:rsidRPr="00312CAC">
        <w:rPr>
          <w:color w:val="000000"/>
          <w:sz w:val="16"/>
        </w:rPr>
        <w:t xml:space="preserve"> </w:t>
      </w:r>
      <w:proofErr w:type="spellStart"/>
      <w:r w:rsidRPr="00312CAC">
        <w:rPr>
          <w:color w:val="000000"/>
          <w:sz w:val="16"/>
        </w:rPr>
        <w:t>Shehadi</w:t>
      </w:r>
      <w:proofErr w:type="spellEnd"/>
      <w:r w:rsidRPr="00312CAC">
        <w:rPr>
          <w:color w:val="000000"/>
          <w:sz w:val="16"/>
        </w:rPr>
        <w:t>, 1988)</w:t>
      </w:r>
    </w:p>
    <w:p w14:paraId="6DC680B7" w14:textId="77777777" w:rsidR="00E169DF" w:rsidRPr="00312CAC" w:rsidRDefault="00E169DF" w:rsidP="00E169DF">
      <w:pPr>
        <w:pStyle w:val="card"/>
        <w:ind w:left="0"/>
        <w:rPr>
          <w:color w:val="000000"/>
          <w:sz w:val="16"/>
        </w:rPr>
      </w:pPr>
      <w:r w:rsidRPr="00312CAC">
        <w:rPr>
          <w:color w:val="000000"/>
          <w:sz w:val="16"/>
        </w:rPr>
        <w:t>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w:t>
      </w:r>
      <w:r w:rsidRPr="00312CAC">
        <w:rPr>
          <w:color w:val="000000"/>
          <w:sz w:val="16"/>
          <w:szCs w:val="24"/>
        </w:rPr>
        <w:t xml:space="preserve"> </w:t>
      </w:r>
      <w:r w:rsidRPr="00312CAC">
        <w:rPr>
          <w:color w:val="000000"/>
          <w:szCs w:val="24"/>
          <w:u w:val="single"/>
        </w:rPr>
        <w:t xml:space="preserve">No one with </w:t>
      </w:r>
      <w:r w:rsidRPr="00312CAC">
        <w:rPr>
          <w:color w:val="000000"/>
          <w:sz w:val="16"/>
          <w:szCs w:val="24"/>
        </w:rPr>
        <w:t xml:space="preserve">a </w:t>
      </w:r>
      <w:r w:rsidRPr="00312CAC">
        <w:rPr>
          <w:color w:val="000000"/>
          <w:szCs w:val="24"/>
          <w:u w:val="single"/>
        </w:rPr>
        <w:t xml:space="preserve">concern for humanity could </w:t>
      </w:r>
      <w:r w:rsidRPr="00312CAC">
        <w:rPr>
          <w:color w:val="000000"/>
          <w:sz w:val="16"/>
          <w:szCs w:val="24"/>
        </w:rPr>
        <w:t xml:space="preserve">consistently </w:t>
      </w:r>
      <w:r w:rsidRPr="00312CAC">
        <w:rPr>
          <w:color w:val="000000"/>
          <w:szCs w:val="24"/>
          <w:u w:val="single"/>
        </w:rPr>
        <w:t>will to risk eliminating humanity</w:t>
      </w:r>
      <w:r w:rsidRPr="00312CAC">
        <w:rPr>
          <w:color w:val="000000"/>
          <w:sz w:val="16"/>
          <w:szCs w:val="24"/>
        </w:rPr>
        <w:t xml:space="preserve"> in the person of himself and every other </w:t>
      </w:r>
      <w:r w:rsidRPr="00312CAC">
        <w:rPr>
          <w:color w:val="000000"/>
          <w:szCs w:val="24"/>
          <w:u w:val="single"/>
        </w:rPr>
        <w:t>or to risk the death of all members in a universal Kingdom of Ends for the sake of justice.  To risk their collective death for the sake of following one’s conscience would be</w:t>
      </w:r>
      <w:r w:rsidRPr="00312CAC">
        <w:rPr>
          <w:color w:val="000000"/>
          <w:sz w:val="16"/>
          <w:szCs w:val="24"/>
        </w:rPr>
        <w:t>, as Rawls said</w:t>
      </w:r>
      <w:r w:rsidRPr="00312CAC">
        <w:rPr>
          <w:color w:val="000000"/>
          <w:szCs w:val="24"/>
          <w:u w:val="single"/>
        </w:rPr>
        <w:t>, “irrational, crazy.”  And to say that one did not intend such a catastrophe, but</w:t>
      </w:r>
      <w:r w:rsidRPr="00312CAC">
        <w:rPr>
          <w:color w:val="000000"/>
          <w:sz w:val="16"/>
          <w:szCs w:val="24"/>
        </w:rPr>
        <w:t xml:space="preserve"> that one </w:t>
      </w:r>
      <w:r w:rsidRPr="00312CAC">
        <w:rPr>
          <w:color w:val="000000"/>
          <w:szCs w:val="24"/>
          <w:u w:val="single"/>
        </w:rPr>
        <w:t>merely failed to stop other persons from bringing it about would be beside the point when the end of the world was at stake.</w:t>
      </w:r>
      <w:r w:rsidRPr="00312CAC">
        <w:rPr>
          <w:i/>
          <w:color w:val="000000"/>
          <w:sz w:val="16"/>
          <w:szCs w:val="24"/>
        </w:rPr>
        <w:t xml:space="preserve">  </w:t>
      </w:r>
      <w:r w:rsidRPr="00312CAC">
        <w:rPr>
          <w:color w:val="000000"/>
          <w:sz w:val="16"/>
          <w:szCs w:val="24"/>
        </w:rPr>
        <w:t xml:space="preserve">For </w:t>
      </w:r>
      <w:r w:rsidRPr="00312CAC">
        <w:rPr>
          <w:rStyle w:val="underline"/>
          <w:color w:val="000000"/>
          <w:szCs w:val="24"/>
        </w:rPr>
        <w:t>although it is true that we cannot be held responsible for most of the wrongs that others commit</w:t>
      </w:r>
      <w:r w:rsidRPr="00312CAC">
        <w:rPr>
          <w:color w:val="000000"/>
          <w:sz w:val="16"/>
          <w:szCs w:val="24"/>
        </w:rPr>
        <w:t xml:space="preserve">, the Latin maxim presents a case where </w:t>
      </w:r>
      <w:r w:rsidRPr="00312CAC">
        <w:rPr>
          <w:rStyle w:val="underline"/>
          <w:color w:val="000000"/>
          <w:szCs w:val="24"/>
        </w:rPr>
        <w:t>we would have to take such a responsibility seriously—perhaps to the point of</w:t>
      </w:r>
      <w:r w:rsidRPr="00312CAC">
        <w:rPr>
          <w:color w:val="000000"/>
          <w:sz w:val="16"/>
          <w:szCs w:val="24"/>
        </w:rPr>
        <w:t xml:space="preserve"> deceiving, bribing, </w:t>
      </w:r>
      <w:r w:rsidRPr="00312CAC">
        <w:rPr>
          <w:rStyle w:val="underline"/>
          <w:color w:val="000000"/>
          <w:szCs w:val="24"/>
        </w:rPr>
        <w:t>even killing an innocent person, in order that the world not perish</w:t>
      </w:r>
      <w:r w:rsidRPr="00312CAC">
        <w:rPr>
          <w:color w:val="000000"/>
          <w:sz w:val="16"/>
          <w:szCs w:val="24"/>
        </w:rPr>
        <w:t>.</w:t>
      </w:r>
    </w:p>
    <w:p w14:paraId="7344F0E0" w14:textId="77777777" w:rsidR="00E169DF" w:rsidRPr="00312CAC" w:rsidRDefault="00E169DF" w:rsidP="00E169DF">
      <w:pPr>
        <w:pStyle w:val="Heading4"/>
      </w:pPr>
      <w:r w:rsidRPr="00312CAC">
        <w:t xml:space="preserve">Possibility of extinction demands epistemic modesty </w:t>
      </w:r>
    </w:p>
    <w:p w14:paraId="36D9C014" w14:textId="77777777" w:rsidR="00E169DF" w:rsidRPr="00312CAC" w:rsidRDefault="00E169DF" w:rsidP="00E169DF">
      <w:pPr>
        <w:rPr>
          <w:u w:val="single"/>
        </w:rPr>
      </w:pPr>
      <w:r w:rsidRPr="00312CAC">
        <w:rPr>
          <w:rStyle w:val="Style13ptBold"/>
        </w:rPr>
        <w:t>Schell, 1982</w:t>
      </w:r>
      <w:r w:rsidRPr="00312CAC">
        <w:rPr>
          <w:b/>
          <w:sz w:val="16"/>
        </w:rPr>
        <w:t xml:space="preserve">  </w:t>
      </w:r>
      <w:r w:rsidRPr="00312CAC">
        <w:rPr>
          <w:sz w:val="16"/>
        </w:rPr>
        <w:t xml:space="preserve">(Jonathan, writer for the New Yorker and nuclear weapons expert, </w:t>
      </w:r>
      <w:r w:rsidRPr="00312CAC">
        <w:rPr>
          <w:u w:val="single"/>
        </w:rPr>
        <w:t>The Fate of the Earth)</w:t>
      </w:r>
    </w:p>
    <w:p w14:paraId="5AAA9F19" w14:textId="77777777" w:rsidR="00E169DF" w:rsidRPr="00312CAC" w:rsidRDefault="00E169DF" w:rsidP="00E169DF">
      <w:pPr>
        <w:rPr>
          <w:u w:val="single"/>
        </w:rPr>
      </w:pPr>
      <w:r w:rsidRPr="00312CAC">
        <w:rPr>
          <w:sz w:val="16"/>
        </w:rPr>
        <w:t xml:space="preserve">For the generations that now have to decide whether or not to risk the future of the species, the implication of our species’ unique place in the order of things is that </w:t>
      </w:r>
      <w:r w:rsidRPr="00312CAC">
        <w:rPr>
          <w:u w:val="single"/>
        </w:rPr>
        <w:t>while things in</w:t>
      </w:r>
      <w:r w:rsidRPr="00312CAC">
        <w:rPr>
          <w:sz w:val="16"/>
        </w:rPr>
        <w:t xml:space="preserve"> the </w:t>
      </w:r>
      <w:r w:rsidRPr="00312CAC">
        <w:rPr>
          <w:u w:val="single"/>
        </w:rPr>
        <w:t>life</w:t>
      </w:r>
      <w:r w:rsidRPr="00312CAC">
        <w:rPr>
          <w:sz w:val="16"/>
        </w:rPr>
        <w:t xml:space="preserve"> of mankind </w:t>
      </w:r>
      <w:r w:rsidRPr="00312CAC">
        <w:rPr>
          <w:u w:val="single"/>
        </w:rPr>
        <w:t>have worth, we must never raise that worth above</w:t>
      </w:r>
      <w:r w:rsidRPr="00312CAC">
        <w:rPr>
          <w:sz w:val="16"/>
        </w:rPr>
        <w:t xml:space="preserve"> the life of mankind and above </w:t>
      </w:r>
      <w:r w:rsidRPr="00312CAC">
        <w:rPr>
          <w:u w:val="single"/>
        </w:rPr>
        <w:t>our respect for</w:t>
      </w:r>
      <w:r w:rsidRPr="00312CAC">
        <w:rPr>
          <w:sz w:val="16"/>
        </w:rPr>
        <w:t xml:space="preserve"> that </w:t>
      </w:r>
      <w:r w:rsidRPr="00312CAC">
        <w:rPr>
          <w:u w:val="single"/>
        </w:rPr>
        <w:t>life’s existence.  To do this would be to make of our highest ideals so many swords with which to destroy ourselves.  To sum up the worth of our species by reference to some particular standard, goal, or ideology, no matter how</w:t>
      </w:r>
      <w:r w:rsidRPr="00312CAC">
        <w:rPr>
          <w:sz w:val="16"/>
        </w:rPr>
        <w:t xml:space="preserve"> elevated or </w:t>
      </w:r>
      <w:r w:rsidRPr="00312CAC">
        <w:rPr>
          <w:u w:val="single"/>
        </w:rPr>
        <w:t xml:space="preserve">noble </w:t>
      </w:r>
      <w:r w:rsidRPr="00312CAC">
        <w:rPr>
          <w:sz w:val="16"/>
        </w:rPr>
        <w:t xml:space="preserve">it might be, </w:t>
      </w:r>
      <w:r w:rsidRPr="00312CAC">
        <w:rPr>
          <w:u w:val="single"/>
        </w:rPr>
        <w:t>would be to prepare the way for extinction by closing down in thought and feeling the open-ended possibilities for human development which extinction would close down in fact.</w:t>
      </w:r>
      <w:r w:rsidRPr="00312CAC">
        <w:rPr>
          <w:sz w:val="16"/>
        </w:rPr>
        <w:t xml:space="preserve">  There is only one circumstance in which it might be possible to sum up the life and achievement of the species, and that circumstance would be that it had already died, but then, of course, there would be no one left to do the summing up. </w:t>
      </w:r>
      <w:r w:rsidRPr="00312CAC">
        <w:rPr>
          <w:u w:val="single"/>
        </w:rPr>
        <w:t>Only a generation that believed itself to be in possession of final, absolute truth could ever conclude that it had reason to put an end to human life, and only generations that recognized the limits to their own wisdom and virtue would be likely to subordinate their interests and dreams to the as yet unformed interests and undreamed dreams of the future generations, and let human life go on.</w:t>
      </w:r>
    </w:p>
    <w:p w14:paraId="5EA66822" w14:textId="77777777" w:rsidR="00E169DF" w:rsidRPr="00312CAC" w:rsidRDefault="00E169DF" w:rsidP="00E169DF"/>
    <w:p w14:paraId="30F5C954" w14:textId="77777777" w:rsidR="00E169DF" w:rsidRPr="00312CAC" w:rsidRDefault="00E169DF" w:rsidP="00E169DF">
      <w:pPr>
        <w:pStyle w:val="Heading4"/>
      </w:pPr>
      <w:r w:rsidRPr="00312CAC">
        <w:t>Horrendous consequences justify escape clauses in absolute morality.</w:t>
      </w:r>
    </w:p>
    <w:p w14:paraId="60396159" w14:textId="77777777" w:rsidR="00E169DF" w:rsidRPr="00312CAC" w:rsidRDefault="00E169DF" w:rsidP="00E169DF">
      <w:proofErr w:type="spellStart"/>
      <w:r w:rsidRPr="00312CAC">
        <w:rPr>
          <w:b/>
        </w:rPr>
        <w:t>Anscombe</w:t>
      </w:r>
      <w:proofErr w:type="spellEnd"/>
      <w:r w:rsidRPr="00312CAC">
        <w:rPr>
          <w:b/>
        </w:rPr>
        <w:t>, 1993  (</w:t>
      </w:r>
      <w:r w:rsidRPr="00312CAC">
        <w:t xml:space="preserve">G.E.M. </w:t>
      </w:r>
      <w:proofErr w:type="spellStart"/>
      <w:r w:rsidRPr="00312CAC">
        <w:t>Anscombe</w:t>
      </w:r>
      <w:proofErr w:type="spellEnd"/>
      <w:r w:rsidRPr="00312CAC">
        <w:t xml:space="preserve">, Professor of Philosophy, Cambridge University, Absolutism and Its Consequentialist Critics, ed. </w:t>
      </w:r>
      <w:proofErr w:type="spellStart"/>
      <w:r w:rsidRPr="00312CAC">
        <w:t>Joram</w:t>
      </w:r>
      <w:proofErr w:type="spellEnd"/>
      <w:r w:rsidRPr="00312CAC">
        <w:t xml:space="preserve"> Graf Haber, 1993, p. 58-59)</w:t>
      </w:r>
    </w:p>
    <w:p w14:paraId="14587843" w14:textId="77777777" w:rsidR="00E169DF" w:rsidRPr="00312CAC" w:rsidRDefault="00E169DF" w:rsidP="00E169DF">
      <w:pPr>
        <w:rPr>
          <w:u w:val="single"/>
        </w:rPr>
      </w:pPr>
      <w:r w:rsidRPr="00312CAC">
        <w:rPr>
          <w:sz w:val="16"/>
        </w:rPr>
        <w:t>Whenever a defender of traditional morality protests that there are moral rules which, whatever the consequences, must not be broken, such as the rule prohibiting murder- the killing of the materially innocent</w:t>
      </w:r>
      <w:r w:rsidRPr="00312CAC">
        <w:rPr>
          <w:sz w:val="16"/>
        </w:rPr>
        <w:noBreakHyphen/>
        <w:t xml:space="preserve">a natural reaction is to confront him with imaginary horror upon imaginary horror, and to inquire whether it would not be permissible, nay right, to commit murder if these horrors would be the consequences of his not committing it. And so it has come to seem natural to accept as much of utilitarianism as this: that </w:t>
      </w:r>
      <w:r w:rsidRPr="00312CAC">
        <w:rPr>
          <w:u w:val="single"/>
        </w:rPr>
        <w:t>no moral system can be philosophically acceptable unless it is supplemented by an escape clause, to the effect that, in all cases of a choice of evils, if one of those evils is so great that incurring it rather than any of the others would be calamitous</w:t>
      </w:r>
      <w:r w:rsidRPr="00312CAC">
        <w:rPr>
          <w:sz w:val="16"/>
        </w:rPr>
        <w:t xml:space="preserve">, and if it can only be avoided by taking a certain action, </w:t>
      </w:r>
      <w:r w:rsidRPr="00312CAC">
        <w:rPr>
          <w:u w:val="single"/>
        </w:rPr>
        <w:t>then</w:t>
      </w:r>
      <w:r w:rsidRPr="00312CAC">
        <w:rPr>
          <w:sz w:val="16"/>
        </w:rPr>
        <w:t xml:space="preserve"> that </w:t>
      </w:r>
      <w:r w:rsidRPr="00312CAC">
        <w:rPr>
          <w:u w:val="single"/>
        </w:rPr>
        <w:t>action is to be taken even if it is in breach of a precept of the system.</w:t>
      </w:r>
    </w:p>
    <w:p w14:paraId="210A6F85" w14:textId="77777777" w:rsidR="00E169DF" w:rsidRPr="00312CAC" w:rsidRDefault="00E169DF" w:rsidP="00E169DF"/>
    <w:p w14:paraId="2864F83E" w14:textId="77777777" w:rsidR="00E169DF" w:rsidRPr="00312CAC" w:rsidRDefault="00E169DF" w:rsidP="00E169DF">
      <w:pPr>
        <w:pStyle w:val="Heading3"/>
      </w:pPr>
      <w:r w:rsidRPr="00312CAC">
        <w:t xml:space="preserve">XT: Public Policy Making </w:t>
      </w:r>
    </w:p>
    <w:p w14:paraId="44941B78" w14:textId="77777777" w:rsidR="00E169DF" w:rsidRPr="00312CAC" w:rsidRDefault="00E169DF" w:rsidP="00E169DF"/>
    <w:p w14:paraId="00EEA63C" w14:textId="77777777" w:rsidR="00E169DF" w:rsidRPr="00312CAC" w:rsidRDefault="00E169DF" w:rsidP="00E169DF">
      <w:pPr>
        <w:pStyle w:val="Heading4"/>
      </w:pPr>
      <w:r w:rsidRPr="00312CAC">
        <w:t xml:space="preserve">The public nature of policy-making necessitates consequentialism. </w:t>
      </w:r>
    </w:p>
    <w:p w14:paraId="5E6C04E4" w14:textId="77777777" w:rsidR="00E169DF" w:rsidRPr="00312CAC" w:rsidRDefault="00E169DF" w:rsidP="00E169DF">
      <w:pPr>
        <w:tabs>
          <w:tab w:val="left" w:pos="1080"/>
        </w:tabs>
        <w:rPr>
          <w:sz w:val="12"/>
          <w:szCs w:val="12"/>
        </w:rPr>
      </w:pPr>
      <w:r w:rsidRPr="00312CAC">
        <w:rPr>
          <w:sz w:val="12"/>
          <w:szCs w:val="12"/>
        </w:rPr>
        <w:t xml:space="preserve">Dan W. </w:t>
      </w:r>
      <w:r w:rsidRPr="00312CAC">
        <w:rPr>
          <w:rFonts w:eastAsiaTheme="majorEastAsia" w:cstheme="majorBidi"/>
          <w:b/>
          <w:bCs/>
          <w:szCs w:val="26"/>
        </w:rPr>
        <w:t xml:space="preserve">Brock </w:t>
      </w:r>
      <w:r w:rsidRPr="00312CAC">
        <w:rPr>
          <w:sz w:val="12"/>
          <w:szCs w:val="12"/>
        </w:rPr>
        <w:t xml:space="preserve">is an American philosopher, bioethicist, and professor emeritus. He is the Frances </w:t>
      </w:r>
      <w:proofErr w:type="spellStart"/>
      <w:r w:rsidRPr="00312CAC">
        <w:rPr>
          <w:sz w:val="12"/>
          <w:szCs w:val="12"/>
        </w:rPr>
        <w:t>Glessner</w:t>
      </w:r>
      <w:proofErr w:type="spellEnd"/>
      <w:r w:rsidRPr="00312CAC">
        <w:rPr>
          <w:sz w:val="12"/>
          <w:szCs w:val="12"/>
        </w:rPr>
        <w:t xml:space="preserve"> Lee Professor Emeritus of Medical Ethics in the Department of Global Health and Social Medicine at Harvard Medical School, the former Director of the Division of Medical Ethics (now the Center for Bioethics) at the Harvard Medical School, and former Director of the Harvard University Program in Ethics and Health (PEH). He has held the </w:t>
      </w:r>
      <w:proofErr w:type="spellStart"/>
      <w:r w:rsidRPr="00312CAC">
        <w:rPr>
          <w:sz w:val="12"/>
          <w:szCs w:val="12"/>
        </w:rPr>
        <w:t>Tillinghast</w:t>
      </w:r>
      <w:proofErr w:type="spellEnd"/>
      <w:r w:rsidRPr="00312CAC">
        <w:rPr>
          <w:sz w:val="12"/>
          <w:szCs w:val="12"/>
        </w:rPr>
        <w:t xml:space="preserve"> Professorship at Brown University and served as a member of the Department of Clinical Bioethics at the National Institutes of Health. Brock earned his B.A. in economics from Cornell University and his Ph.D. in philosophy from Columbia University. “The Role of Philosophers in Policy-Making.” Life and Death: Philosophical Essays in Biomedical Ethics. Cambridge University Press, Jan 29, 19</w:t>
      </w:r>
      <w:r w:rsidRPr="00312CAC">
        <w:rPr>
          <w:rFonts w:eastAsiaTheme="majorEastAsia" w:cstheme="majorBidi"/>
          <w:b/>
          <w:bCs/>
          <w:szCs w:val="26"/>
        </w:rPr>
        <w:t>93</w:t>
      </w:r>
      <w:r w:rsidRPr="00312CAC">
        <w:rPr>
          <w:sz w:val="12"/>
          <w:szCs w:val="12"/>
        </w:rPr>
        <w:t xml:space="preserve">. P. 409-410. </w:t>
      </w:r>
    </w:p>
    <w:p w14:paraId="71048867" w14:textId="77777777" w:rsidR="00E169DF" w:rsidRPr="00312CAC" w:rsidRDefault="00E169DF" w:rsidP="00E169DF">
      <w:pPr>
        <w:rPr>
          <w:sz w:val="16"/>
        </w:rPr>
      </w:pPr>
      <w:r w:rsidRPr="00312CAC">
        <w:rPr>
          <w:sz w:val="16"/>
        </w:rPr>
        <w:t xml:space="preserve">The central point of conflict is that </w:t>
      </w:r>
      <w:r w:rsidRPr="00312CAC">
        <w:rPr>
          <w:rStyle w:val="StyleUnderline"/>
        </w:rPr>
        <w:t>the first concern of</w:t>
      </w:r>
      <w:r w:rsidRPr="00312CAC">
        <w:rPr>
          <w:sz w:val="16"/>
        </w:rPr>
        <w:t xml:space="preserve"> those responsible for </w:t>
      </w:r>
      <w:r w:rsidRPr="00312CAC">
        <w:rPr>
          <w:rStyle w:val="StyleUnderline"/>
        </w:rPr>
        <w:t>public policy is, and ought to be, the consequences of their actions for public policy and the persons that those policies affect. This is not to say that they should not be concerned with the moral evaluation of those consequences-they should; nor that they must be moral consequentialists in the evaluation of the policy, and in turn human, consequences of their actions</w:t>
      </w:r>
      <w:r w:rsidRPr="00312CAC">
        <w:rPr>
          <w:sz w:val="16"/>
        </w:rPr>
        <w:t>-</w:t>
      </w:r>
      <w:r w:rsidRPr="00312CAC">
        <w:rPr>
          <w:rStyle w:val="StyleUnderline"/>
        </w:rPr>
        <w:t>whether some form of consequentialism is an adequate moral theory is another matter.</w:t>
      </w:r>
      <w:r w:rsidRPr="00312CAC">
        <w:rPr>
          <w:sz w:val="16"/>
        </w:rPr>
        <w:t xml:space="preserve"> </w:t>
      </w:r>
      <w:r w:rsidRPr="00312CAC">
        <w:rPr>
          <w:rStyle w:val="StyleUnderline"/>
        </w:rPr>
        <w:t>But it is to say that persons who directly participate in the formation of public policy would be irresponsible if they did not focus their concern on how their actions will affect policy and how that policy will in turn affect people.</w:t>
      </w:r>
      <w:r w:rsidRPr="00312CAC">
        <w:rPr>
          <w:sz w:val="16"/>
        </w:rPr>
        <w:t xml:space="preserve"> The virtues of </w:t>
      </w:r>
      <w:r w:rsidRPr="00312CAC">
        <w:rPr>
          <w:sz w:val="16"/>
          <w:szCs w:val="16"/>
        </w:rPr>
        <w:t xml:space="preserve">academic research and scholarship that consist in an unconstrained search for truth, whatever the consequences, reflect not only the different goals of scholarly work but also the fact </w:t>
      </w:r>
      <w:r w:rsidRPr="00312CAC">
        <w:rPr>
          <w:rStyle w:val="StyleUnderline"/>
        </w:rPr>
        <w:t>that</w:t>
      </w:r>
      <w:r w:rsidRPr="00312CAC">
        <w:rPr>
          <w:sz w:val="16"/>
          <w:szCs w:val="16"/>
        </w:rPr>
        <w:t xml:space="preserve"> the</w:t>
      </w:r>
      <w:r w:rsidRPr="00312CAC">
        <w:rPr>
          <w:rStyle w:val="StyleUnderline"/>
        </w:rPr>
        <w:t xml:space="preserve"> effects of the scholarly endeavor on the public are less direct, and are mediated more by other institutions and events, than are those of the public policy process. It is</w:t>
      </w:r>
      <w:r w:rsidRPr="00312CAC">
        <w:rPr>
          <w:sz w:val="16"/>
        </w:rPr>
        <w:t xml:space="preserve"> in part the very </w:t>
      </w:r>
      <w:r w:rsidRPr="00312CAC">
        <w:rPr>
          <w:rStyle w:val="StyleUnderline"/>
        </w:rPr>
        <w:t>impotence in terms of major, direct effects on people's lives of most academic scholarship that makes it morally acceptable not to worry much about the social consequences of that scholarship. When philosophers move into the policy domain, they must shift their primary commitment from knowledge and truth to the policy consequences of what they do.</w:t>
      </w:r>
      <w:r w:rsidRPr="00312CAC">
        <w:rPr>
          <w:sz w:val="16"/>
        </w:rPr>
        <w:t xml:space="preserve"> And if they are not prepared to do this, why did they enter the policy domain? What are they doing there?</w:t>
      </w:r>
    </w:p>
    <w:p w14:paraId="55F1BA19" w14:textId="77777777" w:rsidR="00E169DF" w:rsidRPr="00312CAC" w:rsidRDefault="00E169DF" w:rsidP="00E169DF"/>
    <w:p w14:paraId="357D3377" w14:textId="77777777" w:rsidR="00E169DF" w:rsidRPr="00312CAC" w:rsidRDefault="00E169DF" w:rsidP="00E169DF">
      <w:pPr>
        <w:pStyle w:val="Heading4"/>
      </w:pPr>
      <w:r w:rsidRPr="00312CAC">
        <w:t xml:space="preserve">And, policymakers have to be held to different standards because of their responsibility to everyone—the </w:t>
      </w:r>
      <w:proofErr w:type="spellStart"/>
      <w:r w:rsidRPr="00312CAC">
        <w:t>aff’s</w:t>
      </w:r>
      <w:proofErr w:type="spellEnd"/>
      <w:r w:rsidRPr="00312CAC">
        <w:t xml:space="preserve"> moral framework is itself immoral</w:t>
      </w:r>
    </w:p>
    <w:p w14:paraId="1F2C22AA" w14:textId="77777777" w:rsidR="00E169DF" w:rsidRPr="00312CAC" w:rsidRDefault="00E169DF" w:rsidP="00E169DF">
      <w:r w:rsidRPr="00312CAC">
        <w:rPr>
          <w:b/>
        </w:rPr>
        <w:t xml:space="preserve">Nye, 86  </w:t>
      </w:r>
      <w:r w:rsidRPr="00312CAC">
        <w:t xml:space="preserve">(Joseph, professor of security affairs at Harvard, </w:t>
      </w:r>
      <w:r w:rsidRPr="00312CAC">
        <w:rPr>
          <w:u w:val="single"/>
        </w:rPr>
        <w:t>Nuclear Ethics</w:t>
      </w:r>
      <w:r w:rsidRPr="00312CAC">
        <w:t>, p. 33-4)</w:t>
      </w:r>
    </w:p>
    <w:p w14:paraId="7B3AA3B4" w14:textId="77777777" w:rsidR="00E169DF" w:rsidRPr="003B74B9" w:rsidRDefault="00E169DF" w:rsidP="00E169DF">
      <w:r w:rsidRPr="00312CAC">
        <w:t xml:space="preserve">While the cosmopolitan approach has the virtue of accepting transnational realities </w:t>
      </w:r>
      <w:proofErr w:type="spellStart"/>
      <w:r w:rsidRPr="00312CAC">
        <w:t>andd</w:t>
      </w:r>
      <w:proofErr w:type="spellEnd"/>
      <w:r w:rsidRPr="00312CAC">
        <w:t xml:space="preserve"> avoids the sanctification of the nation-state, an unsophisticated cosmopolitanism also has serious drawbacks.  First, </w:t>
      </w:r>
      <w:r w:rsidRPr="00312CAC">
        <w:rPr>
          <w:u w:val="single"/>
        </w:rPr>
        <w:t>if morality is about choice, then to underestimate the significance of states</w:t>
      </w:r>
      <w:r w:rsidRPr="00312CAC">
        <w:t xml:space="preserve"> and boundaries </w:t>
      </w:r>
      <w:r w:rsidRPr="00312CAC">
        <w:rPr>
          <w:u w:val="single"/>
        </w:rPr>
        <w:t>is to fail to take into account the main features of the real setting in which choices must be made.  To pursue individual justice at the cost of survival or to launch human rights crusades that cannot hope to be fulfilled, yet interfere with prudential concerns about order, may lead to immoral consequences.  And if such actions</w:t>
      </w:r>
      <w:r w:rsidRPr="00312CAC">
        <w:t xml:space="preserve">, for example the promotion of human rights in Eastern Europe, </w:t>
      </w:r>
      <w:r w:rsidRPr="00312CAC">
        <w:rPr>
          <w:u w:val="single"/>
        </w:rPr>
        <w:t xml:space="preserve">were to lead to crises and an unintended nuclear war, the consequences might be the </w:t>
      </w:r>
      <w:r w:rsidRPr="00312CAC">
        <w:rPr>
          <w:b/>
          <w:u w:val="single"/>
        </w:rPr>
        <w:t>ultimate immorality</w:t>
      </w:r>
      <w:r w:rsidRPr="00312CAC">
        <w:t xml:space="preserve">.  </w:t>
      </w:r>
      <w:r w:rsidRPr="00312CAC">
        <w:rPr>
          <w:u w:val="single"/>
        </w:rPr>
        <w:t>Applying ethics to foreign policy is more than merely constructing philosophical arguments; it must be relevant to the international domain in which moral choice is to be exercised.</w:t>
      </w:r>
    </w:p>
    <w:p w14:paraId="13A72954" w14:textId="77777777" w:rsidR="00E169DF" w:rsidRPr="003B74B9" w:rsidRDefault="00E169DF" w:rsidP="00E169DF"/>
    <w:p w14:paraId="0EE93597" w14:textId="77777777" w:rsidR="00E169DF" w:rsidRPr="00312CAC" w:rsidRDefault="00E169DF" w:rsidP="00E169DF"/>
    <w:p w14:paraId="23B98C91" w14:textId="77777777" w:rsidR="00E169DF" w:rsidRDefault="00E169DF" w:rsidP="00E169DF"/>
    <w:p w14:paraId="20525EAF" w14:textId="77777777" w:rsidR="00E169DF" w:rsidRDefault="00E169DF" w:rsidP="00E169DF">
      <w:pPr>
        <w:pStyle w:val="Heading3"/>
      </w:pPr>
      <w:r w:rsidRPr="0091544F">
        <w:t>AT: Right to Exit</w:t>
      </w:r>
    </w:p>
    <w:p w14:paraId="13072868" w14:textId="77777777" w:rsidR="00E169DF" w:rsidRDefault="00E169DF" w:rsidP="00E169DF">
      <w:pPr>
        <w:rPr>
          <w:rFonts w:cs="RotisSerif"/>
          <w:sz w:val="20"/>
          <w:szCs w:val="20"/>
        </w:rPr>
      </w:pPr>
    </w:p>
    <w:p w14:paraId="14A5E68A" w14:textId="77777777" w:rsidR="00E169DF" w:rsidRDefault="00E169DF" w:rsidP="00E169DF">
      <w:pPr>
        <w:pStyle w:val="Heading4"/>
      </w:pPr>
      <w:r>
        <w:t xml:space="preserve">Right to exit doesn’t create right to accept- many rights are cooperative and contingent </w:t>
      </w:r>
    </w:p>
    <w:p w14:paraId="3B89FDEC" w14:textId="77777777" w:rsidR="00E169DF" w:rsidRPr="0091544F" w:rsidRDefault="00E169DF" w:rsidP="00E169DF">
      <w:pPr>
        <w:rPr>
          <w:rStyle w:val="Style13ptBold"/>
        </w:rPr>
      </w:pPr>
      <w:r w:rsidRPr="0091544F">
        <w:rPr>
          <w:rStyle w:val="Style13ptBold"/>
        </w:rPr>
        <w:t>Miller, PhD, 05</w:t>
      </w:r>
    </w:p>
    <w:p w14:paraId="37DF0CA5" w14:textId="77777777" w:rsidR="00E169DF" w:rsidRPr="0062585D" w:rsidRDefault="00E169DF" w:rsidP="00E169DF">
      <w:pPr>
        <w:rPr>
          <w:sz w:val="16"/>
          <w:szCs w:val="16"/>
        </w:rPr>
      </w:pPr>
      <w:r w:rsidRPr="0091544F">
        <w:rPr>
          <w:sz w:val="16"/>
          <w:szCs w:val="16"/>
        </w:rPr>
        <w:t xml:space="preserve">(David, </w:t>
      </w:r>
      <w:proofErr w:type="spellStart"/>
      <w:r w:rsidRPr="0091544F">
        <w:rPr>
          <w:sz w:val="16"/>
          <w:szCs w:val="16"/>
        </w:rPr>
        <w:t>PoliticalTheory@Oxford</w:t>
      </w:r>
      <w:proofErr w:type="spellEnd"/>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02F4DB7B" w14:textId="77777777" w:rsidR="00E169DF" w:rsidRPr="0091544F" w:rsidRDefault="00E169DF" w:rsidP="00E169DF">
      <w:pPr>
        <w:rPr>
          <w:rFonts w:cs="RotisSerif"/>
          <w:sz w:val="20"/>
          <w:szCs w:val="20"/>
        </w:rPr>
      </w:pPr>
      <w:r w:rsidRPr="0062585D">
        <w:rPr>
          <w:rFonts w:cs="RotisSerif"/>
          <w:sz w:val="16"/>
          <w:szCs w:val="20"/>
        </w:rPr>
        <w:t xml:space="preserve">The </w:t>
      </w:r>
      <w:r w:rsidRPr="00010B63">
        <w:rPr>
          <w:rStyle w:val="StyleUnderline"/>
        </w:rPr>
        <w:t>right of exit is certainly</w:t>
      </w:r>
      <w:r w:rsidRPr="0062585D">
        <w:rPr>
          <w:rFonts w:cs="RotisSerif"/>
          <w:sz w:val="16"/>
          <w:szCs w:val="20"/>
        </w:rPr>
        <w:t xml:space="preserve"> an </w:t>
      </w:r>
      <w:r w:rsidRPr="00010B63">
        <w:rPr>
          <w:rStyle w:val="StyleUnderline"/>
        </w:rPr>
        <w:t>important</w:t>
      </w:r>
      <w:r w:rsidRPr="0062585D">
        <w:rPr>
          <w:rFonts w:cs="RotisSerif"/>
          <w:sz w:val="16"/>
          <w:szCs w:val="20"/>
        </w:rPr>
        <w:t xml:space="preserve"> human right, </w:t>
      </w:r>
      <w:r w:rsidRPr="00010B63">
        <w:rPr>
          <w:rStyle w:val="StyleUnderline"/>
        </w:rPr>
        <w:t>but once again it is worth</w:t>
      </w:r>
      <w:r>
        <w:rPr>
          <w:rStyle w:val="StyleUnderline"/>
        </w:rPr>
        <w:t xml:space="preserve"> </w:t>
      </w:r>
      <w:r w:rsidRPr="00010B63">
        <w:rPr>
          <w:rStyle w:val="StyleUnderline"/>
        </w:rPr>
        <w:t>examining why it has</w:t>
      </w:r>
      <w:r w:rsidRPr="0062585D">
        <w:rPr>
          <w:rFonts w:cs="RotisSerif"/>
          <w:sz w:val="16"/>
          <w:szCs w:val="20"/>
        </w:rPr>
        <w:t xml:space="preserve"> the </w:t>
      </w:r>
      <w:r w:rsidRPr="00010B63">
        <w:rPr>
          <w:rStyle w:val="StyleUnderline"/>
        </w:rPr>
        <w:t xml:space="preserve">significance </w:t>
      </w:r>
      <w:r w:rsidRPr="0062585D">
        <w:rPr>
          <w:rFonts w:cs="RotisSerif"/>
          <w:sz w:val="16"/>
          <w:szCs w:val="20"/>
        </w:rPr>
        <w:t xml:space="preserve">that it does. Its importance is partly instrumental: knowing that their subjects have the right to leave inhibits states from mistreating them in various ways, so it helps to preserve the conditions of what I earlier called “decency.” However, even in the case of decent states the right of exit remains important, and that is because by being deprived of exit rights individuals are forced to remain in association with others whom they may find deeply uncongenial – think of the militant atheist in a society where almost everyone devoutly practices the same religion, or the religious puritan in a society where most people behave like libertines. </w:t>
      </w:r>
      <w:r w:rsidRPr="0062585D">
        <w:rPr>
          <w:rStyle w:val="StyleUnderline"/>
        </w:rPr>
        <w:t>On the other hand, the right of exit from state A does not appear to entail an unrestricted</w:t>
      </w:r>
      <w:r>
        <w:rPr>
          <w:rStyle w:val="StyleUnderline"/>
        </w:rPr>
        <w:t xml:space="preserve"> </w:t>
      </w:r>
      <w:r w:rsidRPr="0062585D">
        <w:rPr>
          <w:rStyle w:val="StyleUnderline"/>
        </w:rPr>
        <w:t>right to enter any society of the immigrant’s choice</w:t>
      </w:r>
      <w:r w:rsidRPr="0062585D">
        <w:rPr>
          <w:rFonts w:cs="RotisSerif"/>
          <w:sz w:val="16"/>
          <w:szCs w:val="20"/>
        </w:rPr>
        <w:t xml:space="preserve"> – indeed, it seems that it can be exercised provided that at least one other society, society B say, is willing to take him in. </w:t>
      </w:r>
      <w:r w:rsidRPr="0062585D">
        <w:rPr>
          <w:rStyle w:val="StyleUnderline"/>
        </w:rPr>
        <w:t>It might seem that we can generate a general right to migrate by iteration</w:t>
      </w:r>
      <w:r w:rsidRPr="0062585D">
        <w:rPr>
          <w:rFonts w:cs="RotisSerif"/>
          <w:sz w:val="16"/>
          <w:szCs w:val="20"/>
        </w:rPr>
        <w:t xml:space="preserve">: the person who leaves A for B then has the right to exit from B, which entails that C, at least, must grant him the right to enter, and so forth. But this move fails, because our person’s right of exit from A depended on the claim that he might find continued association with the other citizens of </w:t>
      </w:r>
      <w:proofErr w:type="spellStart"/>
      <w:r w:rsidRPr="0062585D">
        <w:rPr>
          <w:rFonts w:cs="RotisSerif"/>
          <w:sz w:val="16"/>
          <w:szCs w:val="20"/>
        </w:rPr>
        <w:t>A</w:t>
      </w:r>
      <w:proofErr w:type="spellEnd"/>
      <w:r w:rsidRPr="0062585D">
        <w:rPr>
          <w:rFonts w:cs="RotisSerif"/>
          <w:sz w:val="16"/>
          <w:szCs w:val="20"/>
        </w:rPr>
        <w:t xml:space="preserve"> intolerable, and he cannot plausibly continue making the same claim in the case of each society that is willing to take him in. </w:t>
      </w:r>
      <w:r w:rsidRPr="0062585D">
        <w:rPr>
          <w:rStyle w:val="StyleUnderline"/>
        </w:rPr>
        <w:t>Given the political and cultural diversity of societies in the real world, it is</w:t>
      </w:r>
      <w:r>
        <w:rPr>
          <w:rStyle w:val="StyleUnderline"/>
        </w:rPr>
        <w:t xml:space="preserve"> </w:t>
      </w:r>
      <w:r w:rsidRPr="0062585D">
        <w:rPr>
          <w:rStyle w:val="StyleUnderline"/>
        </w:rPr>
        <w:t>simply unconvincing to argue that only an unlimited choice of which one to join will</w:t>
      </w:r>
      <w:r>
        <w:rPr>
          <w:rStyle w:val="StyleUnderline"/>
        </w:rPr>
        <w:t xml:space="preserve"> </w:t>
      </w:r>
      <w:r w:rsidRPr="0062585D">
        <w:rPr>
          <w:rStyle w:val="StyleUnderline"/>
        </w:rPr>
        <w:t>prevent people being forced into associations that are repugnant to them</w:t>
      </w:r>
      <w:r w:rsidRPr="0062585D">
        <w:rPr>
          <w:rFonts w:cs="RotisSerif"/>
          <w:sz w:val="16"/>
          <w:szCs w:val="20"/>
        </w:rPr>
        <w:t xml:space="preserve">. It is also important to stress that </w:t>
      </w:r>
      <w:r w:rsidRPr="0062585D">
        <w:rPr>
          <w:rStyle w:val="StyleUnderline"/>
        </w:rPr>
        <w:t>there are many rights whose exercise is contingent</w:t>
      </w:r>
      <w:r>
        <w:rPr>
          <w:rStyle w:val="StyleUnderline"/>
        </w:rPr>
        <w:t xml:space="preserve"> </w:t>
      </w:r>
      <w:r w:rsidRPr="0062585D">
        <w:rPr>
          <w:rStyle w:val="StyleUnderline"/>
        </w:rPr>
        <w:t>on finding partners who are willing to cooperate</w:t>
      </w:r>
      <w:r w:rsidRPr="0062585D">
        <w:rPr>
          <w:rFonts w:cs="RotisSerif"/>
          <w:sz w:val="16"/>
          <w:szCs w:val="20"/>
        </w:rPr>
        <w:t xml:space="preserve"> in the exercise, and </w:t>
      </w:r>
      <w:r w:rsidRPr="0062585D">
        <w:rPr>
          <w:rStyle w:val="StyleUnderline"/>
        </w:rPr>
        <w:t>it may be</w:t>
      </w:r>
      <w:r>
        <w:rPr>
          <w:rStyle w:val="StyleUnderline"/>
        </w:rPr>
        <w:t xml:space="preserve"> </w:t>
      </w:r>
      <w:r w:rsidRPr="0062585D">
        <w:rPr>
          <w:rStyle w:val="StyleUnderline"/>
        </w:rPr>
        <w:t>that the right of exit falls into this category.</w:t>
      </w:r>
      <w:r w:rsidRPr="0062585D">
        <w:rPr>
          <w:rFonts w:cs="RotisSerif"/>
          <w:sz w:val="16"/>
          <w:szCs w:val="20"/>
        </w:rPr>
        <w:t xml:space="preserve"> Take </w:t>
      </w:r>
      <w:r w:rsidRPr="0062585D">
        <w:rPr>
          <w:rStyle w:val="StyleUnderline"/>
        </w:rPr>
        <w:t>the right to marry</w:t>
      </w:r>
      <w:r w:rsidRPr="0062585D">
        <w:rPr>
          <w:rFonts w:cs="RotisSerif"/>
          <w:sz w:val="16"/>
          <w:szCs w:val="20"/>
        </w:rPr>
        <w:t xml:space="preserve"> as an example. This is a right held against the state to allow people to marry the partners of their choice (and perhaps to provide the legal framework within which marriages can be contracted). It </w:t>
      </w:r>
      <w:r w:rsidRPr="0062585D">
        <w:rPr>
          <w:rStyle w:val="StyleUnderline"/>
        </w:rPr>
        <w:t>is obviously not a right to have a marriage partner provided</w:t>
      </w:r>
      <w:r w:rsidRPr="0062585D">
        <w:rPr>
          <w:rFonts w:cs="RotisSerif"/>
          <w:sz w:val="16"/>
          <w:szCs w:val="20"/>
        </w:rPr>
        <w:t xml:space="preserve"> – whether any given person can exercise the right depends entirely on whether he is able to find someone willing to marry him, and many people are not so lucky. </w:t>
      </w:r>
      <w:r w:rsidRPr="0062585D">
        <w:rPr>
          <w:rStyle w:val="StyleUnderline"/>
        </w:rPr>
        <w:t>The right of exit</w:t>
      </w:r>
      <w:r>
        <w:rPr>
          <w:rStyle w:val="StyleUnderline"/>
        </w:rPr>
        <w:t xml:space="preserve"> </w:t>
      </w:r>
      <w:r w:rsidRPr="0062585D">
        <w:rPr>
          <w:rFonts w:cs="RotisSerif"/>
          <w:sz w:val="16"/>
          <w:szCs w:val="20"/>
        </w:rPr>
        <w:t xml:space="preserve">is a right held against a person’s current state of residence not to prevent her from leaving the state (and perhaps aiding her in that endeavor by, say, providing a passport). But it </w:t>
      </w:r>
      <w:r w:rsidRPr="0062585D">
        <w:rPr>
          <w:rStyle w:val="StyleUnderline"/>
        </w:rPr>
        <w:t>does not entail an obligation on any other state to let that person</w:t>
      </w:r>
      <w:r w:rsidRPr="0062585D">
        <w:rPr>
          <w:rFonts w:cs="RotisSerif"/>
          <w:sz w:val="16"/>
          <w:szCs w:val="20"/>
        </w:rPr>
        <w:t xml:space="preserve"> in. Obviously, </w:t>
      </w:r>
      <w:r w:rsidRPr="0062585D">
        <w:rPr>
          <w:rStyle w:val="StyleUnderline"/>
        </w:rPr>
        <w:t>if no state were ever to grant entry rights to people who were not already</w:t>
      </w:r>
      <w:r>
        <w:rPr>
          <w:rStyle w:val="StyleUnderline"/>
        </w:rPr>
        <w:t xml:space="preserve"> </w:t>
      </w:r>
      <w:r w:rsidRPr="0062585D">
        <w:rPr>
          <w:rStyle w:val="StyleUnderline"/>
        </w:rPr>
        <w:t>its citizens, the right of exit would have no value. But suppose states are generally</w:t>
      </w:r>
      <w:r>
        <w:rPr>
          <w:rStyle w:val="StyleUnderline"/>
        </w:rPr>
        <w:t xml:space="preserve"> </w:t>
      </w:r>
      <w:r w:rsidRPr="0062585D">
        <w:rPr>
          <w:rStyle w:val="StyleUnderline"/>
        </w:rPr>
        <w:t>willing to consider entry applications from people who want to migrate, and that most</w:t>
      </w:r>
      <w:r>
        <w:rPr>
          <w:rStyle w:val="StyleUnderline"/>
        </w:rPr>
        <w:t xml:space="preserve"> </w:t>
      </w:r>
      <w:r w:rsidRPr="0062585D">
        <w:rPr>
          <w:rStyle w:val="StyleUnderline"/>
        </w:rPr>
        <w:t>people would get offers from at least one such state: then the position as far as the</w:t>
      </w:r>
      <w:r>
        <w:rPr>
          <w:rStyle w:val="StyleUnderline"/>
        </w:rPr>
        <w:t xml:space="preserve"> </w:t>
      </w:r>
      <w:r w:rsidRPr="0062585D">
        <w:rPr>
          <w:rStyle w:val="StyleUnderline"/>
        </w:rPr>
        <w:t>right of exit goes is pretty much the same as with the right to marry, where by no</w:t>
      </w:r>
      <w:r>
        <w:rPr>
          <w:rStyle w:val="StyleUnderline"/>
        </w:rPr>
        <w:t xml:space="preserve"> </w:t>
      </w:r>
      <w:r w:rsidRPr="0062585D">
        <w:rPr>
          <w:rStyle w:val="StyleUnderline"/>
        </w:rPr>
        <w:t>means everyone is able to wed the partner they would ideally like to have, but most</w:t>
      </w:r>
      <w:r>
        <w:rPr>
          <w:rStyle w:val="StyleUnderline"/>
        </w:rPr>
        <w:t xml:space="preserve"> </w:t>
      </w:r>
      <w:r w:rsidRPr="0062585D">
        <w:rPr>
          <w:rStyle w:val="StyleUnderline"/>
        </w:rPr>
        <w:t>have the opportunity to marry someone</w:t>
      </w:r>
      <w:r w:rsidRPr="0062585D">
        <w:rPr>
          <w:rFonts w:cs="RotisSerif"/>
          <w:sz w:val="16"/>
          <w:szCs w:val="20"/>
        </w:rPr>
        <w:t>. (196-7)</w:t>
      </w:r>
    </w:p>
    <w:p w14:paraId="0694A061" w14:textId="77777777" w:rsidR="00E169DF" w:rsidRDefault="00E169DF" w:rsidP="00E169DF"/>
    <w:p w14:paraId="0ED9608B" w14:textId="77777777" w:rsidR="00E169DF" w:rsidRDefault="00E169DF" w:rsidP="00E169DF">
      <w:pPr>
        <w:pStyle w:val="Heading3"/>
      </w:pPr>
      <w:r w:rsidRPr="0091544F">
        <w:t xml:space="preserve">AT: </w:t>
      </w:r>
      <w:r>
        <w:t xml:space="preserve">Right to Movement </w:t>
      </w:r>
    </w:p>
    <w:p w14:paraId="44595A8D" w14:textId="77777777" w:rsidR="00E169DF" w:rsidRDefault="00E169DF" w:rsidP="00E169DF"/>
    <w:p w14:paraId="32F3A84E" w14:textId="77777777" w:rsidR="00E169DF" w:rsidRPr="008F13FF" w:rsidRDefault="00E169DF" w:rsidP="00E169DF">
      <w:pPr>
        <w:pStyle w:val="Heading4"/>
      </w:pPr>
      <w:r>
        <w:t xml:space="preserve">Movement rights aren’t absolute- they can’t justify cross boundary absent threat to another right </w:t>
      </w:r>
    </w:p>
    <w:p w14:paraId="488C88A9" w14:textId="77777777" w:rsidR="00E169DF" w:rsidRPr="0091544F" w:rsidRDefault="00E169DF" w:rsidP="00E169DF">
      <w:pPr>
        <w:rPr>
          <w:rStyle w:val="Style13ptBold"/>
        </w:rPr>
      </w:pPr>
      <w:r w:rsidRPr="0091544F">
        <w:rPr>
          <w:rStyle w:val="Style13ptBold"/>
        </w:rPr>
        <w:t>Miller, PhD, 05</w:t>
      </w:r>
    </w:p>
    <w:p w14:paraId="52638A71" w14:textId="77777777" w:rsidR="00E169DF" w:rsidRPr="008F13FF" w:rsidRDefault="00E169DF" w:rsidP="00E169DF">
      <w:pPr>
        <w:rPr>
          <w:sz w:val="16"/>
          <w:szCs w:val="16"/>
        </w:rPr>
      </w:pPr>
      <w:r w:rsidRPr="0091544F">
        <w:rPr>
          <w:sz w:val="16"/>
          <w:szCs w:val="16"/>
        </w:rPr>
        <w:t xml:space="preserve">(David, </w:t>
      </w:r>
      <w:proofErr w:type="spellStart"/>
      <w:r w:rsidRPr="0091544F">
        <w:rPr>
          <w:sz w:val="16"/>
          <w:szCs w:val="16"/>
        </w:rPr>
        <w:t>PoliticalTheory@Oxford</w:t>
      </w:r>
      <w:proofErr w:type="spellEnd"/>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4FC30317" w14:textId="77777777" w:rsidR="00E169DF" w:rsidRPr="0091544F" w:rsidRDefault="00E169DF" w:rsidP="00E169DF">
      <w:pPr>
        <w:rPr>
          <w:rFonts w:cs="RotisSerif"/>
          <w:sz w:val="20"/>
          <w:szCs w:val="20"/>
        </w:rPr>
      </w:pPr>
      <w:r w:rsidRPr="008F13FF">
        <w:rPr>
          <w:rFonts w:cs="RotisSerif"/>
          <w:sz w:val="16"/>
          <w:szCs w:val="20"/>
        </w:rPr>
        <w:t xml:space="preserve">The idea of a right to </w:t>
      </w:r>
      <w:r w:rsidRPr="008F13FF">
        <w:rPr>
          <w:rStyle w:val="StyleUnderline"/>
        </w:rPr>
        <w:t>freedom of movement is not in itself objectionable</w:t>
      </w:r>
      <w:r w:rsidRPr="008F13FF">
        <w:rPr>
          <w:rFonts w:cs="RotisSerif"/>
          <w:sz w:val="16"/>
          <w:szCs w:val="20"/>
        </w:rPr>
        <w:t xml:space="preserve">. We are talking here about what are usually called basic rights or human rights, and I shall assume (since there is no space to defend the point) that such rights are justified by pointing to the vital interests that they protect (Griffin, 2001; Nickel, 1987; </w:t>
      </w:r>
      <w:proofErr w:type="spellStart"/>
      <w:r w:rsidRPr="008F13FF">
        <w:rPr>
          <w:rFonts w:cs="RotisSerif"/>
          <w:sz w:val="16"/>
          <w:szCs w:val="20"/>
        </w:rPr>
        <w:t>Shue</w:t>
      </w:r>
      <w:proofErr w:type="spellEnd"/>
      <w:r w:rsidRPr="008F13FF">
        <w:rPr>
          <w:rFonts w:cs="RotisSerif"/>
          <w:sz w:val="16"/>
          <w:szCs w:val="20"/>
        </w:rPr>
        <w:t xml:space="preserve">, 1980). They correspond to conditions in whose absence human beings cannot live decent lives, no matter what particular values and plans of life they choose to pursue. Being able to move freely in physical space is just such a condition, as we can see by thinking about people whose legs are shackled or who are confined in small spaces. A wider freedom of movement can also be justified by thinking about the interests that it serves instrumentally: if I cannot move about over a fairly wide area, it may be impossible for me to find a job, to practice my religion, or to find a suitable marriage partner. Since these all qualify as vital interests, </w:t>
      </w:r>
      <w:r w:rsidRPr="008F13FF">
        <w:rPr>
          <w:rStyle w:val="StyleUnderline"/>
        </w:rPr>
        <w:t>it is fairly clear that freedom</w:t>
      </w:r>
      <w:r>
        <w:rPr>
          <w:rStyle w:val="StyleUnderline"/>
        </w:rPr>
        <w:t xml:space="preserve"> </w:t>
      </w:r>
      <w:r w:rsidRPr="008F13FF">
        <w:rPr>
          <w:rStyle w:val="StyleUnderline"/>
        </w:rPr>
        <w:t>of movement qualifies as a basic human right.</w:t>
      </w:r>
      <w:r>
        <w:rPr>
          <w:rStyle w:val="StyleUnderline"/>
        </w:rPr>
        <w:t xml:space="preserve"> </w:t>
      </w:r>
      <w:r w:rsidRPr="008F13FF">
        <w:rPr>
          <w:rStyle w:val="StyleUnderline"/>
        </w:rPr>
        <w:t>What is less clear</w:t>
      </w:r>
      <w:r w:rsidRPr="008F13FF">
        <w:rPr>
          <w:rFonts w:cs="RotisSerif"/>
          <w:sz w:val="16"/>
          <w:szCs w:val="20"/>
        </w:rPr>
        <w:t>, however</w:t>
      </w:r>
      <w:r w:rsidRPr="008F13FF">
        <w:rPr>
          <w:rStyle w:val="Emphasis"/>
        </w:rPr>
        <w:t>, is the physical extent of that right</w:t>
      </w:r>
      <w:r w:rsidRPr="008F13FF">
        <w:rPr>
          <w:rFonts w:cs="RotisSerif"/>
          <w:sz w:val="16"/>
          <w:szCs w:val="20"/>
        </w:rPr>
        <w:t xml:space="preserve">, in the sense of </w:t>
      </w:r>
      <w:r w:rsidRPr="008F13FF">
        <w:rPr>
          <w:rStyle w:val="StyleUnderline"/>
        </w:rPr>
        <w:t>how</w:t>
      </w:r>
      <w:r>
        <w:rPr>
          <w:rStyle w:val="StyleUnderline"/>
        </w:rPr>
        <w:t xml:space="preserve"> </w:t>
      </w:r>
      <w:r w:rsidRPr="008F13FF">
        <w:rPr>
          <w:rStyle w:val="StyleUnderline"/>
        </w:rPr>
        <w:t>much of the earth’s surface I must be able to move to in order to say that I enjoy it.</w:t>
      </w:r>
      <w:r>
        <w:rPr>
          <w:rStyle w:val="StyleUnderline"/>
        </w:rPr>
        <w:t xml:space="preserve"> </w:t>
      </w:r>
      <w:r w:rsidRPr="008F13FF">
        <w:rPr>
          <w:rStyle w:val="StyleUnderline"/>
        </w:rPr>
        <w:t>Even in liberal societies</w:t>
      </w:r>
      <w:r w:rsidRPr="008F13FF">
        <w:rPr>
          <w:rFonts w:cs="RotisSerif"/>
          <w:sz w:val="16"/>
          <w:szCs w:val="20"/>
        </w:rPr>
        <w:t xml:space="preserve"> that make no attempt to confine people within particular geographical areas, </w:t>
      </w:r>
      <w:r w:rsidRPr="008F13FF">
        <w:rPr>
          <w:rStyle w:val="StyleUnderline"/>
        </w:rPr>
        <w:t xml:space="preserve">freedom of movement is </w:t>
      </w:r>
      <w:r w:rsidRPr="008F13FF">
        <w:rPr>
          <w:rStyle w:val="Emphasis"/>
        </w:rPr>
        <w:t>severely restricted</w:t>
      </w:r>
      <w:r w:rsidRPr="008F13FF">
        <w:rPr>
          <w:rStyle w:val="StyleUnderline"/>
        </w:rPr>
        <w:t xml:space="preserve"> in a number of ways. I</w:t>
      </w:r>
      <w:r>
        <w:rPr>
          <w:rStyle w:val="StyleUnderline"/>
        </w:rPr>
        <w:t xml:space="preserve"> </w:t>
      </w:r>
      <w:r w:rsidRPr="008F13FF">
        <w:rPr>
          <w:rStyle w:val="StyleUnderline"/>
        </w:rPr>
        <w:t>cannot</w:t>
      </w:r>
      <w:r w:rsidRPr="008F13FF">
        <w:rPr>
          <w:rFonts w:cs="RotisSerif"/>
          <w:sz w:val="16"/>
          <w:szCs w:val="20"/>
        </w:rPr>
        <w:t xml:space="preserve">, in general, </w:t>
      </w:r>
      <w:r w:rsidRPr="008F13FF">
        <w:rPr>
          <w:rStyle w:val="StyleUnderline"/>
        </w:rPr>
        <w:t>move to places that other people’s bodies now occupy</w:t>
      </w:r>
      <w:r w:rsidRPr="008F13FF">
        <w:rPr>
          <w:rFonts w:cs="RotisSerif"/>
          <w:sz w:val="16"/>
          <w:szCs w:val="20"/>
        </w:rPr>
        <w:t xml:space="preserve"> (I cannot just push them aside). I cannot move </w:t>
      </w:r>
      <w:r w:rsidRPr="008F13FF">
        <w:rPr>
          <w:rStyle w:val="StyleUnderline"/>
        </w:rPr>
        <w:t>on to private property</w:t>
      </w:r>
      <w:r w:rsidRPr="008F13FF">
        <w:rPr>
          <w:rFonts w:cs="RotisSerif"/>
          <w:sz w:val="16"/>
          <w:szCs w:val="20"/>
        </w:rPr>
        <w:t xml:space="preserve"> without the consent of its owner, except perhaps in emergencies or where a special right of access exists – and since most land is privately owned, this means that a large proportion of physical space does not fall within the ambit of a </w:t>
      </w:r>
      <w:r w:rsidRPr="008F13FF">
        <w:rPr>
          <w:rFonts w:cs="RotisSerif-Italic"/>
          <w:i/>
          <w:iCs/>
          <w:sz w:val="16"/>
          <w:szCs w:val="20"/>
        </w:rPr>
        <w:t xml:space="preserve">right </w:t>
      </w:r>
      <w:r w:rsidRPr="008F13FF">
        <w:rPr>
          <w:rFonts w:cs="RotisSerif"/>
          <w:sz w:val="16"/>
          <w:szCs w:val="20"/>
        </w:rPr>
        <w:t xml:space="preserve">to free movement. </w:t>
      </w:r>
      <w:r w:rsidRPr="008F13FF">
        <w:rPr>
          <w:rStyle w:val="StyleUnderline"/>
        </w:rPr>
        <w:t>Even access to</w:t>
      </w:r>
      <w:r>
        <w:rPr>
          <w:rStyle w:val="StyleUnderline"/>
        </w:rPr>
        <w:t xml:space="preserve"> </w:t>
      </w:r>
      <w:r w:rsidRPr="008F13FF">
        <w:rPr>
          <w:rStyle w:val="StyleUnderline"/>
        </w:rPr>
        <w:t>public space is heavily regulated:</w:t>
      </w:r>
      <w:r w:rsidRPr="008F13FF">
        <w:rPr>
          <w:rFonts w:cs="RotisSerif"/>
          <w:sz w:val="16"/>
          <w:szCs w:val="20"/>
        </w:rPr>
        <w:t xml:space="preserve"> there are </w:t>
      </w:r>
      <w:r w:rsidRPr="008F13FF">
        <w:rPr>
          <w:rStyle w:val="StyleUnderline"/>
        </w:rPr>
        <w:t>traffic laws</w:t>
      </w:r>
      <w:r w:rsidRPr="008F13FF">
        <w:rPr>
          <w:rFonts w:cs="RotisSerif"/>
          <w:sz w:val="16"/>
          <w:szCs w:val="20"/>
        </w:rPr>
        <w:t xml:space="preserve"> that tell me where and at what speed I may drive my car, </w:t>
      </w:r>
      <w:r w:rsidRPr="008F13FF">
        <w:rPr>
          <w:rStyle w:val="StyleUnderline"/>
        </w:rPr>
        <w:t>parks have opening and closing hours</w:t>
      </w:r>
      <w:r w:rsidRPr="008F13FF">
        <w:rPr>
          <w:rFonts w:cs="RotisSerif"/>
          <w:sz w:val="16"/>
          <w:szCs w:val="20"/>
        </w:rPr>
        <w:t xml:space="preserve">, the </w:t>
      </w:r>
      <w:r w:rsidRPr="008F13FF">
        <w:rPr>
          <w:rStyle w:val="StyleUnderline"/>
        </w:rPr>
        <w:t>police can control</w:t>
      </w:r>
      <w:r>
        <w:rPr>
          <w:rStyle w:val="StyleUnderline"/>
        </w:rPr>
        <w:t xml:space="preserve"> </w:t>
      </w:r>
      <w:r w:rsidRPr="008F13FF">
        <w:rPr>
          <w:rStyle w:val="StyleUnderline"/>
        </w:rPr>
        <w:t>my movements</w:t>
      </w:r>
      <w:r w:rsidRPr="008F13FF">
        <w:rPr>
          <w:rFonts w:cs="RotisSerif"/>
          <w:sz w:val="16"/>
          <w:szCs w:val="20"/>
        </w:rPr>
        <w:t xml:space="preserve"> up and down the streets, and so forth. </w:t>
      </w:r>
      <w:r w:rsidRPr="008F13FF">
        <w:rPr>
          <w:rStyle w:val="StyleUnderline"/>
        </w:rPr>
        <w:t>These</w:t>
      </w:r>
      <w:r w:rsidRPr="008F13FF">
        <w:rPr>
          <w:rFonts w:cs="RotisSerif"/>
          <w:sz w:val="16"/>
          <w:szCs w:val="20"/>
        </w:rPr>
        <w:t xml:space="preserve"> are very </w:t>
      </w:r>
      <w:r w:rsidRPr="008F13FF">
        <w:rPr>
          <w:rStyle w:val="StyleUnderline"/>
        </w:rPr>
        <w:t>familiar observations</w:t>
      </w:r>
      <w:r w:rsidRPr="008F13FF">
        <w:rPr>
          <w:rFonts w:cs="RotisSerif"/>
          <w:sz w:val="16"/>
          <w:szCs w:val="20"/>
        </w:rPr>
        <w:t xml:space="preserve">, but they are worth making simply to </w:t>
      </w:r>
      <w:r w:rsidRPr="008F13FF">
        <w:rPr>
          <w:rStyle w:val="StyleUnderline"/>
        </w:rPr>
        <w:t>highlight how hedged about with qualifications</w:t>
      </w:r>
      <w:r w:rsidRPr="008F13FF">
        <w:rPr>
          <w:rFonts w:cs="RotisSerif"/>
          <w:sz w:val="16"/>
          <w:szCs w:val="20"/>
        </w:rPr>
        <w:t xml:space="preserve"> </w:t>
      </w:r>
      <w:r w:rsidRPr="008F13FF">
        <w:rPr>
          <w:rStyle w:val="StyleUnderline"/>
        </w:rPr>
        <w:t>the existing right of free movement in liberal societies actually is.</w:t>
      </w:r>
      <w:r w:rsidRPr="008F13FF">
        <w:rPr>
          <w:rFonts w:cs="RotisSerif"/>
          <w:sz w:val="16"/>
          <w:szCs w:val="20"/>
        </w:rPr>
        <w:t xml:space="preserve"> Yet </w:t>
      </w:r>
      <w:r w:rsidRPr="008F13FF">
        <w:rPr>
          <w:rStyle w:val="StyleUnderline"/>
        </w:rPr>
        <w:t>few</w:t>
      </w:r>
      <w:r>
        <w:rPr>
          <w:rStyle w:val="StyleUnderline"/>
        </w:rPr>
        <w:t xml:space="preserve"> </w:t>
      </w:r>
      <w:r w:rsidRPr="008F13FF">
        <w:rPr>
          <w:rStyle w:val="StyleUnderline"/>
        </w:rPr>
        <w:t>would argue that because of these limitations, people in these societies are deprived</w:t>
      </w:r>
      <w:r>
        <w:rPr>
          <w:rStyle w:val="StyleUnderline"/>
        </w:rPr>
        <w:t xml:space="preserve"> </w:t>
      </w:r>
      <w:r w:rsidRPr="008F13FF">
        <w:rPr>
          <w:rStyle w:val="StyleUnderline"/>
        </w:rPr>
        <w:t>of one of their human rights.</w:t>
      </w:r>
      <w:r w:rsidRPr="008F13FF">
        <w:rPr>
          <w:rFonts w:cs="RotisSerif"/>
          <w:sz w:val="16"/>
          <w:szCs w:val="20"/>
        </w:rPr>
        <w:t xml:space="preserve"> Some liberals might argue in favor of expanding the right – for instance, in Britain there has been a protracted campaign to establish a legal right to roam on uncultivated privately owned land such as moors and fells, a right that will finally become effective by 2005. But even the advocates of such a right would be hard-pressed to show that some vital interest was being injured by the more restrictive property laws that have existed up to now. The point here is that </w:t>
      </w:r>
      <w:r w:rsidRPr="008F13FF">
        <w:rPr>
          <w:rStyle w:val="StyleUnderline"/>
        </w:rPr>
        <w:t>liberal societies</w:t>
      </w:r>
      <w:r w:rsidRPr="008F13FF">
        <w:rPr>
          <w:rFonts w:cs="RotisSerif"/>
          <w:sz w:val="16"/>
          <w:szCs w:val="20"/>
        </w:rPr>
        <w:t xml:space="preserve"> in general </w:t>
      </w:r>
      <w:r w:rsidRPr="008F13FF">
        <w:rPr>
          <w:rStyle w:val="StyleUnderline"/>
        </w:rPr>
        <w:t>offer their members sufficient</w:t>
      </w:r>
      <w:r>
        <w:rPr>
          <w:rStyle w:val="StyleUnderline"/>
        </w:rPr>
        <w:t xml:space="preserve"> </w:t>
      </w:r>
      <w:r w:rsidRPr="008F13FF">
        <w:rPr>
          <w:rStyle w:val="StyleUnderline"/>
        </w:rPr>
        <w:t>freedom of movement to protect the interests</w:t>
      </w:r>
      <w:r w:rsidRPr="008F13FF">
        <w:rPr>
          <w:rFonts w:cs="RotisSerif"/>
          <w:sz w:val="16"/>
          <w:szCs w:val="20"/>
        </w:rPr>
        <w:t xml:space="preserve"> that the human right to free movement is intended to protect, </w:t>
      </w:r>
      <w:r w:rsidRPr="008F13FF">
        <w:rPr>
          <w:rStyle w:val="StyleUnderline"/>
        </w:rPr>
        <w:t>even though the extent of free movement is very far from</w:t>
      </w:r>
      <w:r>
        <w:rPr>
          <w:rStyle w:val="StyleUnderline"/>
        </w:rPr>
        <w:t xml:space="preserve"> </w:t>
      </w:r>
      <w:r w:rsidRPr="008F13FF">
        <w:rPr>
          <w:rStyle w:val="StyleUnderline"/>
        </w:rPr>
        <w:t>absolute.</w:t>
      </w:r>
      <w:r w:rsidRPr="008F13FF">
        <w:rPr>
          <w:rFonts w:cs="RotisSerif"/>
          <w:sz w:val="16"/>
          <w:szCs w:val="20"/>
        </w:rPr>
        <w:t xml:space="preserve"> So </w:t>
      </w:r>
      <w:r w:rsidRPr="008F13FF">
        <w:rPr>
          <w:rStyle w:val="StyleUnderline"/>
        </w:rPr>
        <w:t>how could one attempt to show that the right in question must include</w:t>
      </w:r>
      <w:r>
        <w:rPr>
          <w:rStyle w:val="StyleUnderline"/>
        </w:rPr>
        <w:t xml:space="preserve"> </w:t>
      </w:r>
      <w:r w:rsidRPr="008F13FF">
        <w:rPr>
          <w:rStyle w:val="StyleUnderline"/>
        </w:rPr>
        <w:t>the right to move to some other country and settle there</w:t>
      </w:r>
      <w:r w:rsidRPr="008F13FF">
        <w:rPr>
          <w:rFonts w:cs="RotisSerif"/>
          <w:sz w:val="16"/>
          <w:szCs w:val="20"/>
        </w:rPr>
        <w:t xml:space="preserve">? </w:t>
      </w:r>
      <w:r w:rsidRPr="008F13FF">
        <w:rPr>
          <w:rStyle w:val="StyleUnderline"/>
        </w:rPr>
        <w:t>What vital interest requires</w:t>
      </w:r>
      <w:r>
        <w:rPr>
          <w:rStyle w:val="StyleUnderline"/>
        </w:rPr>
        <w:t xml:space="preserve"> </w:t>
      </w:r>
      <w:r w:rsidRPr="008F13FF">
        <w:rPr>
          <w:rStyle w:val="StyleUnderline"/>
        </w:rPr>
        <w:t>the right to be interpreted in such an extensive way</w:t>
      </w:r>
      <w:r w:rsidRPr="008F13FF">
        <w:rPr>
          <w:rFonts w:cs="RotisSerif"/>
          <w:sz w:val="16"/>
          <w:szCs w:val="20"/>
        </w:rPr>
        <w:t xml:space="preserve">? </w:t>
      </w:r>
      <w:r w:rsidRPr="008F13FF">
        <w:rPr>
          <w:rStyle w:val="StyleUnderline"/>
        </w:rPr>
        <w:t>Contingently</w:t>
      </w:r>
      <w:r w:rsidRPr="008F13FF">
        <w:rPr>
          <w:rFonts w:cs="RotisSerif"/>
          <w:sz w:val="16"/>
          <w:szCs w:val="20"/>
        </w:rPr>
        <w:t xml:space="preserve">, of course, </w:t>
      </w:r>
      <w:r w:rsidRPr="008F13FF">
        <w:rPr>
          <w:rStyle w:val="StyleUnderline"/>
        </w:rPr>
        <w:t>it may</w:t>
      </w:r>
      <w:r>
        <w:rPr>
          <w:rStyle w:val="StyleUnderline"/>
        </w:rPr>
        <w:t xml:space="preserve"> </w:t>
      </w:r>
      <w:r w:rsidRPr="008F13FF">
        <w:rPr>
          <w:rStyle w:val="StyleUnderline"/>
        </w:rPr>
        <w:t>be true that moving to another country is the only way for an individual to escape</w:t>
      </w:r>
      <w:r>
        <w:rPr>
          <w:rStyle w:val="StyleUnderline"/>
        </w:rPr>
        <w:t xml:space="preserve"> </w:t>
      </w:r>
      <w:r w:rsidRPr="008F13FF">
        <w:rPr>
          <w:rStyle w:val="StyleUnderline"/>
        </w:rPr>
        <w:t>persecution,</w:t>
      </w:r>
      <w:r w:rsidRPr="008F13FF">
        <w:rPr>
          <w:rFonts w:cs="RotisSerif"/>
          <w:sz w:val="16"/>
          <w:szCs w:val="20"/>
        </w:rPr>
        <w:t xml:space="preserve"> to </w:t>
      </w:r>
      <w:r w:rsidRPr="008F13FF">
        <w:rPr>
          <w:rStyle w:val="StyleUnderline"/>
        </w:rPr>
        <w:t>find work,</w:t>
      </w:r>
      <w:r w:rsidRPr="008F13FF">
        <w:rPr>
          <w:rFonts w:cs="RotisSerif"/>
          <w:sz w:val="16"/>
          <w:szCs w:val="20"/>
        </w:rPr>
        <w:t xml:space="preserve"> to </w:t>
      </w:r>
      <w:r w:rsidRPr="008F13FF">
        <w:rPr>
          <w:rStyle w:val="StyleUnderline"/>
        </w:rPr>
        <w:t>obtain necessary medical</w:t>
      </w:r>
      <w:r w:rsidRPr="008F13FF">
        <w:rPr>
          <w:rFonts w:cs="RotisSerif"/>
          <w:sz w:val="16"/>
          <w:szCs w:val="20"/>
        </w:rPr>
        <w:t xml:space="preserve"> care, and so forth. In these circumstances the person concerned may have the right to move, not to any state that she chooses, but to </w:t>
      </w:r>
      <w:r w:rsidRPr="008F13FF">
        <w:rPr>
          <w:rFonts w:cs="RotisSerif-Italic"/>
          <w:i/>
          <w:iCs/>
          <w:sz w:val="16"/>
          <w:szCs w:val="20"/>
        </w:rPr>
        <w:t xml:space="preserve">some </w:t>
      </w:r>
      <w:r w:rsidRPr="008F13FF">
        <w:rPr>
          <w:rFonts w:cs="RotisSerif"/>
          <w:sz w:val="16"/>
          <w:szCs w:val="20"/>
        </w:rPr>
        <w:t>state where these interests can be protected</w:t>
      </w:r>
      <w:r w:rsidRPr="008F13FF">
        <w:rPr>
          <w:rStyle w:val="StyleUnderline"/>
        </w:rPr>
        <w:t>. But here the right to move serves only as a remedial right: its existence depends on the fact that</w:t>
      </w:r>
      <w:r>
        <w:rPr>
          <w:rStyle w:val="StyleUnderline"/>
        </w:rPr>
        <w:t xml:space="preserve"> </w:t>
      </w:r>
      <w:r w:rsidRPr="008F13FF">
        <w:rPr>
          <w:rStyle w:val="StyleUnderline"/>
        </w:rPr>
        <w:t>the person’s vital interests cannot be secured in the country where she currently</w:t>
      </w:r>
      <w:r>
        <w:rPr>
          <w:rStyle w:val="StyleUnderline"/>
        </w:rPr>
        <w:t xml:space="preserve"> </w:t>
      </w:r>
      <w:r w:rsidRPr="008F13FF">
        <w:rPr>
          <w:rStyle w:val="StyleUnderline"/>
        </w:rPr>
        <w:t xml:space="preserve">resides. </w:t>
      </w:r>
      <w:r w:rsidRPr="008F13FF">
        <w:rPr>
          <w:rFonts w:cs="RotisSerif"/>
          <w:sz w:val="16"/>
          <w:szCs w:val="20"/>
        </w:rPr>
        <w:t>In a world of decent states – states that were able to secure their citizens’ basic rights to security, food, work, medical care, and so forth – the right to move across borders could not be justified in this way. (195-6)</w:t>
      </w:r>
    </w:p>
    <w:p w14:paraId="075A74BB" w14:textId="77777777" w:rsidR="00E169DF" w:rsidRPr="0091544F" w:rsidRDefault="00E169DF" w:rsidP="00E169DF">
      <w:pPr>
        <w:rPr>
          <w:rFonts w:cs="RotisSerif"/>
          <w:sz w:val="20"/>
          <w:szCs w:val="20"/>
        </w:rPr>
      </w:pPr>
    </w:p>
    <w:p w14:paraId="343CE893" w14:textId="77777777" w:rsidR="00E169DF" w:rsidRPr="008F13FF" w:rsidRDefault="00E169DF" w:rsidP="00E169DF">
      <w:pPr>
        <w:pStyle w:val="Heading4"/>
      </w:pPr>
      <w:r>
        <w:t xml:space="preserve">Internal mobility </w:t>
      </w:r>
      <w:r>
        <w:rPr>
          <w:i/>
        </w:rPr>
        <w:t>adequately</w:t>
      </w:r>
      <w:r>
        <w:t xml:space="preserve"> protects right to movement- can’t justify crossing borders </w:t>
      </w:r>
    </w:p>
    <w:p w14:paraId="1FB3238D" w14:textId="77777777" w:rsidR="00E169DF" w:rsidRPr="0091544F" w:rsidRDefault="00E169DF" w:rsidP="00E169DF">
      <w:pPr>
        <w:rPr>
          <w:rStyle w:val="Style13ptBold"/>
        </w:rPr>
      </w:pPr>
      <w:r w:rsidRPr="0091544F">
        <w:rPr>
          <w:rStyle w:val="Style13ptBold"/>
        </w:rPr>
        <w:t>Miller, PhD, 05</w:t>
      </w:r>
    </w:p>
    <w:p w14:paraId="36678B06" w14:textId="77777777" w:rsidR="00E169DF" w:rsidRPr="008F13FF" w:rsidRDefault="00E169DF" w:rsidP="00E169DF">
      <w:pPr>
        <w:rPr>
          <w:sz w:val="16"/>
          <w:szCs w:val="16"/>
        </w:rPr>
      </w:pPr>
      <w:r w:rsidRPr="0091544F">
        <w:rPr>
          <w:sz w:val="16"/>
          <w:szCs w:val="16"/>
        </w:rPr>
        <w:t xml:space="preserve">(David, </w:t>
      </w:r>
      <w:proofErr w:type="spellStart"/>
      <w:r w:rsidRPr="0091544F">
        <w:rPr>
          <w:sz w:val="16"/>
          <w:szCs w:val="16"/>
        </w:rPr>
        <w:t>PoliticalTheory@Oxford</w:t>
      </w:r>
      <w:proofErr w:type="spellEnd"/>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3D4D44DD" w14:textId="77777777" w:rsidR="00E169DF" w:rsidRPr="0091544F" w:rsidRDefault="00E169DF" w:rsidP="00E169DF">
      <w:pPr>
        <w:rPr>
          <w:rFonts w:cs="RotisSerif"/>
          <w:sz w:val="20"/>
          <w:szCs w:val="20"/>
        </w:rPr>
      </w:pPr>
      <w:r w:rsidRPr="008F13FF">
        <w:rPr>
          <w:rFonts w:cs="RotisSerif"/>
          <w:sz w:val="16"/>
          <w:szCs w:val="20"/>
        </w:rPr>
        <w:t xml:space="preserve">Our present world is not, of course, a world of decent states, and this gives rise to the issue of refugees, which I shall discuss in the final section of this chapter. But if we leave aside for the moment cases where the right to move freely across borders depends upon the right to avoid persecution, starvation, or other threats to basic interests, how might we try to give it a more general rationale? </w:t>
      </w:r>
      <w:r w:rsidRPr="008F13FF">
        <w:rPr>
          <w:rStyle w:val="StyleUnderline"/>
        </w:rPr>
        <w:t>One reason a person may</w:t>
      </w:r>
      <w:r>
        <w:rPr>
          <w:rStyle w:val="StyleUnderline"/>
        </w:rPr>
        <w:t xml:space="preserve"> </w:t>
      </w:r>
      <w:r w:rsidRPr="008F13FF">
        <w:rPr>
          <w:rStyle w:val="StyleUnderline"/>
        </w:rPr>
        <w:t>want to migrate is in order to participate in a culture that does not exist in his native</w:t>
      </w:r>
      <w:r>
        <w:rPr>
          <w:rStyle w:val="StyleUnderline"/>
        </w:rPr>
        <w:t xml:space="preserve"> </w:t>
      </w:r>
      <w:r w:rsidRPr="008F13FF">
        <w:rPr>
          <w:rStyle w:val="StyleUnderline"/>
        </w:rPr>
        <w:t>land</w:t>
      </w:r>
      <w:r w:rsidRPr="008F13FF">
        <w:rPr>
          <w:rFonts w:cs="RotisSerif"/>
          <w:sz w:val="16"/>
          <w:szCs w:val="20"/>
        </w:rPr>
        <w:t xml:space="preserve"> – for instance he wants to work at an occupation for which there is no demand at home, or to join a religious community which, again, is not represented in the country from which he comes. </w:t>
      </w:r>
      <w:r w:rsidRPr="008F13FF">
        <w:rPr>
          <w:rStyle w:val="StyleUnderline"/>
        </w:rPr>
        <w:t>These might be central components in his plan of life,</w:t>
      </w:r>
      <w:r>
        <w:rPr>
          <w:rStyle w:val="StyleUnderline"/>
        </w:rPr>
        <w:t xml:space="preserve"> </w:t>
      </w:r>
      <w:r w:rsidRPr="008F13FF">
        <w:rPr>
          <w:rStyle w:val="StyleUnderline"/>
        </w:rPr>
        <w:t>so he will find it very frustrating if he is not able to move. But does this ground a</w:t>
      </w:r>
      <w:r>
        <w:rPr>
          <w:rStyle w:val="StyleUnderline"/>
        </w:rPr>
        <w:t xml:space="preserve"> </w:t>
      </w:r>
      <w:r w:rsidRPr="008F13FF">
        <w:rPr>
          <w:rStyle w:val="StyleUnderline"/>
        </w:rPr>
        <w:t>right to free movement across borders? It seems to me that it does not</w:t>
      </w:r>
      <w:r w:rsidRPr="008F13FF">
        <w:rPr>
          <w:rFonts w:cs="RotisSerif"/>
          <w:sz w:val="16"/>
          <w:szCs w:val="20"/>
        </w:rPr>
        <w:t xml:space="preserve">. </w:t>
      </w:r>
      <w:r w:rsidRPr="008F13FF">
        <w:rPr>
          <w:rStyle w:val="StyleUnderline"/>
        </w:rPr>
        <w:t>What a person</w:t>
      </w:r>
      <w:r>
        <w:rPr>
          <w:rStyle w:val="StyleUnderline"/>
        </w:rPr>
        <w:t xml:space="preserve"> </w:t>
      </w:r>
      <w:r w:rsidRPr="008F13FF">
        <w:rPr>
          <w:rStyle w:val="StyleUnderline"/>
        </w:rPr>
        <w:t>can legitimately demand access to is an adequate range of options</w:t>
      </w:r>
      <w:r w:rsidRPr="008F13FF">
        <w:rPr>
          <w:rFonts w:cs="RotisSerif"/>
          <w:sz w:val="16"/>
          <w:szCs w:val="20"/>
        </w:rPr>
        <w:t xml:space="preserve"> to choose between – a reasonable choice of occupation, religion, cultural activities, marriage partners, and so forth. </w:t>
      </w:r>
      <w:r w:rsidRPr="008F13FF">
        <w:rPr>
          <w:rStyle w:val="StyleUnderline"/>
        </w:rPr>
        <w:t>Adequacy here is defined in terms of generic human interests rather</w:t>
      </w:r>
      <w:r>
        <w:rPr>
          <w:rStyle w:val="StyleUnderline"/>
        </w:rPr>
        <w:t xml:space="preserve"> </w:t>
      </w:r>
      <w:r w:rsidRPr="008F13FF">
        <w:rPr>
          <w:rStyle w:val="StyleUnderline"/>
        </w:rPr>
        <w:t>than in terms of the interests of any one person in particular</w:t>
      </w:r>
      <w:r w:rsidRPr="008F13FF">
        <w:rPr>
          <w:rFonts w:cs="RotisSerif"/>
          <w:sz w:val="16"/>
          <w:szCs w:val="20"/>
        </w:rPr>
        <w:t xml:space="preserve"> – so, for example, </w:t>
      </w:r>
      <w:r w:rsidRPr="008F13FF">
        <w:rPr>
          <w:rStyle w:val="StyleUnderline"/>
        </w:rPr>
        <w:t>a</w:t>
      </w:r>
      <w:r>
        <w:rPr>
          <w:rStyle w:val="StyleUnderline"/>
        </w:rPr>
        <w:t xml:space="preserve"> </w:t>
      </w:r>
      <w:r w:rsidRPr="008F13FF">
        <w:rPr>
          <w:rStyle w:val="StyleUnderline"/>
        </w:rPr>
        <w:t>would-be opera singer living in a society which provides for various forms of musical</w:t>
      </w:r>
      <w:r>
        <w:rPr>
          <w:rStyle w:val="StyleUnderline"/>
        </w:rPr>
        <w:t xml:space="preserve"> </w:t>
      </w:r>
      <w:r w:rsidRPr="008F13FF">
        <w:rPr>
          <w:rStyle w:val="StyleUnderline"/>
        </w:rPr>
        <w:t>expression, but not for opera, can have an adequate range of options in this area even</w:t>
      </w:r>
      <w:r>
        <w:rPr>
          <w:rStyle w:val="StyleUnderline"/>
        </w:rPr>
        <w:t xml:space="preserve"> </w:t>
      </w:r>
      <w:r w:rsidRPr="008F13FF">
        <w:rPr>
          <w:rStyle w:val="StyleUnderline"/>
        </w:rPr>
        <w:t>though the option she most prefers is not available. So long as they adhere to the</w:t>
      </w:r>
      <w:r>
        <w:rPr>
          <w:rStyle w:val="StyleUnderline"/>
        </w:rPr>
        <w:t xml:space="preserve"> </w:t>
      </w:r>
      <w:r w:rsidRPr="008F13FF">
        <w:rPr>
          <w:rStyle w:val="StyleUnderline"/>
        </w:rPr>
        <w:t>standards of decency sketched above, all contemporary states are able to provide such</w:t>
      </w:r>
      <w:r>
        <w:rPr>
          <w:rStyle w:val="StyleUnderline"/>
        </w:rPr>
        <w:t xml:space="preserve"> </w:t>
      </w:r>
      <w:r w:rsidRPr="008F13FF">
        <w:rPr>
          <w:rStyle w:val="StyleUnderline"/>
        </w:rPr>
        <w:t>an adequate range internally. So although people certainly have an interest in being</w:t>
      </w:r>
      <w:r>
        <w:rPr>
          <w:rStyle w:val="StyleUnderline"/>
        </w:rPr>
        <w:t xml:space="preserve"> </w:t>
      </w:r>
      <w:r w:rsidRPr="008F13FF">
        <w:rPr>
          <w:rStyle w:val="StyleUnderline"/>
        </w:rPr>
        <w:t>able to migrate internationally, they do not have a basic interest of the kind that</w:t>
      </w:r>
      <w:r>
        <w:rPr>
          <w:rStyle w:val="StyleUnderline"/>
        </w:rPr>
        <w:t xml:space="preserve"> </w:t>
      </w:r>
      <w:r w:rsidRPr="008F13FF">
        <w:rPr>
          <w:rStyle w:val="StyleUnderline"/>
        </w:rPr>
        <w:t>would be required to ground a human right. It is more like my interest in having an</w:t>
      </w:r>
      <w:r>
        <w:rPr>
          <w:rStyle w:val="StyleUnderline"/>
        </w:rPr>
        <w:t xml:space="preserve"> </w:t>
      </w:r>
      <w:r w:rsidRPr="008F13FF">
        <w:rPr>
          <w:rStyle w:val="StyleUnderline"/>
        </w:rPr>
        <w:t>Aston Martin than my interest in having access to some means of physical mobility</w:t>
      </w:r>
      <w:r w:rsidRPr="008F13FF">
        <w:rPr>
          <w:rFonts w:cs="RotisSerif"/>
          <w:sz w:val="16"/>
          <w:szCs w:val="20"/>
        </w:rPr>
        <w:t>.(196)</w:t>
      </w:r>
    </w:p>
    <w:p w14:paraId="5857AA66" w14:textId="77777777" w:rsidR="00E169DF" w:rsidRDefault="00E169DF" w:rsidP="00E169DF"/>
    <w:p w14:paraId="3630FC46" w14:textId="77777777" w:rsidR="00E169DF" w:rsidRPr="0091544F" w:rsidRDefault="00E169DF" w:rsidP="00E169DF">
      <w:pPr>
        <w:pStyle w:val="Heading3"/>
      </w:pPr>
      <w:r w:rsidRPr="0091544F">
        <w:t xml:space="preserve">AT: Restriction = Racism </w:t>
      </w:r>
    </w:p>
    <w:p w14:paraId="104ACE84" w14:textId="77777777" w:rsidR="00E169DF" w:rsidRPr="0091544F" w:rsidRDefault="00E169DF" w:rsidP="00E169DF"/>
    <w:p w14:paraId="20E16390" w14:textId="77777777" w:rsidR="00E169DF" w:rsidRPr="0091544F" w:rsidRDefault="00E169DF" w:rsidP="00E169DF">
      <w:pPr>
        <w:pStyle w:val="Heading4"/>
      </w:pPr>
      <w:r w:rsidRPr="0091544F">
        <w:t xml:space="preserve">Not all </w:t>
      </w:r>
      <w:proofErr w:type="spellStart"/>
      <w:r w:rsidRPr="0091544F">
        <w:t>prorestriction</w:t>
      </w:r>
      <w:proofErr w:type="spellEnd"/>
      <w:r w:rsidRPr="0091544F">
        <w:t xml:space="preserve"> arguments are racist- casting them as such drives reasoning underground</w:t>
      </w:r>
    </w:p>
    <w:p w14:paraId="01B55B57" w14:textId="77777777" w:rsidR="00E169DF" w:rsidRPr="0091544F" w:rsidRDefault="00E169DF" w:rsidP="00E169DF">
      <w:pPr>
        <w:rPr>
          <w:rStyle w:val="Style13ptBold"/>
        </w:rPr>
      </w:pPr>
      <w:r w:rsidRPr="0091544F">
        <w:rPr>
          <w:rStyle w:val="Style13ptBold"/>
        </w:rPr>
        <w:t>Miller, PhD, 05</w:t>
      </w:r>
    </w:p>
    <w:p w14:paraId="257DCBC9" w14:textId="77777777" w:rsidR="00E169DF" w:rsidRPr="0091544F" w:rsidRDefault="00E169DF" w:rsidP="00E169DF">
      <w:pPr>
        <w:rPr>
          <w:sz w:val="16"/>
          <w:szCs w:val="16"/>
        </w:rPr>
      </w:pPr>
      <w:r w:rsidRPr="0091544F">
        <w:rPr>
          <w:sz w:val="16"/>
          <w:szCs w:val="16"/>
        </w:rPr>
        <w:t xml:space="preserve">(David, </w:t>
      </w:r>
      <w:proofErr w:type="spellStart"/>
      <w:r w:rsidRPr="0091544F">
        <w:rPr>
          <w:sz w:val="16"/>
          <w:szCs w:val="16"/>
        </w:rPr>
        <w:t>PoliticalTheory@Oxford</w:t>
      </w:r>
      <w:proofErr w:type="spellEnd"/>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65FF93D2" w14:textId="77777777" w:rsidR="00E169DF" w:rsidRPr="0091544F" w:rsidRDefault="00E169DF" w:rsidP="00E169DF">
      <w:pPr>
        <w:rPr>
          <w:rFonts w:cs="RotisSerif"/>
          <w:sz w:val="20"/>
          <w:szCs w:val="20"/>
        </w:rPr>
      </w:pPr>
      <w:r w:rsidRPr="0091544F">
        <w:rPr>
          <w:rStyle w:val="StyleUnderline"/>
        </w:rPr>
        <w:t>It is not easy to write about immigration from a philosophical perspective</w:t>
      </w:r>
      <w:r w:rsidRPr="0091544F">
        <w:rPr>
          <w:rFonts w:cs="RotisSerif"/>
          <w:sz w:val="16"/>
          <w:szCs w:val="20"/>
        </w:rPr>
        <w:t xml:space="preserve"> – not easy at least </w:t>
      </w:r>
      <w:r w:rsidRPr="0091544F">
        <w:rPr>
          <w:rStyle w:val="StyleUnderline"/>
        </w:rPr>
        <w:t>if you are writing in a society</w:t>
      </w:r>
      <w:r w:rsidRPr="0091544F">
        <w:rPr>
          <w:rFonts w:cs="RotisSerif"/>
          <w:sz w:val="16"/>
          <w:szCs w:val="20"/>
        </w:rPr>
        <w:t xml:space="preserve"> (and this now includes most societies in the Western world) </w:t>
      </w:r>
      <w:r w:rsidRPr="0091544F">
        <w:rPr>
          <w:rStyle w:val="StyleUnderline"/>
        </w:rPr>
        <w:t>in which immigration has become a highly charged political issue. Those who speak freely and openly about the issue tend to come from the far Right:</w:t>
      </w:r>
      <w:r w:rsidRPr="0091544F">
        <w:rPr>
          <w:rFonts w:cs="RotisSerif"/>
          <w:sz w:val="16"/>
          <w:szCs w:val="20"/>
        </w:rPr>
        <w:t xml:space="preserve"> they are </w:t>
      </w:r>
      <w:r w:rsidRPr="0091544F">
        <w:rPr>
          <w:rStyle w:val="StyleUnderline"/>
        </w:rPr>
        <w:t>fascists or racists who believe that it is wrong in principle</w:t>
      </w:r>
      <w:r w:rsidRPr="0091544F">
        <w:rPr>
          <w:rFonts w:cs="RotisSerif"/>
          <w:sz w:val="16"/>
          <w:szCs w:val="20"/>
        </w:rPr>
        <w:t xml:space="preserve"> for their political community to admit immigrants who do not conform to the approved cultural or racial stereotype. </w:t>
      </w:r>
      <w:r w:rsidRPr="0091544F">
        <w:rPr>
          <w:rStyle w:val="StyleUnderline"/>
        </w:rPr>
        <w:t xml:space="preserve">Most liberal, conservative, and social democratic politicians support quite strict immigration controls in practice, but they generally </w:t>
      </w:r>
      <w:r w:rsidRPr="0091544F">
        <w:rPr>
          <w:rStyle w:val="Emphasis"/>
        </w:rPr>
        <w:t>refrain from spelling out</w:t>
      </w:r>
      <w:r w:rsidRPr="0091544F">
        <w:rPr>
          <w:rStyle w:val="StyleUnderline"/>
        </w:rPr>
        <w:t xml:space="preserve"> the justification for such controls</w:t>
      </w:r>
      <w:r w:rsidRPr="0091544F">
        <w:rPr>
          <w:rFonts w:cs="RotisSerif"/>
          <w:sz w:val="16"/>
          <w:szCs w:val="20"/>
        </w:rPr>
        <w:t xml:space="preserve">, </w:t>
      </w:r>
      <w:r w:rsidRPr="0091544F">
        <w:rPr>
          <w:rStyle w:val="StyleUnderline"/>
        </w:rPr>
        <w:t>preferring instead to highlight the practical difficulties</w:t>
      </w:r>
      <w:r w:rsidRPr="0091544F">
        <w:rPr>
          <w:rFonts w:cs="RotisSerif"/>
          <w:sz w:val="16"/>
          <w:szCs w:val="20"/>
        </w:rPr>
        <w:t xml:space="preserve"> involved in resettling immigrants, </w:t>
      </w:r>
      <w:r w:rsidRPr="0091544F">
        <w:rPr>
          <w:rStyle w:val="StyleUnderline"/>
        </w:rPr>
        <w:t xml:space="preserve">and raising the </w:t>
      </w:r>
      <w:proofErr w:type="spellStart"/>
      <w:r w:rsidRPr="0091544F">
        <w:rPr>
          <w:rStyle w:val="StyleUnderline"/>
        </w:rPr>
        <w:t>spectre</w:t>
      </w:r>
      <w:proofErr w:type="spellEnd"/>
      <w:r w:rsidRPr="0091544F">
        <w:rPr>
          <w:rStyle w:val="StyleUnderline"/>
        </w:rPr>
        <w:t xml:space="preserve"> of a right-wing backlash</w:t>
      </w:r>
      <w:r w:rsidRPr="0091544F">
        <w:rPr>
          <w:rFonts w:cs="RotisSerif"/>
          <w:sz w:val="16"/>
          <w:szCs w:val="20"/>
        </w:rPr>
        <w:t xml:space="preserve"> if too many immigrants are admitted. </w:t>
      </w:r>
      <w:r w:rsidRPr="0091544F">
        <w:rPr>
          <w:rStyle w:val="StyleUnderline"/>
        </w:rPr>
        <w:t>Why are they so reticent</w:t>
      </w:r>
      <w:r w:rsidRPr="0091544F">
        <w:rPr>
          <w:rFonts w:cs="RotisSerif"/>
          <w:sz w:val="16"/>
          <w:szCs w:val="20"/>
        </w:rPr>
        <w:t xml:space="preserve">? </w:t>
      </w:r>
      <w:r w:rsidRPr="0091544F">
        <w:rPr>
          <w:rStyle w:val="StyleUnderline"/>
        </w:rPr>
        <w:t>One reason is that it is not easy to set out the arguments for limiting immigration without at the same time projecting a negative image of those immigrants who have already been admitted,</w:t>
      </w:r>
      <w:r w:rsidRPr="0091544F">
        <w:rPr>
          <w:rFonts w:cs="RotisSerif"/>
          <w:sz w:val="16"/>
          <w:szCs w:val="20"/>
        </w:rPr>
        <w:t xml:space="preserve"> </w:t>
      </w:r>
      <w:r w:rsidRPr="0091544F">
        <w:rPr>
          <w:rStyle w:val="StyleUnderline"/>
        </w:rPr>
        <w:t xml:space="preserve">thereby playing directly into the hands of </w:t>
      </w:r>
      <w:r w:rsidRPr="0091544F">
        <w:rPr>
          <w:rFonts w:cs="RotisSerif"/>
          <w:sz w:val="16"/>
          <w:szCs w:val="20"/>
        </w:rPr>
        <w:t xml:space="preserve">the </w:t>
      </w:r>
      <w:r w:rsidRPr="0091544F">
        <w:rPr>
          <w:rStyle w:val="StyleUnderline"/>
        </w:rPr>
        <w:t>far Right ideologues who would like to see such immigrants deprived of their full rights of citizenship</w:t>
      </w:r>
      <w:r w:rsidRPr="0091544F">
        <w:rPr>
          <w:rFonts w:cs="RotisSerif"/>
          <w:sz w:val="16"/>
          <w:szCs w:val="20"/>
        </w:rPr>
        <w:t xml:space="preserve"> and/or repatriated to their countries of origin. </w:t>
      </w:r>
      <w:r w:rsidRPr="0091544F">
        <w:rPr>
          <w:rStyle w:val="StyleUnderline"/>
        </w:rPr>
        <w:t>Is it possible both to argue that every member of the political community</w:t>
      </w:r>
      <w:r w:rsidRPr="0091544F">
        <w:rPr>
          <w:rFonts w:cs="RotisSerif"/>
          <w:sz w:val="16"/>
          <w:szCs w:val="20"/>
        </w:rPr>
        <w:t xml:space="preserve">, native or immigrant, </w:t>
      </w:r>
      <w:r w:rsidRPr="0091544F">
        <w:rPr>
          <w:rStyle w:val="StyleUnderline"/>
        </w:rPr>
        <w:t>must be treated as a full citizen</w:t>
      </w:r>
      <w:r w:rsidRPr="0091544F">
        <w:rPr>
          <w:rFonts w:cs="RotisSerif"/>
          <w:sz w:val="16"/>
          <w:szCs w:val="20"/>
        </w:rPr>
        <w:t xml:space="preserve">, enjoying equal status and the equal respect of his or her fellows, </w:t>
      </w:r>
      <w:r w:rsidRPr="0091544F">
        <w:rPr>
          <w:rStyle w:val="StyleUnderline"/>
        </w:rPr>
        <w:t>and to argue that there are good grounds for setting upper bounds both to the rate and the overall numbers of immigrants who are admitted</w:t>
      </w:r>
      <w:r w:rsidRPr="0091544F">
        <w:rPr>
          <w:rFonts w:cs="RotisSerif"/>
          <w:sz w:val="16"/>
          <w:szCs w:val="20"/>
        </w:rPr>
        <w:t xml:space="preserve">? </w:t>
      </w:r>
      <w:r w:rsidRPr="0091544F">
        <w:rPr>
          <w:rStyle w:val="Emphasis"/>
        </w:rPr>
        <w:t>Yes, it is, but it requires dexterity, and always carries with it the risk of being misunderstood.</w:t>
      </w:r>
      <w:r w:rsidRPr="0091544F">
        <w:rPr>
          <w:rFonts w:cs="RotisSerif"/>
          <w:sz w:val="16"/>
          <w:szCs w:val="20"/>
        </w:rPr>
        <w:t xml:space="preserve"> (193)</w:t>
      </w:r>
    </w:p>
    <w:p w14:paraId="18D6B9CE" w14:textId="77777777" w:rsidR="00E169DF" w:rsidRPr="0091544F" w:rsidRDefault="00E169DF" w:rsidP="00E169DF">
      <w:pPr>
        <w:rPr>
          <w:rFonts w:cs="RotisSerif"/>
          <w:sz w:val="20"/>
          <w:szCs w:val="20"/>
        </w:rPr>
      </w:pPr>
    </w:p>
    <w:p w14:paraId="00A2D780" w14:textId="77777777" w:rsidR="00E169DF" w:rsidRDefault="00E169DF" w:rsidP="00E169DF">
      <w:pPr>
        <w:rPr>
          <w:rFonts w:cs="RotisSerif"/>
          <w:sz w:val="16"/>
          <w:szCs w:val="20"/>
        </w:rPr>
      </w:pPr>
    </w:p>
    <w:p w14:paraId="0231FDCE" w14:textId="77777777" w:rsidR="00E169DF" w:rsidRDefault="00E169DF" w:rsidP="00E169DF">
      <w:pPr>
        <w:pStyle w:val="Heading4"/>
      </w:pPr>
      <w:r>
        <w:t xml:space="preserve">Opposition can’t be pigeonholed ideologically </w:t>
      </w:r>
    </w:p>
    <w:p w14:paraId="52E27312" w14:textId="77777777" w:rsidR="00E169DF" w:rsidRPr="0091544F" w:rsidRDefault="00E169DF" w:rsidP="00E169DF">
      <w:pPr>
        <w:rPr>
          <w:rStyle w:val="Style13ptBold"/>
        </w:rPr>
      </w:pPr>
      <w:proofErr w:type="spellStart"/>
      <w:r>
        <w:rPr>
          <w:rStyle w:val="Style13ptBold"/>
        </w:rPr>
        <w:t>Kukathas</w:t>
      </w:r>
      <w:proofErr w:type="spellEnd"/>
      <w:r w:rsidRPr="0091544F">
        <w:rPr>
          <w:rStyle w:val="Style13ptBold"/>
        </w:rPr>
        <w:t>, PhD, 05</w:t>
      </w:r>
    </w:p>
    <w:p w14:paraId="54655775" w14:textId="77777777" w:rsidR="00E169DF" w:rsidRPr="00B465B2" w:rsidRDefault="00E169DF" w:rsidP="00E169DF">
      <w:pPr>
        <w:rPr>
          <w:sz w:val="16"/>
          <w:szCs w:val="16"/>
        </w:rPr>
      </w:pPr>
      <w:r w:rsidRPr="0091544F">
        <w:rPr>
          <w:sz w:val="16"/>
          <w:szCs w:val="16"/>
        </w:rPr>
        <w:t>(</w:t>
      </w:r>
      <w:proofErr w:type="spellStart"/>
      <w:r>
        <w:rPr>
          <w:sz w:val="16"/>
          <w:szCs w:val="16"/>
        </w:rPr>
        <w:t>Chandran</w:t>
      </w:r>
      <w:proofErr w:type="spellEnd"/>
      <w:r>
        <w:rPr>
          <w:sz w:val="16"/>
          <w:szCs w:val="16"/>
        </w:rPr>
        <w:t xml:space="preserve">, </w:t>
      </w:r>
      <w:proofErr w:type="spellStart"/>
      <w:r>
        <w:rPr>
          <w:sz w:val="16"/>
          <w:szCs w:val="16"/>
        </w:rPr>
        <w:t>PoliticalTheory@Utah</w:t>
      </w:r>
      <w:proofErr w:type="spellEnd"/>
      <w:r>
        <w:rPr>
          <w:sz w:val="16"/>
          <w:szCs w:val="16"/>
        </w:rPr>
        <w:t>,</w:t>
      </w:r>
      <w:r w:rsidRPr="0091544F">
        <w:rPr>
          <w:sz w:val="16"/>
          <w:szCs w:val="16"/>
        </w:rPr>
        <w:t xml:space="preserve"> </w:t>
      </w:r>
      <w:r w:rsidRPr="0091544F">
        <w:rPr>
          <w:sz w:val="16"/>
          <w:szCs w:val="16"/>
          <w:u w:val="single"/>
        </w:rPr>
        <w:t>Contemporary Debates in Applied Ethics</w:t>
      </w:r>
      <w:r w:rsidRPr="0091544F">
        <w:rPr>
          <w:sz w:val="16"/>
          <w:szCs w:val="16"/>
        </w:rPr>
        <w:t>, ed. Cohen and Wellman)</w:t>
      </w:r>
    </w:p>
    <w:p w14:paraId="4ED913E5" w14:textId="77777777" w:rsidR="00E169DF" w:rsidRPr="0091544F" w:rsidRDefault="00E169DF" w:rsidP="00E169DF">
      <w:pPr>
        <w:rPr>
          <w:rFonts w:cs="RotisSerif"/>
          <w:sz w:val="20"/>
          <w:szCs w:val="20"/>
        </w:rPr>
      </w:pPr>
      <w:r w:rsidRPr="00B465B2">
        <w:rPr>
          <w:rStyle w:val="StyleUnderline"/>
        </w:rPr>
        <w:t>People favor or are opposed to immigration for a variety of reasons</w:t>
      </w:r>
      <w:r w:rsidRPr="00B465B2">
        <w:rPr>
          <w:rFonts w:cs="RotisSerif"/>
          <w:sz w:val="16"/>
          <w:szCs w:val="20"/>
        </w:rPr>
        <w:t xml:space="preserve">. </w:t>
      </w:r>
      <w:r w:rsidRPr="00B465B2">
        <w:rPr>
          <w:rStyle w:val="StyleUnderline"/>
        </w:rPr>
        <w:t>It is</w:t>
      </w:r>
      <w:r w:rsidRPr="00B465B2">
        <w:rPr>
          <w:rFonts w:cs="RotisSerif"/>
          <w:sz w:val="16"/>
          <w:szCs w:val="20"/>
        </w:rPr>
        <w:t xml:space="preserve"> therefore </w:t>
      </w:r>
      <w:r w:rsidRPr="00B465B2">
        <w:rPr>
          <w:rStyle w:val="StyleUnderline"/>
        </w:rPr>
        <w:t>difficult to tie views about immigration to ideological positions</w:t>
      </w:r>
      <w:r w:rsidRPr="00B465B2">
        <w:rPr>
          <w:rFonts w:cs="RotisSerif"/>
          <w:sz w:val="16"/>
          <w:szCs w:val="20"/>
        </w:rPr>
        <w:t xml:space="preserve">. </w:t>
      </w:r>
      <w:r w:rsidRPr="00B465B2">
        <w:rPr>
          <w:rStyle w:val="StyleUnderline"/>
        </w:rPr>
        <w:t>While it seems</w:t>
      </w:r>
      <w:r w:rsidRPr="00B465B2">
        <w:rPr>
          <w:rFonts w:cs="RotisSerif"/>
          <w:sz w:val="16"/>
          <w:szCs w:val="20"/>
        </w:rPr>
        <w:t xml:space="preserve"> </w:t>
      </w:r>
      <w:r w:rsidRPr="00B465B2">
        <w:rPr>
          <w:rStyle w:val="StyleUnderline"/>
        </w:rPr>
        <w:t xml:space="preserve">obvious </w:t>
      </w:r>
      <w:r w:rsidRPr="00B465B2">
        <w:rPr>
          <w:rFonts w:cs="RotisSerif"/>
          <w:sz w:val="16"/>
          <w:szCs w:val="20"/>
        </w:rPr>
        <w:t xml:space="preserve">that political </w:t>
      </w:r>
      <w:r w:rsidRPr="00B465B2">
        <w:rPr>
          <w:rStyle w:val="StyleUnderline"/>
        </w:rPr>
        <w:t>conservatives are the most unlikely to defend freedom of movement</w:t>
      </w:r>
      <w:r w:rsidRPr="00B465B2">
        <w:rPr>
          <w:rFonts w:cs="RotisSerif"/>
          <w:sz w:val="16"/>
          <w:szCs w:val="20"/>
        </w:rPr>
        <w:t xml:space="preserve">, and </w:t>
      </w:r>
      <w:r w:rsidRPr="00B465B2">
        <w:rPr>
          <w:rStyle w:val="StyleUnderline"/>
        </w:rPr>
        <w:t>that socialists and liberals</w:t>
      </w:r>
      <w:r w:rsidRPr="00B465B2">
        <w:rPr>
          <w:rFonts w:cs="RotisSerif"/>
          <w:sz w:val="16"/>
          <w:szCs w:val="20"/>
        </w:rPr>
        <w:t xml:space="preserve"> (classical and modern) </w:t>
      </w:r>
      <w:r w:rsidRPr="00B465B2">
        <w:rPr>
          <w:rStyle w:val="StyleUnderline"/>
        </w:rPr>
        <w:t>are very likely to favor</w:t>
      </w:r>
      <w:r w:rsidRPr="00B465B2">
        <w:rPr>
          <w:rFonts w:cs="RotisSerif"/>
          <w:sz w:val="16"/>
          <w:szCs w:val="20"/>
        </w:rPr>
        <w:t xml:space="preserve"> more </w:t>
      </w:r>
      <w:r w:rsidRPr="00B465B2">
        <w:rPr>
          <w:rStyle w:val="StyleUnderline"/>
        </w:rPr>
        <w:t>open borders</w:t>
      </w:r>
      <w:r w:rsidRPr="00B465B2">
        <w:rPr>
          <w:rFonts w:cs="RotisSerif"/>
          <w:sz w:val="16"/>
          <w:szCs w:val="20"/>
        </w:rPr>
        <w:t xml:space="preserve">, </w:t>
      </w:r>
      <w:r w:rsidRPr="00B465B2">
        <w:rPr>
          <w:rStyle w:val="StyleUnderline"/>
        </w:rPr>
        <w:t>in reality wariness</w:t>
      </w:r>
      <w:r w:rsidRPr="00B465B2">
        <w:rPr>
          <w:rFonts w:cs="RotisSerif"/>
          <w:sz w:val="16"/>
          <w:szCs w:val="20"/>
        </w:rPr>
        <w:t xml:space="preserve"> (if not outright hostility) </w:t>
      </w:r>
      <w:r w:rsidRPr="00B465B2">
        <w:rPr>
          <w:rStyle w:val="StyleUnderline"/>
        </w:rPr>
        <w:t>to immigration can</w:t>
      </w:r>
      <w:r>
        <w:rPr>
          <w:rStyle w:val="StyleUnderline"/>
        </w:rPr>
        <w:t xml:space="preserve"> </w:t>
      </w:r>
      <w:r w:rsidRPr="00B465B2">
        <w:rPr>
          <w:rStyle w:val="StyleUnderline"/>
        </w:rPr>
        <w:t>be found among all groups. Even libertarian anarchists have advanced reasons to</w:t>
      </w:r>
      <w:r>
        <w:rPr>
          <w:rStyle w:val="StyleUnderline"/>
        </w:rPr>
        <w:t xml:space="preserve"> </w:t>
      </w:r>
      <w:r w:rsidRPr="00B465B2">
        <w:rPr>
          <w:rStyle w:val="StyleUnderline"/>
        </w:rPr>
        <w:t>restrict the movement of peoples</w:t>
      </w:r>
      <w:r w:rsidRPr="00B465B2">
        <w:rPr>
          <w:rFonts w:cs="RotisSerif"/>
          <w:sz w:val="16"/>
          <w:szCs w:val="20"/>
        </w:rPr>
        <w:t>. (207)</w:t>
      </w:r>
    </w:p>
    <w:p w14:paraId="78DD23B6" w14:textId="77777777" w:rsidR="00E169DF" w:rsidRPr="00403246" w:rsidRDefault="00E169DF" w:rsidP="00E169DF"/>
    <w:p w14:paraId="71250121" w14:textId="77777777" w:rsidR="00E169DF" w:rsidRPr="00E169DF" w:rsidRDefault="00E169DF" w:rsidP="00E169DF"/>
    <w:sectPr w:rsidR="00E169DF" w:rsidRPr="00E16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RotisSerif">
    <w:altName w:val="Cambria"/>
    <w:panose1 w:val="00000000000000000000"/>
    <w:charset w:val="00"/>
    <w:family w:val="roman"/>
    <w:notTrueType/>
    <w:pitch w:val="default"/>
    <w:sig w:usb0="00000003" w:usb1="00000000" w:usb2="00000000" w:usb3="00000000" w:csb0="00000001" w:csb1="00000000"/>
  </w:font>
  <w:font w:name="RotisSerif-Italic">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27D"/>
    <w:rsid w:val="002B6A13"/>
    <w:rsid w:val="002D45B1"/>
    <w:rsid w:val="00387570"/>
    <w:rsid w:val="009F25C1"/>
    <w:rsid w:val="00BA3AF4"/>
    <w:rsid w:val="00C1527D"/>
    <w:rsid w:val="00E16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1458A76"/>
  <w15:chartTrackingRefBased/>
  <w15:docId w15:val="{A62BBE14-2A10-4BBD-93F9-19961248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2D45B1"/>
    <w:pPr>
      <w:spacing w:after="0" w:line="240" w:lineRule="auto"/>
    </w:pPr>
    <w:rPr>
      <w:rFonts w:ascii="Georgia" w:hAnsi="Georgia"/>
    </w:rPr>
  </w:style>
  <w:style w:type="paragraph" w:styleId="Heading1">
    <w:name w:val="heading 1"/>
    <w:aliases w:val="Pocket"/>
    <w:basedOn w:val="Normal"/>
    <w:next w:val="Normal"/>
    <w:link w:val="Heading1Char"/>
    <w:qFormat/>
    <w:rsid w:val="002D45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D45B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D45B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 Ch,TAG,Ch,no read,No Spacing211,No Spacing12,No Spacing2111,ta,small space,No Spacing112,No Spacing1121,No Spacing21,CD - Cite,Ta,T,Analytics,t,No Spacing1,No Spacing11,No Spacing111,Tag1,small text,Tags"/>
    <w:basedOn w:val="Normal"/>
    <w:next w:val="Normal"/>
    <w:link w:val="Heading4Char"/>
    <w:uiPriority w:val="3"/>
    <w:unhideWhenUsed/>
    <w:qFormat/>
    <w:rsid w:val="002D45B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2D45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45B1"/>
  </w:style>
  <w:style w:type="character" w:customStyle="1" w:styleId="Heading1Char">
    <w:name w:val="Heading 1 Char"/>
    <w:aliases w:val="Pocket Char"/>
    <w:basedOn w:val="DefaultParagraphFont"/>
    <w:link w:val="Heading1"/>
    <w:rsid w:val="002D45B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D45B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D45B1"/>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No Spacing112 Char,No Spacing1121 Char,CD - Cite Char"/>
    <w:basedOn w:val="DefaultParagraphFont"/>
    <w:link w:val="Heading4"/>
    <w:uiPriority w:val="3"/>
    <w:rsid w:val="002D45B1"/>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2D45B1"/>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D45B1"/>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6"/>
    <w:qFormat/>
    <w:rsid w:val="002D45B1"/>
    <w:rPr>
      <w:b w:val="0"/>
      <w:sz w:val="22"/>
      <w:u w:val="single"/>
    </w:rPr>
  </w:style>
  <w:style w:type="character" w:styleId="Hyperlink">
    <w:name w:val="Hyperlink"/>
    <w:aliases w:val="heading 1 (block title),Important,Read,Internet Link,Analytic Text,Internet link,Char Char1,Heading 3 Char1,Block Char1,No Underline Char1,Char Char Char Char Char Char Char Char1,Text 7 Char1,Tags v 2 Char1,Card Text,Heading 3 Char2,TAG "/>
    <w:basedOn w:val="DefaultParagraphFont"/>
    <w:uiPriority w:val="99"/>
    <w:unhideWhenUsed/>
    <w:rsid w:val="002D45B1"/>
    <w:rPr>
      <w:color w:val="auto"/>
      <w:u w:val="none"/>
    </w:rPr>
  </w:style>
  <w:style w:type="character" w:styleId="FollowedHyperlink">
    <w:name w:val="FollowedHyperlink"/>
    <w:basedOn w:val="DefaultParagraphFont"/>
    <w:uiPriority w:val="99"/>
    <w:semiHidden/>
    <w:unhideWhenUsed/>
    <w:rsid w:val="002D45B1"/>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C1527D"/>
    <w:pPr>
      <w:spacing w:after="0" w:line="240" w:lineRule="auto"/>
    </w:pPr>
    <w:rPr>
      <w:u w:val="single"/>
    </w:rPr>
  </w:style>
  <w:style w:type="paragraph" w:customStyle="1" w:styleId="CardTagandCite">
    <w:name w:val="Card Tag and Cite"/>
    <w:basedOn w:val="Normal"/>
    <w:next w:val="Normal"/>
    <w:link w:val="CardTagandCiteChar"/>
    <w:rsid w:val="00C1527D"/>
    <w:rPr>
      <w:rFonts w:ascii="Arial Narrow" w:eastAsia="Times New Roman" w:hAnsi="Arial Narrow" w:cs="Times New Roman"/>
      <w:b/>
      <w:sz w:val="26"/>
      <w:szCs w:val="24"/>
    </w:rPr>
  </w:style>
  <w:style w:type="paragraph" w:customStyle="1" w:styleId="SmallText">
    <w:name w:val="Small Text"/>
    <w:basedOn w:val="CardTagandCite"/>
    <w:next w:val="Normal"/>
    <w:link w:val="SmallTextChar"/>
    <w:rsid w:val="00C1527D"/>
    <w:rPr>
      <w:b w:val="0"/>
      <w:sz w:val="18"/>
    </w:rPr>
  </w:style>
  <w:style w:type="character" w:customStyle="1" w:styleId="CardTagandCiteChar">
    <w:name w:val="Card Tag and Cite Char"/>
    <w:basedOn w:val="DefaultParagraphFont"/>
    <w:link w:val="CardTagandCite"/>
    <w:rsid w:val="00C1527D"/>
    <w:rPr>
      <w:rFonts w:ascii="Arial Narrow" w:eastAsia="Times New Roman" w:hAnsi="Arial Narrow" w:cs="Times New Roman"/>
      <w:b/>
      <w:sz w:val="26"/>
      <w:szCs w:val="24"/>
    </w:rPr>
  </w:style>
  <w:style w:type="character" w:customStyle="1" w:styleId="SmallTextChar">
    <w:name w:val="Small Text Char"/>
    <w:basedOn w:val="CardTagandCiteChar"/>
    <w:link w:val="SmallText"/>
    <w:rsid w:val="00C1527D"/>
    <w:rPr>
      <w:rFonts w:ascii="Arial Narrow" w:eastAsia="Times New Roman" w:hAnsi="Arial Narrow" w:cs="Times New Roman"/>
      <w:b w:val="0"/>
      <w:sz w:val="18"/>
      <w:szCs w:val="24"/>
    </w:rPr>
  </w:style>
  <w:style w:type="character" w:customStyle="1" w:styleId="smalltextChar0">
    <w:name w:val="small text Char"/>
    <w:basedOn w:val="DefaultParagraphFont"/>
    <w:rsid w:val="00C1527D"/>
    <w:rPr>
      <w:rFonts w:ascii="Arial Narrow" w:hAnsi="Arial Narrow"/>
      <w:sz w:val="18"/>
      <w:szCs w:val="24"/>
      <w:lang w:val="en-US" w:eastAsia="en-US" w:bidi="ar-SA"/>
    </w:rPr>
  </w:style>
  <w:style w:type="paragraph" w:customStyle="1" w:styleId="Cardtext">
    <w:name w:val="Card text"/>
    <w:link w:val="CardtextChar"/>
    <w:rsid w:val="00C1527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CardtextChar">
    <w:name w:val="Card text Char"/>
    <w:basedOn w:val="DefaultParagraphFont"/>
    <w:link w:val="Cardtext"/>
    <w:rsid w:val="00C1527D"/>
    <w:rPr>
      <w:rFonts w:ascii="Arial Narrow" w:eastAsia="Times New Roman" w:hAnsi="Arial Narrow" w:cs="Times New Roman"/>
      <w:sz w:val="24"/>
      <w:szCs w:val="20"/>
      <w:u w:val="single"/>
    </w:rPr>
  </w:style>
  <w:style w:type="paragraph" w:customStyle="1" w:styleId="CardTag">
    <w:name w:val="Card Tag"/>
    <w:basedOn w:val="Normal"/>
    <w:link w:val="CardTagChar"/>
    <w:rsid w:val="00C1527D"/>
    <w:rPr>
      <w:rFonts w:ascii="Arial Narrow" w:eastAsia="Times New Roman" w:hAnsi="Arial Narrow" w:cs="Times New Roman"/>
      <w:b/>
      <w:sz w:val="26"/>
      <w:szCs w:val="24"/>
    </w:rPr>
  </w:style>
  <w:style w:type="character" w:customStyle="1" w:styleId="CardTagChar">
    <w:name w:val="Card Tag Char"/>
    <w:basedOn w:val="DefaultParagraphFont"/>
    <w:link w:val="CardTag"/>
    <w:rsid w:val="00C1527D"/>
    <w:rPr>
      <w:rFonts w:ascii="Arial Narrow" w:eastAsia="Times New Roman" w:hAnsi="Arial Narrow" w:cs="Times New Roman"/>
      <w:b/>
      <w:sz w:val="26"/>
      <w:szCs w:val="24"/>
    </w:rPr>
  </w:style>
  <w:style w:type="paragraph" w:customStyle="1" w:styleId="CardText1">
    <w:name w:val="Card Text 1"/>
    <w:basedOn w:val="Normal"/>
    <w:link w:val="CardText1Char"/>
    <w:autoRedefine/>
    <w:rsid w:val="00C1527D"/>
    <w:rPr>
      <w:rFonts w:ascii="Arial Narrow" w:eastAsia="Times New Roman" w:hAnsi="Arial Narrow" w:cs="Times New Roman"/>
      <w:color w:val="000000"/>
      <w:u w:val="single"/>
    </w:rPr>
  </w:style>
  <w:style w:type="paragraph" w:customStyle="1" w:styleId="CardText2">
    <w:name w:val="Card Text 2"/>
    <w:basedOn w:val="CardText1"/>
    <w:link w:val="CardText2Char"/>
    <w:rsid w:val="00C1527D"/>
    <w:rPr>
      <w:b/>
    </w:rPr>
  </w:style>
  <w:style w:type="character" w:customStyle="1" w:styleId="CardText1Char">
    <w:name w:val="Card Text 1 Char"/>
    <w:basedOn w:val="DefaultParagraphFont"/>
    <w:link w:val="CardText1"/>
    <w:rsid w:val="00C1527D"/>
    <w:rPr>
      <w:rFonts w:ascii="Arial Narrow" w:eastAsia="Times New Roman" w:hAnsi="Arial Narrow" w:cs="Times New Roman"/>
      <w:color w:val="000000"/>
      <w:u w:val="single"/>
    </w:rPr>
  </w:style>
  <w:style w:type="character" w:customStyle="1" w:styleId="CardText2Char">
    <w:name w:val="Card Text 2 Char"/>
    <w:basedOn w:val="CardText1Char"/>
    <w:link w:val="CardText2"/>
    <w:rsid w:val="00C1527D"/>
    <w:rPr>
      <w:rFonts w:ascii="Arial Narrow" w:eastAsia="Times New Roman" w:hAnsi="Arial Narrow" w:cs="Times New Roman"/>
      <w:b/>
      <w:color w:val="000000"/>
      <w:u w:val="single"/>
    </w:rPr>
  </w:style>
  <w:style w:type="character" w:customStyle="1" w:styleId="f">
    <w:name w:val="f"/>
    <w:basedOn w:val="DefaultParagraphFont"/>
    <w:rsid w:val="00C1527D"/>
  </w:style>
  <w:style w:type="paragraph" w:customStyle="1" w:styleId="Paste">
    <w:name w:val="Paste"/>
    <w:basedOn w:val="Normal"/>
    <w:rsid w:val="00C1527D"/>
    <w:rPr>
      <w:rFonts w:ascii="Arial Narrow" w:eastAsia="Times New Roman" w:hAnsi="Arial Narrow" w:cs="Times New Roman"/>
      <w:color w:val="000000"/>
      <w:sz w:val="16"/>
      <w:szCs w:val="24"/>
    </w:rPr>
  </w:style>
  <w:style w:type="character" w:customStyle="1" w:styleId="underline">
    <w:name w:val="underline"/>
    <w:basedOn w:val="DefaultParagraphFont"/>
    <w:rsid w:val="00C1527D"/>
    <w:rPr>
      <w:u w:val="single"/>
    </w:rPr>
  </w:style>
  <w:style w:type="paragraph" w:customStyle="1" w:styleId="card">
    <w:name w:val="card"/>
    <w:basedOn w:val="Normal"/>
    <w:uiPriority w:val="6"/>
    <w:qFormat/>
    <w:rsid w:val="00C1527D"/>
    <w:pPr>
      <w:ind w:left="288" w:right="288"/>
    </w:pPr>
    <w:rPr>
      <w:szCs w:val="20"/>
    </w:rPr>
  </w:style>
  <w:style w:type="paragraph" w:customStyle="1" w:styleId="textbold">
    <w:name w:val="text bold"/>
    <w:basedOn w:val="Normal"/>
    <w:link w:val="Emphasis"/>
    <w:uiPriority w:val="7"/>
    <w:qFormat/>
    <w:rsid w:val="00C1527D"/>
    <w:pPr>
      <w:ind w:left="720"/>
      <w:jc w:val="both"/>
    </w:pPr>
    <w:rPr>
      <w:b/>
      <w:iCs/>
      <w:u w:val="single"/>
    </w:rPr>
  </w:style>
  <w:style w:type="character" w:styleId="Mention">
    <w:name w:val="Mention"/>
    <w:basedOn w:val="DefaultParagraphFont"/>
    <w:uiPriority w:val="99"/>
    <w:semiHidden/>
    <w:unhideWhenUsed/>
    <w:rsid w:val="00C1527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2014/9/13/6135905/open-borders-bryan-caplan-interview-gdp-double" TargetMode="External"/><Relationship Id="rId13" Type="http://schemas.openxmlformats.org/officeDocument/2006/relationships/hyperlink" Target="https://www.washingtonpost.com/news/wonk/wp/2016/10/14/why-economists-love-and-politicians-detest-the-idea-of-opening-the-borders-to-lots-more-immigrants/?noredirect=on&amp;utm_term=.3644dc63446d" TargetMode="External"/><Relationship Id="rId18" Type="http://schemas.openxmlformats.org/officeDocument/2006/relationships/hyperlink" Target="http://foreignpolicy.com/2009/10/22/think-again-brain-drain/" TargetMode="External"/><Relationship Id="rId26" Type="http://schemas.openxmlformats.org/officeDocument/2006/relationships/hyperlink" Target="https://www.washingtonpost.com/news/wonk/wp/2016/10/14/why-economists-love-and-politicians-detest-the-idea-of-opening-the-borders-to-lots-more-immigrants/?noredirect=on&amp;utm_term=.3644dc63446d" TargetMode="External"/><Relationship Id="rId3" Type="http://schemas.openxmlformats.org/officeDocument/2006/relationships/settings" Target="settings.xml"/><Relationship Id="rId21" Type="http://schemas.openxmlformats.org/officeDocument/2006/relationships/hyperlink" Target="http://foreignpolicy.com/2009/10/22/think-again-brain-drain/" TargetMode="External"/><Relationship Id="rId7" Type="http://schemas.openxmlformats.org/officeDocument/2006/relationships/hyperlink" Target="http://fortune.com/2016/04/17/immigration-open-borders/" TargetMode="External"/><Relationship Id="rId12" Type="http://schemas.openxmlformats.org/officeDocument/2006/relationships/hyperlink" Target="https://web.archive.org/web/20070318182406/http://legalnews.tv/commentary/radical_immigration_reform_opening_up_the_borders_20061218.html" TargetMode="External"/><Relationship Id="rId17" Type="http://schemas.openxmlformats.org/officeDocument/2006/relationships/hyperlink" Target="https://refuge.journals.yorku.ca/index.php/refuge/article/viewFile/32074/29320" TargetMode="External"/><Relationship Id="rId25" Type="http://schemas.openxmlformats.org/officeDocument/2006/relationships/hyperlink" Target="https://mobile.nytimes.com/2013/11/30/opinion/migration-hurts-the-homeland.html" TargetMode="External"/><Relationship Id="rId2" Type="http://schemas.openxmlformats.org/officeDocument/2006/relationships/styles" Target="styles.xml"/><Relationship Id="rId16" Type="http://schemas.openxmlformats.org/officeDocument/2006/relationships/hyperlink" Target="https://www.newstatesman.com/2017/08/economic-and-moral-case-global-open-borders" TargetMode="External"/><Relationship Id="rId20" Type="http://schemas.openxmlformats.org/officeDocument/2006/relationships/hyperlink" Target="http://fortune.com/2016/04/17/immigration-open-border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heatlantic.com/business/archive/2015/10/get-rid-borders-completely/409501/" TargetMode="External"/><Relationship Id="rId11" Type="http://schemas.openxmlformats.org/officeDocument/2006/relationships/hyperlink" Target="http://www.washingtonpost.com/news/grade-point/wp/2017/03/21/why-open-borders-are-crucial-for-innovation/?utm_term=.22d9223be35d" TargetMode="External"/><Relationship Id="rId24" Type="http://schemas.openxmlformats.org/officeDocument/2006/relationships/hyperlink" Target="http://fortune.com/2016/04/17/immigration-open-borders/" TargetMode="External"/><Relationship Id="rId5" Type="http://schemas.openxmlformats.org/officeDocument/2006/relationships/hyperlink" Target="https://www.newstatesman.com/2017/08/economic-and-moral-case-global-open-borders" TargetMode="External"/><Relationship Id="rId15" Type="http://schemas.openxmlformats.org/officeDocument/2006/relationships/hyperlink" Target="https://www.washingtonpost.com/news/wonk/wp/2016/10/14/why-economists-love-and-politicians-detest-the-idea-of-opening-the-borders-to-lots-more-immigrants/?noredirect=on&amp;utm_term=.3644dc63446d" TargetMode="External"/><Relationship Id="rId23" Type="http://schemas.openxmlformats.org/officeDocument/2006/relationships/hyperlink" Target="https://www.vox.com/2014/9/13/6135905/open-borders-bryan-caplan-interview-gdp-double" TargetMode="External"/><Relationship Id="rId28" Type="http://schemas.openxmlformats.org/officeDocument/2006/relationships/fontTable" Target="fontTable.xml"/><Relationship Id="rId10" Type="http://schemas.openxmlformats.org/officeDocument/2006/relationships/hyperlink" Target="https://jscholarship.library.jhu.edu/bitstream/handle/1774.2/37262/MANN-THESIS-2014.pdf" TargetMode="External"/><Relationship Id="rId19" Type="http://schemas.openxmlformats.org/officeDocument/2006/relationships/hyperlink" Target="https://www.vox.com/2014/9/13/6135905/open-borders-bryan-caplan-interview-gdp-double" TargetMode="External"/><Relationship Id="rId4" Type="http://schemas.openxmlformats.org/officeDocument/2006/relationships/webSettings" Target="webSettings.xml"/><Relationship Id="rId9" Type="http://schemas.openxmlformats.org/officeDocument/2006/relationships/hyperlink" Target="https://www.nytimes.com/2015/03/29/magazine/debunking-the-myth-of-the-job-stealing-immigrant.html?_r=0" TargetMode="External"/><Relationship Id="rId14" Type="http://schemas.openxmlformats.org/officeDocument/2006/relationships/hyperlink" Target="https://www.washingtonpost.com/news/wonk/wp/2016/10/14/why-economists-love-and-politicians-detest-the-idea-of-opening-the-borders-to-lots-more-immigrants/?noredirect=on&amp;utm_term=.3644dc63446d" TargetMode="External"/><Relationship Id="rId22" Type="http://schemas.openxmlformats.org/officeDocument/2006/relationships/hyperlink" Target="http://foreignpolicy.com/2009/10/22/think-again-brain-drain/" TargetMode="External"/><Relationship Id="rId27" Type="http://schemas.openxmlformats.org/officeDocument/2006/relationships/hyperlink" Target="https://www.washingtonpost.com/news/wonk/wp/2016/10/14/why-economists-love-and-politicians-detest-the-idea-of-opening-the-borders-to-lots-more-immigrants/?noredirect=on&amp;utm_term=.3644dc63446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hilli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Pages>
  <Words>43729</Words>
  <Characters>249257</Characters>
  <Application>Microsoft Office Word</Application>
  <DocSecurity>0</DocSecurity>
  <Lines>2077</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Scott</dc:creator>
  <cp:keywords/>
  <dc:description/>
  <cp:lastModifiedBy>Phillips, Scott</cp:lastModifiedBy>
  <cp:revision>5</cp:revision>
  <dcterms:created xsi:type="dcterms:W3CDTF">2018-06-22T15:38:00Z</dcterms:created>
  <dcterms:modified xsi:type="dcterms:W3CDTF">2018-06-22T16:10:00Z</dcterms:modified>
</cp:coreProperties>
</file>