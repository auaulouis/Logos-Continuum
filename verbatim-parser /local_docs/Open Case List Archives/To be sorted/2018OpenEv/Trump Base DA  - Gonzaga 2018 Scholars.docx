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C32B4A" w14:textId="4D9CB5BF" w:rsidR="00CB1B4C" w:rsidRPr="00E16AF4" w:rsidRDefault="002156F8" w:rsidP="00CB1B4C">
      <w:pPr>
        <w:pStyle w:val="Heading1"/>
        <w:rPr>
          <w:rFonts w:cs="Times New Roman"/>
        </w:rPr>
      </w:pPr>
      <w:bookmarkStart w:id="0" w:name="_Toc519349680"/>
      <w:bookmarkStart w:id="1" w:name="_GoBack"/>
      <w:bookmarkEnd w:id="1"/>
      <w:r>
        <w:t>Trump Base DA</w:t>
      </w:r>
      <w:r w:rsidR="00CB1B4C">
        <w:rPr>
          <w:rFonts w:cs="Times New Roman"/>
        </w:rPr>
        <w:t xml:space="preserve"> – Scholars – GDI – 2018</w:t>
      </w:r>
      <w:bookmarkEnd w:id="0"/>
    </w:p>
    <w:p w14:paraId="04D4C82B" w14:textId="0FF5495D" w:rsidR="000362B4" w:rsidRDefault="000362B4" w:rsidP="00CB1B4C"/>
    <w:sdt>
      <w:sdtPr>
        <w:id w:val="-1306385970"/>
        <w:docPartObj>
          <w:docPartGallery w:val="Table of Contents"/>
          <w:docPartUnique/>
        </w:docPartObj>
      </w:sdtPr>
      <w:sdtEndPr>
        <w:rPr>
          <w:rFonts w:ascii="Times New Roman" w:eastAsiaTheme="minorHAnsi" w:hAnsi="Times New Roman" w:cs="Times New Roman"/>
          <w:b/>
          <w:bCs/>
          <w:noProof/>
          <w:color w:val="auto"/>
          <w:sz w:val="22"/>
          <w:szCs w:val="22"/>
        </w:rPr>
      </w:sdtEndPr>
      <w:sdtContent>
        <w:p w14:paraId="092228F3" w14:textId="7F87EFC5" w:rsidR="00CB1B4C" w:rsidRPr="00CB1B4C" w:rsidRDefault="00CB1B4C">
          <w:pPr>
            <w:pStyle w:val="TOCHeading"/>
            <w:rPr>
              <w:rFonts w:ascii="Times New Roman" w:hAnsi="Times New Roman" w:cs="Times New Roman"/>
              <w:b/>
              <w:color w:val="0D0D0D" w:themeColor="text1" w:themeTint="F2"/>
            </w:rPr>
          </w:pPr>
          <w:r w:rsidRPr="00CB1B4C">
            <w:rPr>
              <w:rFonts w:ascii="Times New Roman" w:hAnsi="Times New Roman" w:cs="Times New Roman"/>
              <w:b/>
              <w:color w:val="0D0D0D" w:themeColor="text1" w:themeTint="F2"/>
            </w:rPr>
            <w:t>Table of Contents</w:t>
          </w:r>
        </w:p>
        <w:p w14:paraId="0067D0C3" w14:textId="24C75809" w:rsidR="00FD19EA" w:rsidRDefault="00CB1B4C">
          <w:pPr>
            <w:pStyle w:val="TOC1"/>
            <w:tabs>
              <w:tab w:val="right" w:leader="dot" w:pos="9350"/>
            </w:tabs>
            <w:rPr>
              <w:rFonts w:asciiTheme="minorHAnsi" w:eastAsiaTheme="minorEastAsia" w:hAnsiTheme="minorHAnsi" w:cstheme="minorBidi"/>
              <w:noProof/>
            </w:rPr>
          </w:pPr>
          <w:r>
            <w:rPr>
              <w:b/>
              <w:bCs/>
              <w:noProof/>
            </w:rPr>
            <w:fldChar w:fldCharType="begin"/>
          </w:r>
          <w:r>
            <w:rPr>
              <w:b/>
              <w:bCs/>
              <w:noProof/>
            </w:rPr>
            <w:instrText xml:space="preserve"> TOC \o "1-3" \h \z \u </w:instrText>
          </w:r>
          <w:r>
            <w:rPr>
              <w:b/>
              <w:bCs/>
              <w:noProof/>
            </w:rPr>
            <w:fldChar w:fldCharType="separate"/>
          </w:r>
          <w:hyperlink w:anchor="_Toc519349680" w:history="1">
            <w:r w:rsidR="00FD19EA" w:rsidRPr="003346DA">
              <w:rPr>
                <w:rStyle w:val="Hyperlink"/>
                <w:noProof/>
              </w:rPr>
              <w:t>Trump Base DA – Scholars – GDI – 2018</w:t>
            </w:r>
            <w:r w:rsidR="00FD19EA">
              <w:rPr>
                <w:noProof/>
                <w:webHidden/>
              </w:rPr>
              <w:tab/>
            </w:r>
            <w:r w:rsidR="00FD19EA">
              <w:rPr>
                <w:noProof/>
                <w:webHidden/>
              </w:rPr>
              <w:fldChar w:fldCharType="begin"/>
            </w:r>
            <w:r w:rsidR="00FD19EA">
              <w:rPr>
                <w:noProof/>
                <w:webHidden/>
              </w:rPr>
              <w:instrText xml:space="preserve"> PAGEREF _Toc519349680 \h </w:instrText>
            </w:r>
            <w:r w:rsidR="00FD19EA">
              <w:rPr>
                <w:noProof/>
                <w:webHidden/>
              </w:rPr>
            </w:r>
            <w:r w:rsidR="00FD19EA">
              <w:rPr>
                <w:noProof/>
                <w:webHidden/>
              </w:rPr>
              <w:fldChar w:fldCharType="separate"/>
            </w:r>
            <w:r w:rsidR="00FD19EA">
              <w:rPr>
                <w:noProof/>
                <w:webHidden/>
              </w:rPr>
              <w:t>1</w:t>
            </w:r>
            <w:r w:rsidR="00FD19EA">
              <w:rPr>
                <w:noProof/>
                <w:webHidden/>
              </w:rPr>
              <w:fldChar w:fldCharType="end"/>
            </w:r>
          </w:hyperlink>
        </w:p>
        <w:p w14:paraId="29C07FC4" w14:textId="39D4C392" w:rsidR="00FD19EA" w:rsidRDefault="00FD19EA">
          <w:pPr>
            <w:pStyle w:val="TOC1"/>
            <w:tabs>
              <w:tab w:val="right" w:leader="dot" w:pos="9350"/>
            </w:tabs>
            <w:rPr>
              <w:rFonts w:asciiTheme="minorHAnsi" w:eastAsiaTheme="minorEastAsia" w:hAnsiTheme="minorHAnsi" w:cstheme="minorBidi"/>
              <w:noProof/>
            </w:rPr>
          </w:pPr>
          <w:hyperlink w:anchor="_Toc519349681" w:history="1">
            <w:r w:rsidRPr="003346DA">
              <w:rPr>
                <w:rStyle w:val="Hyperlink"/>
                <w:noProof/>
              </w:rPr>
              <w:t>Base DA Neg</w:t>
            </w:r>
            <w:r>
              <w:rPr>
                <w:noProof/>
                <w:webHidden/>
              </w:rPr>
              <w:tab/>
            </w:r>
            <w:r>
              <w:rPr>
                <w:noProof/>
                <w:webHidden/>
              </w:rPr>
              <w:fldChar w:fldCharType="begin"/>
            </w:r>
            <w:r>
              <w:rPr>
                <w:noProof/>
                <w:webHidden/>
              </w:rPr>
              <w:instrText xml:space="preserve"> PAGEREF _Toc519349681 \h </w:instrText>
            </w:r>
            <w:r>
              <w:rPr>
                <w:noProof/>
                <w:webHidden/>
              </w:rPr>
            </w:r>
            <w:r>
              <w:rPr>
                <w:noProof/>
                <w:webHidden/>
              </w:rPr>
              <w:fldChar w:fldCharType="separate"/>
            </w:r>
            <w:r>
              <w:rPr>
                <w:noProof/>
                <w:webHidden/>
              </w:rPr>
              <w:t>4</w:t>
            </w:r>
            <w:r>
              <w:rPr>
                <w:noProof/>
                <w:webHidden/>
              </w:rPr>
              <w:fldChar w:fldCharType="end"/>
            </w:r>
          </w:hyperlink>
        </w:p>
        <w:p w14:paraId="58F23B26" w14:textId="5787B98B" w:rsidR="00FD19EA" w:rsidRDefault="00FD19EA">
          <w:pPr>
            <w:pStyle w:val="TOC2"/>
            <w:tabs>
              <w:tab w:val="right" w:leader="dot" w:pos="9350"/>
            </w:tabs>
            <w:rPr>
              <w:rFonts w:asciiTheme="minorHAnsi" w:eastAsiaTheme="minorEastAsia" w:hAnsiTheme="minorHAnsi" w:cstheme="minorBidi"/>
              <w:noProof/>
            </w:rPr>
          </w:pPr>
          <w:hyperlink w:anchor="_Toc519349682" w:history="1">
            <w:r w:rsidRPr="003346DA">
              <w:rPr>
                <w:rStyle w:val="Hyperlink"/>
                <w:noProof/>
              </w:rPr>
              <w:t>Base DA – 1NC Shells</w:t>
            </w:r>
            <w:r>
              <w:rPr>
                <w:noProof/>
                <w:webHidden/>
              </w:rPr>
              <w:tab/>
            </w:r>
            <w:r>
              <w:rPr>
                <w:noProof/>
                <w:webHidden/>
              </w:rPr>
              <w:fldChar w:fldCharType="begin"/>
            </w:r>
            <w:r>
              <w:rPr>
                <w:noProof/>
                <w:webHidden/>
              </w:rPr>
              <w:instrText xml:space="preserve"> PAGEREF _Toc519349682 \h </w:instrText>
            </w:r>
            <w:r>
              <w:rPr>
                <w:noProof/>
                <w:webHidden/>
              </w:rPr>
            </w:r>
            <w:r>
              <w:rPr>
                <w:noProof/>
                <w:webHidden/>
              </w:rPr>
              <w:fldChar w:fldCharType="separate"/>
            </w:r>
            <w:r>
              <w:rPr>
                <w:noProof/>
                <w:webHidden/>
              </w:rPr>
              <w:t>5</w:t>
            </w:r>
            <w:r>
              <w:rPr>
                <w:noProof/>
                <w:webHidden/>
              </w:rPr>
              <w:fldChar w:fldCharType="end"/>
            </w:r>
          </w:hyperlink>
        </w:p>
        <w:p w14:paraId="5FD40AD4" w14:textId="1889091C" w:rsidR="00FD19EA" w:rsidRDefault="00FD19EA">
          <w:pPr>
            <w:pStyle w:val="TOC3"/>
            <w:tabs>
              <w:tab w:val="right" w:leader="dot" w:pos="9350"/>
            </w:tabs>
            <w:rPr>
              <w:rFonts w:asciiTheme="minorHAnsi" w:eastAsiaTheme="minorEastAsia" w:hAnsiTheme="minorHAnsi" w:cstheme="minorBidi"/>
              <w:noProof/>
            </w:rPr>
          </w:pPr>
          <w:hyperlink w:anchor="_Toc519349683" w:history="1">
            <w:r w:rsidRPr="003346DA">
              <w:rPr>
                <w:rStyle w:val="Hyperlink"/>
                <w:noProof/>
              </w:rPr>
              <w:t>Base DA – Lashout – 1NC Shell</w:t>
            </w:r>
            <w:r>
              <w:rPr>
                <w:noProof/>
                <w:webHidden/>
              </w:rPr>
              <w:tab/>
            </w:r>
            <w:r>
              <w:rPr>
                <w:noProof/>
                <w:webHidden/>
              </w:rPr>
              <w:fldChar w:fldCharType="begin"/>
            </w:r>
            <w:r>
              <w:rPr>
                <w:noProof/>
                <w:webHidden/>
              </w:rPr>
              <w:instrText xml:space="preserve"> PAGEREF _Toc519349683 \h </w:instrText>
            </w:r>
            <w:r>
              <w:rPr>
                <w:noProof/>
                <w:webHidden/>
              </w:rPr>
            </w:r>
            <w:r>
              <w:rPr>
                <w:noProof/>
                <w:webHidden/>
              </w:rPr>
              <w:fldChar w:fldCharType="separate"/>
            </w:r>
            <w:r>
              <w:rPr>
                <w:noProof/>
                <w:webHidden/>
              </w:rPr>
              <w:t>6</w:t>
            </w:r>
            <w:r>
              <w:rPr>
                <w:noProof/>
                <w:webHidden/>
              </w:rPr>
              <w:fldChar w:fldCharType="end"/>
            </w:r>
          </w:hyperlink>
        </w:p>
        <w:p w14:paraId="64B041AD" w14:textId="688CFFA5" w:rsidR="00FD19EA" w:rsidRDefault="00FD19EA">
          <w:pPr>
            <w:pStyle w:val="TOC3"/>
            <w:tabs>
              <w:tab w:val="right" w:leader="dot" w:pos="9350"/>
            </w:tabs>
            <w:rPr>
              <w:rFonts w:asciiTheme="minorHAnsi" w:eastAsiaTheme="minorEastAsia" w:hAnsiTheme="minorHAnsi" w:cstheme="minorBidi"/>
              <w:noProof/>
            </w:rPr>
          </w:pPr>
          <w:hyperlink w:anchor="_Toc519349684" w:history="1">
            <w:r w:rsidRPr="003346DA">
              <w:rPr>
                <w:rStyle w:val="Hyperlink"/>
                <w:noProof/>
              </w:rPr>
              <w:t>Base DA – North Korea – 1NC Shell</w:t>
            </w:r>
            <w:r>
              <w:rPr>
                <w:noProof/>
                <w:webHidden/>
              </w:rPr>
              <w:tab/>
            </w:r>
            <w:r>
              <w:rPr>
                <w:noProof/>
                <w:webHidden/>
              </w:rPr>
              <w:fldChar w:fldCharType="begin"/>
            </w:r>
            <w:r>
              <w:rPr>
                <w:noProof/>
                <w:webHidden/>
              </w:rPr>
              <w:instrText xml:space="preserve"> PAGEREF _Toc519349684 \h </w:instrText>
            </w:r>
            <w:r>
              <w:rPr>
                <w:noProof/>
                <w:webHidden/>
              </w:rPr>
            </w:r>
            <w:r>
              <w:rPr>
                <w:noProof/>
                <w:webHidden/>
              </w:rPr>
              <w:fldChar w:fldCharType="separate"/>
            </w:r>
            <w:r>
              <w:rPr>
                <w:noProof/>
                <w:webHidden/>
              </w:rPr>
              <w:t>12</w:t>
            </w:r>
            <w:r>
              <w:rPr>
                <w:noProof/>
                <w:webHidden/>
              </w:rPr>
              <w:fldChar w:fldCharType="end"/>
            </w:r>
          </w:hyperlink>
        </w:p>
        <w:p w14:paraId="58D481CF" w14:textId="592D190D" w:rsidR="00FD19EA" w:rsidRDefault="00FD19EA">
          <w:pPr>
            <w:pStyle w:val="TOC2"/>
            <w:tabs>
              <w:tab w:val="right" w:leader="dot" w:pos="9350"/>
            </w:tabs>
            <w:rPr>
              <w:rFonts w:asciiTheme="minorHAnsi" w:eastAsiaTheme="minorEastAsia" w:hAnsiTheme="minorHAnsi" w:cstheme="minorBidi"/>
              <w:noProof/>
            </w:rPr>
          </w:pPr>
          <w:hyperlink w:anchor="_Toc519349685" w:history="1">
            <w:r w:rsidRPr="003346DA">
              <w:rPr>
                <w:rStyle w:val="Hyperlink"/>
                <w:noProof/>
              </w:rPr>
              <w:t>Uniqueness</w:t>
            </w:r>
            <w:r>
              <w:rPr>
                <w:noProof/>
                <w:webHidden/>
              </w:rPr>
              <w:tab/>
            </w:r>
            <w:r>
              <w:rPr>
                <w:noProof/>
                <w:webHidden/>
              </w:rPr>
              <w:fldChar w:fldCharType="begin"/>
            </w:r>
            <w:r>
              <w:rPr>
                <w:noProof/>
                <w:webHidden/>
              </w:rPr>
              <w:instrText xml:space="preserve"> PAGEREF _Toc519349685 \h </w:instrText>
            </w:r>
            <w:r>
              <w:rPr>
                <w:noProof/>
                <w:webHidden/>
              </w:rPr>
            </w:r>
            <w:r>
              <w:rPr>
                <w:noProof/>
                <w:webHidden/>
              </w:rPr>
              <w:fldChar w:fldCharType="separate"/>
            </w:r>
            <w:r>
              <w:rPr>
                <w:noProof/>
                <w:webHidden/>
              </w:rPr>
              <w:t>19</w:t>
            </w:r>
            <w:r>
              <w:rPr>
                <w:noProof/>
                <w:webHidden/>
              </w:rPr>
              <w:fldChar w:fldCharType="end"/>
            </w:r>
          </w:hyperlink>
        </w:p>
        <w:p w14:paraId="6B84B49E" w14:textId="132FF3CF" w:rsidR="00FD19EA" w:rsidRDefault="00FD19EA">
          <w:pPr>
            <w:pStyle w:val="TOC3"/>
            <w:tabs>
              <w:tab w:val="right" w:leader="dot" w:pos="9350"/>
            </w:tabs>
            <w:rPr>
              <w:rFonts w:asciiTheme="minorHAnsi" w:eastAsiaTheme="minorEastAsia" w:hAnsiTheme="minorHAnsi" w:cstheme="minorBidi"/>
              <w:noProof/>
            </w:rPr>
          </w:pPr>
          <w:hyperlink w:anchor="_Toc519349686" w:history="1">
            <w:r w:rsidRPr="003346DA">
              <w:rPr>
                <w:rStyle w:val="Hyperlink"/>
                <w:noProof/>
              </w:rPr>
              <w:t>Base Support High – Immigration</w:t>
            </w:r>
            <w:r>
              <w:rPr>
                <w:noProof/>
                <w:webHidden/>
              </w:rPr>
              <w:tab/>
            </w:r>
            <w:r>
              <w:rPr>
                <w:noProof/>
                <w:webHidden/>
              </w:rPr>
              <w:fldChar w:fldCharType="begin"/>
            </w:r>
            <w:r>
              <w:rPr>
                <w:noProof/>
                <w:webHidden/>
              </w:rPr>
              <w:instrText xml:space="preserve"> PAGEREF _Toc519349686 \h </w:instrText>
            </w:r>
            <w:r>
              <w:rPr>
                <w:noProof/>
                <w:webHidden/>
              </w:rPr>
            </w:r>
            <w:r>
              <w:rPr>
                <w:noProof/>
                <w:webHidden/>
              </w:rPr>
              <w:fldChar w:fldCharType="separate"/>
            </w:r>
            <w:r>
              <w:rPr>
                <w:noProof/>
                <w:webHidden/>
              </w:rPr>
              <w:t>20</w:t>
            </w:r>
            <w:r>
              <w:rPr>
                <w:noProof/>
                <w:webHidden/>
              </w:rPr>
              <w:fldChar w:fldCharType="end"/>
            </w:r>
          </w:hyperlink>
        </w:p>
        <w:p w14:paraId="5D120A1B" w14:textId="23FB91FE" w:rsidR="00FD19EA" w:rsidRDefault="00FD19EA">
          <w:pPr>
            <w:pStyle w:val="TOC3"/>
            <w:tabs>
              <w:tab w:val="right" w:leader="dot" w:pos="9350"/>
            </w:tabs>
            <w:rPr>
              <w:rFonts w:asciiTheme="minorHAnsi" w:eastAsiaTheme="minorEastAsia" w:hAnsiTheme="minorHAnsi" w:cstheme="minorBidi"/>
              <w:noProof/>
            </w:rPr>
          </w:pPr>
          <w:hyperlink w:anchor="_Toc519349687" w:history="1">
            <w:r w:rsidRPr="003346DA">
              <w:rPr>
                <w:rStyle w:val="Hyperlink"/>
                <w:noProof/>
              </w:rPr>
              <w:t>Base Support High – Evangelicals</w:t>
            </w:r>
            <w:r>
              <w:rPr>
                <w:noProof/>
                <w:webHidden/>
              </w:rPr>
              <w:tab/>
            </w:r>
            <w:r>
              <w:rPr>
                <w:noProof/>
                <w:webHidden/>
              </w:rPr>
              <w:fldChar w:fldCharType="begin"/>
            </w:r>
            <w:r>
              <w:rPr>
                <w:noProof/>
                <w:webHidden/>
              </w:rPr>
              <w:instrText xml:space="preserve"> PAGEREF _Toc519349687 \h </w:instrText>
            </w:r>
            <w:r>
              <w:rPr>
                <w:noProof/>
                <w:webHidden/>
              </w:rPr>
            </w:r>
            <w:r>
              <w:rPr>
                <w:noProof/>
                <w:webHidden/>
              </w:rPr>
              <w:fldChar w:fldCharType="separate"/>
            </w:r>
            <w:r>
              <w:rPr>
                <w:noProof/>
                <w:webHidden/>
              </w:rPr>
              <w:t>24</w:t>
            </w:r>
            <w:r>
              <w:rPr>
                <w:noProof/>
                <w:webHidden/>
              </w:rPr>
              <w:fldChar w:fldCharType="end"/>
            </w:r>
          </w:hyperlink>
        </w:p>
        <w:p w14:paraId="181A9FA1" w14:textId="5731C576" w:rsidR="00FD19EA" w:rsidRDefault="00FD19EA">
          <w:pPr>
            <w:pStyle w:val="TOC3"/>
            <w:tabs>
              <w:tab w:val="right" w:leader="dot" w:pos="9350"/>
            </w:tabs>
            <w:rPr>
              <w:rFonts w:asciiTheme="minorHAnsi" w:eastAsiaTheme="minorEastAsia" w:hAnsiTheme="minorHAnsi" w:cstheme="minorBidi"/>
              <w:noProof/>
            </w:rPr>
          </w:pPr>
          <w:hyperlink w:anchor="_Toc519349688" w:history="1">
            <w:r w:rsidRPr="003346DA">
              <w:rPr>
                <w:rStyle w:val="Hyperlink"/>
                <w:noProof/>
              </w:rPr>
              <w:t>Base Support High – White Working-Class</w:t>
            </w:r>
            <w:r>
              <w:rPr>
                <w:noProof/>
                <w:webHidden/>
              </w:rPr>
              <w:tab/>
            </w:r>
            <w:r>
              <w:rPr>
                <w:noProof/>
                <w:webHidden/>
              </w:rPr>
              <w:fldChar w:fldCharType="begin"/>
            </w:r>
            <w:r>
              <w:rPr>
                <w:noProof/>
                <w:webHidden/>
              </w:rPr>
              <w:instrText xml:space="preserve"> PAGEREF _Toc519349688 \h </w:instrText>
            </w:r>
            <w:r>
              <w:rPr>
                <w:noProof/>
                <w:webHidden/>
              </w:rPr>
            </w:r>
            <w:r>
              <w:rPr>
                <w:noProof/>
                <w:webHidden/>
              </w:rPr>
              <w:fldChar w:fldCharType="separate"/>
            </w:r>
            <w:r>
              <w:rPr>
                <w:noProof/>
                <w:webHidden/>
              </w:rPr>
              <w:t>25</w:t>
            </w:r>
            <w:r>
              <w:rPr>
                <w:noProof/>
                <w:webHidden/>
              </w:rPr>
              <w:fldChar w:fldCharType="end"/>
            </w:r>
          </w:hyperlink>
        </w:p>
        <w:p w14:paraId="506A9397" w14:textId="4498B585" w:rsidR="00FD19EA" w:rsidRDefault="00FD19EA">
          <w:pPr>
            <w:pStyle w:val="TOC3"/>
            <w:tabs>
              <w:tab w:val="right" w:leader="dot" w:pos="9350"/>
            </w:tabs>
            <w:rPr>
              <w:rFonts w:asciiTheme="minorHAnsi" w:eastAsiaTheme="minorEastAsia" w:hAnsiTheme="minorHAnsi" w:cstheme="minorBidi"/>
              <w:noProof/>
            </w:rPr>
          </w:pPr>
          <w:hyperlink w:anchor="_Toc519349689" w:history="1">
            <w:r w:rsidRPr="003346DA">
              <w:rPr>
                <w:rStyle w:val="Hyperlink"/>
                <w:noProof/>
              </w:rPr>
              <w:t>Base Support High – Veterans</w:t>
            </w:r>
            <w:r>
              <w:rPr>
                <w:noProof/>
                <w:webHidden/>
              </w:rPr>
              <w:tab/>
            </w:r>
            <w:r>
              <w:rPr>
                <w:noProof/>
                <w:webHidden/>
              </w:rPr>
              <w:fldChar w:fldCharType="begin"/>
            </w:r>
            <w:r>
              <w:rPr>
                <w:noProof/>
                <w:webHidden/>
              </w:rPr>
              <w:instrText xml:space="preserve"> PAGEREF _Toc519349689 \h </w:instrText>
            </w:r>
            <w:r>
              <w:rPr>
                <w:noProof/>
                <w:webHidden/>
              </w:rPr>
            </w:r>
            <w:r>
              <w:rPr>
                <w:noProof/>
                <w:webHidden/>
              </w:rPr>
              <w:fldChar w:fldCharType="separate"/>
            </w:r>
            <w:r>
              <w:rPr>
                <w:noProof/>
                <w:webHidden/>
              </w:rPr>
              <w:t>27</w:t>
            </w:r>
            <w:r>
              <w:rPr>
                <w:noProof/>
                <w:webHidden/>
              </w:rPr>
              <w:fldChar w:fldCharType="end"/>
            </w:r>
          </w:hyperlink>
        </w:p>
        <w:p w14:paraId="23ACF939" w14:textId="4DD53306" w:rsidR="00FD19EA" w:rsidRDefault="00FD19EA">
          <w:pPr>
            <w:pStyle w:val="TOC3"/>
            <w:tabs>
              <w:tab w:val="right" w:leader="dot" w:pos="9350"/>
            </w:tabs>
            <w:rPr>
              <w:rFonts w:asciiTheme="minorHAnsi" w:eastAsiaTheme="minorEastAsia" w:hAnsiTheme="minorHAnsi" w:cstheme="minorBidi"/>
              <w:noProof/>
            </w:rPr>
          </w:pPr>
          <w:hyperlink w:anchor="_Toc519349690" w:history="1">
            <w:r w:rsidRPr="003346DA">
              <w:rPr>
                <w:rStyle w:val="Hyperlink"/>
                <w:noProof/>
              </w:rPr>
              <w:t>Trump Is Reducing Immigration Now</w:t>
            </w:r>
            <w:r>
              <w:rPr>
                <w:noProof/>
                <w:webHidden/>
              </w:rPr>
              <w:tab/>
            </w:r>
            <w:r>
              <w:rPr>
                <w:noProof/>
                <w:webHidden/>
              </w:rPr>
              <w:fldChar w:fldCharType="begin"/>
            </w:r>
            <w:r>
              <w:rPr>
                <w:noProof/>
                <w:webHidden/>
              </w:rPr>
              <w:instrText xml:space="preserve"> PAGEREF _Toc519349690 \h </w:instrText>
            </w:r>
            <w:r>
              <w:rPr>
                <w:noProof/>
                <w:webHidden/>
              </w:rPr>
            </w:r>
            <w:r>
              <w:rPr>
                <w:noProof/>
                <w:webHidden/>
              </w:rPr>
              <w:fldChar w:fldCharType="separate"/>
            </w:r>
            <w:r>
              <w:rPr>
                <w:noProof/>
                <w:webHidden/>
              </w:rPr>
              <w:t>28</w:t>
            </w:r>
            <w:r>
              <w:rPr>
                <w:noProof/>
                <w:webHidden/>
              </w:rPr>
              <w:fldChar w:fldCharType="end"/>
            </w:r>
          </w:hyperlink>
        </w:p>
        <w:p w14:paraId="3DE1D2BA" w14:textId="69B1BADA" w:rsidR="00FD19EA" w:rsidRDefault="00FD19EA">
          <w:pPr>
            <w:pStyle w:val="TOC2"/>
            <w:tabs>
              <w:tab w:val="right" w:leader="dot" w:pos="9350"/>
            </w:tabs>
            <w:rPr>
              <w:rFonts w:asciiTheme="minorHAnsi" w:eastAsiaTheme="minorEastAsia" w:hAnsiTheme="minorHAnsi" w:cstheme="minorBidi"/>
              <w:noProof/>
            </w:rPr>
          </w:pPr>
          <w:hyperlink w:anchor="_Toc519349691" w:history="1">
            <w:r w:rsidRPr="003346DA">
              <w:rPr>
                <w:rStyle w:val="Hyperlink"/>
                <w:noProof/>
              </w:rPr>
              <w:t>Links</w:t>
            </w:r>
            <w:r>
              <w:rPr>
                <w:noProof/>
                <w:webHidden/>
              </w:rPr>
              <w:tab/>
            </w:r>
            <w:r>
              <w:rPr>
                <w:noProof/>
                <w:webHidden/>
              </w:rPr>
              <w:fldChar w:fldCharType="begin"/>
            </w:r>
            <w:r>
              <w:rPr>
                <w:noProof/>
                <w:webHidden/>
              </w:rPr>
              <w:instrText xml:space="preserve"> PAGEREF _Toc519349691 \h </w:instrText>
            </w:r>
            <w:r>
              <w:rPr>
                <w:noProof/>
                <w:webHidden/>
              </w:rPr>
            </w:r>
            <w:r>
              <w:rPr>
                <w:noProof/>
                <w:webHidden/>
              </w:rPr>
              <w:fldChar w:fldCharType="separate"/>
            </w:r>
            <w:r>
              <w:rPr>
                <w:noProof/>
                <w:webHidden/>
              </w:rPr>
              <w:t>29</w:t>
            </w:r>
            <w:r>
              <w:rPr>
                <w:noProof/>
                <w:webHidden/>
              </w:rPr>
              <w:fldChar w:fldCharType="end"/>
            </w:r>
          </w:hyperlink>
        </w:p>
        <w:p w14:paraId="1B5E0D4D" w14:textId="1D0FC889" w:rsidR="00FD19EA" w:rsidRDefault="00FD19EA">
          <w:pPr>
            <w:pStyle w:val="TOC3"/>
            <w:tabs>
              <w:tab w:val="right" w:leader="dot" w:pos="9350"/>
            </w:tabs>
            <w:rPr>
              <w:rFonts w:asciiTheme="minorHAnsi" w:eastAsiaTheme="minorEastAsia" w:hAnsiTheme="minorHAnsi" w:cstheme="minorBidi"/>
              <w:noProof/>
            </w:rPr>
          </w:pPr>
          <w:hyperlink w:anchor="_Toc519349692" w:history="1">
            <w:r w:rsidRPr="003346DA">
              <w:rPr>
                <w:rStyle w:val="Hyperlink"/>
                <w:noProof/>
              </w:rPr>
              <w:t>Link – Anti-Immigration Policies Popular</w:t>
            </w:r>
            <w:r>
              <w:rPr>
                <w:noProof/>
                <w:webHidden/>
              </w:rPr>
              <w:tab/>
            </w:r>
            <w:r>
              <w:rPr>
                <w:noProof/>
                <w:webHidden/>
              </w:rPr>
              <w:fldChar w:fldCharType="begin"/>
            </w:r>
            <w:r>
              <w:rPr>
                <w:noProof/>
                <w:webHidden/>
              </w:rPr>
              <w:instrText xml:space="preserve"> PAGEREF _Toc519349692 \h </w:instrText>
            </w:r>
            <w:r>
              <w:rPr>
                <w:noProof/>
                <w:webHidden/>
              </w:rPr>
            </w:r>
            <w:r>
              <w:rPr>
                <w:noProof/>
                <w:webHidden/>
              </w:rPr>
              <w:fldChar w:fldCharType="separate"/>
            </w:r>
            <w:r>
              <w:rPr>
                <w:noProof/>
                <w:webHidden/>
              </w:rPr>
              <w:t>30</w:t>
            </w:r>
            <w:r>
              <w:rPr>
                <w:noProof/>
                <w:webHidden/>
              </w:rPr>
              <w:fldChar w:fldCharType="end"/>
            </w:r>
          </w:hyperlink>
        </w:p>
        <w:p w14:paraId="023113C0" w14:textId="520EA84C" w:rsidR="00FD19EA" w:rsidRDefault="00FD19EA">
          <w:pPr>
            <w:pStyle w:val="TOC3"/>
            <w:tabs>
              <w:tab w:val="right" w:leader="dot" w:pos="9350"/>
            </w:tabs>
            <w:rPr>
              <w:rFonts w:asciiTheme="minorHAnsi" w:eastAsiaTheme="minorEastAsia" w:hAnsiTheme="minorHAnsi" w:cstheme="minorBidi"/>
              <w:noProof/>
            </w:rPr>
          </w:pPr>
          <w:hyperlink w:anchor="_Toc519349693" w:history="1">
            <w:r w:rsidRPr="003346DA">
              <w:rPr>
                <w:rStyle w:val="Hyperlink"/>
                <w:noProof/>
              </w:rPr>
              <w:t>Link – Central American Immigration</w:t>
            </w:r>
            <w:r>
              <w:rPr>
                <w:noProof/>
                <w:webHidden/>
              </w:rPr>
              <w:tab/>
            </w:r>
            <w:r>
              <w:rPr>
                <w:noProof/>
                <w:webHidden/>
              </w:rPr>
              <w:fldChar w:fldCharType="begin"/>
            </w:r>
            <w:r>
              <w:rPr>
                <w:noProof/>
                <w:webHidden/>
              </w:rPr>
              <w:instrText xml:space="preserve"> PAGEREF _Toc519349693 \h </w:instrText>
            </w:r>
            <w:r>
              <w:rPr>
                <w:noProof/>
                <w:webHidden/>
              </w:rPr>
            </w:r>
            <w:r>
              <w:rPr>
                <w:noProof/>
                <w:webHidden/>
              </w:rPr>
              <w:fldChar w:fldCharType="separate"/>
            </w:r>
            <w:r>
              <w:rPr>
                <w:noProof/>
                <w:webHidden/>
              </w:rPr>
              <w:t>37</w:t>
            </w:r>
            <w:r>
              <w:rPr>
                <w:noProof/>
                <w:webHidden/>
              </w:rPr>
              <w:fldChar w:fldCharType="end"/>
            </w:r>
          </w:hyperlink>
        </w:p>
        <w:p w14:paraId="2FCF58E2" w14:textId="79A906C2" w:rsidR="00FD19EA" w:rsidRDefault="00FD19EA">
          <w:pPr>
            <w:pStyle w:val="TOC3"/>
            <w:tabs>
              <w:tab w:val="right" w:leader="dot" w:pos="9350"/>
            </w:tabs>
            <w:rPr>
              <w:rFonts w:asciiTheme="minorHAnsi" w:eastAsiaTheme="minorEastAsia" w:hAnsiTheme="minorHAnsi" w:cstheme="minorBidi"/>
              <w:noProof/>
            </w:rPr>
          </w:pPr>
          <w:hyperlink w:anchor="_Toc519349694" w:history="1">
            <w:r w:rsidRPr="003346DA">
              <w:rPr>
                <w:rStyle w:val="Hyperlink"/>
                <w:noProof/>
              </w:rPr>
              <w:t>Link – Dreamers</w:t>
            </w:r>
            <w:r>
              <w:rPr>
                <w:noProof/>
                <w:webHidden/>
              </w:rPr>
              <w:tab/>
            </w:r>
            <w:r>
              <w:rPr>
                <w:noProof/>
                <w:webHidden/>
              </w:rPr>
              <w:fldChar w:fldCharType="begin"/>
            </w:r>
            <w:r>
              <w:rPr>
                <w:noProof/>
                <w:webHidden/>
              </w:rPr>
              <w:instrText xml:space="preserve"> PAGEREF _Toc519349694 \h </w:instrText>
            </w:r>
            <w:r>
              <w:rPr>
                <w:noProof/>
                <w:webHidden/>
              </w:rPr>
            </w:r>
            <w:r>
              <w:rPr>
                <w:noProof/>
                <w:webHidden/>
              </w:rPr>
              <w:fldChar w:fldCharType="separate"/>
            </w:r>
            <w:r>
              <w:rPr>
                <w:noProof/>
                <w:webHidden/>
              </w:rPr>
              <w:t>39</w:t>
            </w:r>
            <w:r>
              <w:rPr>
                <w:noProof/>
                <w:webHidden/>
              </w:rPr>
              <w:fldChar w:fldCharType="end"/>
            </w:r>
          </w:hyperlink>
        </w:p>
        <w:p w14:paraId="4091AF6B" w14:textId="0FBDB681" w:rsidR="00FD19EA" w:rsidRDefault="00FD19EA">
          <w:pPr>
            <w:pStyle w:val="TOC3"/>
            <w:tabs>
              <w:tab w:val="right" w:leader="dot" w:pos="9350"/>
            </w:tabs>
            <w:rPr>
              <w:rFonts w:asciiTheme="minorHAnsi" w:eastAsiaTheme="minorEastAsia" w:hAnsiTheme="minorHAnsi" w:cstheme="minorBidi"/>
              <w:noProof/>
            </w:rPr>
          </w:pPr>
          <w:hyperlink w:anchor="_Toc519349695" w:history="1">
            <w:r w:rsidRPr="003346DA">
              <w:rPr>
                <w:rStyle w:val="Hyperlink"/>
                <w:noProof/>
              </w:rPr>
              <w:t>Link – Evangelicals Support Hardline</w:t>
            </w:r>
            <w:r>
              <w:rPr>
                <w:noProof/>
                <w:webHidden/>
              </w:rPr>
              <w:tab/>
            </w:r>
            <w:r>
              <w:rPr>
                <w:noProof/>
                <w:webHidden/>
              </w:rPr>
              <w:fldChar w:fldCharType="begin"/>
            </w:r>
            <w:r>
              <w:rPr>
                <w:noProof/>
                <w:webHidden/>
              </w:rPr>
              <w:instrText xml:space="preserve"> PAGEREF _Toc519349695 \h </w:instrText>
            </w:r>
            <w:r>
              <w:rPr>
                <w:noProof/>
                <w:webHidden/>
              </w:rPr>
            </w:r>
            <w:r>
              <w:rPr>
                <w:noProof/>
                <w:webHidden/>
              </w:rPr>
              <w:fldChar w:fldCharType="separate"/>
            </w:r>
            <w:r>
              <w:rPr>
                <w:noProof/>
                <w:webHidden/>
              </w:rPr>
              <w:t>43</w:t>
            </w:r>
            <w:r>
              <w:rPr>
                <w:noProof/>
                <w:webHidden/>
              </w:rPr>
              <w:fldChar w:fldCharType="end"/>
            </w:r>
          </w:hyperlink>
        </w:p>
        <w:p w14:paraId="30037A22" w14:textId="5CFB1F85" w:rsidR="00FD19EA" w:rsidRDefault="00FD19EA">
          <w:pPr>
            <w:pStyle w:val="TOC3"/>
            <w:tabs>
              <w:tab w:val="right" w:leader="dot" w:pos="9350"/>
            </w:tabs>
            <w:rPr>
              <w:rFonts w:asciiTheme="minorHAnsi" w:eastAsiaTheme="minorEastAsia" w:hAnsiTheme="minorHAnsi" w:cstheme="minorBidi"/>
              <w:noProof/>
            </w:rPr>
          </w:pPr>
          <w:hyperlink w:anchor="_Toc519349696" w:history="1">
            <w:r w:rsidRPr="003346DA">
              <w:rPr>
                <w:rStyle w:val="Hyperlink"/>
                <w:noProof/>
              </w:rPr>
              <w:t>Link –  Family Immigration</w:t>
            </w:r>
            <w:r>
              <w:rPr>
                <w:noProof/>
                <w:webHidden/>
              </w:rPr>
              <w:tab/>
            </w:r>
            <w:r>
              <w:rPr>
                <w:noProof/>
                <w:webHidden/>
              </w:rPr>
              <w:fldChar w:fldCharType="begin"/>
            </w:r>
            <w:r>
              <w:rPr>
                <w:noProof/>
                <w:webHidden/>
              </w:rPr>
              <w:instrText xml:space="preserve"> PAGEREF _Toc519349696 \h </w:instrText>
            </w:r>
            <w:r>
              <w:rPr>
                <w:noProof/>
                <w:webHidden/>
              </w:rPr>
            </w:r>
            <w:r>
              <w:rPr>
                <w:noProof/>
                <w:webHidden/>
              </w:rPr>
              <w:fldChar w:fldCharType="separate"/>
            </w:r>
            <w:r>
              <w:rPr>
                <w:noProof/>
                <w:webHidden/>
              </w:rPr>
              <w:t>45</w:t>
            </w:r>
            <w:r>
              <w:rPr>
                <w:noProof/>
                <w:webHidden/>
              </w:rPr>
              <w:fldChar w:fldCharType="end"/>
            </w:r>
          </w:hyperlink>
        </w:p>
        <w:p w14:paraId="10713129" w14:textId="481F527C" w:rsidR="00FD19EA" w:rsidRDefault="00FD19EA">
          <w:pPr>
            <w:pStyle w:val="TOC3"/>
            <w:tabs>
              <w:tab w:val="right" w:leader="dot" w:pos="9350"/>
            </w:tabs>
            <w:rPr>
              <w:rFonts w:asciiTheme="minorHAnsi" w:eastAsiaTheme="minorEastAsia" w:hAnsiTheme="minorHAnsi" w:cstheme="minorBidi"/>
              <w:noProof/>
            </w:rPr>
          </w:pPr>
          <w:hyperlink w:anchor="_Toc519349697" w:history="1">
            <w:r w:rsidRPr="003346DA">
              <w:rPr>
                <w:rStyle w:val="Hyperlink"/>
                <w:noProof/>
              </w:rPr>
              <w:t>Link – Family Separation</w:t>
            </w:r>
            <w:r>
              <w:rPr>
                <w:noProof/>
                <w:webHidden/>
              </w:rPr>
              <w:tab/>
            </w:r>
            <w:r>
              <w:rPr>
                <w:noProof/>
                <w:webHidden/>
              </w:rPr>
              <w:fldChar w:fldCharType="begin"/>
            </w:r>
            <w:r>
              <w:rPr>
                <w:noProof/>
                <w:webHidden/>
              </w:rPr>
              <w:instrText xml:space="preserve"> PAGEREF _Toc519349697 \h </w:instrText>
            </w:r>
            <w:r>
              <w:rPr>
                <w:noProof/>
                <w:webHidden/>
              </w:rPr>
            </w:r>
            <w:r>
              <w:rPr>
                <w:noProof/>
                <w:webHidden/>
              </w:rPr>
              <w:fldChar w:fldCharType="separate"/>
            </w:r>
            <w:r>
              <w:rPr>
                <w:noProof/>
                <w:webHidden/>
              </w:rPr>
              <w:t>46</w:t>
            </w:r>
            <w:r>
              <w:rPr>
                <w:noProof/>
                <w:webHidden/>
              </w:rPr>
              <w:fldChar w:fldCharType="end"/>
            </w:r>
          </w:hyperlink>
        </w:p>
        <w:p w14:paraId="6177BE52" w14:textId="4B250D7E" w:rsidR="00FD19EA" w:rsidRDefault="00FD19EA">
          <w:pPr>
            <w:pStyle w:val="TOC3"/>
            <w:tabs>
              <w:tab w:val="right" w:leader="dot" w:pos="9350"/>
            </w:tabs>
            <w:rPr>
              <w:rFonts w:asciiTheme="minorHAnsi" w:eastAsiaTheme="minorEastAsia" w:hAnsiTheme="minorHAnsi" w:cstheme="minorBidi"/>
              <w:noProof/>
            </w:rPr>
          </w:pPr>
          <w:hyperlink w:anchor="_Toc519349698" w:history="1">
            <w:r w:rsidRPr="003346DA">
              <w:rPr>
                <w:rStyle w:val="Hyperlink"/>
                <w:noProof/>
              </w:rPr>
              <w:t>Link – High Skill</w:t>
            </w:r>
            <w:r>
              <w:rPr>
                <w:noProof/>
                <w:webHidden/>
              </w:rPr>
              <w:tab/>
            </w:r>
            <w:r>
              <w:rPr>
                <w:noProof/>
                <w:webHidden/>
              </w:rPr>
              <w:fldChar w:fldCharType="begin"/>
            </w:r>
            <w:r>
              <w:rPr>
                <w:noProof/>
                <w:webHidden/>
              </w:rPr>
              <w:instrText xml:space="preserve"> PAGEREF _Toc519349698 \h </w:instrText>
            </w:r>
            <w:r>
              <w:rPr>
                <w:noProof/>
                <w:webHidden/>
              </w:rPr>
            </w:r>
            <w:r>
              <w:rPr>
                <w:noProof/>
                <w:webHidden/>
              </w:rPr>
              <w:fldChar w:fldCharType="separate"/>
            </w:r>
            <w:r>
              <w:rPr>
                <w:noProof/>
                <w:webHidden/>
              </w:rPr>
              <w:t>50</w:t>
            </w:r>
            <w:r>
              <w:rPr>
                <w:noProof/>
                <w:webHidden/>
              </w:rPr>
              <w:fldChar w:fldCharType="end"/>
            </w:r>
          </w:hyperlink>
        </w:p>
        <w:p w14:paraId="49CD341E" w14:textId="192F3FB4" w:rsidR="00FD19EA" w:rsidRDefault="00FD19EA">
          <w:pPr>
            <w:pStyle w:val="TOC3"/>
            <w:tabs>
              <w:tab w:val="right" w:leader="dot" w:pos="9350"/>
            </w:tabs>
            <w:rPr>
              <w:rFonts w:asciiTheme="minorHAnsi" w:eastAsiaTheme="minorEastAsia" w:hAnsiTheme="minorHAnsi" w:cstheme="minorBidi"/>
              <w:noProof/>
            </w:rPr>
          </w:pPr>
          <w:hyperlink w:anchor="_Toc519349699" w:history="1">
            <w:r w:rsidRPr="003346DA">
              <w:rPr>
                <w:rStyle w:val="Hyperlink"/>
                <w:noProof/>
              </w:rPr>
              <w:t>Link –  “Illegal” Immigrants</w:t>
            </w:r>
            <w:r>
              <w:rPr>
                <w:noProof/>
                <w:webHidden/>
              </w:rPr>
              <w:tab/>
            </w:r>
            <w:r>
              <w:rPr>
                <w:noProof/>
                <w:webHidden/>
              </w:rPr>
              <w:fldChar w:fldCharType="begin"/>
            </w:r>
            <w:r>
              <w:rPr>
                <w:noProof/>
                <w:webHidden/>
              </w:rPr>
              <w:instrText xml:space="preserve"> PAGEREF _Toc519349699 \h </w:instrText>
            </w:r>
            <w:r>
              <w:rPr>
                <w:noProof/>
                <w:webHidden/>
              </w:rPr>
            </w:r>
            <w:r>
              <w:rPr>
                <w:noProof/>
                <w:webHidden/>
              </w:rPr>
              <w:fldChar w:fldCharType="separate"/>
            </w:r>
            <w:r>
              <w:rPr>
                <w:noProof/>
                <w:webHidden/>
              </w:rPr>
              <w:t>57</w:t>
            </w:r>
            <w:r>
              <w:rPr>
                <w:noProof/>
                <w:webHidden/>
              </w:rPr>
              <w:fldChar w:fldCharType="end"/>
            </w:r>
          </w:hyperlink>
        </w:p>
        <w:p w14:paraId="6055450E" w14:textId="509609B6" w:rsidR="00FD19EA" w:rsidRDefault="00FD19EA">
          <w:pPr>
            <w:pStyle w:val="TOC3"/>
            <w:tabs>
              <w:tab w:val="right" w:leader="dot" w:pos="9350"/>
            </w:tabs>
            <w:rPr>
              <w:rFonts w:asciiTheme="minorHAnsi" w:eastAsiaTheme="minorEastAsia" w:hAnsiTheme="minorHAnsi" w:cstheme="minorBidi"/>
              <w:noProof/>
            </w:rPr>
          </w:pPr>
          <w:hyperlink w:anchor="_Toc519349700" w:history="1">
            <w:r w:rsidRPr="003346DA">
              <w:rPr>
                <w:rStyle w:val="Hyperlink"/>
                <w:noProof/>
              </w:rPr>
              <w:t>Link – National Security/Terrorism</w:t>
            </w:r>
            <w:r>
              <w:rPr>
                <w:noProof/>
                <w:webHidden/>
              </w:rPr>
              <w:tab/>
            </w:r>
            <w:r>
              <w:rPr>
                <w:noProof/>
                <w:webHidden/>
              </w:rPr>
              <w:fldChar w:fldCharType="begin"/>
            </w:r>
            <w:r>
              <w:rPr>
                <w:noProof/>
                <w:webHidden/>
              </w:rPr>
              <w:instrText xml:space="preserve"> PAGEREF _Toc519349700 \h </w:instrText>
            </w:r>
            <w:r>
              <w:rPr>
                <w:noProof/>
                <w:webHidden/>
              </w:rPr>
            </w:r>
            <w:r>
              <w:rPr>
                <w:noProof/>
                <w:webHidden/>
              </w:rPr>
              <w:fldChar w:fldCharType="separate"/>
            </w:r>
            <w:r>
              <w:rPr>
                <w:noProof/>
                <w:webHidden/>
              </w:rPr>
              <w:t>61</w:t>
            </w:r>
            <w:r>
              <w:rPr>
                <w:noProof/>
                <w:webHidden/>
              </w:rPr>
              <w:fldChar w:fldCharType="end"/>
            </w:r>
          </w:hyperlink>
        </w:p>
        <w:p w14:paraId="424701FA" w14:textId="0B8FE107" w:rsidR="00FD19EA" w:rsidRDefault="00FD19EA">
          <w:pPr>
            <w:pStyle w:val="TOC3"/>
            <w:tabs>
              <w:tab w:val="right" w:leader="dot" w:pos="9350"/>
            </w:tabs>
            <w:rPr>
              <w:rFonts w:asciiTheme="minorHAnsi" w:eastAsiaTheme="minorEastAsia" w:hAnsiTheme="minorHAnsi" w:cstheme="minorBidi"/>
              <w:noProof/>
            </w:rPr>
          </w:pPr>
          <w:hyperlink w:anchor="_Toc519349701" w:history="1">
            <w:r w:rsidRPr="003346DA">
              <w:rPr>
                <w:rStyle w:val="Hyperlink"/>
                <w:noProof/>
              </w:rPr>
              <w:t>Link – Nativism</w:t>
            </w:r>
            <w:r>
              <w:rPr>
                <w:noProof/>
                <w:webHidden/>
              </w:rPr>
              <w:tab/>
            </w:r>
            <w:r>
              <w:rPr>
                <w:noProof/>
                <w:webHidden/>
              </w:rPr>
              <w:fldChar w:fldCharType="begin"/>
            </w:r>
            <w:r>
              <w:rPr>
                <w:noProof/>
                <w:webHidden/>
              </w:rPr>
              <w:instrText xml:space="preserve"> PAGEREF _Toc519349701 \h </w:instrText>
            </w:r>
            <w:r>
              <w:rPr>
                <w:noProof/>
                <w:webHidden/>
              </w:rPr>
            </w:r>
            <w:r>
              <w:rPr>
                <w:noProof/>
                <w:webHidden/>
              </w:rPr>
              <w:fldChar w:fldCharType="separate"/>
            </w:r>
            <w:r>
              <w:rPr>
                <w:noProof/>
                <w:webHidden/>
              </w:rPr>
              <w:t>62</w:t>
            </w:r>
            <w:r>
              <w:rPr>
                <w:noProof/>
                <w:webHidden/>
              </w:rPr>
              <w:fldChar w:fldCharType="end"/>
            </w:r>
          </w:hyperlink>
        </w:p>
        <w:p w14:paraId="3923B022" w14:textId="07229064" w:rsidR="00FD19EA" w:rsidRDefault="00FD19EA">
          <w:pPr>
            <w:pStyle w:val="TOC3"/>
            <w:tabs>
              <w:tab w:val="right" w:leader="dot" w:pos="9350"/>
            </w:tabs>
            <w:rPr>
              <w:rFonts w:asciiTheme="minorHAnsi" w:eastAsiaTheme="minorEastAsia" w:hAnsiTheme="minorHAnsi" w:cstheme="minorBidi"/>
              <w:noProof/>
            </w:rPr>
          </w:pPr>
          <w:hyperlink w:anchor="_Toc519349702" w:history="1">
            <w:r w:rsidRPr="003346DA">
              <w:rPr>
                <w:rStyle w:val="Hyperlink"/>
                <w:noProof/>
              </w:rPr>
              <w:t>Link – Syrian Refugees</w:t>
            </w:r>
            <w:r>
              <w:rPr>
                <w:noProof/>
                <w:webHidden/>
              </w:rPr>
              <w:tab/>
            </w:r>
            <w:r>
              <w:rPr>
                <w:noProof/>
                <w:webHidden/>
              </w:rPr>
              <w:fldChar w:fldCharType="begin"/>
            </w:r>
            <w:r>
              <w:rPr>
                <w:noProof/>
                <w:webHidden/>
              </w:rPr>
              <w:instrText xml:space="preserve"> PAGEREF _Toc519349702 \h </w:instrText>
            </w:r>
            <w:r>
              <w:rPr>
                <w:noProof/>
                <w:webHidden/>
              </w:rPr>
            </w:r>
            <w:r>
              <w:rPr>
                <w:noProof/>
                <w:webHidden/>
              </w:rPr>
              <w:fldChar w:fldCharType="separate"/>
            </w:r>
            <w:r>
              <w:rPr>
                <w:noProof/>
                <w:webHidden/>
              </w:rPr>
              <w:t>66</w:t>
            </w:r>
            <w:r>
              <w:rPr>
                <w:noProof/>
                <w:webHidden/>
              </w:rPr>
              <w:fldChar w:fldCharType="end"/>
            </w:r>
          </w:hyperlink>
        </w:p>
        <w:p w14:paraId="2928D9CD" w14:textId="5696A669" w:rsidR="00FD19EA" w:rsidRDefault="00FD19EA">
          <w:pPr>
            <w:pStyle w:val="TOC3"/>
            <w:tabs>
              <w:tab w:val="right" w:leader="dot" w:pos="9350"/>
            </w:tabs>
            <w:rPr>
              <w:rFonts w:asciiTheme="minorHAnsi" w:eastAsiaTheme="minorEastAsia" w:hAnsiTheme="minorHAnsi" w:cstheme="minorBidi"/>
              <w:noProof/>
            </w:rPr>
          </w:pPr>
          <w:hyperlink w:anchor="_Toc519349703" w:history="1">
            <w:r w:rsidRPr="003346DA">
              <w:rPr>
                <w:rStyle w:val="Hyperlink"/>
                <w:noProof/>
              </w:rPr>
              <w:t>Link – Travel Ban</w:t>
            </w:r>
            <w:r>
              <w:rPr>
                <w:noProof/>
                <w:webHidden/>
              </w:rPr>
              <w:tab/>
            </w:r>
            <w:r>
              <w:rPr>
                <w:noProof/>
                <w:webHidden/>
              </w:rPr>
              <w:fldChar w:fldCharType="begin"/>
            </w:r>
            <w:r>
              <w:rPr>
                <w:noProof/>
                <w:webHidden/>
              </w:rPr>
              <w:instrText xml:space="preserve"> PAGEREF _Toc519349703 \h </w:instrText>
            </w:r>
            <w:r>
              <w:rPr>
                <w:noProof/>
                <w:webHidden/>
              </w:rPr>
            </w:r>
            <w:r>
              <w:rPr>
                <w:noProof/>
                <w:webHidden/>
              </w:rPr>
              <w:fldChar w:fldCharType="separate"/>
            </w:r>
            <w:r>
              <w:rPr>
                <w:noProof/>
                <w:webHidden/>
              </w:rPr>
              <w:t>68</w:t>
            </w:r>
            <w:r>
              <w:rPr>
                <w:noProof/>
                <w:webHidden/>
              </w:rPr>
              <w:fldChar w:fldCharType="end"/>
            </w:r>
          </w:hyperlink>
        </w:p>
        <w:p w14:paraId="1F3851F6" w14:textId="60EC0A0F" w:rsidR="00FD19EA" w:rsidRDefault="00FD19EA">
          <w:pPr>
            <w:pStyle w:val="TOC3"/>
            <w:tabs>
              <w:tab w:val="right" w:leader="dot" w:pos="9350"/>
            </w:tabs>
            <w:rPr>
              <w:rFonts w:asciiTheme="minorHAnsi" w:eastAsiaTheme="minorEastAsia" w:hAnsiTheme="minorHAnsi" w:cstheme="minorBidi"/>
              <w:noProof/>
            </w:rPr>
          </w:pPr>
          <w:hyperlink w:anchor="_Toc519349704" w:history="1">
            <w:r w:rsidRPr="003346DA">
              <w:rPr>
                <w:rStyle w:val="Hyperlink"/>
                <w:noProof/>
              </w:rPr>
              <w:t>AT – Immigration Not Key</w:t>
            </w:r>
            <w:r>
              <w:rPr>
                <w:noProof/>
                <w:webHidden/>
              </w:rPr>
              <w:tab/>
            </w:r>
            <w:r>
              <w:rPr>
                <w:noProof/>
                <w:webHidden/>
              </w:rPr>
              <w:fldChar w:fldCharType="begin"/>
            </w:r>
            <w:r>
              <w:rPr>
                <w:noProof/>
                <w:webHidden/>
              </w:rPr>
              <w:instrText xml:space="preserve"> PAGEREF _Toc519349704 \h </w:instrText>
            </w:r>
            <w:r>
              <w:rPr>
                <w:noProof/>
                <w:webHidden/>
              </w:rPr>
            </w:r>
            <w:r>
              <w:rPr>
                <w:noProof/>
                <w:webHidden/>
              </w:rPr>
              <w:fldChar w:fldCharType="separate"/>
            </w:r>
            <w:r>
              <w:rPr>
                <w:noProof/>
                <w:webHidden/>
              </w:rPr>
              <w:t>70</w:t>
            </w:r>
            <w:r>
              <w:rPr>
                <w:noProof/>
                <w:webHidden/>
              </w:rPr>
              <w:fldChar w:fldCharType="end"/>
            </w:r>
          </w:hyperlink>
        </w:p>
        <w:p w14:paraId="4EACFE97" w14:textId="2ED0C502" w:rsidR="00FD19EA" w:rsidRDefault="00FD19EA">
          <w:pPr>
            <w:pStyle w:val="TOC3"/>
            <w:tabs>
              <w:tab w:val="right" w:leader="dot" w:pos="9350"/>
            </w:tabs>
            <w:rPr>
              <w:rFonts w:asciiTheme="minorHAnsi" w:eastAsiaTheme="minorEastAsia" w:hAnsiTheme="minorHAnsi" w:cstheme="minorBidi"/>
              <w:noProof/>
            </w:rPr>
          </w:pPr>
          <w:hyperlink w:anchor="_Toc519349705" w:history="1">
            <w:r w:rsidRPr="003346DA">
              <w:rPr>
                <w:rStyle w:val="Hyperlink"/>
                <w:noProof/>
              </w:rPr>
              <w:t>AT – Link Turn</w:t>
            </w:r>
            <w:r>
              <w:rPr>
                <w:noProof/>
                <w:webHidden/>
              </w:rPr>
              <w:tab/>
            </w:r>
            <w:r>
              <w:rPr>
                <w:noProof/>
                <w:webHidden/>
              </w:rPr>
              <w:fldChar w:fldCharType="begin"/>
            </w:r>
            <w:r>
              <w:rPr>
                <w:noProof/>
                <w:webHidden/>
              </w:rPr>
              <w:instrText xml:space="preserve"> PAGEREF _Toc519349705 \h </w:instrText>
            </w:r>
            <w:r>
              <w:rPr>
                <w:noProof/>
                <w:webHidden/>
              </w:rPr>
            </w:r>
            <w:r>
              <w:rPr>
                <w:noProof/>
                <w:webHidden/>
              </w:rPr>
              <w:fldChar w:fldCharType="separate"/>
            </w:r>
            <w:r>
              <w:rPr>
                <w:noProof/>
                <w:webHidden/>
              </w:rPr>
              <w:t>74</w:t>
            </w:r>
            <w:r>
              <w:rPr>
                <w:noProof/>
                <w:webHidden/>
              </w:rPr>
              <w:fldChar w:fldCharType="end"/>
            </w:r>
          </w:hyperlink>
        </w:p>
        <w:p w14:paraId="5DAFD7D9" w14:textId="5D26241E" w:rsidR="00FD19EA" w:rsidRDefault="00FD19EA">
          <w:pPr>
            <w:pStyle w:val="TOC3"/>
            <w:tabs>
              <w:tab w:val="right" w:leader="dot" w:pos="9350"/>
            </w:tabs>
            <w:rPr>
              <w:rFonts w:asciiTheme="minorHAnsi" w:eastAsiaTheme="minorEastAsia" w:hAnsiTheme="minorHAnsi" w:cstheme="minorBidi"/>
              <w:noProof/>
            </w:rPr>
          </w:pPr>
          <w:hyperlink w:anchor="_Toc519349706" w:history="1">
            <w:r w:rsidRPr="003346DA">
              <w:rPr>
                <w:rStyle w:val="Hyperlink"/>
                <w:noProof/>
              </w:rPr>
              <w:t>AT – Economy Key/Tariffs</w:t>
            </w:r>
            <w:r>
              <w:rPr>
                <w:noProof/>
                <w:webHidden/>
              </w:rPr>
              <w:tab/>
            </w:r>
            <w:r>
              <w:rPr>
                <w:noProof/>
                <w:webHidden/>
              </w:rPr>
              <w:fldChar w:fldCharType="begin"/>
            </w:r>
            <w:r>
              <w:rPr>
                <w:noProof/>
                <w:webHidden/>
              </w:rPr>
              <w:instrText xml:space="preserve"> PAGEREF _Toc519349706 \h </w:instrText>
            </w:r>
            <w:r>
              <w:rPr>
                <w:noProof/>
                <w:webHidden/>
              </w:rPr>
            </w:r>
            <w:r>
              <w:rPr>
                <w:noProof/>
                <w:webHidden/>
              </w:rPr>
              <w:fldChar w:fldCharType="separate"/>
            </w:r>
            <w:r>
              <w:rPr>
                <w:noProof/>
                <w:webHidden/>
              </w:rPr>
              <w:t>76</w:t>
            </w:r>
            <w:r>
              <w:rPr>
                <w:noProof/>
                <w:webHidden/>
              </w:rPr>
              <w:fldChar w:fldCharType="end"/>
            </w:r>
          </w:hyperlink>
        </w:p>
        <w:p w14:paraId="3DF87660" w14:textId="650FF0DE" w:rsidR="00FD19EA" w:rsidRDefault="00FD19EA">
          <w:pPr>
            <w:pStyle w:val="TOC3"/>
            <w:tabs>
              <w:tab w:val="right" w:leader="dot" w:pos="9350"/>
            </w:tabs>
            <w:rPr>
              <w:rFonts w:asciiTheme="minorHAnsi" w:eastAsiaTheme="minorEastAsia" w:hAnsiTheme="minorHAnsi" w:cstheme="minorBidi"/>
              <w:noProof/>
            </w:rPr>
          </w:pPr>
          <w:hyperlink w:anchor="_Toc519349707" w:history="1">
            <w:r w:rsidRPr="003346DA">
              <w:rPr>
                <w:rStyle w:val="Hyperlink"/>
                <w:noProof/>
              </w:rPr>
              <w:t>Internal Link – Base Key</w:t>
            </w:r>
            <w:r>
              <w:rPr>
                <w:noProof/>
                <w:webHidden/>
              </w:rPr>
              <w:tab/>
            </w:r>
            <w:r>
              <w:rPr>
                <w:noProof/>
                <w:webHidden/>
              </w:rPr>
              <w:fldChar w:fldCharType="begin"/>
            </w:r>
            <w:r>
              <w:rPr>
                <w:noProof/>
                <w:webHidden/>
              </w:rPr>
              <w:instrText xml:space="preserve"> PAGEREF _Toc519349707 \h </w:instrText>
            </w:r>
            <w:r>
              <w:rPr>
                <w:noProof/>
                <w:webHidden/>
              </w:rPr>
            </w:r>
            <w:r>
              <w:rPr>
                <w:noProof/>
                <w:webHidden/>
              </w:rPr>
              <w:fldChar w:fldCharType="separate"/>
            </w:r>
            <w:r>
              <w:rPr>
                <w:noProof/>
                <w:webHidden/>
              </w:rPr>
              <w:t>78</w:t>
            </w:r>
            <w:r>
              <w:rPr>
                <w:noProof/>
                <w:webHidden/>
              </w:rPr>
              <w:fldChar w:fldCharType="end"/>
            </w:r>
          </w:hyperlink>
        </w:p>
        <w:p w14:paraId="7FE212D8" w14:textId="56FEB735" w:rsidR="00FD19EA" w:rsidRDefault="00FD19EA">
          <w:pPr>
            <w:pStyle w:val="TOC2"/>
            <w:tabs>
              <w:tab w:val="right" w:leader="dot" w:pos="9350"/>
            </w:tabs>
            <w:rPr>
              <w:rFonts w:asciiTheme="minorHAnsi" w:eastAsiaTheme="minorEastAsia" w:hAnsiTheme="minorHAnsi" w:cstheme="minorBidi"/>
              <w:noProof/>
            </w:rPr>
          </w:pPr>
          <w:hyperlink w:anchor="_Toc519349708" w:history="1">
            <w:r w:rsidRPr="003346DA">
              <w:rPr>
                <w:rStyle w:val="Hyperlink"/>
                <w:noProof/>
              </w:rPr>
              <w:t>Impact</w:t>
            </w:r>
            <w:r>
              <w:rPr>
                <w:noProof/>
                <w:webHidden/>
              </w:rPr>
              <w:tab/>
            </w:r>
            <w:r>
              <w:rPr>
                <w:noProof/>
                <w:webHidden/>
              </w:rPr>
              <w:fldChar w:fldCharType="begin"/>
            </w:r>
            <w:r>
              <w:rPr>
                <w:noProof/>
                <w:webHidden/>
              </w:rPr>
              <w:instrText xml:space="preserve"> PAGEREF _Toc519349708 \h </w:instrText>
            </w:r>
            <w:r>
              <w:rPr>
                <w:noProof/>
                <w:webHidden/>
              </w:rPr>
            </w:r>
            <w:r>
              <w:rPr>
                <w:noProof/>
                <w:webHidden/>
              </w:rPr>
              <w:fldChar w:fldCharType="separate"/>
            </w:r>
            <w:r>
              <w:rPr>
                <w:noProof/>
                <w:webHidden/>
              </w:rPr>
              <w:t>79</w:t>
            </w:r>
            <w:r>
              <w:rPr>
                <w:noProof/>
                <w:webHidden/>
              </w:rPr>
              <w:fldChar w:fldCharType="end"/>
            </w:r>
          </w:hyperlink>
        </w:p>
        <w:p w14:paraId="1EF9DDBC" w14:textId="0C21715B" w:rsidR="00FD19EA" w:rsidRDefault="00FD19EA">
          <w:pPr>
            <w:pStyle w:val="TOC3"/>
            <w:tabs>
              <w:tab w:val="right" w:leader="dot" w:pos="9350"/>
            </w:tabs>
            <w:rPr>
              <w:rFonts w:asciiTheme="minorHAnsi" w:eastAsiaTheme="minorEastAsia" w:hAnsiTheme="minorHAnsi" w:cstheme="minorBidi"/>
              <w:noProof/>
            </w:rPr>
          </w:pPr>
          <w:hyperlink w:anchor="_Toc519349709" w:history="1">
            <w:r w:rsidRPr="003346DA">
              <w:rPr>
                <w:rStyle w:val="Hyperlink"/>
                <w:noProof/>
              </w:rPr>
              <w:t>Impact – Trump Uses Diversion</w:t>
            </w:r>
            <w:r>
              <w:rPr>
                <w:noProof/>
                <w:webHidden/>
              </w:rPr>
              <w:tab/>
            </w:r>
            <w:r>
              <w:rPr>
                <w:noProof/>
                <w:webHidden/>
              </w:rPr>
              <w:fldChar w:fldCharType="begin"/>
            </w:r>
            <w:r>
              <w:rPr>
                <w:noProof/>
                <w:webHidden/>
              </w:rPr>
              <w:instrText xml:space="preserve"> PAGEREF _Toc519349709 \h </w:instrText>
            </w:r>
            <w:r>
              <w:rPr>
                <w:noProof/>
                <w:webHidden/>
              </w:rPr>
            </w:r>
            <w:r>
              <w:rPr>
                <w:noProof/>
                <w:webHidden/>
              </w:rPr>
              <w:fldChar w:fldCharType="separate"/>
            </w:r>
            <w:r>
              <w:rPr>
                <w:noProof/>
                <w:webHidden/>
              </w:rPr>
              <w:t>80</w:t>
            </w:r>
            <w:r>
              <w:rPr>
                <w:noProof/>
                <w:webHidden/>
              </w:rPr>
              <w:fldChar w:fldCharType="end"/>
            </w:r>
          </w:hyperlink>
        </w:p>
        <w:p w14:paraId="72BC331C" w14:textId="4C8397A0" w:rsidR="00FD19EA" w:rsidRDefault="00FD19EA">
          <w:pPr>
            <w:pStyle w:val="TOC3"/>
            <w:tabs>
              <w:tab w:val="right" w:leader="dot" w:pos="9350"/>
            </w:tabs>
            <w:rPr>
              <w:rFonts w:asciiTheme="minorHAnsi" w:eastAsiaTheme="minorEastAsia" w:hAnsiTheme="minorHAnsi" w:cstheme="minorBidi"/>
              <w:noProof/>
            </w:rPr>
          </w:pPr>
          <w:hyperlink w:anchor="_Toc519349710" w:history="1">
            <w:r w:rsidRPr="003346DA">
              <w:rPr>
                <w:rStyle w:val="Hyperlink"/>
                <w:noProof/>
              </w:rPr>
              <w:t>Impact – Low Base Support Causes Diversion</w:t>
            </w:r>
            <w:r>
              <w:rPr>
                <w:noProof/>
                <w:webHidden/>
              </w:rPr>
              <w:tab/>
            </w:r>
            <w:r>
              <w:rPr>
                <w:noProof/>
                <w:webHidden/>
              </w:rPr>
              <w:fldChar w:fldCharType="begin"/>
            </w:r>
            <w:r>
              <w:rPr>
                <w:noProof/>
                <w:webHidden/>
              </w:rPr>
              <w:instrText xml:space="preserve"> PAGEREF _Toc519349710 \h </w:instrText>
            </w:r>
            <w:r>
              <w:rPr>
                <w:noProof/>
                <w:webHidden/>
              </w:rPr>
            </w:r>
            <w:r>
              <w:rPr>
                <w:noProof/>
                <w:webHidden/>
              </w:rPr>
              <w:fldChar w:fldCharType="separate"/>
            </w:r>
            <w:r>
              <w:rPr>
                <w:noProof/>
                <w:webHidden/>
              </w:rPr>
              <w:t>84</w:t>
            </w:r>
            <w:r>
              <w:rPr>
                <w:noProof/>
                <w:webHidden/>
              </w:rPr>
              <w:fldChar w:fldCharType="end"/>
            </w:r>
          </w:hyperlink>
        </w:p>
        <w:p w14:paraId="3901B3C1" w14:textId="16C376DB" w:rsidR="00FD19EA" w:rsidRDefault="00FD19EA">
          <w:pPr>
            <w:pStyle w:val="TOC3"/>
            <w:tabs>
              <w:tab w:val="right" w:leader="dot" w:pos="9350"/>
            </w:tabs>
            <w:rPr>
              <w:rFonts w:asciiTheme="minorHAnsi" w:eastAsiaTheme="minorEastAsia" w:hAnsiTheme="minorHAnsi" w:cstheme="minorBidi"/>
              <w:noProof/>
            </w:rPr>
          </w:pPr>
          <w:hyperlink w:anchor="_Toc519349711" w:history="1">
            <w:r w:rsidRPr="003346DA">
              <w:rPr>
                <w:rStyle w:val="Hyperlink"/>
                <w:noProof/>
              </w:rPr>
              <w:t>Impact – Scandal Causes Diversion</w:t>
            </w:r>
            <w:r>
              <w:rPr>
                <w:noProof/>
                <w:webHidden/>
              </w:rPr>
              <w:tab/>
            </w:r>
            <w:r>
              <w:rPr>
                <w:noProof/>
                <w:webHidden/>
              </w:rPr>
              <w:fldChar w:fldCharType="begin"/>
            </w:r>
            <w:r>
              <w:rPr>
                <w:noProof/>
                <w:webHidden/>
              </w:rPr>
              <w:instrText xml:space="preserve"> PAGEREF _Toc519349711 \h </w:instrText>
            </w:r>
            <w:r>
              <w:rPr>
                <w:noProof/>
                <w:webHidden/>
              </w:rPr>
            </w:r>
            <w:r>
              <w:rPr>
                <w:noProof/>
                <w:webHidden/>
              </w:rPr>
              <w:fldChar w:fldCharType="separate"/>
            </w:r>
            <w:r>
              <w:rPr>
                <w:noProof/>
                <w:webHidden/>
              </w:rPr>
              <w:t>88</w:t>
            </w:r>
            <w:r>
              <w:rPr>
                <w:noProof/>
                <w:webHidden/>
              </w:rPr>
              <w:fldChar w:fldCharType="end"/>
            </w:r>
          </w:hyperlink>
        </w:p>
        <w:p w14:paraId="1159D340" w14:textId="63999978" w:rsidR="00FD19EA" w:rsidRDefault="00FD19EA">
          <w:pPr>
            <w:pStyle w:val="TOC3"/>
            <w:tabs>
              <w:tab w:val="right" w:leader="dot" w:pos="9350"/>
            </w:tabs>
            <w:rPr>
              <w:rFonts w:asciiTheme="minorHAnsi" w:eastAsiaTheme="minorEastAsia" w:hAnsiTheme="minorHAnsi" w:cstheme="minorBidi"/>
              <w:noProof/>
            </w:rPr>
          </w:pPr>
          <w:hyperlink w:anchor="_Toc519349712" w:history="1">
            <w:r w:rsidRPr="003346DA">
              <w:rPr>
                <w:rStyle w:val="Hyperlink"/>
                <w:noProof/>
              </w:rPr>
              <w:t>North Korean Diversionary War</w:t>
            </w:r>
            <w:r>
              <w:rPr>
                <w:noProof/>
                <w:webHidden/>
              </w:rPr>
              <w:tab/>
            </w:r>
            <w:r>
              <w:rPr>
                <w:noProof/>
                <w:webHidden/>
              </w:rPr>
              <w:fldChar w:fldCharType="begin"/>
            </w:r>
            <w:r>
              <w:rPr>
                <w:noProof/>
                <w:webHidden/>
              </w:rPr>
              <w:instrText xml:space="preserve"> PAGEREF _Toc519349712 \h </w:instrText>
            </w:r>
            <w:r>
              <w:rPr>
                <w:noProof/>
                <w:webHidden/>
              </w:rPr>
            </w:r>
            <w:r>
              <w:rPr>
                <w:noProof/>
                <w:webHidden/>
              </w:rPr>
              <w:fldChar w:fldCharType="separate"/>
            </w:r>
            <w:r>
              <w:rPr>
                <w:noProof/>
                <w:webHidden/>
              </w:rPr>
              <w:t>90</w:t>
            </w:r>
            <w:r>
              <w:rPr>
                <w:noProof/>
                <w:webHidden/>
              </w:rPr>
              <w:fldChar w:fldCharType="end"/>
            </w:r>
          </w:hyperlink>
        </w:p>
        <w:p w14:paraId="3E09F373" w14:textId="7F32120D" w:rsidR="00FD19EA" w:rsidRDefault="00FD19EA">
          <w:pPr>
            <w:pStyle w:val="TOC3"/>
            <w:tabs>
              <w:tab w:val="right" w:leader="dot" w:pos="9350"/>
            </w:tabs>
            <w:rPr>
              <w:rFonts w:asciiTheme="minorHAnsi" w:eastAsiaTheme="minorEastAsia" w:hAnsiTheme="minorHAnsi" w:cstheme="minorBidi"/>
              <w:noProof/>
            </w:rPr>
          </w:pPr>
          <w:hyperlink w:anchor="_Toc519349713" w:history="1">
            <w:r w:rsidRPr="003346DA">
              <w:rPr>
                <w:rStyle w:val="Hyperlink"/>
                <w:noProof/>
              </w:rPr>
              <w:t>North Korean War Impacts</w:t>
            </w:r>
            <w:r>
              <w:rPr>
                <w:noProof/>
                <w:webHidden/>
              </w:rPr>
              <w:tab/>
            </w:r>
            <w:r>
              <w:rPr>
                <w:noProof/>
                <w:webHidden/>
              </w:rPr>
              <w:fldChar w:fldCharType="begin"/>
            </w:r>
            <w:r>
              <w:rPr>
                <w:noProof/>
                <w:webHidden/>
              </w:rPr>
              <w:instrText xml:space="preserve"> PAGEREF _Toc519349713 \h </w:instrText>
            </w:r>
            <w:r>
              <w:rPr>
                <w:noProof/>
                <w:webHidden/>
              </w:rPr>
            </w:r>
            <w:r>
              <w:rPr>
                <w:noProof/>
                <w:webHidden/>
              </w:rPr>
              <w:fldChar w:fldCharType="separate"/>
            </w:r>
            <w:r>
              <w:rPr>
                <w:noProof/>
                <w:webHidden/>
              </w:rPr>
              <w:t>92</w:t>
            </w:r>
            <w:r>
              <w:rPr>
                <w:noProof/>
                <w:webHidden/>
              </w:rPr>
              <w:fldChar w:fldCharType="end"/>
            </w:r>
          </w:hyperlink>
        </w:p>
        <w:p w14:paraId="1ECD5B45" w14:textId="731C4F65" w:rsidR="00FD19EA" w:rsidRDefault="00FD19EA">
          <w:pPr>
            <w:pStyle w:val="TOC3"/>
            <w:tabs>
              <w:tab w:val="right" w:leader="dot" w:pos="9350"/>
            </w:tabs>
            <w:rPr>
              <w:rFonts w:asciiTheme="minorHAnsi" w:eastAsiaTheme="minorEastAsia" w:hAnsiTheme="minorHAnsi" w:cstheme="minorBidi"/>
              <w:noProof/>
            </w:rPr>
          </w:pPr>
          <w:hyperlink w:anchor="_Toc519349714" w:history="1">
            <w:r w:rsidRPr="003346DA">
              <w:rPr>
                <w:rStyle w:val="Hyperlink"/>
                <w:noProof/>
              </w:rPr>
              <w:t>AT – No Escalation</w:t>
            </w:r>
            <w:r>
              <w:rPr>
                <w:noProof/>
                <w:webHidden/>
              </w:rPr>
              <w:tab/>
            </w:r>
            <w:r>
              <w:rPr>
                <w:noProof/>
                <w:webHidden/>
              </w:rPr>
              <w:fldChar w:fldCharType="begin"/>
            </w:r>
            <w:r>
              <w:rPr>
                <w:noProof/>
                <w:webHidden/>
              </w:rPr>
              <w:instrText xml:space="preserve"> PAGEREF _Toc519349714 \h </w:instrText>
            </w:r>
            <w:r>
              <w:rPr>
                <w:noProof/>
                <w:webHidden/>
              </w:rPr>
            </w:r>
            <w:r>
              <w:rPr>
                <w:noProof/>
                <w:webHidden/>
              </w:rPr>
              <w:fldChar w:fldCharType="separate"/>
            </w:r>
            <w:r>
              <w:rPr>
                <w:noProof/>
                <w:webHidden/>
              </w:rPr>
              <w:t>99</w:t>
            </w:r>
            <w:r>
              <w:rPr>
                <w:noProof/>
                <w:webHidden/>
              </w:rPr>
              <w:fldChar w:fldCharType="end"/>
            </w:r>
          </w:hyperlink>
        </w:p>
        <w:p w14:paraId="47332D66" w14:textId="619E6EF5" w:rsidR="00FD19EA" w:rsidRDefault="00FD19EA">
          <w:pPr>
            <w:pStyle w:val="TOC3"/>
            <w:tabs>
              <w:tab w:val="right" w:leader="dot" w:pos="9350"/>
            </w:tabs>
            <w:rPr>
              <w:rFonts w:asciiTheme="minorHAnsi" w:eastAsiaTheme="minorEastAsia" w:hAnsiTheme="minorHAnsi" w:cstheme="minorBidi"/>
              <w:noProof/>
            </w:rPr>
          </w:pPr>
          <w:hyperlink w:anchor="_Toc519349715" w:history="1">
            <w:r w:rsidRPr="003346DA">
              <w:rPr>
                <w:rStyle w:val="Hyperlink"/>
                <w:noProof/>
              </w:rPr>
              <w:t>AT – Summit Solved North Korea – Talks Fail</w:t>
            </w:r>
            <w:r>
              <w:rPr>
                <w:noProof/>
                <w:webHidden/>
              </w:rPr>
              <w:tab/>
            </w:r>
            <w:r>
              <w:rPr>
                <w:noProof/>
                <w:webHidden/>
              </w:rPr>
              <w:fldChar w:fldCharType="begin"/>
            </w:r>
            <w:r>
              <w:rPr>
                <w:noProof/>
                <w:webHidden/>
              </w:rPr>
              <w:instrText xml:space="preserve"> PAGEREF _Toc519349715 \h </w:instrText>
            </w:r>
            <w:r>
              <w:rPr>
                <w:noProof/>
                <w:webHidden/>
              </w:rPr>
            </w:r>
            <w:r>
              <w:rPr>
                <w:noProof/>
                <w:webHidden/>
              </w:rPr>
              <w:fldChar w:fldCharType="separate"/>
            </w:r>
            <w:r>
              <w:rPr>
                <w:noProof/>
                <w:webHidden/>
              </w:rPr>
              <w:t>101</w:t>
            </w:r>
            <w:r>
              <w:rPr>
                <w:noProof/>
                <w:webHidden/>
              </w:rPr>
              <w:fldChar w:fldCharType="end"/>
            </w:r>
          </w:hyperlink>
        </w:p>
        <w:p w14:paraId="116178E6" w14:textId="4A81E059" w:rsidR="00FD19EA" w:rsidRDefault="00FD19EA">
          <w:pPr>
            <w:pStyle w:val="TOC3"/>
            <w:tabs>
              <w:tab w:val="right" w:leader="dot" w:pos="9350"/>
            </w:tabs>
            <w:rPr>
              <w:rFonts w:asciiTheme="minorHAnsi" w:eastAsiaTheme="minorEastAsia" w:hAnsiTheme="minorHAnsi" w:cstheme="minorBidi"/>
              <w:noProof/>
            </w:rPr>
          </w:pPr>
          <w:hyperlink w:anchor="_Toc519349716" w:history="1">
            <w:r w:rsidRPr="003346DA">
              <w:rPr>
                <w:rStyle w:val="Hyperlink"/>
                <w:noProof/>
              </w:rPr>
              <w:t>AT- Summit Solved North Korea – No Denuclearization</w:t>
            </w:r>
            <w:r>
              <w:rPr>
                <w:noProof/>
                <w:webHidden/>
              </w:rPr>
              <w:tab/>
            </w:r>
            <w:r>
              <w:rPr>
                <w:noProof/>
                <w:webHidden/>
              </w:rPr>
              <w:fldChar w:fldCharType="begin"/>
            </w:r>
            <w:r>
              <w:rPr>
                <w:noProof/>
                <w:webHidden/>
              </w:rPr>
              <w:instrText xml:space="preserve"> PAGEREF _Toc519349716 \h </w:instrText>
            </w:r>
            <w:r>
              <w:rPr>
                <w:noProof/>
                <w:webHidden/>
              </w:rPr>
            </w:r>
            <w:r>
              <w:rPr>
                <w:noProof/>
                <w:webHidden/>
              </w:rPr>
              <w:fldChar w:fldCharType="separate"/>
            </w:r>
            <w:r>
              <w:rPr>
                <w:noProof/>
                <w:webHidden/>
              </w:rPr>
              <w:t>104</w:t>
            </w:r>
            <w:r>
              <w:rPr>
                <w:noProof/>
                <w:webHidden/>
              </w:rPr>
              <w:fldChar w:fldCharType="end"/>
            </w:r>
          </w:hyperlink>
        </w:p>
        <w:p w14:paraId="6367D709" w14:textId="7EA3B801" w:rsidR="00FD19EA" w:rsidRDefault="00FD19EA">
          <w:pPr>
            <w:pStyle w:val="TOC3"/>
            <w:tabs>
              <w:tab w:val="right" w:leader="dot" w:pos="9350"/>
            </w:tabs>
            <w:rPr>
              <w:rFonts w:asciiTheme="minorHAnsi" w:eastAsiaTheme="minorEastAsia" w:hAnsiTheme="minorHAnsi" w:cstheme="minorBidi"/>
              <w:noProof/>
            </w:rPr>
          </w:pPr>
          <w:hyperlink w:anchor="_Toc519349717" w:history="1">
            <w:r w:rsidRPr="003346DA">
              <w:rPr>
                <w:rStyle w:val="Hyperlink"/>
                <w:noProof/>
              </w:rPr>
              <w:t>Turns Case</w:t>
            </w:r>
            <w:r>
              <w:rPr>
                <w:noProof/>
                <w:webHidden/>
              </w:rPr>
              <w:tab/>
            </w:r>
            <w:r>
              <w:rPr>
                <w:noProof/>
                <w:webHidden/>
              </w:rPr>
              <w:fldChar w:fldCharType="begin"/>
            </w:r>
            <w:r>
              <w:rPr>
                <w:noProof/>
                <w:webHidden/>
              </w:rPr>
              <w:instrText xml:space="preserve"> PAGEREF _Toc519349717 \h </w:instrText>
            </w:r>
            <w:r>
              <w:rPr>
                <w:noProof/>
                <w:webHidden/>
              </w:rPr>
            </w:r>
            <w:r>
              <w:rPr>
                <w:noProof/>
                <w:webHidden/>
              </w:rPr>
              <w:fldChar w:fldCharType="separate"/>
            </w:r>
            <w:r>
              <w:rPr>
                <w:noProof/>
                <w:webHidden/>
              </w:rPr>
              <w:t>112</w:t>
            </w:r>
            <w:r>
              <w:rPr>
                <w:noProof/>
                <w:webHidden/>
              </w:rPr>
              <w:fldChar w:fldCharType="end"/>
            </w:r>
          </w:hyperlink>
        </w:p>
        <w:p w14:paraId="21B1590D" w14:textId="61A1420B" w:rsidR="00FD19EA" w:rsidRDefault="00FD19EA">
          <w:pPr>
            <w:pStyle w:val="TOC1"/>
            <w:tabs>
              <w:tab w:val="right" w:leader="dot" w:pos="9350"/>
            </w:tabs>
            <w:rPr>
              <w:rFonts w:asciiTheme="minorHAnsi" w:eastAsiaTheme="minorEastAsia" w:hAnsiTheme="minorHAnsi" w:cstheme="minorBidi"/>
              <w:noProof/>
            </w:rPr>
          </w:pPr>
          <w:hyperlink w:anchor="_Toc519349718" w:history="1">
            <w:r w:rsidRPr="003346DA">
              <w:rPr>
                <w:rStyle w:val="Hyperlink"/>
                <w:noProof/>
              </w:rPr>
              <w:t>Base DA Aff</w:t>
            </w:r>
            <w:r>
              <w:rPr>
                <w:noProof/>
                <w:webHidden/>
              </w:rPr>
              <w:tab/>
            </w:r>
            <w:r>
              <w:rPr>
                <w:noProof/>
                <w:webHidden/>
              </w:rPr>
              <w:fldChar w:fldCharType="begin"/>
            </w:r>
            <w:r>
              <w:rPr>
                <w:noProof/>
                <w:webHidden/>
              </w:rPr>
              <w:instrText xml:space="preserve"> PAGEREF _Toc519349718 \h </w:instrText>
            </w:r>
            <w:r>
              <w:rPr>
                <w:noProof/>
                <w:webHidden/>
              </w:rPr>
            </w:r>
            <w:r>
              <w:rPr>
                <w:noProof/>
                <w:webHidden/>
              </w:rPr>
              <w:fldChar w:fldCharType="separate"/>
            </w:r>
            <w:r>
              <w:rPr>
                <w:noProof/>
                <w:webHidden/>
              </w:rPr>
              <w:t>114</w:t>
            </w:r>
            <w:r>
              <w:rPr>
                <w:noProof/>
                <w:webHidden/>
              </w:rPr>
              <w:fldChar w:fldCharType="end"/>
            </w:r>
          </w:hyperlink>
        </w:p>
        <w:p w14:paraId="2BB206F7" w14:textId="234C4DF5" w:rsidR="00FD19EA" w:rsidRDefault="00FD19EA">
          <w:pPr>
            <w:pStyle w:val="TOC2"/>
            <w:tabs>
              <w:tab w:val="right" w:leader="dot" w:pos="9350"/>
            </w:tabs>
            <w:rPr>
              <w:rFonts w:asciiTheme="minorHAnsi" w:eastAsiaTheme="minorEastAsia" w:hAnsiTheme="minorHAnsi" w:cstheme="minorBidi"/>
              <w:noProof/>
            </w:rPr>
          </w:pPr>
          <w:hyperlink w:anchor="_Toc519349719" w:history="1">
            <w:r w:rsidRPr="003346DA">
              <w:rPr>
                <w:rStyle w:val="Hyperlink"/>
                <w:noProof/>
              </w:rPr>
              <w:t>Uniqueness Answers</w:t>
            </w:r>
            <w:r>
              <w:rPr>
                <w:noProof/>
                <w:webHidden/>
              </w:rPr>
              <w:tab/>
            </w:r>
            <w:r>
              <w:rPr>
                <w:noProof/>
                <w:webHidden/>
              </w:rPr>
              <w:fldChar w:fldCharType="begin"/>
            </w:r>
            <w:r>
              <w:rPr>
                <w:noProof/>
                <w:webHidden/>
              </w:rPr>
              <w:instrText xml:space="preserve"> PAGEREF _Toc519349719 \h </w:instrText>
            </w:r>
            <w:r>
              <w:rPr>
                <w:noProof/>
                <w:webHidden/>
              </w:rPr>
            </w:r>
            <w:r>
              <w:rPr>
                <w:noProof/>
                <w:webHidden/>
              </w:rPr>
              <w:fldChar w:fldCharType="separate"/>
            </w:r>
            <w:r>
              <w:rPr>
                <w:noProof/>
                <w:webHidden/>
              </w:rPr>
              <w:t>115</w:t>
            </w:r>
            <w:r>
              <w:rPr>
                <w:noProof/>
                <w:webHidden/>
              </w:rPr>
              <w:fldChar w:fldCharType="end"/>
            </w:r>
          </w:hyperlink>
        </w:p>
        <w:p w14:paraId="67C1F0E5" w14:textId="5937C786" w:rsidR="00FD19EA" w:rsidRDefault="00FD19EA">
          <w:pPr>
            <w:pStyle w:val="TOC3"/>
            <w:tabs>
              <w:tab w:val="right" w:leader="dot" w:pos="9350"/>
            </w:tabs>
            <w:rPr>
              <w:rFonts w:asciiTheme="minorHAnsi" w:eastAsiaTheme="minorEastAsia" w:hAnsiTheme="minorHAnsi" w:cstheme="minorBidi"/>
              <w:noProof/>
            </w:rPr>
          </w:pPr>
          <w:hyperlink w:anchor="_Toc519349720" w:history="1">
            <w:r w:rsidRPr="003346DA">
              <w:rPr>
                <w:rStyle w:val="Hyperlink"/>
                <w:noProof/>
              </w:rPr>
              <w:t>Uniqueness Overwhelms the Link – 90%</w:t>
            </w:r>
            <w:r>
              <w:rPr>
                <w:noProof/>
                <w:webHidden/>
              </w:rPr>
              <w:tab/>
            </w:r>
            <w:r>
              <w:rPr>
                <w:noProof/>
                <w:webHidden/>
              </w:rPr>
              <w:fldChar w:fldCharType="begin"/>
            </w:r>
            <w:r>
              <w:rPr>
                <w:noProof/>
                <w:webHidden/>
              </w:rPr>
              <w:instrText xml:space="preserve"> PAGEREF _Toc519349720 \h </w:instrText>
            </w:r>
            <w:r>
              <w:rPr>
                <w:noProof/>
                <w:webHidden/>
              </w:rPr>
            </w:r>
            <w:r>
              <w:rPr>
                <w:noProof/>
                <w:webHidden/>
              </w:rPr>
              <w:fldChar w:fldCharType="separate"/>
            </w:r>
            <w:r>
              <w:rPr>
                <w:noProof/>
                <w:webHidden/>
              </w:rPr>
              <w:t>116</w:t>
            </w:r>
            <w:r>
              <w:rPr>
                <w:noProof/>
                <w:webHidden/>
              </w:rPr>
              <w:fldChar w:fldCharType="end"/>
            </w:r>
          </w:hyperlink>
        </w:p>
        <w:p w14:paraId="16435FC1" w14:textId="7D2DE52D" w:rsidR="00FD19EA" w:rsidRDefault="00FD19EA">
          <w:pPr>
            <w:pStyle w:val="TOC3"/>
            <w:tabs>
              <w:tab w:val="right" w:leader="dot" w:pos="9350"/>
            </w:tabs>
            <w:rPr>
              <w:rFonts w:asciiTheme="minorHAnsi" w:eastAsiaTheme="minorEastAsia" w:hAnsiTheme="minorHAnsi" w:cstheme="minorBidi"/>
              <w:noProof/>
            </w:rPr>
          </w:pPr>
          <w:hyperlink w:anchor="_Toc519349721" w:history="1">
            <w:r w:rsidRPr="003346DA">
              <w:rPr>
                <w:rStyle w:val="Hyperlink"/>
                <w:noProof/>
              </w:rPr>
              <w:t>Non-Unique – Can’t Predict Approval</w:t>
            </w:r>
            <w:r>
              <w:rPr>
                <w:noProof/>
                <w:webHidden/>
              </w:rPr>
              <w:tab/>
            </w:r>
            <w:r>
              <w:rPr>
                <w:noProof/>
                <w:webHidden/>
              </w:rPr>
              <w:fldChar w:fldCharType="begin"/>
            </w:r>
            <w:r>
              <w:rPr>
                <w:noProof/>
                <w:webHidden/>
              </w:rPr>
              <w:instrText xml:space="preserve"> PAGEREF _Toc519349721 \h </w:instrText>
            </w:r>
            <w:r>
              <w:rPr>
                <w:noProof/>
                <w:webHidden/>
              </w:rPr>
            </w:r>
            <w:r>
              <w:rPr>
                <w:noProof/>
                <w:webHidden/>
              </w:rPr>
              <w:fldChar w:fldCharType="separate"/>
            </w:r>
            <w:r>
              <w:rPr>
                <w:noProof/>
                <w:webHidden/>
              </w:rPr>
              <w:t>117</w:t>
            </w:r>
            <w:r>
              <w:rPr>
                <w:noProof/>
                <w:webHidden/>
              </w:rPr>
              <w:fldChar w:fldCharType="end"/>
            </w:r>
          </w:hyperlink>
        </w:p>
        <w:p w14:paraId="31BD2B6F" w14:textId="67E40745" w:rsidR="00FD19EA" w:rsidRDefault="00FD19EA">
          <w:pPr>
            <w:pStyle w:val="TOC3"/>
            <w:tabs>
              <w:tab w:val="right" w:leader="dot" w:pos="9350"/>
            </w:tabs>
            <w:rPr>
              <w:rFonts w:asciiTheme="minorHAnsi" w:eastAsiaTheme="minorEastAsia" w:hAnsiTheme="minorHAnsi" w:cstheme="minorBidi"/>
              <w:noProof/>
            </w:rPr>
          </w:pPr>
          <w:hyperlink w:anchor="_Toc519349722" w:history="1">
            <w:r w:rsidRPr="003346DA">
              <w:rPr>
                <w:rStyle w:val="Hyperlink"/>
                <w:noProof/>
              </w:rPr>
              <w:t>Non-Unique – Chinese Tariffs</w:t>
            </w:r>
            <w:r>
              <w:rPr>
                <w:noProof/>
                <w:webHidden/>
              </w:rPr>
              <w:tab/>
            </w:r>
            <w:r>
              <w:rPr>
                <w:noProof/>
                <w:webHidden/>
              </w:rPr>
              <w:fldChar w:fldCharType="begin"/>
            </w:r>
            <w:r>
              <w:rPr>
                <w:noProof/>
                <w:webHidden/>
              </w:rPr>
              <w:instrText xml:space="preserve"> PAGEREF _Toc519349722 \h </w:instrText>
            </w:r>
            <w:r>
              <w:rPr>
                <w:noProof/>
                <w:webHidden/>
              </w:rPr>
            </w:r>
            <w:r>
              <w:rPr>
                <w:noProof/>
                <w:webHidden/>
              </w:rPr>
              <w:fldChar w:fldCharType="separate"/>
            </w:r>
            <w:r>
              <w:rPr>
                <w:noProof/>
                <w:webHidden/>
              </w:rPr>
              <w:t>120</w:t>
            </w:r>
            <w:r>
              <w:rPr>
                <w:noProof/>
                <w:webHidden/>
              </w:rPr>
              <w:fldChar w:fldCharType="end"/>
            </w:r>
          </w:hyperlink>
        </w:p>
        <w:p w14:paraId="4137FD44" w14:textId="4532FC25" w:rsidR="00FD19EA" w:rsidRDefault="00FD19EA">
          <w:pPr>
            <w:pStyle w:val="TOC3"/>
            <w:tabs>
              <w:tab w:val="right" w:leader="dot" w:pos="9350"/>
            </w:tabs>
            <w:rPr>
              <w:rFonts w:asciiTheme="minorHAnsi" w:eastAsiaTheme="minorEastAsia" w:hAnsiTheme="minorHAnsi" w:cstheme="minorBidi"/>
              <w:noProof/>
            </w:rPr>
          </w:pPr>
          <w:hyperlink w:anchor="_Toc519349723" w:history="1">
            <w:r w:rsidRPr="003346DA">
              <w:rPr>
                <w:rStyle w:val="Hyperlink"/>
                <w:noProof/>
              </w:rPr>
              <w:t>Non-Unique – No Trump Base</w:t>
            </w:r>
            <w:r>
              <w:rPr>
                <w:noProof/>
                <w:webHidden/>
              </w:rPr>
              <w:tab/>
            </w:r>
            <w:r>
              <w:rPr>
                <w:noProof/>
                <w:webHidden/>
              </w:rPr>
              <w:fldChar w:fldCharType="begin"/>
            </w:r>
            <w:r>
              <w:rPr>
                <w:noProof/>
                <w:webHidden/>
              </w:rPr>
              <w:instrText xml:space="preserve"> PAGEREF _Toc519349723 \h </w:instrText>
            </w:r>
            <w:r>
              <w:rPr>
                <w:noProof/>
                <w:webHidden/>
              </w:rPr>
            </w:r>
            <w:r>
              <w:rPr>
                <w:noProof/>
                <w:webHidden/>
              </w:rPr>
              <w:fldChar w:fldCharType="separate"/>
            </w:r>
            <w:r>
              <w:rPr>
                <w:noProof/>
                <w:webHidden/>
              </w:rPr>
              <w:t>124</w:t>
            </w:r>
            <w:r>
              <w:rPr>
                <w:noProof/>
                <w:webHidden/>
              </w:rPr>
              <w:fldChar w:fldCharType="end"/>
            </w:r>
          </w:hyperlink>
        </w:p>
        <w:p w14:paraId="1BFBFF88" w14:textId="6F8CFDEC" w:rsidR="00FD19EA" w:rsidRDefault="00FD19EA">
          <w:pPr>
            <w:pStyle w:val="TOC3"/>
            <w:tabs>
              <w:tab w:val="right" w:leader="dot" w:pos="9350"/>
            </w:tabs>
            <w:rPr>
              <w:rFonts w:asciiTheme="minorHAnsi" w:eastAsiaTheme="minorEastAsia" w:hAnsiTheme="minorHAnsi" w:cstheme="minorBidi"/>
              <w:noProof/>
            </w:rPr>
          </w:pPr>
          <w:hyperlink w:anchor="_Toc519349724" w:history="1">
            <w:r w:rsidRPr="003346DA">
              <w:rPr>
                <w:rStyle w:val="Hyperlink"/>
                <w:noProof/>
              </w:rPr>
              <w:t>Non-Unique –  Trump Family Policy Unpopular</w:t>
            </w:r>
            <w:r>
              <w:rPr>
                <w:noProof/>
                <w:webHidden/>
              </w:rPr>
              <w:tab/>
            </w:r>
            <w:r>
              <w:rPr>
                <w:noProof/>
                <w:webHidden/>
              </w:rPr>
              <w:fldChar w:fldCharType="begin"/>
            </w:r>
            <w:r>
              <w:rPr>
                <w:noProof/>
                <w:webHidden/>
              </w:rPr>
              <w:instrText xml:space="preserve"> PAGEREF _Toc519349724 \h </w:instrText>
            </w:r>
            <w:r>
              <w:rPr>
                <w:noProof/>
                <w:webHidden/>
              </w:rPr>
            </w:r>
            <w:r>
              <w:rPr>
                <w:noProof/>
                <w:webHidden/>
              </w:rPr>
              <w:fldChar w:fldCharType="separate"/>
            </w:r>
            <w:r>
              <w:rPr>
                <w:noProof/>
                <w:webHidden/>
              </w:rPr>
              <w:t>126</w:t>
            </w:r>
            <w:r>
              <w:rPr>
                <w:noProof/>
                <w:webHidden/>
              </w:rPr>
              <w:fldChar w:fldCharType="end"/>
            </w:r>
          </w:hyperlink>
        </w:p>
        <w:p w14:paraId="2D86D87A" w14:textId="567EEC89" w:rsidR="00FD19EA" w:rsidRDefault="00FD19EA">
          <w:pPr>
            <w:pStyle w:val="TOC2"/>
            <w:tabs>
              <w:tab w:val="right" w:leader="dot" w:pos="9350"/>
            </w:tabs>
            <w:rPr>
              <w:rFonts w:asciiTheme="minorHAnsi" w:eastAsiaTheme="minorEastAsia" w:hAnsiTheme="minorHAnsi" w:cstheme="minorBidi"/>
              <w:noProof/>
            </w:rPr>
          </w:pPr>
          <w:hyperlink w:anchor="_Toc519349725" w:history="1">
            <w:r w:rsidRPr="003346DA">
              <w:rPr>
                <w:rStyle w:val="Hyperlink"/>
                <w:noProof/>
              </w:rPr>
              <w:t>Link Answers</w:t>
            </w:r>
            <w:r>
              <w:rPr>
                <w:noProof/>
                <w:webHidden/>
              </w:rPr>
              <w:tab/>
            </w:r>
            <w:r>
              <w:rPr>
                <w:noProof/>
                <w:webHidden/>
              </w:rPr>
              <w:fldChar w:fldCharType="begin"/>
            </w:r>
            <w:r>
              <w:rPr>
                <w:noProof/>
                <w:webHidden/>
              </w:rPr>
              <w:instrText xml:space="preserve"> PAGEREF _Toc519349725 \h </w:instrText>
            </w:r>
            <w:r>
              <w:rPr>
                <w:noProof/>
                <w:webHidden/>
              </w:rPr>
            </w:r>
            <w:r>
              <w:rPr>
                <w:noProof/>
                <w:webHidden/>
              </w:rPr>
              <w:fldChar w:fldCharType="separate"/>
            </w:r>
            <w:r>
              <w:rPr>
                <w:noProof/>
                <w:webHidden/>
              </w:rPr>
              <w:t>130</w:t>
            </w:r>
            <w:r>
              <w:rPr>
                <w:noProof/>
                <w:webHidden/>
              </w:rPr>
              <w:fldChar w:fldCharType="end"/>
            </w:r>
          </w:hyperlink>
        </w:p>
        <w:p w14:paraId="292B9285" w14:textId="72FBE291" w:rsidR="00FD19EA" w:rsidRDefault="00FD19EA">
          <w:pPr>
            <w:pStyle w:val="TOC3"/>
            <w:tabs>
              <w:tab w:val="right" w:leader="dot" w:pos="9350"/>
            </w:tabs>
            <w:rPr>
              <w:rFonts w:asciiTheme="minorHAnsi" w:eastAsiaTheme="minorEastAsia" w:hAnsiTheme="minorHAnsi" w:cstheme="minorBidi"/>
              <w:noProof/>
            </w:rPr>
          </w:pPr>
          <w:hyperlink w:anchor="_Toc519349726" w:history="1">
            <w:r w:rsidRPr="003346DA">
              <w:rPr>
                <w:rStyle w:val="Hyperlink"/>
                <w:noProof/>
              </w:rPr>
              <w:t>No Link – Trump Not Blamed</w:t>
            </w:r>
            <w:r>
              <w:rPr>
                <w:noProof/>
                <w:webHidden/>
              </w:rPr>
              <w:tab/>
            </w:r>
            <w:r>
              <w:rPr>
                <w:noProof/>
                <w:webHidden/>
              </w:rPr>
              <w:fldChar w:fldCharType="begin"/>
            </w:r>
            <w:r>
              <w:rPr>
                <w:noProof/>
                <w:webHidden/>
              </w:rPr>
              <w:instrText xml:space="preserve"> PAGEREF _Toc519349726 \h </w:instrText>
            </w:r>
            <w:r>
              <w:rPr>
                <w:noProof/>
                <w:webHidden/>
              </w:rPr>
            </w:r>
            <w:r>
              <w:rPr>
                <w:noProof/>
                <w:webHidden/>
              </w:rPr>
              <w:fldChar w:fldCharType="separate"/>
            </w:r>
            <w:r>
              <w:rPr>
                <w:noProof/>
                <w:webHidden/>
              </w:rPr>
              <w:t>131</w:t>
            </w:r>
            <w:r>
              <w:rPr>
                <w:noProof/>
                <w:webHidden/>
              </w:rPr>
              <w:fldChar w:fldCharType="end"/>
            </w:r>
          </w:hyperlink>
        </w:p>
        <w:p w14:paraId="07A0B5C3" w14:textId="39B2DFF9" w:rsidR="00FD19EA" w:rsidRDefault="00FD19EA">
          <w:pPr>
            <w:pStyle w:val="TOC3"/>
            <w:tabs>
              <w:tab w:val="right" w:leader="dot" w:pos="9350"/>
            </w:tabs>
            <w:rPr>
              <w:rFonts w:asciiTheme="minorHAnsi" w:eastAsiaTheme="minorEastAsia" w:hAnsiTheme="minorHAnsi" w:cstheme="minorBidi"/>
              <w:noProof/>
            </w:rPr>
          </w:pPr>
          <w:hyperlink w:anchor="_Toc519349727" w:history="1">
            <w:r w:rsidRPr="003346DA">
              <w:rPr>
                <w:rStyle w:val="Hyperlink"/>
                <w:noProof/>
              </w:rPr>
              <w:t>No Link – Fake News</w:t>
            </w:r>
            <w:r>
              <w:rPr>
                <w:noProof/>
                <w:webHidden/>
              </w:rPr>
              <w:tab/>
            </w:r>
            <w:r>
              <w:rPr>
                <w:noProof/>
                <w:webHidden/>
              </w:rPr>
              <w:fldChar w:fldCharType="begin"/>
            </w:r>
            <w:r>
              <w:rPr>
                <w:noProof/>
                <w:webHidden/>
              </w:rPr>
              <w:instrText xml:space="preserve"> PAGEREF _Toc519349727 \h </w:instrText>
            </w:r>
            <w:r>
              <w:rPr>
                <w:noProof/>
                <w:webHidden/>
              </w:rPr>
            </w:r>
            <w:r>
              <w:rPr>
                <w:noProof/>
                <w:webHidden/>
              </w:rPr>
              <w:fldChar w:fldCharType="separate"/>
            </w:r>
            <w:r>
              <w:rPr>
                <w:noProof/>
                <w:webHidden/>
              </w:rPr>
              <w:t>133</w:t>
            </w:r>
            <w:r>
              <w:rPr>
                <w:noProof/>
                <w:webHidden/>
              </w:rPr>
              <w:fldChar w:fldCharType="end"/>
            </w:r>
          </w:hyperlink>
        </w:p>
        <w:p w14:paraId="3B69AB38" w14:textId="3B719808" w:rsidR="00FD19EA" w:rsidRDefault="00FD19EA">
          <w:pPr>
            <w:pStyle w:val="TOC3"/>
            <w:tabs>
              <w:tab w:val="right" w:leader="dot" w:pos="9350"/>
            </w:tabs>
            <w:rPr>
              <w:rFonts w:asciiTheme="minorHAnsi" w:eastAsiaTheme="minorEastAsia" w:hAnsiTheme="minorHAnsi" w:cstheme="minorBidi"/>
              <w:noProof/>
            </w:rPr>
          </w:pPr>
          <w:hyperlink w:anchor="_Toc519349728" w:history="1">
            <w:r w:rsidRPr="003346DA">
              <w:rPr>
                <w:rStyle w:val="Hyperlink"/>
                <w:noProof/>
              </w:rPr>
              <w:t>No Link – Base Support Inevitable</w:t>
            </w:r>
            <w:r>
              <w:rPr>
                <w:noProof/>
                <w:webHidden/>
              </w:rPr>
              <w:tab/>
            </w:r>
            <w:r>
              <w:rPr>
                <w:noProof/>
                <w:webHidden/>
              </w:rPr>
              <w:fldChar w:fldCharType="begin"/>
            </w:r>
            <w:r>
              <w:rPr>
                <w:noProof/>
                <w:webHidden/>
              </w:rPr>
              <w:instrText xml:space="preserve"> PAGEREF _Toc519349728 \h </w:instrText>
            </w:r>
            <w:r>
              <w:rPr>
                <w:noProof/>
                <w:webHidden/>
              </w:rPr>
            </w:r>
            <w:r>
              <w:rPr>
                <w:noProof/>
                <w:webHidden/>
              </w:rPr>
              <w:fldChar w:fldCharType="separate"/>
            </w:r>
            <w:r>
              <w:rPr>
                <w:noProof/>
                <w:webHidden/>
              </w:rPr>
              <w:t>140</w:t>
            </w:r>
            <w:r>
              <w:rPr>
                <w:noProof/>
                <w:webHidden/>
              </w:rPr>
              <w:fldChar w:fldCharType="end"/>
            </w:r>
          </w:hyperlink>
        </w:p>
        <w:p w14:paraId="5FDA51B8" w14:textId="7F0743A4" w:rsidR="00FD19EA" w:rsidRDefault="00FD19EA">
          <w:pPr>
            <w:pStyle w:val="TOC3"/>
            <w:tabs>
              <w:tab w:val="right" w:leader="dot" w:pos="9350"/>
            </w:tabs>
            <w:rPr>
              <w:rFonts w:asciiTheme="minorHAnsi" w:eastAsiaTheme="minorEastAsia" w:hAnsiTheme="minorHAnsi" w:cstheme="minorBidi"/>
              <w:noProof/>
            </w:rPr>
          </w:pPr>
          <w:hyperlink w:anchor="_Toc519349729" w:history="1">
            <w:r w:rsidRPr="003346DA">
              <w:rPr>
                <w:rStyle w:val="Hyperlink"/>
                <w:noProof/>
              </w:rPr>
              <w:t>No Link – Base Not Leaving</w:t>
            </w:r>
            <w:r>
              <w:rPr>
                <w:noProof/>
                <w:webHidden/>
              </w:rPr>
              <w:tab/>
            </w:r>
            <w:r>
              <w:rPr>
                <w:noProof/>
                <w:webHidden/>
              </w:rPr>
              <w:fldChar w:fldCharType="begin"/>
            </w:r>
            <w:r>
              <w:rPr>
                <w:noProof/>
                <w:webHidden/>
              </w:rPr>
              <w:instrText xml:space="preserve"> PAGEREF _Toc519349729 \h </w:instrText>
            </w:r>
            <w:r>
              <w:rPr>
                <w:noProof/>
                <w:webHidden/>
              </w:rPr>
            </w:r>
            <w:r>
              <w:rPr>
                <w:noProof/>
                <w:webHidden/>
              </w:rPr>
              <w:fldChar w:fldCharType="separate"/>
            </w:r>
            <w:r>
              <w:rPr>
                <w:noProof/>
                <w:webHidden/>
              </w:rPr>
              <w:t>143</w:t>
            </w:r>
            <w:r>
              <w:rPr>
                <w:noProof/>
                <w:webHidden/>
              </w:rPr>
              <w:fldChar w:fldCharType="end"/>
            </w:r>
          </w:hyperlink>
        </w:p>
        <w:p w14:paraId="557DD988" w14:textId="7F7CCB2B" w:rsidR="00FD19EA" w:rsidRDefault="00FD19EA">
          <w:pPr>
            <w:pStyle w:val="TOC3"/>
            <w:tabs>
              <w:tab w:val="right" w:leader="dot" w:pos="9350"/>
            </w:tabs>
            <w:rPr>
              <w:rFonts w:asciiTheme="minorHAnsi" w:eastAsiaTheme="minorEastAsia" w:hAnsiTheme="minorHAnsi" w:cstheme="minorBidi"/>
              <w:noProof/>
            </w:rPr>
          </w:pPr>
          <w:hyperlink w:anchor="_Toc519349730" w:history="1">
            <w:r w:rsidRPr="003346DA">
              <w:rPr>
                <w:rStyle w:val="Hyperlink"/>
                <w:noProof/>
              </w:rPr>
              <w:t>No Link – Trump Approval Won’t Change</w:t>
            </w:r>
            <w:r>
              <w:rPr>
                <w:noProof/>
                <w:webHidden/>
              </w:rPr>
              <w:tab/>
            </w:r>
            <w:r>
              <w:rPr>
                <w:noProof/>
                <w:webHidden/>
              </w:rPr>
              <w:fldChar w:fldCharType="begin"/>
            </w:r>
            <w:r>
              <w:rPr>
                <w:noProof/>
                <w:webHidden/>
              </w:rPr>
              <w:instrText xml:space="preserve"> PAGEREF _Toc519349730 \h </w:instrText>
            </w:r>
            <w:r>
              <w:rPr>
                <w:noProof/>
                <w:webHidden/>
              </w:rPr>
            </w:r>
            <w:r>
              <w:rPr>
                <w:noProof/>
                <w:webHidden/>
              </w:rPr>
              <w:fldChar w:fldCharType="separate"/>
            </w:r>
            <w:r>
              <w:rPr>
                <w:noProof/>
                <w:webHidden/>
              </w:rPr>
              <w:t>144</w:t>
            </w:r>
            <w:r>
              <w:rPr>
                <w:noProof/>
                <w:webHidden/>
              </w:rPr>
              <w:fldChar w:fldCharType="end"/>
            </w:r>
          </w:hyperlink>
        </w:p>
        <w:p w14:paraId="580F2081" w14:textId="2853B65B" w:rsidR="00FD19EA" w:rsidRDefault="00FD19EA">
          <w:pPr>
            <w:pStyle w:val="TOC3"/>
            <w:tabs>
              <w:tab w:val="right" w:leader="dot" w:pos="9350"/>
            </w:tabs>
            <w:rPr>
              <w:rFonts w:asciiTheme="minorHAnsi" w:eastAsiaTheme="minorEastAsia" w:hAnsiTheme="minorHAnsi" w:cstheme="minorBidi"/>
              <w:noProof/>
            </w:rPr>
          </w:pPr>
          <w:hyperlink w:anchor="_Toc519349731" w:history="1">
            <w:r w:rsidRPr="003346DA">
              <w:rPr>
                <w:rStyle w:val="Hyperlink"/>
                <w:noProof/>
              </w:rPr>
              <w:t>No Link – GOP Is Split On Immigration</w:t>
            </w:r>
            <w:r>
              <w:rPr>
                <w:noProof/>
                <w:webHidden/>
              </w:rPr>
              <w:tab/>
            </w:r>
            <w:r>
              <w:rPr>
                <w:noProof/>
                <w:webHidden/>
              </w:rPr>
              <w:fldChar w:fldCharType="begin"/>
            </w:r>
            <w:r>
              <w:rPr>
                <w:noProof/>
                <w:webHidden/>
              </w:rPr>
              <w:instrText xml:space="preserve"> PAGEREF _Toc519349731 \h </w:instrText>
            </w:r>
            <w:r>
              <w:rPr>
                <w:noProof/>
                <w:webHidden/>
              </w:rPr>
            </w:r>
            <w:r>
              <w:rPr>
                <w:noProof/>
                <w:webHidden/>
              </w:rPr>
              <w:fldChar w:fldCharType="separate"/>
            </w:r>
            <w:r>
              <w:rPr>
                <w:noProof/>
                <w:webHidden/>
              </w:rPr>
              <w:t>145</w:t>
            </w:r>
            <w:r>
              <w:rPr>
                <w:noProof/>
                <w:webHidden/>
              </w:rPr>
              <w:fldChar w:fldCharType="end"/>
            </w:r>
          </w:hyperlink>
        </w:p>
        <w:p w14:paraId="575ED67E" w14:textId="7B783989" w:rsidR="00FD19EA" w:rsidRDefault="00FD19EA">
          <w:pPr>
            <w:pStyle w:val="TOC3"/>
            <w:tabs>
              <w:tab w:val="right" w:leader="dot" w:pos="9350"/>
            </w:tabs>
            <w:rPr>
              <w:rFonts w:asciiTheme="minorHAnsi" w:eastAsiaTheme="minorEastAsia" w:hAnsiTheme="minorHAnsi" w:cstheme="minorBidi"/>
              <w:noProof/>
            </w:rPr>
          </w:pPr>
          <w:hyperlink w:anchor="_Toc519349732" w:history="1">
            <w:r w:rsidRPr="003346DA">
              <w:rPr>
                <w:rStyle w:val="Hyperlink"/>
                <w:noProof/>
              </w:rPr>
              <w:t>No Link and Link Turn – Trump Spins</w:t>
            </w:r>
            <w:r>
              <w:rPr>
                <w:noProof/>
                <w:webHidden/>
              </w:rPr>
              <w:tab/>
            </w:r>
            <w:r>
              <w:rPr>
                <w:noProof/>
                <w:webHidden/>
              </w:rPr>
              <w:fldChar w:fldCharType="begin"/>
            </w:r>
            <w:r>
              <w:rPr>
                <w:noProof/>
                <w:webHidden/>
              </w:rPr>
              <w:instrText xml:space="preserve"> PAGEREF _Toc519349732 \h </w:instrText>
            </w:r>
            <w:r>
              <w:rPr>
                <w:noProof/>
                <w:webHidden/>
              </w:rPr>
            </w:r>
            <w:r>
              <w:rPr>
                <w:noProof/>
                <w:webHidden/>
              </w:rPr>
              <w:fldChar w:fldCharType="separate"/>
            </w:r>
            <w:r>
              <w:rPr>
                <w:noProof/>
                <w:webHidden/>
              </w:rPr>
              <w:t>147</w:t>
            </w:r>
            <w:r>
              <w:rPr>
                <w:noProof/>
                <w:webHidden/>
              </w:rPr>
              <w:fldChar w:fldCharType="end"/>
            </w:r>
          </w:hyperlink>
        </w:p>
        <w:p w14:paraId="6C57939C" w14:textId="7A2F708A" w:rsidR="00FD19EA" w:rsidRDefault="00FD19EA">
          <w:pPr>
            <w:pStyle w:val="TOC3"/>
            <w:tabs>
              <w:tab w:val="right" w:leader="dot" w:pos="9350"/>
            </w:tabs>
            <w:rPr>
              <w:rFonts w:asciiTheme="minorHAnsi" w:eastAsiaTheme="minorEastAsia" w:hAnsiTheme="minorHAnsi" w:cstheme="minorBidi"/>
              <w:noProof/>
            </w:rPr>
          </w:pPr>
          <w:hyperlink w:anchor="_Toc519349733" w:history="1">
            <w:r w:rsidRPr="003346DA">
              <w:rPr>
                <w:rStyle w:val="Hyperlink"/>
                <w:noProof/>
              </w:rPr>
              <w:t>Link Turn – Immigration Reform Popular</w:t>
            </w:r>
            <w:r>
              <w:rPr>
                <w:noProof/>
                <w:webHidden/>
              </w:rPr>
              <w:tab/>
            </w:r>
            <w:r>
              <w:rPr>
                <w:noProof/>
                <w:webHidden/>
              </w:rPr>
              <w:fldChar w:fldCharType="begin"/>
            </w:r>
            <w:r>
              <w:rPr>
                <w:noProof/>
                <w:webHidden/>
              </w:rPr>
              <w:instrText xml:space="preserve"> PAGEREF _Toc519349733 \h </w:instrText>
            </w:r>
            <w:r>
              <w:rPr>
                <w:noProof/>
                <w:webHidden/>
              </w:rPr>
            </w:r>
            <w:r>
              <w:rPr>
                <w:noProof/>
                <w:webHidden/>
              </w:rPr>
              <w:fldChar w:fldCharType="separate"/>
            </w:r>
            <w:r>
              <w:rPr>
                <w:noProof/>
                <w:webHidden/>
              </w:rPr>
              <w:t>151</w:t>
            </w:r>
            <w:r>
              <w:rPr>
                <w:noProof/>
                <w:webHidden/>
              </w:rPr>
              <w:fldChar w:fldCharType="end"/>
            </w:r>
          </w:hyperlink>
        </w:p>
        <w:p w14:paraId="76C6C0D4" w14:textId="4A4BC7B3" w:rsidR="00FD19EA" w:rsidRDefault="00FD19EA">
          <w:pPr>
            <w:pStyle w:val="TOC3"/>
            <w:tabs>
              <w:tab w:val="right" w:leader="dot" w:pos="9350"/>
            </w:tabs>
            <w:rPr>
              <w:rFonts w:asciiTheme="minorHAnsi" w:eastAsiaTheme="minorEastAsia" w:hAnsiTheme="minorHAnsi" w:cstheme="minorBidi"/>
              <w:noProof/>
            </w:rPr>
          </w:pPr>
          <w:hyperlink w:anchor="_Toc519349734" w:history="1">
            <w:r w:rsidRPr="003346DA">
              <w:rPr>
                <w:rStyle w:val="Hyperlink"/>
                <w:noProof/>
              </w:rPr>
              <w:t>Link Turn – DACA Popular</w:t>
            </w:r>
            <w:r>
              <w:rPr>
                <w:noProof/>
                <w:webHidden/>
              </w:rPr>
              <w:tab/>
            </w:r>
            <w:r>
              <w:rPr>
                <w:noProof/>
                <w:webHidden/>
              </w:rPr>
              <w:fldChar w:fldCharType="begin"/>
            </w:r>
            <w:r>
              <w:rPr>
                <w:noProof/>
                <w:webHidden/>
              </w:rPr>
              <w:instrText xml:space="preserve"> PAGEREF _Toc519349734 \h </w:instrText>
            </w:r>
            <w:r>
              <w:rPr>
                <w:noProof/>
                <w:webHidden/>
              </w:rPr>
            </w:r>
            <w:r>
              <w:rPr>
                <w:noProof/>
                <w:webHidden/>
              </w:rPr>
              <w:fldChar w:fldCharType="separate"/>
            </w:r>
            <w:r>
              <w:rPr>
                <w:noProof/>
                <w:webHidden/>
              </w:rPr>
              <w:t>153</w:t>
            </w:r>
            <w:r>
              <w:rPr>
                <w:noProof/>
                <w:webHidden/>
              </w:rPr>
              <w:fldChar w:fldCharType="end"/>
            </w:r>
          </w:hyperlink>
        </w:p>
        <w:p w14:paraId="41E07A47" w14:textId="76D936E8" w:rsidR="00FD19EA" w:rsidRDefault="00FD19EA">
          <w:pPr>
            <w:pStyle w:val="TOC3"/>
            <w:tabs>
              <w:tab w:val="right" w:leader="dot" w:pos="9350"/>
            </w:tabs>
            <w:rPr>
              <w:rFonts w:asciiTheme="minorHAnsi" w:eastAsiaTheme="minorEastAsia" w:hAnsiTheme="minorHAnsi" w:cstheme="minorBidi"/>
              <w:noProof/>
            </w:rPr>
          </w:pPr>
          <w:hyperlink w:anchor="_Toc519349735" w:history="1">
            <w:r w:rsidRPr="003346DA">
              <w:rPr>
                <w:rStyle w:val="Hyperlink"/>
                <w:noProof/>
              </w:rPr>
              <w:t>States CP Links to the Net Benefit – Sanctuary Cities</w:t>
            </w:r>
            <w:r>
              <w:rPr>
                <w:noProof/>
                <w:webHidden/>
              </w:rPr>
              <w:tab/>
            </w:r>
            <w:r>
              <w:rPr>
                <w:noProof/>
                <w:webHidden/>
              </w:rPr>
              <w:fldChar w:fldCharType="begin"/>
            </w:r>
            <w:r>
              <w:rPr>
                <w:noProof/>
                <w:webHidden/>
              </w:rPr>
              <w:instrText xml:space="preserve"> PAGEREF _Toc519349735 \h </w:instrText>
            </w:r>
            <w:r>
              <w:rPr>
                <w:noProof/>
                <w:webHidden/>
              </w:rPr>
            </w:r>
            <w:r>
              <w:rPr>
                <w:noProof/>
                <w:webHidden/>
              </w:rPr>
              <w:fldChar w:fldCharType="separate"/>
            </w:r>
            <w:r>
              <w:rPr>
                <w:noProof/>
                <w:webHidden/>
              </w:rPr>
              <w:t>154</w:t>
            </w:r>
            <w:r>
              <w:rPr>
                <w:noProof/>
                <w:webHidden/>
              </w:rPr>
              <w:fldChar w:fldCharType="end"/>
            </w:r>
          </w:hyperlink>
        </w:p>
        <w:p w14:paraId="5BBFD9F9" w14:textId="7DE26B83" w:rsidR="00FD19EA" w:rsidRDefault="00FD19EA">
          <w:pPr>
            <w:pStyle w:val="TOC2"/>
            <w:tabs>
              <w:tab w:val="right" w:leader="dot" w:pos="9350"/>
            </w:tabs>
            <w:rPr>
              <w:rFonts w:asciiTheme="minorHAnsi" w:eastAsiaTheme="minorEastAsia" w:hAnsiTheme="minorHAnsi" w:cstheme="minorBidi"/>
              <w:noProof/>
            </w:rPr>
          </w:pPr>
          <w:hyperlink w:anchor="_Toc519349736" w:history="1">
            <w:r w:rsidRPr="003346DA">
              <w:rPr>
                <w:rStyle w:val="Hyperlink"/>
                <w:noProof/>
              </w:rPr>
              <w:t>AT – Impact –  Diversionary War</w:t>
            </w:r>
            <w:r>
              <w:rPr>
                <w:noProof/>
                <w:webHidden/>
              </w:rPr>
              <w:tab/>
            </w:r>
            <w:r>
              <w:rPr>
                <w:noProof/>
                <w:webHidden/>
              </w:rPr>
              <w:fldChar w:fldCharType="begin"/>
            </w:r>
            <w:r>
              <w:rPr>
                <w:noProof/>
                <w:webHidden/>
              </w:rPr>
              <w:instrText xml:space="preserve"> PAGEREF _Toc519349736 \h </w:instrText>
            </w:r>
            <w:r>
              <w:rPr>
                <w:noProof/>
                <w:webHidden/>
              </w:rPr>
            </w:r>
            <w:r>
              <w:rPr>
                <w:noProof/>
                <w:webHidden/>
              </w:rPr>
              <w:fldChar w:fldCharType="separate"/>
            </w:r>
            <w:r>
              <w:rPr>
                <w:noProof/>
                <w:webHidden/>
              </w:rPr>
              <w:t>156</w:t>
            </w:r>
            <w:r>
              <w:rPr>
                <w:noProof/>
                <w:webHidden/>
              </w:rPr>
              <w:fldChar w:fldCharType="end"/>
            </w:r>
          </w:hyperlink>
        </w:p>
        <w:p w14:paraId="6A19F9AD" w14:textId="4FE100FA" w:rsidR="00FD19EA" w:rsidRDefault="00FD19EA">
          <w:pPr>
            <w:pStyle w:val="TOC3"/>
            <w:tabs>
              <w:tab w:val="right" w:leader="dot" w:pos="9350"/>
            </w:tabs>
            <w:rPr>
              <w:rFonts w:asciiTheme="minorHAnsi" w:eastAsiaTheme="minorEastAsia" w:hAnsiTheme="minorHAnsi" w:cstheme="minorBidi"/>
              <w:noProof/>
            </w:rPr>
          </w:pPr>
          <w:hyperlink w:anchor="_Toc519349737" w:history="1">
            <w:r w:rsidRPr="003346DA">
              <w:rPr>
                <w:rStyle w:val="Hyperlink"/>
                <w:noProof/>
              </w:rPr>
              <w:t>Lashout Inevitable – Constitutional Crises</w:t>
            </w:r>
            <w:r>
              <w:rPr>
                <w:noProof/>
                <w:webHidden/>
              </w:rPr>
              <w:tab/>
            </w:r>
            <w:r>
              <w:rPr>
                <w:noProof/>
                <w:webHidden/>
              </w:rPr>
              <w:fldChar w:fldCharType="begin"/>
            </w:r>
            <w:r>
              <w:rPr>
                <w:noProof/>
                <w:webHidden/>
              </w:rPr>
              <w:instrText xml:space="preserve"> PAGEREF _Toc519349737 \h </w:instrText>
            </w:r>
            <w:r>
              <w:rPr>
                <w:noProof/>
                <w:webHidden/>
              </w:rPr>
            </w:r>
            <w:r>
              <w:rPr>
                <w:noProof/>
                <w:webHidden/>
              </w:rPr>
              <w:fldChar w:fldCharType="separate"/>
            </w:r>
            <w:r>
              <w:rPr>
                <w:noProof/>
                <w:webHidden/>
              </w:rPr>
              <w:t>157</w:t>
            </w:r>
            <w:r>
              <w:rPr>
                <w:noProof/>
                <w:webHidden/>
              </w:rPr>
              <w:fldChar w:fldCharType="end"/>
            </w:r>
          </w:hyperlink>
        </w:p>
        <w:p w14:paraId="018C41FC" w14:textId="173AE274" w:rsidR="00FD19EA" w:rsidRDefault="00FD19EA">
          <w:pPr>
            <w:pStyle w:val="TOC3"/>
            <w:tabs>
              <w:tab w:val="right" w:leader="dot" w:pos="9350"/>
            </w:tabs>
            <w:rPr>
              <w:rFonts w:asciiTheme="minorHAnsi" w:eastAsiaTheme="minorEastAsia" w:hAnsiTheme="minorHAnsi" w:cstheme="minorBidi"/>
              <w:noProof/>
            </w:rPr>
          </w:pPr>
          <w:hyperlink w:anchor="_Toc519349738" w:history="1">
            <w:r w:rsidRPr="003346DA">
              <w:rPr>
                <w:rStyle w:val="Hyperlink"/>
                <w:noProof/>
              </w:rPr>
              <w:t>No Diversionary War</w:t>
            </w:r>
            <w:r>
              <w:rPr>
                <w:noProof/>
                <w:webHidden/>
              </w:rPr>
              <w:tab/>
            </w:r>
            <w:r>
              <w:rPr>
                <w:noProof/>
                <w:webHidden/>
              </w:rPr>
              <w:fldChar w:fldCharType="begin"/>
            </w:r>
            <w:r>
              <w:rPr>
                <w:noProof/>
                <w:webHidden/>
              </w:rPr>
              <w:instrText xml:space="preserve"> PAGEREF _Toc519349738 \h </w:instrText>
            </w:r>
            <w:r>
              <w:rPr>
                <w:noProof/>
                <w:webHidden/>
              </w:rPr>
            </w:r>
            <w:r>
              <w:rPr>
                <w:noProof/>
                <w:webHidden/>
              </w:rPr>
              <w:fldChar w:fldCharType="separate"/>
            </w:r>
            <w:r>
              <w:rPr>
                <w:noProof/>
                <w:webHidden/>
              </w:rPr>
              <w:t>158</w:t>
            </w:r>
            <w:r>
              <w:rPr>
                <w:noProof/>
                <w:webHidden/>
              </w:rPr>
              <w:fldChar w:fldCharType="end"/>
            </w:r>
          </w:hyperlink>
        </w:p>
        <w:p w14:paraId="7CCC15BE" w14:textId="570D6407" w:rsidR="00FD19EA" w:rsidRDefault="00FD19EA">
          <w:pPr>
            <w:pStyle w:val="TOC3"/>
            <w:tabs>
              <w:tab w:val="right" w:leader="dot" w:pos="9350"/>
            </w:tabs>
            <w:rPr>
              <w:rFonts w:asciiTheme="minorHAnsi" w:eastAsiaTheme="minorEastAsia" w:hAnsiTheme="minorHAnsi" w:cstheme="minorBidi"/>
              <w:noProof/>
            </w:rPr>
          </w:pPr>
          <w:hyperlink w:anchor="_Toc519349739" w:history="1">
            <w:r w:rsidRPr="003346DA">
              <w:rPr>
                <w:rStyle w:val="Hyperlink"/>
                <w:noProof/>
              </w:rPr>
              <w:t>No Escalation</w:t>
            </w:r>
            <w:r>
              <w:rPr>
                <w:noProof/>
                <w:webHidden/>
              </w:rPr>
              <w:tab/>
            </w:r>
            <w:r>
              <w:rPr>
                <w:noProof/>
                <w:webHidden/>
              </w:rPr>
              <w:fldChar w:fldCharType="begin"/>
            </w:r>
            <w:r>
              <w:rPr>
                <w:noProof/>
                <w:webHidden/>
              </w:rPr>
              <w:instrText xml:space="preserve"> PAGEREF _Toc519349739 \h </w:instrText>
            </w:r>
            <w:r>
              <w:rPr>
                <w:noProof/>
                <w:webHidden/>
              </w:rPr>
            </w:r>
            <w:r>
              <w:rPr>
                <w:noProof/>
                <w:webHidden/>
              </w:rPr>
              <w:fldChar w:fldCharType="separate"/>
            </w:r>
            <w:r>
              <w:rPr>
                <w:noProof/>
                <w:webHidden/>
              </w:rPr>
              <w:t>162</w:t>
            </w:r>
            <w:r>
              <w:rPr>
                <w:noProof/>
                <w:webHidden/>
              </w:rPr>
              <w:fldChar w:fldCharType="end"/>
            </w:r>
          </w:hyperlink>
        </w:p>
        <w:p w14:paraId="3C6B18E1" w14:textId="68D86BAE" w:rsidR="00FD19EA" w:rsidRDefault="00FD19EA">
          <w:pPr>
            <w:pStyle w:val="TOC3"/>
            <w:tabs>
              <w:tab w:val="right" w:leader="dot" w:pos="9350"/>
            </w:tabs>
            <w:rPr>
              <w:rFonts w:asciiTheme="minorHAnsi" w:eastAsiaTheme="minorEastAsia" w:hAnsiTheme="minorHAnsi" w:cstheme="minorBidi"/>
              <w:noProof/>
            </w:rPr>
          </w:pPr>
          <w:hyperlink w:anchor="_Toc519349740" w:history="1">
            <w:r w:rsidRPr="003346DA">
              <w:rPr>
                <w:rStyle w:val="Hyperlink"/>
                <w:noProof/>
              </w:rPr>
              <w:t>Lashout Inevitable – North Korea</w:t>
            </w:r>
            <w:r>
              <w:rPr>
                <w:noProof/>
                <w:webHidden/>
              </w:rPr>
              <w:tab/>
            </w:r>
            <w:r>
              <w:rPr>
                <w:noProof/>
                <w:webHidden/>
              </w:rPr>
              <w:fldChar w:fldCharType="begin"/>
            </w:r>
            <w:r>
              <w:rPr>
                <w:noProof/>
                <w:webHidden/>
              </w:rPr>
              <w:instrText xml:space="preserve"> PAGEREF _Toc519349740 \h </w:instrText>
            </w:r>
            <w:r>
              <w:rPr>
                <w:noProof/>
                <w:webHidden/>
              </w:rPr>
            </w:r>
            <w:r>
              <w:rPr>
                <w:noProof/>
                <w:webHidden/>
              </w:rPr>
              <w:fldChar w:fldCharType="separate"/>
            </w:r>
            <w:r>
              <w:rPr>
                <w:noProof/>
                <w:webHidden/>
              </w:rPr>
              <w:t>163</w:t>
            </w:r>
            <w:r>
              <w:rPr>
                <w:noProof/>
                <w:webHidden/>
              </w:rPr>
              <w:fldChar w:fldCharType="end"/>
            </w:r>
          </w:hyperlink>
        </w:p>
        <w:p w14:paraId="73A642AE" w14:textId="13DF214D" w:rsidR="00FD19EA" w:rsidRDefault="00FD19EA">
          <w:pPr>
            <w:pStyle w:val="TOC3"/>
            <w:tabs>
              <w:tab w:val="right" w:leader="dot" w:pos="9350"/>
            </w:tabs>
            <w:rPr>
              <w:rFonts w:asciiTheme="minorHAnsi" w:eastAsiaTheme="minorEastAsia" w:hAnsiTheme="minorHAnsi" w:cstheme="minorBidi"/>
              <w:noProof/>
            </w:rPr>
          </w:pPr>
          <w:hyperlink w:anchor="_Toc519349741" w:history="1">
            <w:r w:rsidRPr="003346DA">
              <w:rPr>
                <w:rStyle w:val="Hyperlink"/>
                <w:noProof/>
              </w:rPr>
              <w:t>No North Korean War</w:t>
            </w:r>
            <w:r>
              <w:rPr>
                <w:noProof/>
                <w:webHidden/>
              </w:rPr>
              <w:tab/>
            </w:r>
            <w:r>
              <w:rPr>
                <w:noProof/>
                <w:webHidden/>
              </w:rPr>
              <w:fldChar w:fldCharType="begin"/>
            </w:r>
            <w:r>
              <w:rPr>
                <w:noProof/>
                <w:webHidden/>
              </w:rPr>
              <w:instrText xml:space="preserve"> PAGEREF _Toc519349741 \h </w:instrText>
            </w:r>
            <w:r>
              <w:rPr>
                <w:noProof/>
                <w:webHidden/>
              </w:rPr>
            </w:r>
            <w:r>
              <w:rPr>
                <w:noProof/>
                <w:webHidden/>
              </w:rPr>
              <w:fldChar w:fldCharType="separate"/>
            </w:r>
            <w:r>
              <w:rPr>
                <w:noProof/>
                <w:webHidden/>
              </w:rPr>
              <w:t>165</w:t>
            </w:r>
            <w:r>
              <w:rPr>
                <w:noProof/>
                <w:webHidden/>
              </w:rPr>
              <w:fldChar w:fldCharType="end"/>
            </w:r>
          </w:hyperlink>
        </w:p>
        <w:p w14:paraId="7E89B988" w14:textId="07270E9A" w:rsidR="00CB1B4C" w:rsidRDefault="00CB1B4C">
          <w:r>
            <w:rPr>
              <w:b/>
              <w:bCs/>
              <w:noProof/>
            </w:rPr>
            <w:fldChar w:fldCharType="end"/>
          </w:r>
        </w:p>
      </w:sdtContent>
    </w:sdt>
    <w:p w14:paraId="500C3A9E" w14:textId="1B6C58E2" w:rsidR="00CB1B4C" w:rsidRDefault="00CB1B4C" w:rsidP="00CB1B4C"/>
    <w:p w14:paraId="720FDDA7" w14:textId="77777777" w:rsidR="00ED7D32" w:rsidRDefault="00C23D1E" w:rsidP="00ED7D32">
      <w:pPr>
        <w:pStyle w:val="Heading1"/>
      </w:pPr>
      <w:bookmarkStart w:id="2" w:name="_Toc519349681"/>
      <w:r>
        <w:t xml:space="preserve">Base DA </w:t>
      </w:r>
      <w:r w:rsidR="00ED7D32">
        <w:t>Neg</w:t>
      </w:r>
      <w:bookmarkEnd w:id="2"/>
    </w:p>
    <w:p w14:paraId="65B74D2C" w14:textId="77777777" w:rsidR="00C23D1E" w:rsidRPr="00C23D1E" w:rsidRDefault="00C23D1E" w:rsidP="00C23D1E"/>
    <w:p w14:paraId="4418746A" w14:textId="77777777" w:rsidR="00ED7D32" w:rsidRDefault="00C23D1E" w:rsidP="00ED7D32">
      <w:pPr>
        <w:pStyle w:val="Heading2"/>
      </w:pPr>
      <w:bookmarkStart w:id="3" w:name="_Toc519349682"/>
      <w:r>
        <w:t>Base DA – 1NC Shell</w:t>
      </w:r>
      <w:r w:rsidR="00457ED1">
        <w:t>s</w:t>
      </w:r>
      <w:bookmarkEnd w:id="3"/>
    </w:p>
    <w:p w14:paraId="7936E1C4" w14:textId="77777777" w:rsidR="00457ED1" w:rsidRDefault="00457ED1" w:rsidP="00457ED1"/>
    <w:p w14:paraId="4980258C" w14:textId="77777777" w:rsidR="00457ED1" w:rsidRPr="00457ED1" w:rsidRDefault="00457ED1" w:rsidP="00457ED1">
      <w:pPr>
        <w:pStyle w:val="Heading3"/>
      </w:pPr>
      <w:bookmarkStart w:id="4" w:name="_Toc519349683"/>
      <w:r>
        <w:t xml:space="preserve">Base DA – </w:t>
      </w:r>
      <w:r w:rsidR="001F23FE">
        <w:t>Lashout – 1NC Shell</w:t>
      </w:r>
      <w:bookmarkEnd w:id="4"/>
    </w:p>
    <w:p w14:paraId="542D43C0" w14:textId="77777777" w:rsidR="00C23D1E" w:rsidRPr="00C23D1E" w:rsidRDefault="00C23D1E" w:rsidP="00C23D1E"/>
    <w:p w14:paraId="678CF90F" w14:textId="77777777" w:rsidR="000362B4" w:rsidRDefault="00853905" w:rsidP="00DF2105">
      <w:pPr>
        <w:pStyle w:val="Heading4"/>
      </w:pPr>
      <w:r>
        <w:t xml:space="preserve">A. Uniqueness – </w:t>
      </w:r>
      <w:r w:rsidR="00DF2105">
        <w:t>Trump’s base is with him now because of his immigration policy</w:t>
      </w:r>
    </w:p>
    <w:p w14:paraId="263BAC43" w14:textId="77777777" w:rsidR="000362B4" w:rsidRDefault="00DF2105" w:rsidP="00DF2105">
      <w:pPr>
        <w:rPr>
          <w:rStyle w:val="Style13ptBold"/>
        </w:rPr>
      </w:pPr>
      <w:r w:rsidRPr="00874E7A">
        <w:rPr>
          <w:rStyle w:val="Style13ptBold"/>
        </w:rPr>
        <w:t>First Post Staff, Editorial, 18</w:t>
      </w:r>
    </w:p>
    <w:p w14:paraId="5A4C4AD3" w14:textId="77777777" w:rsidR="000362B4" w:rsidRDefault="00DF2105" w:rsidP="00DF2105">
      <w:r>
        <w:t>[7/7/2018, First Post, “</w:t>
      </w:r>
      <w:r w:rsidRPr="00874E7A">
        <w:t>US midterm elections: Donald Trump more hardline and confident than he ever was in 2016; immigrants are firmly in the crosshairs</w:t>
      </w:r>
      <w:r>
        <w:t xml:space="preserve">”, </w:t>
      </w:r>
      <w:hyperlink r:id="rId5" w:history="1">
        <w:r w:rsidRPr="00987383">
          <w:rPr>
            <w:rStyle w:val="Hyperlink"/>
          </w:rPr>
          <w:t>https://www.firstpost.com/world/us-midterm-elections-donald-trump-more-hardline-and-confident-than-he-ever-was-in-2016-immigrants-are-firmly-in-the-crosshairs-4684901.html</w:t>
        </w:r>
      </w:hyperlink>
      <w:r>
        <w:t>, accessed 7/8/18 dWRS]</w:t>
      </w:r>
    </w:p>
    <w:p w14:paraId="3BDF5B3E" w14:textId="77777777" w:rsidR="001F23FE" w:rsidRDefault="001F23FE" w:rsidP="00DF2105"/>
    <w:p w14:paraId="02BC2428" w14:textId="77777777" w:rsidR="00DF2105" w:rsidRPr="001E6667" w:rsidRDefault="00DF2105" w:rsidP="00DF2105">
      <w:pPr>
        <w:rPr>
          <w:rStyle w:val="StyleUnderline"/>
        </w:rPr>
      </w:pPr>
      <w:r w:rsidRPr="001E6667">
        <w:rPr>
          <w:rStyle w:val="StyleUnderline"/>
        </w:rPr>
        <w:t xml:space="preserve">2016 was just a test run. The 2018 version of </w:t>
      </w:r>
      <w:r w:rsidRPr="00724E88">
        <w:t>US President Donald</w:t>
      </w:r>
      <w:r w:rsidRPr="001E6667">
        <w:rPr>
          <w:rStyle w:val="StyleUnderline"/>
        </w:rPr>
        <w:t xml:space="preserve"> Trump’s hardline politics is going further right than it ever was at the time of his controversial campaign two years ago. Trump is now cycling through a more grisly version of many of his favourite themes as he hits the campaign trail for the 2018 midterms which have begun to look much more like it’s already 2020.</w:t>
      </w:r>
    </w:p>
    <w:p w14:paraId="06C3C2B7" w14:textId="77777777" w:rsidR="00DF2105" w:rsidRPr="001E6667" w:rsidRDefault="00DF2105" w:rsidP="00DF2105">
      <w:pPr>
        <w:rPr>
          <w:rStyle w:val="StyleUnderline"/>
        </w:rPr>
      </w:pPr>
      <w:r w:rsidRPr="00D555BB">
        <w:rPr>
          <w:rStyle w:val="StyleUnderline"/>
        </w:rPr>
        <w:t>Experts are divided over whether the White House is using immigration as a “wedge issue” to turn out its base</w:t>
      </w:r>
      <w:r w:rsidRPr="001E6667">
        <w:t xml:space="preserve"> </w:t>
      </w:r>
      <w:r w:rsidRPr="001E6667">
        <w:rPr>
          <w:rStyle w:val="StyleUnderline"/>
        </w:rPr>
        <w:t>or if its simply too clumsy and indifferent to whether individual policies are popular.</w:t>
      </w:r>
      <w:r w:rsidRPr="001E6667">
        <w:t xml:space="preserve"> </w:t>
      </w:r>
      <w:r w:rsidRPr="001E6667">
        <w:rPr>
          <w:rStyle w:val="StyleUnderline"/>
        </w:rPr>
        <w:t>Maybe neither matters at all. Americans as a group fearing "status threat" as a dominant white herd are the ones who catapulted Trump into the White House, says a recent paper published in the Proceedings Of The National Academy Of Sciences (PNAS). It's entirely possible, at least in theory, that Trump's growing confidence in going further right and becoming more abrasive could be coming from a deep understanding that immigration and immigrants feed the white man's fear of being under "siege" better than any other ingredient.</w:t>
      </w:r>
    </w:p>
    <w:p w14:paraId="1F119218" w14:textId="77777777" w:rsidR="00DF2105" w:rsidRPr="001E6667" w:rsidRDefault="00DF2105" w:rsidP="00DF2105">
      <w:r w:rsidRPr="001E6667">
        <w:t>Leading thinkers are wringing their hands over ideas like the 'American Democracy On The Brink' but the theme of racist dog whistling is only growing louder each day and it's coming right from the tippy top of American politics.</w:t>
      </w:r>
    </w:p>
    <w:p w14:paraId="001E6241" w14:textId="77777777" w:rsidR="00DF2105" w:rsidRPr="001E6667" w:rsidRDefault="00DF2105" w:rsidP="00DF2105">
      <w:r w:rsidRPr="001E6667">
        <w:t>Hurling one insult after another, Trump is tearing into past Presidents, immigrants and opponents in general. Most recently, he reserved his choicest skewering for Elizabeth Warren of Massachusetts, considered a potential 2020 Democratic candidate. Trump, who has has relished calling Warren "Pocahontas" is now ridiculing her claims of Native American ancestry with low blows at a wild rally in Montana this week.</w:t>
      </w:r>
    </w:p>
    <w:p w14:paraId="28ABFD0B" w14:textId="77777777" w:rsidR="00DF2105" w:rsidRPr="001E6667" w:rsidRDefault="00DF2105" w:rsidP="00DF2105">
      <w:r w:rsidRPr="001E6667">
        <w:t>Trump said Thursday that he would give Warren a DNA test in the middle of a debate and say: "I'll give you a million dollars for your favorite charity, paid for by Trump, if you take the test and it shows you're an Indian."</w:t>
      </w:r>
    </w:p>
    <w:p w14:paraId="69174B46" w14:textId="77777777" w:rsidR="00DF2105" w:rsidRPr="001E6667" w:rsidRDefault="00DF2105" w:rsidP="00DF2105">
      <w:r w:rsidRPr="001E6667">
        <w:t>As campaigner in chief once again ahead of the 2018 midterms, Trump’s kitchen sink approach is far muddier than in 2016 and decidedly growing in confidence.</w:t>
      </w:r>
    </w:p>
    <w:p w14:paraId="3DAFBCD2" w14:textId="77777777" w:rsidR="00DF2105" w:rsidRPr="001E6667" w:rsidRDefault="00DF2105" w:rsidP="00DF2105">
      <w:pPr>
        <w:rPr>
          <w:rStyle w:val="StyleUnderline"/>
        </w:rPr>
      </w:pPr>
      <w:r w:rsidRPr="001E6667">
        <w:rPr>
          <w:rStyle w:val="StyleUnderline"/>
        </w:rPr>
        <w:t>Both on the campaign trail and off it, Trump’s policies that are shaping America and the stuff he’s spouting as part of his roast comedy are way more restrictionist than where he began in 2016. Whether it's separating families at the US border, booting non-US citizens from the Army or spinning completely false theories about a Senator with Indian roots, immigration and immigrants are the tinder boxes of choice for the US President all the way till 2020.</w:t>
      </w:r>
    </w:p>
    <w:p w14:paraId="19EB942A" w14:textId="77777777" w:rsidR="00DF2105" w:rsidRPr="001E6667" w:rsidRDefault="00DF2105" w:rsidP="00DF2105">
      <w:r w:rsidRPr="001E6667">
        <w:t>This isn't very different from the storyline in 2016; the sledgehammer has just gotten more lethal.</w:t>
      </w:r>
    </w:p>
    <w:p w14:paraId="7D9FDADB" w14:textId="77777777" w:rsidR="00DF2105" w:rsidRPr="001E6667" w:rsidRDefault="00DF2105" w:rsidP="00DF2105">
      <w:r w:rsidRPr="001E6667">
        <w:rPr>
          <w:rStyle w:val="StyleUnderline"/>
        </w:rPr>
        <w:t>Even as the United States launches what Beijing calls the "biggest trade war in economic history," and people are fearing job losses</w:t>
      </w:r>
      <w:r w:rsidRPr="00D555BB">
        <w:rPr>
          <w:rStyle w:val="StyleUnderline"/>
        </w:rPr>
        <w:t>, Trump’s base is not losing faith in the man behind it all. By most</w:t>
      </w:r>
      <w:r w:rsidRPr="001E6667">
        <w:rPr>
          <w:rStyle w:val="StyleUnderline"/>
        </w:rPr>
        <w:t xml:space="preserve"> accounts, these are precisely the folks who are choosing to separate the effects of Trump’s policies from their rock solid allegience for the lead actor.</w:t>
      </w:r>
    </w:p>
    <w:p w14:paraId="789C0E53" w14:textId="77777777" w:rsidR="00DF2105" w:rsidRPr="001E6667" w:rsidRDefault="00DF2105" w:rsidP="00DF2105">
      <w:pPr>
        <w:rPr>
          <w:rStyle w:val="StyleUnderline"/>
        </w:rPr>
      </w:pPr>
      <w:r w:rsidRPr="001E6667">
        <w:rPr>
          <w:rStyle w:val="StyleUnderline"/>
        </w:rPr>
        <w:t>Here is a round up of all that’s taking America to the uncompromising right of the political aisle, coming from the White House and its chief occupant eyeing a 2020 run. Without exception, each of these cases involve immigrants. Although each is given a different label, the motivations for the backlash seem to be coming from a singular dislike of outsiders threatening the construct of the white man's America.</w:t>
      </w:r>
    </w:p>
    <w:p w14:paraId="15DE6F48" w14:textId="77777777" w:rsidR="00DF2105" w:rsidRPr="001E6667" w:rsidRDefault="00DF2105" w:rsidP="00DF2105">
      <w:r w:rsidRPr="001E6667">
        <w:t>Immigrant US Army recruits being booted out, labeled as security risks</w:t>
      </w:r>
    </w:p>
    <w:p w14:paraId="115FCAA4" w14:textId="77777777" w:rsidR="00DF2105" w:rsidRPr="001E6667" w:rsidRDefault="00DF2105" w:rsidP="00DF2105">
      <w:pPr>
        <w:rPr>
          <w:rStyle w:val="StyleUnderline"/>
        </w:rPr>
      </w:pPr>
      <w:r w:rsidRPr="001E6667">
        <w:rPr>
          <w:rStyle w:val="StyleUnderline"/>
        </w:rPr>
        <w:t>Some immigrant U.S. Army reservists and recruits who enlisted in the military with a promised path to citizenship are being abruptly discharged, the Associated Press is reporting. At a very high level, it adds meat to the Opposition’s argument that Trump may be using a pet phrase “broken immigration system” as a proxy for race - something far more oriented towards stemming the browning of America than any other reason.</w:t>
      </w:r>
    </w:p>
    <w:p w14:paraId="22EDB2DF" w14:textId="77777777" w:rsidR="00DF2105" w:rsidRPr="006B1E60" w:rsidRDefault="00DF2105" w:rsidP="00DF2105">
      <w:pPr>
        <w:rPr>
          <w:rStyle w:val="StyleUnderline"/>
        </w:rPr>
      </w:pPr>
      <w:r w:rsidRPr="001E6667">
        <w:t xml:space="preserve">Some of the service members say they were not told why they were being discharged. </w:t>
      </w:r>
      <w:r w:rsidRPr="006B1E60">
        <w:rPr>
          <w:rStyle w:val="StyleUnderline"/>
        </w:rPr>
        <w:t>Others who pressed for answers said the Army informed them they'd been labeled as security risks because they have relatives abroad or because the Defense Department had not completed background checks on them.</w:t>
      </w:r>
    </w:p>
    <w:p w14:paraId="13F3DED2" w14:textId="77777777" w:rsidR="00DF2105" w:rsidRPr="006B1E60" w:rsidRDefault="00DF2105" w:rsidP="00DF2105">
      <w:pPr>
        <w:rPr>
          <w:rStyle w:val="StyleUnderline"/>
        </w:rPr>
      </w:pPr>
      <w:r w:rsidRPr="006B1E60">
        <w:rPr>
          <w:rStyle w:val="StyleUnderline"/>
        </w:rPr>
        <w:t>Former US President George W. Bush ordered "expedited naturalisation" for immigrant soldiers in 2002 in an effort to swell military ranks. Seven years later the Military Accessions Vital to the National Interest program, known as MAVNI, became an official recruiting program.</w:t>
      </w:r>
    </w:p>
    <w:p w14:paraId="0DB7CE8C" w14:textId="77777777" w:rsidR="00DF2105" w:rsidRPr="006B1E60" w:rsidRDefault="00DF2105" w:rsidP="00DF2105">
      <w:pPr>
        <w:rPr>
          <w:rStyle w:val="StyleUnderline"/>
        </w:rPr>
      </w:pPr>
      <w:r w:rsidRPr="00D555BB">
        <w:rPr>
          <w:rStyle w:val="StyleUnderline"/>
        </w:rPr>
        <w:t>It came under fire from conservatives when President Barack Obama added DACA recipients —</w:t>
      </w:r>
      <w:r w:rsidRPr="001E6667">
        <w:t xml:space="preserve"> </w:t>
      </w:r>
      <w:r w:rsidRPr="006B1E60">
        <w:rPr>
          <w:rStyle w:val="StyleUnderline"/>
        </w:rPr>
        <w:t>young immigrants who were brought to the U.S. illegally — to the list of eligible enlistees. In response, the military layered on additional security clearances for recruits to pass before heading to boot camp.</w:t>
      </w:r>
    </w:p>
    <w:p w14:paraId="5F7B836F" w14:textId="77777777" w:rsidR="00DF2105" w:rsidRPr="001E6667" w:rsidRDefault="00DF2105" w:rsidP="00DF2105">
      <w:r w:rsidRPr="001E6667">
        <w:t>'Zero tolerance' border control</w:t>
      </w:r>
    </w:p>
    <w:p w14:paraId="206E2A78" w14:textId="77777777" w:rsidR="00DF2105" w:rsidRPr="001E6667" w:rsidRDefault="00DF2105" w:rsidP="00DF2105">
      <w:r w:rsidRPr="006B1E60">
        <w:rPr>
          <w:rStyle w:val="StyleUnderline"/>
        </w:rPr>
        <w:t>This spring, the Trump administration began a "zero tolerance" policy to criminally prosecute anyone caught crossing the border illegally. Because children can't be in jail with their parents, more than 2,300 families caught by Border Patrol were separated. The move prompted mass outrage in the United States and internationally</w:t>
      </w:r>
      <w:r w:rsidRPr="001E6667">
        <w:t>. After first blaming the practice on the Democrats, Trump on June 20 signed an executive order that stopped the separation of families. A June 26 court order by a federal judge set a hard deadline to reunite the families, and that deadline is fast approaching. Repeatedly, Trump has used immigration</w:t>
      </w:r>
    </w:p>
    <w:p w14:paraId="3D5FFBB6" w14:textId="77777777" w:rsidR="000362B4" w:rsidRDefault="00DF2105" w:rsidP="00DF2105">
      <w:r w:rsidRPr="001E6667">
        <w:t>White House Twitter handle begins peddling political conspiracy theories</w:t>
      </w:r>
    </w:p>
    <w:p w14:paraId="26483ED9" w14:textId="77777777" w:rsidR="00DF2105" w:rsidRPr="001E6667" w:rsidRDefault="00DF2105" w:rsidP="00DF2105">
      <w:r w:rsidRPr="001E6667">
        <w:t>Note how the White House Twitter handle, which has more than 17.3 million followers, has gone from a social media platform of record and standard propaganda to an amplifier of political conspiracy theories. This week, it has falsely accused California senator Kamala Harris, a possible 2020 hopeful, of "supporting the animals of MS-13," a violent gang that has become the centerpiece of Trump’s anti-immigrant battle cry. Responding on Twitter, Harris pointed to her work as a prosecutor who "went after gangs and transnational criminal organizations. That's being a leader on public safety. What is not, is ripping babies from their mothers."</w:t>
      </w:r>
    </w:p>
    <w:p w14:paraId="3C9FDA7B" w14:textId="77777777" w:rsidR="000362B4" w:rsidRDefault="00DF2105" w:rsidP="00DF2105">
      <w:pPr>
        <w:rPr>
          <w:rStyle w:val="StyleUnderline"/>
        </w:rPr>
      </w:pPr>
      <w:r w:rsidRPr="006B1E60">
        <w:rPr>
          <w:rStyle w:val="StyleUnderline"/>
        </w:rPr>
        <w:t>On voting day, a "broken immigration" system may work better than one that's fixed</w:t>
      </w:r>
    </w:p>
    <w:p w14:paraId="5B8D7DBE" w14:textId="77777777" w:rsidR="00DF2105" w:rsidRDefault="00DF2105" w:rsidP="00DF2105">
      <w:pPr>
        <w:rPr>
          <w:rStyle w:val="StyleUnderline"/>
        </w:rPr>
      </w:pPr>
      <w:r w:rsidRPr="006B1E60">
        <w:rPr>
          <w:rStyle w:val="StyleUnderline"/>
        </w:rPr>
        <w:t>After months of chaos over voluminous immigration reform bills, Trump walked away when Republicans most wanted him to play along. Trump now claims that he never pushed House Republicans to vote for immigration bills that failed, offering his latest display of whiplash on the legislation</w:t>
      </w:r>
      <w:r w:rsidRPr="001E6667">
        <w:t xml:space="preserve">. This goes back to the findings of the PNAS paper mentioned above. </w:t>
      </w:r>
      <w:r w:rsidRPr="006B1E60">
        <w:rPr>
          <w:rStyle w:val="StyleUnderline"/>
        </w:rPr>
        <w:t>If immigration is on the path to getting "fixed", then how do you continue the scaremongering about "open borders" that can potentially rile the Republican base enough to turn them out in large numbers? For politicians running on immigration, chaotic scenes at the border are gifts that keep on giving. They won't let it die in a hurry.</w:t>
      </w:r>
    </w:p>
    <w:p w14:paraId="5E1DD2CA" w14:textId="77777777" w:rsidR="00817C40" w:rsidRDefault="00817C40" w:rsidP="00DF2105">
      <w:pPr>
        <w:rPr>
          <w:rStyle w:val="StyleUnderline"/>
        </w:rPr>
      </w:pPr>
    </w:p>
    <w:p w14:paraId="392C7762" w14:textId="77777777" w:rsidR="001654A5" w:rsidRDefault="00853905" w:rsidP="001654A5">
      <w:pPr>
        <w:pStyle w:val="Heading4"/>
      </w:pPr>
      <w:r>
        <w:t xml:space="preserve">B. Link – </w:t>
      </w:r>
      <w:r w:rsidR="007167E6">
        <w:t>T</w:t>
      </w:r>
      <w:r w:rsidR="001654A5">
        <w:t xml:space="preserve">he plan is a reversal </w:t>
      </w:r>
      <w:r w:rsidR="007167E6">
        <w:t>from Trump</w:t>
      </w:r>
      <w:r w:rsidR="00E836E2">
        <w:t>’</w:t>
      </w:r>
      <w:r w:rsidR="007167E6">
        <w:t xml:space="preserve">s hardline policies </w:t>
      </w:r>
      <w:r w:rsidR="001654A5">
        <w:t>and wrecks base support</w:t>
      </w:r>
    </w:p>
    <w:p w14:paraId="79ECC8EF" w14:textId="77777777" w:rsidR="001654A5" w:rsidRPr="00C51B9D" w:rsidRDefault="001654A5" w:rsidP="001654A5">
      <w:pPr>
        <w:rPr>
          <w:rStyle w:val="Style13ptBold"/>
        </w:rPr>
      </w:pPr>
      <w:r w:rsidRPr="00C51B9D">
        <w:rPr>
          <w:rStyle w:val="Style13ptBold"/>
        </w:rPr>
        <w:t>Kapur, Bloomberg politics reporter</w:t>
      </w:r>
      <w:r>
        <w:rPr>
          <w:rStyle w:val="Style13ptBold"/>
        </w:rPr>
        <w:t>,</w:t>
      </w:r>
      <w:r w:rsidRPr="00C51B9D">
        <w:rPr>
          <w:rStyle w:val="Style13ptBold"/>
        </w:rPr>
        <w:t xml:space="preserve"> 18</w:t>
      </w:r>
    </w:p>
    <w:p w14:paraId="0BE56CF7" w14:textId="77777777" w:rsidR="001654A5" w:rsidRDefault="001654A5" w:rsidP="001654A5">
      <w:r>
        <w:t>[Sahil, 6-20-2018, Bloomberg, "Trump’s Hard Line on Immigration Traps Republicans in a 2018 Dilemma" https://www.bloomberg.com/news/articles/2018-06-20/trump-s-hard-line-on-immigration-traps-gop-in-a-2018-dilemma/ accessed: 7-8-2018//quan]</w:t>
      </w:r>
    </w:p>
    <w:p w14:paraId="7B92082F" w14:textId="77777777" w:rsidR="001654A5" w:rsidRPr="00C51B9D" w:rsidRDefault="001654A5" w:rsidP="001654A5"/>
    <w:p w14:paraId="2C50E5B7" w14:textId="77777777" w:rsidR="001654A5" w:rsidRDefault="001654A5" w:rsidP="001654A5">
      <w:r>
        <w:t xml:space="preserve">President Donald </w:t>
      </w:r>
      <w:r w:rsidRPr="00D922E2">
        <w:rPr>
          <w:rStyle w:val="StyleUnderline"/>
        </w:rPr>
        <w:t>Trump’s policy separating families who enter the U.S. illegally has caught 2018 Republican candidates between an anti-immigration party base that favors Trump’s hard line and the majority of Americans who object to a policy widely criticized as cruel</w:t>
      </w:r>
      <w:r>
        <w:t>.</w:t>
      </w:r>
    </w:p>
    <w:p w14:paraId="36897406" w14:textId="77777777" w:rsidR="001654A5" w:rsidRDefault="001654A5" w:rsidP="001654A5">
      <w:r>
        <w:t>The “zero tolerance” punishment imposed by the administration has delivered harrowing footage of wailing toddlers to American living rooms less than five months before voters decide which party should control Congress.</w:t>
      </w:r>
    </w:p>
    <w:p w14:paraId="5234DC27" w14:textId="77777777" w:rsidR="001654A5" w:rsidRDefault="001654A5" w:rsidP="001654A5">
      <w:r>
        <w:t>"A picture is worth a thousand words, and a graphic picture is always potent on this kind of issue. For the Republicans, getting this monkey off their back is critical,” said Tom Davis, a former Republican congressman who chaired the party’s election arm. “Especially for members in swing districts.”</w:t>
      </w:r>
    </w:p>
    <w:p w14:paraId="50EE9311" w14:textId="77777777" w:rsidR="001654A5" w:rsidRDefault="001654A5" w:rsidP="001654A5">
      <w:r>
        <w:t>Some of those swing districts, in states including New York, New Jersey, Florida and California, will determine whether Democrats take the 23 seats from Republicans that they’d need to gain control of the House. Republicans in those races will have to choose whether to defend or defy Trump on a deeply polarizing issue that could hurt them with constituencies such as suburban women, independent voters and Hispanics.</w:t>
      </w:r>
    </w:p>
    <w:p w14:paraId="6B8CD747" w14:textId="77777777" w:rsidR="001654A5" w:rsidRDefault="001654A5" w:rsidP="001654A5">
      <w:r>
        <w:t>Preferred Message</w:t>
      </w:r>
    </w:p>
    <w:p w14:paraId="152BB269" w14:textId="77777777" w:rsidR="001654A5" w:rsidRPr="009C14F9" w:rsidRDefault="001654A5" w:rsidP="001654A5">
      <w:pPr>
        <w:rPr>
          <w:b/>
          <w:u w:val="single"/>
        </w:rPr>
      </w:pPr>
      <w:r w:rsidRPr="00D922E2">
        <w:rPr>
          <w:rStyle w:val="StyleUnderline"/>
        </w:rPr>
        <w:t>The growing furor also is drowning out the GOP’s preferred campaign message about a booming economy on the week of the six-month anniversary of the Trump tax cuts.</w:t>
      </w:r>
    </w:p>
    <w:p w14:paraId="4868241C" w14:textId="77777777" w:rsidR="001654A5" w:rsidRDefault="001654A5" w:rsidP="001654A5">
      <w:r>
        <w:t>It’s not necessarily an easy choice.</w:t>
      </w:r>
    </w:p>
    <w:p w14:paraId="5E3E2854" w14:textId="77777777" w:rsidR="001654A5" w:rsidRDefault="001654A5" w:rsidP="001654A5">
      <w:r>
        <w:t>“For the Republican base, if you resolve this wrongly it’s really going to hurt your turnout,” Davis said. “They’re nervous about people saying ‘you sold out.’”</w:t>
      </w:r>
    </w:p>
    <w:p w14:paraId="119DF669" w14:textId="77777777" w:rsidR="001654A5" w:rsidRDefault="001654A5" w:rsidP="001654A5">
      <w:r>
        <w:t>Senate Majority Leader Mitch McConnell of Kentucky downplayed the prospect of political harm to his party. “It’s not going to tar anybody,” the Kentucky Republican told reporters. “We’re going to fix the problem.” But he noted that any solution has to be bipartisan to pass the Senate and it wasn’t clear Tuesday after a series of meetings whether that could be achieved.</w:t>
      </w:r>
    </w:p>
    <w:p w14:paraId="7402D017" w14:textId="77777777" w:rsidR="001654A5" w:rsidRDefault="001654A5" w:rsidP="001654A5">
      <w:r w:rsidRPr="00D922E2">
        <w:rPr>
          <w:rStyle w:val="StyleUnderline"/>
        </w:rPr>
        <w:t>Three polls released this week said most Americans oppose the Trump policy,</w:t>
      </w:r>
      <w:r>
        <w:t xml:space="preserve"> which requires the prosecution of all adults crossing the border outside of an official port of entry and thereby sends children to be housed elsewhere. Approval stood at just 28 percent in a CNN poll, 27 percent in a Quinnipiac poll and 27 percent in an Ipsos poll, all driven by overwhelming opposition from Democrats and independents.</w:t>
      </w:r>
    </w:p>
    <w:p w14:paraId="2AF5FA2B" w14:textId="77777777" w:rsidR="001654A5" w:rsidRDefault="001654A5" w:rsidP="001654A5">
      <w:r>
        <w:t>Republican Support</w:t>
      </w:r>
    </w:p>
    <w:p w14:paraId="398B082E" w14:textId="77777777" w:rsidR="001654A5" w:rsidRPr="009C14F9" w:rsidRDefault="001654A5" w:rsidP="001654A5">
      <w:pPr>
        <w:rPr>
          <w:b/>
          <w:u w:val="single"/>
        </w:rPr>
      </w:pPr>
      <w:r w:rsidRPr="00D922E2">
        <w:rPr>
          <w:rStyle w:val="StyleUnderline"/>
        </w:rPr>
        <w:t>But Republicans supported the policy — by a margin of 58 percent to 34 percent in the CNN poll, by 55 percent to 35 percent in the Quinnipiac poll, and by 46 percent to 32 percent in the Ipsos poll. Immigration was a central force in Trump’s rise after he catered to a hunger among core supporters for tough punishments on illegal entry and cuts to legal immigration, including among asylum-seekers.</w:t>
      </w:r>
    </w:p>
    <w:p w14:paraId="25C5AE45" w14:textId="77777777" w:rsidR="001654A5" w:rsidRDefault="001654A5" w:rsidP="001654A5">
      <w:r>
        <w:t>“</w:t>
      </w:r>
      <w:r w:rsidRPr="00D922E2">
        <w:rPr>
          <w:rStyle w:val="StyleUnderline"/>
        </w:rPr>
        <w:t>I run campaigns all over the country and in every poll we run -- in every district, no matter where it is -- the No. 1 issue for Republicans is immigration</w:t>
      </w:r>
      <w:r>
        <w:t xml:space="preserve">. </w:t>
      </w:r>
      <w:r w:rsidRPr="00D922E2">
        <w:rPr>
          <w:rStyle w:val="StyleUnderline"/>
        </w:rPr>
        <w:t>It’s not even close,”</w:t>
      </w:r>
      <w:r>
        <w:t xml:space="preserve"> said Harlan Hill, a Republican consultant and adviser to Trump’s 2020 reelection campaign. “</w:t>
      </w:r>
      <w:r w:rsidRPr="00D922E2">
        <w:rPr>
          <w:rStyle w:val="StyleUnderline"/>
        </w:rPr>
        <w:t>It’s critical to the president’s identity. He obviously ran on this. He opened up his entire campaign on this issue. So voters are quite frankly holding his feet to the fire</w:t>
      </w:r>
      <w:r>
        <w:t>.”</w:t>
      </w:r>
    </w:p>
    <w:p w14:paraId="2BBB5393" w14:textId="77777777" w:rsidR="001654A5" w:rsidRPr="00AC1E8B" w:rsidRDefault="001654A5" w:rsidP="00ED7D32">
      <w:pPr>
        <w:rPr>
          <w:rStyle w:val="StyleUnderline"/>
        </w:rPr>
      </w:pPr>
    </w:p>
    <w:p w14:paraId="4C820552" w14:textId="77777777" w:rsidR="00ED7D32" w:rsidRDefault="00853905" w:rsidP="00ED7D32">
      <w:pPr>
        <w:pStyle w:val="Heading4"/>
      </w:pPr>
      <w:r>
        <w:t xml:space="preserve">C. Impact – </w:t>
      </w:r>
      <w:r w:rsidR="00ED7D32">
        <w:t>Trump’s loss of popularity among his base leads to lashout</w:t>
      </w:r>
      <w:r w:rsidR="00817C40">
        <w:t xml:space="preserve"> – </w:t>
      </w:r>
      <w:r w:rsidR="00ED7D32">
        <w:t>laundry list of impacts</w:t>
      </w:r>
    </w:p>
    <w:p w14:paraId="3312E93D" w14:textId="77777777" w:rsidR="00ED7D32" w:rsidRPr="001E20DB" w:rsidRDefault="00ED7D32" w:rsidP="00ED7D32">
      <w:pPr>
        <w:rPr>
          <w:rStyle w:val="Style13ptBold"/>
        </w:rPr>
      </w:pPr>
      <w:r>
        <w:rPr>
          <w:rStyle w:val="Style13ptBold"/>
        </w:rPr>
        <w:t>Danner, University of California at Berkeley Chancellor’s Professor of English and Journalism, 17</w:t>
      </w:r>
    </w:p>
    <w:p w14:paraId="778AA9D1" w14:textId="77777777" w:rsidR="00ED7D32" w:rsidRDefault="00ED7D32" w:rsidP="00ED7D32">
      <w:r>
        <w:t xml:space="preserve">[Mark, 03/23/2017, </w:t>
      </w:r>
      <w:r>
        <w:rPr>
          <w:i/>
        </w:rPr>
        <w:t>The New York Review</w:t>
      </w:r>
      <w:r>
        <w:t xml:space="preserve">, “What He Could Do,” </w:t>
      </w:r>
      <w:hyperlink r:id="rId6" w:history="1">
        <w:r w:rsidRPr="00DE7B4B">
          <w:rPr>
            <w:rStyle w:val="Hyperlink"/>
          </w:rPr>
          <w:t>http://www.nybooks.com/articles/2017/03/23/what-trump-could-do/</w:t>
        </w:r>
      </w:hyperlink>
      <w:r>
        <w:t>, accessed 07/10/2018, AMS]</w:t>
      </w:r>
    </w:p>
    <w:p w14:paraId="1DA19CE8" w14:textId="77777777" w:rsidR="00ED7D32" w:rsidRPr="001E20DB" w:rsidRDefault="00ED7D32" w:rsidP="00ED7D32"/>
    <w:p w14:paraId="5C0D2BFF" w14:textId="77777777" w:rsidR="00ED7D32" w:rsidRPr="001E20DB" w:rsidRDefault="00ED7D32" w:rsidP="00ED7D32">
      <w:r w:rsidRPr="001E20DB">
        <w:t xml:space="preserve">It is against this reality that </w:t>
      </w:r>
      <w:r w:rsidRPr="00422D24">
        <w:rPr>
          <w:rStyle w:val="StyleUnderline"/>
        </w:rPr>
        <w:t>we must see the likelihood of a crisis as the vital springboard of a Trump presidency, especially an increasingly shaky, unpopular, and unstable one.</w:t>
      </w:r>
      <w:r w:rsidRPr="001E20DB">
        <w:t xml:space="preserve"> </w:t>
      </w:r>
      <w:r w:rsidRPr="00422D24">
        <w:rPr>
          <w:rStyle w:val="StyleUnderline"/>
        </w:rPr>
        <w:t>The lower his poll numbers, the more outlandish his lies, the greater the resistance from opponents within the bureaucracies, the thicker his scandals and chaos, the likelier he will be to seek to use a crisis and all the opportunities it offers to lever himself from a position of defensiveness to that of dominating power</w:t>
      </w:r>
      <w:r w:rsidRPr="001E20DB">
        <w:t>.</w:t>
      </w:r>
    </w:p>
    <w:p w14:paraId="005DCCED" w14:textId="77777777" w:rsidR="00ED7D32" w:rsidRPr="001E20DB" w:rsidRDefault="00ED7D32" w:rsidP="00ED7D32">
      <w:r w:rsidRPr="001E20DB">
        <w:t xml:space="preserve">It is impossible to say when such a crisis might present itself or what it might be: A </w:t>
      </w:r>
      <w:r w:rsidRPr="00422D24">
        <w:rPr>
          <w:rStyle w:val="StyleUnderline"/>
        </w:rPr>
        <w:t>confrontation with Iran in the Persian Gulf? A dust-up with China over its claimed possessions in the South China Sea? A terrorist attack on American soil? There is no way of predicting, but it is worth taking very seriously that some sort of crisis will come and that, given Trump’s past behavior, his ruthless opportunism, and his drumbeat emphasis on “protecting the country,” such a crisis might well serve as a turning point in a Trump presidency</w:t>
      </w:r>
      <w:r w:rsidRPr="001E20DB">
        <w:t>, particularly one that is increasingly under siege.</w:t>
      </w:r>
    </w:p>
    <w:p w14:paraId="298B5A2B" w14:textId="77777777" w:rsidR="00ED7D32" w:rsidRPr="001E20DB" w:rsidRDefault="00ED7D32" w:rsidP="00ED7D32">
      <w:r w:rsidRPr="004F0387">
        <w:rPr>
          <w:rStyle w:val="StyleUnderline"/>
        </w:rPr>
        <w:t>Consider the possibility of a terrorist attack on American soil, even a failed one. Not only would such an attack, as noted, put Trump in a perfect position to strike out</w:t>
      </w:r>
      <w:r w:rsidRPr="001E20DB">
        <w:t xml:space="preserve"> at the judiciary, a major countervailing institution, </w:t>
      </w:r>
      <w:r w:rsidRPr="004F0387">
        <w:rPr>
          <w:rStyle w:val="StyleUnderline"/>
        </w:rPr>
        <w:t>it would offer him the political leverage to put down various rebellions within the bureaucracy, particularly within the intelligence agencies. There is no way to know whether such an attack will come but one can say that Trump, by attempting to strike out at Muslims generally, as he had vowed to do, has managed to place the Islamic State in the tempting position of being able to affirm, by attacking the United States, that it is the avenger of all Muslims</w:t>
      </w:r>
      <w:r w:rsidRPr="001E20DB">
        <w:t>. No accident that its propagandists have been nothing short of exultant, dubbing Trump’s executive order “the blessed order” and thus raising it to the level of the United States’ “blessed invasion” of Iraq as a miracle savior of its cause.</w:t>
      </w:r>
    </w:p>
    <w:p w14:paraId="620EF4B1" w14:textId="77777777" w:rsidR="00ED7D32" w:rsidRPr="001E20DB" w:rsidRDefault="00ED7D32" w:rsidP="00ED7D32">
      <w:r w:rsidRPr="001E20DB">
        <w:t>If, as the Islamic State has asserted, the goal of its attacks in the West has been to “eliminate the gray zone”—to place “Muslims in the West…between one of two choices,” to either “apostatize or [migrate] to the Islamic State, and thereby escape persecution from the Crusader government and citizens”</w:t>
      </w:r>
      <w:hyperlink r:id="rId7" w:anchor="fn-6" w:history="1">
        <w:r w:rsidRPr="001E20DB">
          <w:rPr>
            <w:rStyle w:val="Hyperlink"/>
          </w:rPr>
          <w:t>6</w:t>
        </w:r>
      </w:hyperlink>
      <w:r w:rsidRPr="001E20DB">
        <w:t>—then Trump’s immigration ban goes far toward accomplishing the same thing: isolating Islamic communities, placing them all among a besieged minority whose travel is restricted and whose loyalty to their adopted countries is put in question. Already several jihadist tweeters asserted that the prophecy of the late Anwar al-Awlaki, the American-born cleric killed in a drone attack in Yemen in 2011, that the “West would eventually turn against its Muslim citizens,” had been fulfilled.</w:t>
      </w:r>
      <w:hyperlink r:id="rId8" w:anchor="fn-7" w:history="1">
        <w:r w:rsidRPr="001E20DB">
          <w:rPr>
            <w:rStyle w:val="Hyperlink"/>
          </w:rPr>
          <w:t>7</w:t>
        </w:r>
      </w:hyperlink>
      <w:r w:rsidRPr="001E20DB">
        <w:t> If one sought to design a policy to encourage radicalization, it would be hard to suggest a better one.</w:t>
      </w:r>
    </w:p>
    <w:p w14:paraId="72CE270E" w14:textId="77777777" w:rsidR="00ED7D32" w:rsidRPr="004F0387" w:rsidRDefault="00ED7D32" w:rsidP="00ED7D32">
      <w:pPr>
        <w:rPr>
          <w:rStyle w:val="StyleUnderline"/>
        </w:rPr>
      </w:pPr>
      <w:r w:rsidRPr="004F0387">
        <w:rPr>
          <w:rStyle w:val="StyleUnderline"/>
        </w:rPr>
        <w:t>One needn’t posit an administration master plan to notice that a further attack, even an unsuccessful one, will find the political ground well prepared. The panic over security that follows will open the way to a variety of measures to “protect the country,” few or none of which might have been necessary to prevent the attack in the first place. As we have seen, after an attack politicians seize the opportunity to act, not least to deflect blame from themselves, and we can expect President Donald</w:t>
      </w:r>
      <w:r w:rsidRPr="001E20DB">
        <w:t xml:space="preserve"> (“The hour of action has arrived!”) </w:t>
      </w:r>
      <w:r w:rsidRPr="004F0387">
        <w:rPr>
          <w:rStyle w:val="StyleUnderline"/>
        </w:rPr>
        <w:t>Trump, after his repeated vows to keep the country safe, to act aggressively and comprehensively.</w:t>
      </w:r>
    </w:p>
    <w:p w14:paraId="69BD2E7B" w14:textId="77777777" w:rsidR="00ED7D32" w:rsidRPr="001E20DB" w:rsidRDefault="00ED7D32" w:rsidP="00ED7D32">
      <w:r w:rsidRPr="001E20DB">
        <w:t xml:space="preserve">How far he might go would depend on the severity of an attack, the ambitions of the administration, and perhaps how cornered the president feels himself to be. </w:t>
      </w:r>
      <w:r w:rsidRPr="004F0387">
        <w:rPr>
          <w:rStyle w:val="StyleUnderline"/>
        </w:rPr>
        <w:t>What measures might we expect under a Trump state of emergency? Probably strong steps against refugees, aliens, and immigrants. Suspending all entry of refugees. Widespread deportations. Expelling many green card holders. Further tightening and even suspending immigration. Mosques might be placed under surveillance, the much-discussed Muslim registry established</w:t>
      </w:r>
      <w:r w:rsidRPr="001E20DB">
        <w:t>.</w:t>
      </w:r>
    </w:p>
    <w:p w14:paraId="19AD2231" w14:textId="77777777" w:rsidR="00ED7D32" w:rsidRPr="001E20DB" w:rsidRDefault="00ED7D32" w:rsidP="00ED7D32">
      <w:r w:rsidRPr="001E20DB">
        <w:t xml:space="preserve">More broadly, and again depending on the severity of an attack, </w:t>
      </w:r>
      <w:r w:rsidRPr="00A837F8">
        <w:rPr>
          <w:rStyle w:val="StyleUnderline"/>
        </w:rPr>
        <w:t>bulk collection of metadata might be reinstituted along with other forms of domestic surveillance. Long-standing constraints on the military and the CIA operating domestically might be loosened or eliminated. Black sites would be reestablished and torture reintroduced. The cells at Guantánamo, nearly empty now, would once again begin to fill. The standing post–September 11 Authorization for the Use of Military Force might be expanded or replaced, allowing unlimited military strikes abroad—and, perhaps, at home. The latter might lead, in the case of a particularly severe attack, to the suspension of habeas corpus</w:t>
      </w:r>
      <w:r w:rsidRPr="001E20DB">
        <w:t>.</w:t>
      </w:r>
    </w:p>
    <w:p w14:paraId="22056ECB" w14:textId="77777777" w:rsidR="000362B4" w:rsidRDefault="00ED7D32" w:rsidP="00ED7D32">
      <w:pPr>
        <w:rPr>
          <w:rStyle w:val="StyleUnderline"/>
        </w:rPr>
      </w:pPr>
      <w:r w:rsidRPr="001E20DB">
        <w:t xml:space="preserve">Certainly </w:t>
      </w:r>
      <w:r w:rsidRPr="00A837F8">
        <w:rPr>
          <w:rStyle w:val="StyleUnderline"/>
        </w:rPr>
        <w:t>if such an attack were to come during the current Congress there is no reason to expect anything other than majority cooperation and support</w:t>
      </w:r>
      <w:r w:rsidRPr="001E20DB">
        <w:t xml:space="preserve">, not only for Trump’s specific responses to the attack but for the rest of his program. Democrats, whom Trump would denounce as worse than judges in their obstructionism, would be on the defensive. And </w:t>
      </w:r>
      <w:r w:rsidRPr="00A837F8">
        <w:rPr>
          <w:rStyle w:val="StyleUnderline"/>
        </w:rPr>
        <w:t>the courts</w:t>
      </w:r>
      <w:r w:rsidRPr="001E20DB">
        <w:t>, whose pushback in any case would take much longer—as it did after September 11—</w:t>
      </w:r>
      <w:r w:rsidRPr="00A837F8">
        <w:rPr>
          <w:rStyle w:val="StyleUnderline"/>
        </w:rPr>
        <w:t>will have been politically hamstrung by a commander in chief who will be in a position to declare, and to repeat, that he had warned the “political judges” not to second-guess him in what was needed to protect the country but that they had not listened. He will not be shy in saying the same about the press, “the most dishonest human beings on earth.”</w:t>
      </w:r>
    </w:p>
    <w:p w14:paraId="4578360A" w14:textId="77777777" w:rsidR="000362B4" w:rsidRDefault="000362B4" w:rsidP="00ED7D32">
      <w:pPr>
        <w:rPr>
          <w:rStyle w:val="StyleUnderline"/>
        </w:rPr>
      </w:pPr>
    </w:p>
    <w:p w14:paraId="2FBE04BC" w14:textId="77777777" w:rsidR="00457ED1" w:rsidRDefault="00457ED1" w:rsidP="00457ED1">
      <w:pPr>
        <w:pStyle w:val="Heading3"/>
      </w:pPr>
      <w:bookmarkStart w:id="5" w:name="_Toc519349684"/>
      <w:r>
        <w:t>Base DA – North Korea – 1NC Shell</w:t>
      </w:r>
      <w:bookmarkEnd w:id="5"/>
      <w:r>
        <w:t xml:space="preserve"> </w:t>
      </w:r>
    </w:p>
    <w:p w14:paraId="27C877BD" w14:textId="77777777" w:rsidR="00457ED1" w:rsidRPr="0073795D" w:rsidRDefault="00457ED1" w:rsidP="00457ED1"/>
    <w:p w14:paraId="50A66686" w14:textId="77777777" w:rsidR="00853905" w:rsidRDefault="00853905" w:rsidP="00853905">
      <w:pPr>
        <w:pStyle w:val="Heading4"/>
      </w:pPr>
      <w:r>
        <w:t>A. Uniqueness – Trump’s base is with him now because of his immigration policy</w:t>
      </w:r>
    </w:p>
    <w:p w14:paraId="1AB80CDB" w14:textId="77777777" w:rsidR="00853905" w:rsidRDefault="00853905" w:rsidP="00853905">
      <w:pPr>
        <w:rPr>
          <w:rStyle w:val="Style13ptBold"/>
        </w:rPr>
      </w:pPr>
      <w:r w:rsidRPr="00874E7A">
        <w:rPr>
          <w:rStyle w:val="Style13ptBold"/>
        </w:rPr>
        <w:t>First Post Staff, Editorial, 18</w:t>
      </w:r>
    </w:p>
    <w:p w14:paraId="21D1EFCC" w14:textId="77777777" w:rsidR="00853905" w:rsidRDefault="00853905" w:rsidP="00853905">
      <w:r>
        <w:t>[7/7/2018, First Post, “</w:t>
      </w:r>
      <w:r w:rsidRPr="00874E7A">
        <w:t>US midterm elections: Donald Trump more hardline and confident than he ever was in 2016; immigrants are firmly in the crosshairs</w:t>
      </w:r>
      <w:r>
        <w:t xml:space="preserve">”, </w:t>
      </w:r>
      <w:hyperlink r:id="rId9" w:history="1">
        <w:r w:rsidRPr="00987383">
          <w:rPr>
            <w:rStyle w:val="Hyperlink"/>
          </w:rPr>
          <w:t>https://www.firstpost.com/world/us-midterm-elections-donald-trump-more-hardline-and-confident-than-he-ever-was-in-2016-immigrants-are-firmly-in-the-crosshairs-4684901.html</w:t>
        </w:r>
      </w:hyperlink>
      <w:r>
        <w:t>, accessed 7/8/18 dWRS]</w:t>
      </w:r>
    </w:p>
    <w:p w14:paraId="0DE92E78" w14:textId="77777777" w:rsidR="00853905" w:rsidRDefault="00853905" w:rsidP="00853905"/>
    <w:p w14:paraId="45A85E67" w14:textId="77777777" w:rsidR="00853905" w:rsidRPr="001E6667" w:rsidRDefault="00853905" w:rsidP="00853905">
      <w:pPr>
        <w:rPr>
          <w:rStyle w:val="StyleUnderline"/>
        </w:rPr>
      </w:pPr>
      <w:r w:rsidRPr="001E6667">
        <w:rPr>
          <w:rStyle w:val="StyleUnderline"/>
        </w:rPr>
        <w:t xml:space="preserve">2016 was just a test run. The 2018 version of </w:t>
      </w:r>
      <w:r w:rsidRPr="00724E88">
        <w:t>US President Donald</w:t>
      </w:r>
      <w:r w:rsidRPr="001E6667">
        <w:rPr>
          <w:rStyle w:val="StyleUnderline"/>
        </w:rPr>
        <w:t xml:space="preserve"> Trump’s hardline politics is going further right than it ever was at the time of his controversial campaign two years ago. Trump is now cycling through a more grisly version of many of his favourite themes as he hits the campaign trail for the 2018 midterms which have begun to look much more like it’s already 2020.</w:t>
      </w:r>
    </w:p>
    <w:p w14:paraId="673A60B8" w14:textId="77777777" w:rsidR="00853905" w:rsidRPr="001E6667" w:rsidRDefault="00853905" w:rsidP="00853905">
      <w:pPr>
        <w:rPr>
          <w:rStyle w:val="StyleUnderline"/>
        </w:rPr>
      </w:pPr>
      <w:r w:rsidRPr="00D555BB">
        <w:rPr>
          <w:rStyle w:val="StyleUnderline"/>
        </w:rPr>
        <w:t>Experts are divided over whether the White House is using immigration as a “wedge issue” to turn out its base</w:t>
      </w:r>
      <w:r w:rsidRPr="001E6667">
        <w:t xml:space="preserve"> </w:t>
      </w:r>
      <w:r w:rsidRPr="001E6667">
        <w:rPr>
          <w:rStyle w:val="StyleUnderline"/>
        </w:rPr>
        <w:t>or if its simply too clumsy and indifferent to whether individual policies are popular.</w:t>
      </w:r>
      <w:r w:rsidRPr="001E6667">
        <w:t xml:space="preserve"> </w:t>
      </w:r>
      <w:r w:rsidRPr="001E6667">
        <w:rPr>
          <w:rStyle w:val="StyleUnderline"/>
        </w:rPr>
        <w:t>Maybe neither matters at all. Americans as a group fearing "status threat" as a dominant white herd are the ones who catapulted Trump into the White House, says a recent paper published in the Proceedings Of The National Academy Of Sciences (PNAS). It's entirely possible, at least in theory, that Trump's growing confidence in going further right and becoming more abrasive could be coming from a deep understanding that immigration and immigrants feed the white man's fear of being under "siege" better than any other ingredient.</w:t>
      </w:r>
    </w:p>
    <w:p w14:paraId="459D61BD" w14:textId="77777777" w:rsidR="00853905" w:rsidRPr="001E6667" w:rsidRDefault="00853905" w:rsidP="00853905">
      <w:r w:rsidRPr="001E6667">
        <w:t>Leading thinkers are wringing their hands over ideas like the 'American Democracy On The Brink' but the theme of racist dog whistling is only growing louder each day and it's coming right from the tippy top of American politics.</w:t>
      </w:r>
    </w:p>
    <w:p w14:paraId="41BB62E8" w14:textId="77777777" w:rsidR="00853905" w:rsidRPr="001E6667" w:rsidRDefault="00853905" w:rsidP="00853905">
      <w:r w:rsidRPr="001E6667">
        <w:t>Hurling one insult after another, Trump is tearing into past Presidents, immigrants and opponents in general. Most recently, he reserved his choicest skewering for Elizabeth Warren of Massachusetts, considered a potential 2020 Democratic candidate. Trump, who has has relished calling Warren "Pocahontas" is now ridiculing her claims of Native American ancestry with low blows at a wild rally in Montana this week.</w:t>
      </w:r>
    </w:p>
    <w:p w14:paraId="4CCE308D" w14:textId="77777777" w:rsidR="00853905" w:rsidRPr="001E6667" w:rsidRDefault="00853905" w:rsidP="00853905">
      <w:r w:rsidRPr="001E6667">
        <w:t>Trump said Thursday that he would give Warren a DNA test in the middle of a debate and say: "I'll give you a million dollars for your favorite charity, paid for by Trump, if you take the test and it shows you're an Indian."</w:t>
      </w:r>
    </w:p>
    <w:p w14:paraId="1D297BFF" w14:textId="77777777" w:rsidR="00853905" w:rsidRPr="001E6667" w:rsidRDefault="00853905" w:rsidP="00853905">
      <w:r w:rsidRPr="001E6667">
        <w:t>As campaigner in chief once again ahead of the 2018 midterms, Trump’s kitchen sink approach is far muddier than in 2016 and decidedly growing in confidence.</w:t>
      </w:r>
    </w:p>
    <w:p w14:paraId="5B86B941" w14:textId="77777777" w:rsidR="00853905" w:rsidRPr="001E6667" w:rsidRDefault="00853905" w:rsidP="00853905">
      <w:pPr>
        <w:rPr>
          <w:rStyle w:val="StyleUnderline"/>
        </w:rPr>
      </w:pPr>
      <w:r w:rsidRPr="001E6667">
        <w:rPr>
          <w:rStyle w:val="StyleUnderline"/>
        </w:rPr>
        <w:t>Both on the campaign trail and off it, Trump’s policies that are shaping America and the stuff he’s spouting as part of his roast comedy are way more restrictionist than where he began in 2016. Whether it's separating families at the US border, booting non-US citizens from the Army or spinning completely false theories about a Senator with Indian roots, immigration and immigrants are the tinder boxes of choice for the US President all the way till 2020.</w:t>
      </w:r>
    </w:p>
    <w:p w14:paraId="5A7DE7BA" w14:textId="77777777" w:rsidR="00853905" w:rsidRPr="001E6667" w:rsidRDefault="00853905" w:rsidP="00853905">
      <w:r w:rsidRPr="001E6667">
        <w:t>This isn't very different from the storyline in 2016; the sledgehammer has just gotten more lethal.</w:t>
      </w:r>
    </w:p>
    <w:p w14:paraId="2B2FA0BD" w14:textId="77777777" w:rsidR="00853905" w:rsidRPr="001E6667" w:rsidRDefault="00853905" w:rsidP="00853905">
      <w:r w:rsidRPr="001E6667">
        <w:rPr>
          <w:rStyle w:val="StyleUnderline"/>
        </w:rPr>
        <w:t>Even as the United States launches what Beijing calls the "biggest trade war in economic history," and people are fearing job losses</w:t>
      </w:r>
      <w:r w:rsidRPr="00D555BB">
        <w:rPr>
          <w:rStyle w:val="StyleUnderline"/>
        </w:rPr>
        <w:t>, Trump’s base is not losing faith in the man behind it all. By most</w:t>
      </w:r>
      <w:r w:rsidRPr="001E6667">
        <w:rPr>
          <w:rStyle w:val="StyleUnderline"/>
        </w:rPr>
        <w:t xml:space="preserve"> accounts, these are precisely the folks who are choosing to separate the effects of Trump’s policies from their rock solid allegience for the lead actor.</w:t>
      </w:r>
    </w:p>
    <w:p w14:paraId="5D364827" w14:textId="77777777" w:rsidR="00853905" w:rsidRPr="001E6667" w:rsidRDefault="00853905" w:rsidP="00853905">
      <w:pPr>
        <w:rPr>
          <w:rStyle w:val="StyleUnderline"/>
        </w:rPr>
      </w:pPr>
      <w:r w:rsidRPr="001E6667">
        <w:rPr>
          <w:rStyle w:val="StyleUnderline"/>
        </w:rPr>
        <w:t>Here is a round up of all that’s taking America to the uncompromising right of the political aisle, coming from the White House and its chief occupant eyeing a 2020 run. Without exception, each of these cases involve immigrants. Although each is given a different label, the motivations for the backlash seem to be coming from a singular dislike of outsiders threatening the construct of the white man's America.</w:t>
      </w:r>
    </w:p>
    <w:p w14:paraId="067AE3AD" w14:textId="77777777" w:rsidR="00853905" w:rsidRPr="001E6667" w:rsidRDefault="00853905" w:rsidP="00853905">
      <w:r w:rsidRPr="001E6667">
        <w:t>Immigrant US Army recruits being booted out, labeled as security risks</w:t>
      </w:r>
    </w:p>
    <w:p w14:paraId="337D1FB7" w14:textId="77777777" w:rsidR="00853905" w:rsidRPr="001E6667" w:rsidRDefault="00853905" w:rsidP="00853905">
      <w:pPr>
        <w:rPr>
          <w:rStyle w:val="StyleUnderline"/>
        </w:rPr>
      </w:pPr>
      <w:r w:rsidRPr="001E6667">
        <w:rPr>
          <w:rStyle w:val="StyleUnderline"/>
        </w:rPr>
        <w:t>Some immigrant U.S. Army reservists and recruits who enlisted in the military with a promised path to citizenship are being abruptly discharged, the Associated Press is reporting. At a very high level, it adds meat to the Opposition’s argument that Trump may be using a pet phrase “broken immigration system” as a proxy for race - something far more oriented towards stemming the browning of America than any other reason.</w:t>
      </w:r>
    </w:p>
    <w:p w14:paraId="62368E57" w14:textId="77777777" w:rsidR="00853905" w:rsidRPr="006B1E60" w:rsidRDefault="00853905" w:rsidP="00853905">
      <w:pPr>
        <w:rPr>
          <w:rStyle w:val="StyleUnderline"/>
        </w:rPr>
      </w:pPr>
      <w:r w:rsidRPr="001E6667">
        <w:t xml:space="preserve">Some of the service members say they were not told why they were being discharged. </w:t>
      </w:r>
      <w:r w:rsidRPr="006B1E60">
        <w:rPr>
          <w:rStyle w:val="StyleUnderline"/>
        </w:rPr>
        <w:t>Others who pressed for answers said the Army informed them they'd been labeled as security risks because they have relatives abroad or because the Defense Department had not completed background checks on them.</w:t>
      </w:r>
    </w:p>
    <w:p w14:paraId="61FF77CB" w14:textId="77777777" w:rsidR="00853905" w:rsidRPr="006B1E60" w:rsidRDefault="00853905" w:rsidP="00853905">
      <w:pPr>
        <w:rPr>
          <w:rStyle w:val="StyleUnderline"/>
        </w:rPr>
      </w:pPr>
      <w:r w:rsidRPr="006B1E60">
        <w:rPr>
          <w:rStyle w:val="StyleUnderline"/>
        </w:rPr>
        <w:t>Former US President George W. Bush ordered "expedited naturalisation" for immigrant soldiers in 2002 in an effort to swell military ranks. Seven years later the Military Accessions Vital to the National Interest program, known as MAVNI, became an official recruiting program.</w:t>
      </w:r>
    </w:p>
    <w:p w14:paraId="20A39EEF" w14:textId="77777777" w:rsidR="00853905" w:rsidRPr="006B1E60" w:rsidRDefault="00853905" w:rsidP="00853905">
      <w:pPr>
        <w:rPr>
          <w:rStyle w:val="StyleUnderline"/>
        </w:rPr>
      </w:pPr>
      <w:r w:rsidRPr="00D555BB">
        <w:rPr>
          <w:rStyle w:val="StyleUnderline"/>
        </w:rPr>
        <w:t>It came under fire from conservatives when President Barack Obama added DACA recipients —</w:t>
      </w:r>
      <w:r w:rsidRPr="001E6667">
        <w:t xml:space="preserve"> </w:t>
      </w:r>
      <w:r w:rsidRPr="006B1E60">
        <w:rPr>
          <w:rStyle w:val="StyleUnderline"/>
        </w:rPr>
        <w:t>young immigrants who were brought to the U.S. illegally — to the list of eligible enlistees. In response, the military layered on additional security clearances for recruits to pass before heading to boot camp.</w:t>
      </w:r>
    </w:p>
    <w:p w14:paraId="4014F7CA" w14:textId="77777777" w:rsidR="00853905" w:rsidRPr="001E6667" w:rsidRDefault="00853905" w:rsidP="00853905">
      <w:r w:rsidRPr="001E6667">
        <w:t>'Zero tolerance' border control</w:t>
      </w:r>
    </w:p>
    <w:p w14:paraId="7F72C65D" w14:textId="77777777" w:rsidR="00853905" w:rsidRPr="001E6667" w:rsidRDefault="00853905" w:rsidP="00853905">
      <w:r w:rsidRPr="006B1E60">
        <w:rPr>
          <w:rStyle w:val="StyleUnderline"/>
        </w:rPr>
        <w:t>This spring, the Trump administration began a "zero tolerance" policy to criminally prosecute anyone caught crossing the border illegally. Because children can't be in jail with their parents, more than 2,300 families caught by Border Patrol were separated. The move prompted mass outrage in the United States and internationally</w:t>
      </w:r>
      <w:r w:rsidRPr="001E6667">
        <w:t>. After first blaming the practice on the Democrats, Trump on June 20 signed an executive order that stopped the separation of families. A June 26 court order by a federal judge set a hard deadline to reunite the families, and that deadline is fast approaching. Repeatedly, Trump has used immigration</w:t>
      </w:r>
    </w:p>
    <w:p w14:paraId="7130D0A6" w14:textId="77777777" w:rsidR="00853905" w:rsidRDefault="00853905" w:rsidP="00853905">
      <w:r w:rsidRPr="001E6667">
        <w:t>White House Twitter handle begins peddling political conspiracy theories</w:t>
      </w:r>
    </w:p>
    <w:p w14:paraId="78C15BAC" w14:textId="77777777" w:rsidR="00853905" w:rsidRPr="001E6667" w:rsidRDefault="00853905" w:rsidP="00853905">
      <w:r w:rsidRPr="001E6667">
        <w:t>Note how the White House Twitter handle, which has more than 17.3 million followers, has gone from a social media platform of record and standard propaganda to an amplifier of political conspiracy theories. This week, it has falsely accused California senator Kamala Harris, a possible 2020 hopeful, of "supporting the animals of MS-13," a violent gang that has become the centerpiece of Trump’s anti-immigrant battle cry. Responding on Twitter, Harris pointed to her work as a prosecutor who "went after gangs and transnational criminal organizations. That's being a leader on public safety. What is not, is ripping babies from their mothers."</w:t>
      </w:r>
    </w:p>
    <w:p w14:paraId="2CE6E0ED" w14:textId="77777777" w:rsidR="00853905" w:rsidRDefault="00853905" w:rsidP="00853905">
      <w:pPr>
        <w:rPr>
          <w:rStyle w:val="StyleUnderline"/>
        </w:rPr>
      </w:pPr>
      <w:r w:rsidRPr="006B1E60">
        <w:rPr>
          <w:rStyle w:val="StyleUnderline"/>
        </w:rPr>
        <w:t>On voting day, a "broken immigration" system may work better than one that's fixed</w:t>
      </w:r>
    </w:p>
    <w:p w14:paraId="304FBF49" w14:textId="77777777" w:rsidR="00853905" w:rsidRDefault="00853905" w:rsidP="00853905">
      <w:pPr>
        <w:rPr>
          <w:rStyle w:val="StyleUnderline"/>
        </w:rPr>
      </w:pPr>
      <w:r w:rsidRPr="006B1E60">
        <w:rPr>
          <w:rStyle w:val="StyleUnderline"/>
        </w:rPr>
        <w:t>After months of chaos over voluminous immigration reform bills, Trump walked away when Republicans most wanted him to play along. Trump now claims that he never pushed House Republicans to vote for immigration bills that failed, offering his latest display of whiplash on the legislation</w:t>
      </w:r>
      <w:r w:rsidRPr="001E6667">
        <w:t xml:space="preserve">. This goes back to the findings of the PNAS paper mentioned above. </w:t>
      </w:r>
      <w:r w:rsidRPr="006B1E60">
        <w:rPr>
          <w:rStyle w:val="StyleUnderline"/>
        </w:rPr>
        <w:t>If immigration is on the path to getting "fixed", then how do you continue the scaremongering about "open borders" that can potentially rile the Republican base enough to turn them out in large numbers? For politicians running on immigration, chaotic scenes at the border are gifts that keep on giving. They won't let it die in a hurry.</w:t>
      </w:r>
    </w:p>
    <w:p w14:paraId="7E6A2F87" w14:textId="77777777" w:rsidR="00853905" w:rsidRDefault="00853905" w:rsidP="00853905">
      <w:pPr>
        <w:rPr>
          <w:rStyle w:val="StyleUnderline"/>
        </w:rPr>
      </w:pPr>
    </w:p>
    <w:p w14:paraId="4AAE5058" w14:textId="77777777" w:rsidR="00853905" w:rsidRDefault="00853905" w:rsidP="00853905">
      <w:pPr>
        <w:pStyle w:val="Heading4"/>
      </w:pPr>
      <w:r>
        <w:t>B. Link – The plan is a reversal from Trump’s hardline policies and wrecks base support</w:t>
      </w:r>
    </w:p>
    <w:p w14:paraId="1C4D1504" w14:textId="77777777" w:rsidR="00853905" w:rsidRPr="00C51B9D" w:rsidRDefault="00853905" w:rsidP="00853905">
      <w:pPr>
        <w:rPr>
          <w:rStyle w:val="Style13ptBold"/>
        </w:rPr>
      </w:pPr>
      <w:r w:rsidRPr="00C51B9D">
        <w:rPr>
          <w:rStyle w:val="Style13ptBold"/>
        </w:rPr>
        <w:t>Kapur, Bloomberg politics reporter</w:t>
      </w:r>
      <w:r>
        <w:rPr>
          <w:rStyle w:val="Style13ptBold"/>
        </w:rPr>
        <w:t>,</w:t>
      </w:r>
      <w:r w:rsidRPr="00C51B9D">
        <w:rPr>
          <w:rStyle w:val="Style13ptBold"/>
        </w:rPr>
        <w:t xml:space="preserve"> 18</w:t>
      </w:r>
    </w:p>
    <w:p w14:paraId="542BF426" w14:textId="77777777" w:rsidR="00853905" w:rsidRDefault="00853905" w:rsidP="00853905">
      <w:r>
        <w:t>[Sahil, 6-20-2018, Bloomberg, "Trump’s Hard Line on Immigration Traps Republicans in a 2018 Dilemma" https://www.bloomberg.com/news/articles/2018-06-20/trump-s-hard-line-on-immigration-traps-gop-in-a-2018-dilemma/ accessed: 7-8-2018//quan]</w:t>
      </w:r>
    </w:p>
    <w:p w14:paraId="35422A66" w14:textId="77777777" w:rsidR="00853905" w:rsidRPr="00C51B9D" w:rsidRDefault="00853905" w:rsidP="00853905"/>
    <w:p w14:paraId="466167AA" w14:textId="77777777" w:rsidR="00853905" w:rsidRDefault="00853905" w:rsidP="00853905">
      <w:r>
        <w:t xml:space="preserve">President Donald </w:t>
      </w:r>
      <w:r w:rsidRPr="00D922E2">
        <w:rPr>
          <w:rStyle w:val="StyleUnderline"/>
        </w:rPr>
        <w:t>Trump’s policy separating families who enter the U.S. illegally has caught 2018 Republican candidates between an anti-immigration party base that favors Trump’s hard line and the majority of Americans who object to a policy widely criticized as cruel</w:t>
      </w:r>
      <w:r>
        <w:t>.</w:t>
      </w:r>
    </w:p>
    <w:p w14:paraId="21D2D215" w14:textId="77777777" w:rsidR="00853905" w:rsidRDefault="00853905" w:rsidP="00853905">
      <w:r>
        <w:t>The “zero tolerance” punishment imposed by the administration has delivered harrowing footage of wailing toddlers to American living rooms less than five months before voters decide which party should control Congress.</w:t>
      </w:r>
    </w:p>
    <w:p w14:paraId="2FD223A1" w14:textId="77777777" w:rsidR="00853905" w:rsidRDefault="00853905" w:rsidP="00853905">
      <w:r>
        <w:t>"A picture is worth a thousand words, and a graphic picture is always potent on this kind of issue. For the Republicans, getting this monkey off their back is critical,” said Tom Davis, a former Republican congressman who chaired the party’s election arm. “Especially for members in swing districts.”</w:t>
      </w:r>
    </w:p>
    <w:p w14:paraId="2BADB394" w14:textId="77777777" w:rsidR="00853905" w:rsidRDefault="00853905" w:rsidP="00853905">
      <w:r>
        <w:t>Some of those swing districts, in states including New York, New Jersey, Florida and California, will determine whether Democrats take the 23 seats from Republicans that they’d need to gain control of the House. Republicans in those races will have to choose whether to defend or defy Trump on a deeply polarizing issue that could hurt them with constituencies such as suburban women, independent voters and Hispanics.</w:t>
      </w:r>
    </w:p>
    <w:p w14:paraId="41CEF14F" w14:textId="77777777" w:rsidR="00853905" w:rsidRDefault="00853905" w:rsidP="00853905">
      <w:r>
        <w:t>Preferred Message</w:t>
      </w:r>
    </w:p>
    <w:p w14:paraId="3B0C348C" w14:textId="77777777" w:rsidR="00853905" w:rsidRPr="009C14F9" w:rsidRDefault="00853905" w:rsidP="00853905">
      <w:pPr>
        <w:rPr>
          <w:b/>
          <w:u w:val="single"/>
        </w:rPr>
      </w:pPr>
      <w:r w:rsidRPr="00D922E2">
        <w:rPr>
          <w:rStyle w:val="StyleUnderline"/>
        </w:rPr>
        <w:t>The growing furor also is drowning out the GOP’s preferred campaign message about a booming economy on the week of the six-month anniversary of the Trump tax cuts.</w:t>
      </w:r>
    </w:p>
    <w:p w14:paraId="5E48B852" w14:textId="77777777" w:rsidR="00853905" w:rsidRDefault="00853905" w:rsidP="00853905">
      <w:r>
        <w:t>It’s not necessarily an easy choice.</w:t>
      </w:r>
    </w:p>
    <w:p w14:paraId="26D41D59" w14:textId="77777777" w:rsidR="00853905" w:rsidRDefault="00853905" w:rsidP="00853905">
      <w:r>
        <w:t>“For the Republican base, if you resolve this wrongly it’s really going to hurt your turnout,” Davis said. “They’re nervous about people saying ‘you sold out.’”</w:t>
      </w:r>
    </w:p>
    <w:p w14:paraId="3276A6F7" w14:textId="77777777" w:rsidR="00853905" w:rsidRDefault="00853905" w:rsidP="00853905">
      <w:r>
        <w:t>Senate Majority Leader Mitch McConnell of Kentucky downplayed the prospect of political harm to his party. “It’s not going to tar anybody,” the Kentucky Republican told reporters. “We’re going to fix the problem.” But he noted that any solution has to be bipartisan to pass the Senate and it wasn’t clear Tuesday after a series of meetings whether that could be achieved.</w:t>
      </w:r>
    </w:p>
    <w:p w14:paraId="0CF01E16" w14:textId="77777777" w:rsidR="00853905" w:rsidRDefault="00853905" w:rsidP="00853905">
      <w:r w:rsidRPr="00D922E2">
        <w:rPr>
          <w:rStyle w:val="StyleUnderline"/>
        </w:rPr>
        <w:t>Three polls released this week said most Americans oppose the Trump policy,</w:t>
      </w:r>
      <w:r>
        <w:t xml:space="preserve"> which requires the prosecution of all adults crossing the border outside of an official port of entry and thereby sends children to be housed elsewhere. Approval stood at just 28 percent in a CNN poll, 27 percent in a Quinnipiac poll and 27 percent in an Ipsos poll, all driven by overwhelming opposition from Democrats and independents.</w:t>
      </w:r>
    </w:p>
    <w:p w14:paraId="72BEE8FD" w14:textId="77777777" w:rsidR="00853905" w:rsidRDefault="00853905" w:rsidP="00853905">
      <w:r>
        <w:t>Republican Support</w:t>
      </w:r>
    </w:p>
    <w:p w14:paraId="20FD1831" w14:textId="77777777" w:rsidR="00853905" w:rsidRPr="009C14F9" w:rsidRDefault="00853905" w:rsidP="00853905">
      <w:pPr>
        <w:rPr>
          <w:b/>
          <w:u w:val="single"/>
        </w:rPr>
      </w:pPr>
      <w:r w:rsidRPr="00D922E2">
        <w:rPr>
          <w:rStyle w:val="StyleUnderline"/>
        </w:rPr>
        <w:t>But Republicans supported the policy — by a margin of 58 percent to 34 percent in the CNN poll, by 55 percent to 35 percent in the Quinnipiac poll, and by 46 percent to 32 percent in the Ipsos poll. Immigration was a central force in Trump’s rise after he catered to a hunger among core supporters for tough punishments on illegal entry and cuts to legal immigration, including among asylum-seekers.</w:t>
      </w:r>
    </w:p>
    <w:p w14:paraId="2895C108" w14:textId="77777777" w:rsidR="00853905" w:rsidRDefault="00853905" w:rsidP="00853905">
      <w:r>
        <w:t>“</w:t>
      </w:r>
      <w:r w:rsidRPr="00D922E2">
        <w:rPr>
          <w:rStyle w:val="StyleUnderline"/>
        </w:rPr>
        <w:t>I run campaigns all over the country and in every poll we run -- in every district, no matter where it is -- the No. 1 issue for Republicans is immigration</w:t>
      </w:r>
      <w:r>
        <w:t xml:space="preserve">. </w:t>
      </w:r>
      <w:r w:rsidRPr="00D922E2">
        <w:rPr>
          <w:rStyle w:val="StyleUnderline"/>
        </w:rPr>
        <w:t>It’s not even close,”</w:t>
      </w:r>
      <w:r>
        <w:t xml:space="preserve"> said Harlan Hill, a Republican consultant and adviser to Trump’s 2020 reelection campaign. “</w:t>
      </w:r>
      <w:r w:rsidRPr="00D922E2">
        <w:rPr>
          <w:rStyle w:val="StyleUnderline"/>
        </w:rPr>
        <w:t>It’s critical to the president’s identity. He obviously ran on this. He opened up his entire campaign on this issue. So voters are quite frankly holding his feet to the fire</w:t>
      </w:r>
      <w:r>
        <w:t>.”</w:t>
      </w:r>
    </w:p>
    <w:p w14:paraId="141B1059" w14:textId="77777777" w:rsidR="00853905" w:rsidRPr="00AC1E8B" w:rsidRDefault="00853905" w:rsidP="00853905">
      <w:pPr>
        <w:rPr>
          <w:rStyle w:val="StyleUnderline"/>
        </w:rPr>
      </w:pPr>
    </w:p>
    <w:p w14:paraId="6D4EE1E6" w14:textId="77777777" w:rsidR="00853905" w:rsidRDefault="00853905" w:rsidP="00457ED1">
      <w:pPr>
        <w:pStyle w:val="Heading4"/>
      </w:pPr>
      <w:r>
        <w:t>C. Impact – North Korea</w:t>
      </w:r>
    </w:p>
    <w:p w14:paraId="063D1DE8" w14:textId="77777777" w:rsidR="00457ED1" w:rsidRDefault="00853905" w:rsidP="00457ED1">
      <w:pPr>
        <w:pStyle w:val="Heading4"/>
      </w:pPr>
      <w:r>
        <w:t xml:space="preserve">1. </w:t>
      </w:r>
      <w:r w:rsidR="00457ED1">
        <w:t>Trump will divert attention from domestic issues by attacking North Korea</w:t>
      </w:r>
    </w:p>
    <w:p w14:paraId="71B10FBD" w14:textId="77777777" w:rsidR="00457ED1" w:rsidRPr="005D1791" w:rsidRDefault="00457ED1" w:rsidP="00457ED1">
      <w:pPr>
        <w:rPr>
          <w:rStyle w:val="Style13ptBold"/>
        </w:rPr>
      </w:pPr>
      <w:r w:rsidRPr="005D1791">
        <w:rPr>
          <w:rStyle w:val="Style13ptBold"/>
        </w:rPr>
        <w:t>Rachman</w:t>
      </w:r>
      <w:r>
        <w:rPr>
          <w:rStyle w:val="Style13ptBold"/>
        </w:rPr>
        <w:t>,</w:t>
      </w:r>
      <w:r w:rsidRPr="005D1791">
        <w:rPr>
          <w:rStyle w:val="Style13ptBold"/>
        </w:rPr>
        <w:t xml:space="preserve"> Financial Times foreign affairs chief commentator</w:t>
      </w:r>
      <w:r>
        <w:rPr>
          <w:rStyle w:val="Style13ptBold"/>
        </w:rPr>
        <w:t>,</w:t>
      </w:r>
      <w:r w:rsidRPr="005D1791">
        <w:rPr>
          <w:rStyle w:val="Style13ptBold"/>
        </w:rPr>
        <w:t xml:space="preserve"> 17</w:t>
      </w:r>
    </w:p>
    <w:p w14:paraId="30B5CA49" w14:textId="77777777" w:rsidR="00457ED1" w:rsidRDefault="00457ED1" w:rsidP="00457ED1">
      <w:r>
        <w:t>[Gideon, 8-14-2017, CNBC, "Op-Ed: America is now a dangerous nation" https://www.cnbc.com/2017/08/14/danger-that-trump-could-exploit-north-korea-as-a-distraction-commentary.html/ accessed: 7-10-2018//quan]</w:t>
      </w:r>
    </w:p>
    <w:p w14:paraId="491E197A" w14:textId="77777777" w:rsidR="00457ED1" w:rsidRPr="005D1791" w:rsidRDefault="00457ED1" w:rsidP="00457ED1"/>
    <w:p w14:paraId="22C437B0" w14:textId="77777777" w:rsidR="00457ED1" w:rsidRPr="0051627A" w:rsidRDefault="00457ED1" w:rsidP="00457ED1">
      <w:pPr>
        <w:rPr>
          <w:b/>
          <w:u w:val="single"/>
        </w:rPr>
      </w:pPr>
      <w:r>
        <w:t xml:space="preserve">The claim that America is a "threat to world peace" has been a staple of Russian and Iranian propaganda for many years. For believers in the western alliance, it is painful to acknowledge that there is now some truth to this idea. </w:t>
      </w:r>
      <w:r w:rsidRPr="005D1791">
        <w:rPr>
          <w:rStyle w:val="StyleUnderline"/>
        </w:rPr>
        <w:t>Under Donald Trump, America looks like a dangerous nation.</w:t>
      </w:r>
    </w:p>
    <w:p w14:paraId="5C9910A9" w14:textId="77777777" w:rsidR="00457ED1" w:rsidRDefault="00457ED1" w:rsidP="00457ED1">
      <w:r>
        <w:t xml:space="preserve">Over the past week, Mr </w:t>
      </w:r>
      <w:r w:rsidRPr="005D1791">
        <w:rPr>
          <w:rStyle w:val="StyleUnderline"/>
        </w:rPr>
        <w:t>Trump has indulged in nuclear brinkmanship in North Korea, issued vague threats of military action in Venezuela and flirted with white supremacists at home. He is offering the very opposite of the steady, predictable and calm leadership that American allies seek from Washington</w:t>
      </w:r>
      <w:r>
        <w:t>.</w:t>
      </w:r>
    </w:p>
    <w:p w14:paraId="7721064C" w14:textId="77777777" w:rsidR="00457ED1" w:rsidRDefault="00457ED1" w:rsidP="00457ED1">
      <w:r>
        <w:t xml:space="preserve">Mr </w:t>
      </w:r>
      <w:r w:rsidRPr="005D1791">
        <w:rPr>
          <w:rStyle w:val="StyleUnderline"/>
        </w:rPr>
        <w:t xml:space="preserve">Trump's swiftly notorious threats that North Korea risks "fire and fury" from a "locked and loaded" America were particularly irresponsible. Even if the threat is a bluff, it puts American credibility on the line and risks triggering escalation from the Kim Jong Un regime, which is threatening to fire missiles </w:t>
      </w:r>
      <w:r>
        <w:t xml:space="preserve">near the US territory of Guam. Even more alarming, </w:t>
      </w:r>
      <w:r w:rsidRPr="005D1791">
        <w:rPr>
          <w:rStyle w:val="StyleUnderline"/>
        </w:rPr>
        <w:t>the Trump administration is openly flirting with the idea of a pre-emptive strike on North Korea</w:t>
      </w:r>
      <w:r>
        <w:t xml:space="preserve"> — arguing that a nuclear-armed Mr Kim cannot be deterred. But if America could rely on deterrence to contain the nuclear threat from Stalin's Russia and Mao's China — it can certainly do the same with Mr Kim's North Korea. All previous presidents have rejected the idea of pre-emptive attacks on nuclear-armed states — for obvious reasons.</w:t>
      </w:r>
    </w:p>
    <w:p w14:paraId="48FB88D2" w14:textId="77777777" w:rsidR="00457ED1" w:rsidRDefault="00457ED1" w:rsidP="00457ED1">
      <w:r w:rsidRPr="005D1791">
        <w:rPr>
          <w:rStyle w:val="StyleUnderline"/>
        </w:rPr>
        <w:t>The international crisis that Mr Trump is stoking is increasingly inseparable from the domestic problems besieging his administration</w:t>
      </w:r>
      <w:r>
        <w:t xml:space="preserve">. </w:t>
      </w:r>
      <w:r w:rsidRPr="005D1791">
        <w:rPr>
          <w:rStyle w:val="StyleUnderline"/>
        </w:rPr>
        <w:t>The investigation by former Federal Bureau of Investigation director Robert Mueller into Russian intervention in the US election is getting ever closer to the president's inner circle</w:t>
      </w:r>
      <w:r>
        <w:t xml:space="preserve">. </w:t>
      </w:r>
      <w:r w:rsidRPr="005D1791">
        <w:rPr>
          <w:rStyle w:val="StyleUnderline"/>
        </w:rPr>
        <w:t>Congress is deadlocked and the White House is a merry-go-round of sackings and schemin</w:t>
      </w:r>
      <w:r>
        <w:t xml:space="preserve">g. </w:t>
      </w:r>
      <w:r w:rsidRPr="005D1791">
        <w:rPr>
          <w:rStyle w:val="StyleUnderline"/>
        </w:rPr>
        <w:t>And now there is political violence</w:t>
      </w:r>
      <w:r>
        <w:t xml:space="preserve"> on the streets, </w:t>
      </w:r>
      <w:r w:rsidRPr="005D1791">
        <w:rPr>
          <w:rStyle w:val="StyleUnderline"/>
        </w:rPr>
        <w:t>as white supremacists</w:t>
      </w:r>
      <w:r>
        <w:t xml:space="preserve"> and neo-Nazis </w:t>
      </w:r>
      <w:r w:rsidRPr="005D1791">
        <w:rPr>
          <w:rStyle w:val="StyleUnderline"/>
        </w:rPr>
        <w:t>attack, and even kill, protesters in Charlottesville</w:t>
      </w:r>
      <w:r>
        <w:t xml:space="preserve"> — while the president issues evasive and equivocal statements from a golf course.</w:t>
      </w:r>
    </w:p>
    <w:p w14:paraId="74BCB9D3" w14:textId="77777777" w:rsidR="00457ED1" w:rsidRDefault="00457ED1" w:rsidP="00457ED1">
      <w:r w:rsidRPr="005D1791">
        <w:rPr>
          <w:rStyle w:val="StyleUnderline"/>
        </w:rPr>
        <w:t>The danger is that these multiple crises will merge, tempting an embattled president to try to exploit an international conflict to break out of his domestic difficulties</w:t>
      </w:r>
      <w:r>
        <w:t xml:space="preserve">. </w:t>
      </w:r>
      <w:r w:rsidRPr="00DB747F">
        <w:rPr>
          <w:rStyle w:val="StyleUnderline"/>
        </w:rPr>
        <w:t>Just this week, Sebastian Gorka, a controversial White House aide, used the North Korean crisis to pressure Mr Trump's domestic critics to back down</w:t>
      </w:r>
      <w:r>
        <w:t>, telling Fox News: "During the Cuba missile crisis we stood behind JFK. This is analogous to the Cuba missile crisis. We need to come together."</w:t>
      </w:r>
    </w:p>
    <w:p w14:paraId="0731D62E" w14:textId="77777777" w:rsidR="00457ED1" w:rsidRDefault="00457ED1" w:rsidP="00457ED1">
      <w:r>
        <w:t xml:space="preserve">Mr </w:t>
      </w:r>
      <w:r w:rsidRPr="00DB747F">
        <w:rPr>
          <w:rStyle w:val="StyleUnderline"/>
        </w:rPr>
        <w:t>Gorka's flirtation with the idea that the threat of war could lead Americans to rally around the president should sound alarm bells for anyone with a sense of history.</w:t>
      </w:r>
      <w:r>
        <w:t xml:space="preserve"> </w:t>
      </w:r>
      <w:r w:rsidRPr="00DB747F">
        <w:rPr>
          <w:rStyle w:val="StyleUnderline"/>
        </w:rPr>
        <w:t>Governments facing a domestic crisis are often more inclined to adventurism abroad</w:t>
      </w:r>
      <w:r>
        <w:t>. For example, the German government that led Europe into the first world war felt under acute threat from domestic political enemies. But on the day war broke out, an exultant Kaiser told a crowd: "I no longer recognise any parties or affiliations; today we are all German brothers." Or as Mr Gorka put it last week: "These are the moments when we have to come together as a nation."</w:t>
      </w:r>
    </w:p>
    <w:p w14:paraId="1DF26660" w14:textId="77777777" w:rsidR="00457ED1" w:rsidRDefault="00457ED1" w:rsidP="00457ED1">
      <w:r w:rsidRPr="00DB747F">
        <w:rPr>
          <w:rStyle w:val="StyleUnderline"/>
        </w:rPr>
        <w:t>Leaders under severe domestic political pressure are also more likely to behave irrationally.</w:t>
      </w:r>
      <w:r>
        <w:t xml:space="preserve"> During the Watergate crisis, members of Richard Nixon's cabinet told the military to double check with them before obeying a presidential order to stage a nuclear strike. Unfortunately, it is not clear that any US official — now or then — has the right to countermand the president if he decides to go nuclear.</w:t>
      </w:r>
    </w:p>
    <w:p w14:paraId="774E252C" w14:textId="77777777" w:rsidR="00457ED1" w:rsidRDefault="00457ED1" w:rsidP="00457ED1">
      <w:r>
        <w:t>"The danger is that these multiple crises will merge, tempting an embattled president to try to exploit an international conflict to break out of his domestic difficulties."</w:t>
      </w:r>
    </w:p>
    <w:p w14:paraId="0BF500F3" w14:textId="77777777" w:rsidR="00457ED1" w:rsidRPr="00DB747F" w:rsidRDefault="00457ED1" w:rsidP="00457ED1">
      <w:pPr>
        <w:rPr>
          <w:rStyle w:val="StyleUnderline"/>
        </w:rPr>
      </w:pPr>
      <w:r>
        <w:t xml:space="preserve">Outside </w:t>
      </w:r>
      <w:r w:rsidRPr="00DB747F">
        <w:rPr>
          <w:rStyle w:val="StyleUnderline"/>
        </w:rPr>
        <w:t>observers are left hoping that the "adults" in the Trump administration will somehow manage the president. But, at least in public, the pushback against Mr Trump's threats of war has been remarkably weak, both in Congress and within the administration.</w:t>
      </w:r>
    </w:p>
    <w:p w14:paraId="51321669" w14:textId="77777777" w:rsidR="00457ED1" w:rsidRDefault="00457ED1" w:rsidP="00457ED1">
      <w:r>
        <w:t xml:space="preserve">HR </w:t>
      </w:r>
      <w:r w:rsidRPr="00DB747F">
        <w:rPr>
          <w:rStyle w:val="StyleUnderline"/>
        </w:rPr>
        <w:t>McMaster, the president's national security adviser, has defended Mr Trump's warmongering on national television.</w:t>
      </w:r>
      <w:r>
        <w:t xml:space="preserve"> Meanwhile, General McMaster himself is under attack from the white nationalist wing of the president's supporters, who blame him for sacking some of their allies on the National Security Council. Last week, as the North Korean crisis built, the hashtag "Sack McMaster" was trending on Twitter, as the nationalists sought to purge their newfound enemy from the White House. This is the very opposite of the atmosphere that should prevail in the White House as a potential nuclear confrontation looms in the Pacific.</w:t>
      </w:r>
    </w:p>
    <w:p w14:paraId="09929376" w14:textId="77777777" w:rsidR="00457ED1" w:rsidRDefault="00457ED1" w:rsidP="00457ED1"/>
    <w:p w14:paraId="572FDD1F" w14:textId="77777777" w:rsidR="00457ED1" w:rsidRDefault="00853905" w:rsidP="00457ED1">
      <w:pPr>
        <w:pStyle w:val="Heading4"/>
      </w:pPr>
      <w:r>
        <w:t xml:space="preserve">2. </w:t>
      </w:r>
      <w:r w:rsidR="00457ED1">
        <w:t>War with North Korea would cause millions of deaths- North Korea has nuclear weapons and the most advanced chemical weapons</w:t>
      </w:r>
    </w:p>
    <w:p w14:paraId="6242E47F" w14:textId="77777777" w:rsidR="00457ED1" w:rsidRPr="00807BEB" w:rsidRDefault="00457ED1" w:rsidP="00457ED1">
      <w:pPr>
        <w:rPr>
          <w:rStyle w:val="Style13ptBold"/>
        </w:rPr>
      </w:pPr>
      <w:r w:rsidRPr="00807BEB">
        <w:rPr>
          <w:rStyle w:val="Style13ptBold"/>
        </w:rPr>
        <w:t>Dreazen</w:t>
      </w:r>
      <w:r>
        <w:rPr>
          <w:rStyle w:val="Style13ptBold"/>
        </w:rPr>
        <w:t>,</w:t>
      </w:r>
      <w:r w:rsidRPr="00807BEB">
        <w:rPr>
          <w:rStyle w:val="Style13ptBold"/>
        </w:rPr>
        <w:t xml:space="preserve"> VOX deputy managing editor</w:t>
      </w:r>
      <w:r>
        <w:rPr>
          <w:rStyle w:val="Style13ptBold"/>
        </w:rPr>
        <w:t>,</w:t>
      </w:r>
      <w:r w:rsidRPr="00807BEB">
        <w:rPr>
          <w:rStyle w:val="Style13ptBold"/>
        </w:rPr>
        <w:t xml:space="preserve"> 18</w:t>
      </w:r>
    </w:p>
    <w:p w14:paraId="3B44CE1A" w14:textId="77777777" w:rsidR="00457ED1" w:rsidRDefault="00457ED1" w:rsidP="00457ED1">
      <w:r>
        <w:t>[Yochi, 2-8-2018, Vox, "Here’s what war with North Korea would look like" https://www.vox.com/world/2018/2/7/16974772/north-korea-war-trump-kim-nuclear-weapon/ accessed: 7-10-2018//quan]</w:t>
      </w:r>
    </w:p>
    <w:p w14:paraId="59A39FD9" w14:textId="77777777" w:rsidR="00457ED1" w:rsidRDefault="00457ED1" w:rsidP="00457ED1"/>
    <w:p w14:paraId="753830F4" w14:textId="77777777" w:rsidR="00457ED1" w:rsidRPr="00807BEB" w:rsidRDefault="00457ED1" w:rsidP="00457ED1">
      <w:pPr>
        <w:rPr>
          <w:rStyle w:val="StyleUnderline"/>
        </w:rPr>
      </w:pPr>
      <w:r>
        <w:t xml:space="preserve">But many leading experts fear the worst. And if all of this sounds frightening, it should. </w:t>
      </w:r>
      <w:r w:rsidRPr="00807BEB">
        <w:rPr>
          <w:rStyle w:val="StyleUnderline"/>
        </w:rPr>
        <w:t>A</w:t>
      </w:r>
      <w:r>
        <w:t xml:space="preserve"> new </w:t>
      </w:r>
      <w:r w:rsidRPr="00807BEB">
        <w:rPr>
          <w:rStyle w:val="StyleUnderline"/>
        </w:rPr>
        <w:t>war on the Korean Peninsula wouldn’t be as bad as you think. It would be much, much worse.</w:t>
      </w:r>
    </w:p>
    <w:p w14:paraId="07BAFAC7" w14:textId="77777777" w:rsidR="00457ED1" w:rsidRDefault="00457ED1" w:rsidP="00457ED1">
      <w:r>
        <w:t>Destroying Kim’s nuclear arsenal would require a ground invasion and facing Kim’s chemical and biological weapons</w:t>
      </w:r>
    </w:p>
    <w:p w14:paraId="2B335AC4" w14:textId="77777777" w:rsidR="00457ED1" w:rsidRDefault="00457ED1" w:rsidP="00457ED1">
      <w:r>
        <w:t>The official position of the Trump administration, like that of its predecessors, is that North Korea’s nuclear program is unacceptable and that Pyongyang has to give up all its nuclear weapons. If the US and South Korea went to war with the North, their key strategic goal would be to capture or destroy all of Pyongyang’s nuclear sites, as well as the bases that house its long-range missiles.</w:t>
      </w:r>
    </w:p>
    <w:p w14:paraId="6C2DED10" w14:textId="77777777" w:rsidR="00457ED1" w:rsidRDefault="00457ED1" w:rsidP="00457ED1">
      <w:r>
        <w:t>In a startlingly blunt letter to Rep. Ted Lieu (D-CA) last October, Rear Adm. Michael Dumont, speaking on behalf of the Joint Chiefs of Staff, said the “only way to ‘locate and destroy — with complete certainty — all components of North Korea’s nuclear weapons programs’ is through a ground invasion.”</w:t>
      </w:r>
    </w:p>
    <w:p w14:paraId="38EC732D" w14:textId="77777777" w:rsidR="00457ED1" w:rsidRDefault="00457ED1" w:rsidP="00457ED1">
      <w:r>
        <w:t>Estimates of the exact numbers of US troops that would take part in a push north vary widely, but current and former military planners uniformly believe it would require vastly more forces than took part in the invasions of Iraq or Afghanistan.</w:t>
      </w:r>
    </w:p>
    <w:p w14:paraId="620B62A2" w14:textId="77777777" w:rsidR="00457ED1" w:rsidRPr="00807BEB" w:rsidRDefault="00457ED1" w:rsidP="00457ED1">
      <w:pPr>
        <w:rPr>
          <w:rStyle w:val="StyleUnderline"/>
        </w:rPr>
      </w:pPr>
      <w:r>
        <w:t xml:space="preserve">A South Korean military white paper from 2016, for instance, said </w:t>
      </w:r>
      <w:r w:rsidRPr="00807BEB">
        <w:rPr>
          <w:rStyle w:val="StyleUnderline"/>
        </w:rPr>
        <w:t>the US would need to deploy 690,000 ground troops to South Korea if war broke out</w:t>
      </w:r>
      <w:r>
        <w:t xml:space="preserve">. Bruce Bennett, a senior researcher at the RAND Corporation who has spent decades studying North Korea generally and the Kim family specifically, believes those numbers are on the high side, but he thinks the US would need to send at least 200,000 troops into North Korea. By way of comparison, </w:t>
      </w:r>
      <w:r w:rsidRPr="00807BEB">
        <w:rPr>
          <w:rStyle w:val="StyleUnderline"/>
        </w:rPr>
        <w:t>that would be significantly more troops than the US had in either Iraq or Afghanistan at the peaks of those two long wars.</w:t>
      </w:r>
    </w:p>
    <w:p w14:paraId="69D3C028" w14:textId="77777777" w:rsidR="00457ED1" w:rsidRDefault="00457ED1" w:rsidP="00457ED1">
      <w:r>
        <w:t xml:space="preserve">The 2016 assessment says </w:t>
      </w:r>
      <w:r w:rsidRPr="00807BEB">
        <w:rPr>
          <w:rStyle w:val="StyleUnderline"/>
        </w:rPr>
        <w:t>the Pentagon would also need to send 2,000 warplanes and other aircraft to South Korea</w:t>
      </w:r>
      <w:r>
        <w:t>. The US hasn’t had that much airpower deployed to a single conflict since Vietnam.</w:t>
      </w:r>
    </w:p>
    <w:p w14:paraId="7B7FC087" w14:textId="77777777" w:rsidR="00457ED1" w:rsidRDefault="00457ED1" w:rsidP="00457ED1">
      <w:r>
        <w:t>The experts I spoke to believe Kim and his generals know that US ground forces are better trained and equipped than North Korean troops, and that North Korea’s aging fleet of 1,300 Soviet-era warplanes is no match for Washington’s state-of-the-art stealth fighters and other jets. So what would happen if US and South Korean troops started pouring into North Korea while American planes launched wave after wave of airstrikes?</w:t>
      </w:r>
    </w:p>
    <w:p w14:paraId="6F0A00DD" w14:textId="77777777" w:rsidR="00457ED1" w:rsidRDefault="00457ED1" w:rsidP="00457ED1">
      <w:r>
        <w:t xml:space="preserve">The consensus view is that </w:t>
      </w:r>
      <w:r w:rsidRPr="00807BEB">
        <w:rPr>
          <w:rStyle w:val="StyleUnderline"/>
        </w:rPr>
        <w:t xml:space="preserve">Kim would try to level the playing field by using his vast arsenal of chemical weapons, which is believed to be the biggest and most technologically advanced in the world. </w:t>
      </w:r>
      <w:r>
        <w:t>(</w:t>
      </w:r>
      <w:r w:rsidRPr="00807BEB">
        <w:rPr>
          <w:rStyle w:val="StyleUnderline"/>
        </w:rPr>
        <w:t>Kim is estimated to have between 2,500 and 5,000 metric tons of deadly nerve agents like sarin</w:t>
      </w:r>
      <w:r>
        <w:t>, which can cause paralysis and, ultimately, death.)</w:t>
      </w:r>
    </w:p>
    <w:p w14:paraId="6DD00802" w14:textId="77777777" w:rsidR="00457ED1" w:rsidRPr="00AF030F" w:rsidRDefault="00457ED1" w:rsidP="00457ED1">
      <w:pPr>
        <w:rPr>
          <w:b/>
          <w:u w:val="single"/>
        </w:rPr>
      </w:pPr>
      <w:r w:rsidRPr="00807BEB">
        <w:rPr>
          <w:rStyle w:val="StyleUnderline"/>
        </w:rPr>
        <w:t>With so many artillery pieces and rocket launchers trained on Seoul, Kim has the ability to quickly blanket the densely packed city with huge amounts of nerve agents</w:t>
      </w:r>
      <w:r>
        <w:t xml:space="preserve">. </w:t>
      </w:r>
      <w:r w:rsidRPr="00807BEB">
        <w:rPr>
          <w:rStyle w:val="StyleUnderline"/>
        </w:rPr>
        <w:t xml:space="preserve">The human toll would be staggeringly high: </w:t>
      </w:r>
      <w:r>
        <w:t xml:space="preserve">The military historian Reid Kirby estimated last June that </w:t>
      </w:r>
      <w:r w:rsidRPr="00807BEB">
        <w:rPr>
          <w:rStyle w:val="StyleUnderline"/>
        </w:rPr>
        <w:t xml:space="preserve">a sustained sarin attack could kill up to 2.5 million people in Seoul alone, while injuring nearly 7 million more. </w:t>
      </w:r>
      <w:r>
        <w:t xml:space="preserve">Men, women, and children would very literally choke to death in the streets of one of the world’s wealthiest and most vibrant cities. </w:t>
      </w:r>
      <w:r w:rsidRPr="00807BEB">
        <w:rPr>
          <w:rStyle w:val="StyleUnderline"/>
        </w:rPr>
        <w:t>It would be mass murder on a scale rarely seen in human history.</w:t>
      </w:r>
    </w:p>
    <w:p w14:paraId="60D019F4" w14:textId="77777777" w:rsidR="00457ED1" w:rsidRDefault="00457ED1" w:rsidP="00457ED1">
      <w:r w:rsidRPr="00807BEB">
        <w:rPr>
          <w:rStyle w:val="StyleUnderline"/>
        </w:rPr>
        <w:t>Kim also has large quantities of VX, an even deadlier chemical weapon, and has already shown a willingness</w:t>
      </w:r>
      <w:r>
        <w:t xml:space="preserve">, and ability, </w:t>
      </w:r>
      <w:r w:rsidRPr="00807BEB">
        <w:rPr>
          <w:rStyle w:val="StyleUnderline"/>
        </w:rPr>
        <w:t>to use it against civilian targets</w:t>
      </w:r>
      <w:r>
        <w:t xml:space="preserve"> abroad. Last February, two women trained by North Korean intelligence agents walked up to Kim’s estranged half-brother Kim Jong Nam, while the 45-year-old walked through an airport in Malaysia, and smeared his face with VX. Authorities there said he suffered a “very painful” death from his exposure to the nerve agent.</w:t>
      </w:r>
    </w:p>
    <w:p w14:paraId="2A808EC4" w14:textId="77777777" w:rsidR="00457ED1" w:rsidRDefault="00457ED1" w:rsidP="00457ED1">
      <w:r>
        <w:t>Retired Lt. Gen. Chip Gregson, the Pentagon’s top Asia official from 2009 to 2011, says the attack was a vivid illustration of the North Korean chemical weapons program’s technological sophistication — and of what may face US and South Korean troops if war were to break out.</w:t>
      </w:r>
    </w:p>
    <w:p w14:paraId="20F1C8FA" w14:textId="77777777" w:rsidR="00457ED1" w:rsidRDefault="00457ED1" w:rsidP="00457ED1">
      <w:r>
        <w:t>“</w:t>
      </w:r>
      <w:r w:rsidRPr="00807BEB">
        <w:rPr>
          <w:rStyle w:val="StyleUnderline"/>
        </w:rPr>
        <w:t>VX is the worst of the worst</w:t>
      </w:r>
      <w:r>
        <w:t>,” Gregson told me. “</w:t>
      </w:r>
      <w:r w:rsidRPr="00807BEB">
        <w:rPr>
          <w:rStyle w:val="StyleUnderline"/>
        </w:rPr>
        <w:t>It’s a crowd killer. It’s odorless, colorless, and doesn’t dissipate quickly.</w:t>
      </w:r>
      <w:r>
        <w:t xml:space="preserve"> The fact that they were able to use it so precisely — to kill only one person and not even injure the two handlers — indicates a high degree of technical skill and a clear willingness to use a weapon of mass destruction against civilian targets. That needs to be factored into the equation when we think about what Kim would do to preempt an attack or retaliate for one.”</w:t>
      </w:r>
    </w:p>
    <w:p w14:paraId="76B7D524" w14:textId="77777777" w:rsidR="00457ED1" w:rsidRPr="00AF030F" w:rsidRDefault="00457ED1" w:rsidP="00457ED1">
      <w:pPr>
        <w:rPr>
          <w:b/>
          <w:u w:val="single"/>
        </w:rPr>
      </w:pPr>
      <w:r w:rsidRPr="00807BEB">
        <w:rPr>
          <w:rStyle w:val="StyleUnderline"/>
        </w:rPr>
        <w:t>The Pentagon already assumes that its airbases in and around South Korea would be among the first places Kim tried to hit with chemical weapons</w:t>
      </w:r>
      <w:r>
        <w:t xml:space="preserve"> like sarin. US military officials don’t think North Korea would necessarily succeed in killing many of the pilots and other troops stationed there, all of whom are equipped with gas masks and other protective gear. But they worry </w:t>
      </w:r>
      <w:r w:rsidRPr="00807BEB">
        <w:rPr>
          <w:rStyle w:val="StyleUnderline"/>
        </w:rPr>
        <w:t>an attack could nevertheless make it significantly harder for the US to launch air raids against the North by causing panic and chaos on the bases that house the American warplanes, bombers, and troops.</w:t>
      </w:r>
    </w:p>
    <w:p w14:paraId="0578BA5F" w14:textId="77777777" w:rsidR="00457ED1" w:rsidRDefault="00457ED1" w:rsidP="00457ED1">
      <w:r w:rsidRPr="00807BEB">
        <w:rPr>
          <w:rStyle w:val="StyleUnderline"/>
        </w:rPr>
        <w:t>Retired Air Force Lt. Gen. Jan-Marc Jouas, the former deputy commander of US forces in South Korea, said the initial phases of any offensive against North Korea depend on American and South Korean planes being able to hit Kim’s nuclear facilities, military bases, chemical and biological weapons caches, radar systems, and missile defense arrays</w:t>
      </w:r>
      <w:r>
        <w:t>.</w:t>
      </w:r>
    </w:p>
    <w:p w14:paraId="03927E65" w14:textId="77777777" w:rsidR="00457ED1" w:rsidRDefault="00457ED1" w:rsidP="00457ED1"/>
    <w:p w14:paraId="26079ECB" w14:textId="77777777" w:rsidR="000362B4" w:rsidRDefault="00ED7D32" w:rsidP="00ED7D32">
      <w:pPr>
        <w:pStyle w:val="Heading2"/>
      </w:pPr>
      <w:bookmarkStart w:id="6" w:name="_Toc519349685"/>
      <w:r>
        <w:t>Uniqueness</w:t>
      </w:r>
      <w:bookmarkEnd w:id="6"/>
    </w:p>
    <w:p w14:paraId="0D638AC5" w14:textId="77777777" w:rsidR="0017063E" w:rsidRPr="0017063E" w:rsidRDefault="0017063E" w:rsidP="0017063E"/>
    <w:p w14:paraId="3ECF63CF" w14:textId="77777777" w:rsidR="00ED7D32" w:rsidRDefault="00ED7D32" w:rsidP="00ED7D32">
      <w:pPr>
        <w:pStyle w:val="Heading3"/>
      </w:pPr>
      <w:bookmarkStart w:id="7" w:name="_Toc519349686"/>
      <w:r>
        <w:t>Base Support High – Immigration</w:t>
      </w:r>
      <w:bookmarkEnd w:id="7"/>
    </w:p>
    <w:p w14:paraId="3534D78A" w14:textId="77777777" w:rsidR="00ED7D32" w:rsidRPr="00EA74EC" w:rsidRDefault="00ED7D32" w:rsidP="00ED7D32"/>
    <w:p w14:paraId="473D8CB8" w14:textId="77777777" w:rsidR="000362B4" w:rsidRDefault="00ED7D32" w:rsidP="00ED7D32">
      <w:pPr>
        <w:pStyle w:val="Heading4"/>
      </w:pPr>
      <w:r>
        <w:t>Trumps core base support is high</w:t>
      </w:r>
    </w:p>
    <w:p w14:paraId="1F4C428A" w14:textId="77777777" w:rsidR="00ED7D32" w:rsidRDefault="00ED7D32" w:rsidP="00ED7D32">
      <w:pPr>
        <w:rPr>
          <w:rStyle w:val="Style13ptBold"/>
        </w:rPr>
      </w:pPr>
      <w:r w:rsidRPr="00AC1E8B">
        <w:rPr>
          <w:rStyle w:val="Style13ptBold"/>
        </w:rPr>
        <w:t>Mudde</w:t>
      </w:r>
      <w:r>
        <w:rPr>
          <w:rStyle w:val="Style13ptBold"/>
        </w:rPr>
        <w:t>,</w:t>
      </w:r>
      <w:r w:rsidRPr="00AC1E8B">
        <w:rPr>
          <w:rStyle w:val="Style13ptBold"/>
        </w:rPr>
        <w:t xml:space="preserve"> University of Georgia Public and International Affairs professor 18</w:t>
      </w:r>
    </w:p>
    <w:p w14:paraId="4BA17DDA" w14:textId="77777777" w:rsidR="00ED7D32" w:rsidRDefault="00ED7D32" w:rsidP="00ED7D32">
      <w:r>
        <w:t>[Cas, University of Olso Center for Research on Extremism researcher, The Guardian columnist, 6-29-2018, Guardian, "Why is Trump still so popular? He gives his base what they want" https://www.theguardian.com/commentisfree/2018/jun/29/trump-popular-base-cas-mudde/ accessed: 7-8-2018//quan]</w:t>
      </w:r>
    </w:p>
    <w:p w14:paraId="0D65E63F" w14:textId="77777777" w:rsidR="00ED7D32" w:rsidRPr="00AC1E8B" w:rsidRDefault="00ED7D32" w:rsidP="00ED7D32"/>
    <w:p w14:paraId="193EAE65" w14:textId="77777777" w:rsidR="00ED7D32" w:rsidRDefault="00ED7D32" w:rsidP="00ED7D32">
      <w:r>
        <w:t xml:space="preserve">But all of this does not explain why Trump is actually quite popular – and probably more popular than he was when he got elected. </w:t>
      </w:r>
      <w:r w:rsidRPr="00CA3CF7">
        <w:rPr>
          <w:rStyle w:val="StyleUnderline"/>
        </w:rPr>
        <w:t>Today, Trump’s approval ratings are at 42%</w:t>
      </w:r>
      <w:r>
        <w:t xml:space="preserve">, which is a mere 3% lower than when he started. </w:t>
      </w:r>
      <w:r w:rsidRPr="00CA3CF7">
        <w:rPr>
          <w:rStyle w:val="StyleUnderline"/>
        </w:rPr>
        <w:t>But</w:t>
      </w:r>
      <w:r>
        <w:t xml:space="preserve"> more importantly, </w:t>
      </w:r>
      <w:r w:rsidRPr="00CA3CF7">
        <w:rPr>
          <w:rStyle w:val="StyleUnderline"/>
        </w:rPr>
        <w:t>he is extremely popular among his core electorate, ie Republicans.</w:t>
      </w:r>
      <w:r>
        <w:t xml:space="preserve"> A </w:t>
      </w:r>
      <w:r w:rsidRPr="00CA3CF7">
        <w:rPr>
          <w:rStyle w:val="StyleUnderline"/>
        </w:rPr>
        <w:t>recent Gallup poll showed that, at the 500 days mark, Trump was the second most popular US president among his own constituency (87% support</w:t>
      </w:r>
      <w:r>
        <w:t>), only topped by President George W Bush (96% support), who was at that time profiting from the rally around the flag response to the 9/11 terrorist attacks!</w:t>
      </w:r>
    </w:p>
    <w:p w14:paraId="14B51250" w14:textId="77777777" w:rsidR="00ED7D32" w:rsidRDefault="00ED7D32" w:rsidP="00ED7D32">
      <w:r>
        <w:t xml:space="preserve">But </w:t>
      </w:r>
      <w:r w:rsidRPr="00CA3CF7">
        <w:rPr>
          <w:rStyle w:val="StyleUnderline"/>
        </w:rPr>
        <w:t>how is this possible,</w:t>
      </w:r>
      <w:r>
        <w:t xml:space="preserve"> I hear you think? Has Trump not said that there were “very fine people” among the extreme-right demonstrators at the deadly “Unite the Right” rally in Charlottesville, Virginia? Has he not consistently undermined the independent judiciary and media by attacking “so-called judges” and “the ‘Fakers’ at CNN, NBC, ABC &amp; CBS”? Has he not systematically dehumanized immigrants and minorities, introduced nativist policies such as a (slightly watered-down) “Muslim ban”, and made the immigration services into an inhuman authoritarian apparatus that separates crying and screaming children from their parents?</w:t>
      </w:r>
    </w:p>
    <w:p w14:paraId="018C54B1" w14:textId="77777777" w:rsidR="00ED7D32" w:rsidRPr="00ED7D32" w:rsidRDefault="00ED7D32" w:rsidP="00ED7D32">
      <w:r>
        <w:t xml:space="preserve">Yes, he has. But </w:t>
      </w:r>
      <w:r w:rsidRPr="00ED7D32">
        <w:t>he has also give a significant tax cut which disproportionately benefits above-average-income Americans, the true core of the Republican, and therefore Trump, electorate. And for many Republicans, if they get a tax break, you can do little to no wrong. Moreover, he is rapidly dismantling the state, by deregulating industries and defunding regulation agencies, which satisfies most of the usual Republican mega-donors – including former anti-Trumpists like the Koch brothers.</w:t>
      </w:r>
    </w:p>
    <w:p w14:paraId="7F99C4AB" w14:textId="77777777" w:rsidR="00ED7D32" w:rsidRDefault="00ED7D32" w:rsidP="00ED7D32">
      <w:r>
        <w:t>For the Christian right, he has appointed the staunchly anti-abortion Neil Gorsuch to the supreme court and moved the US embassy in Israel from Tel Aviv to Jerusalem. This more than compensates for all his scandals with porn stars and bragging about pussy-grabbing. And given that he will undoubtedly please them with another supreme court judge soon (to replace Anthony Kennedy), and another supreme court position is expected to open up after 2020 (Ruth Bader Ginsburg is 85), the Christian right will come out again en masse in the next presidential elections, to take solidify the conservative hold off the supreme court and ensure the overthrow, or irrelevance, of Roe v Wade.</w:t>
      </w:r>
    </w:p>
    <w:p w14:paraId="491AC111" w14:textId="77777777" w:rsidR="00ED7D32" w:rsidRPr="00AC1E8B" w:rsidRDefault="00ED7D32" w:rsidP="00ED7D32">
      <w:pPr>
        <w:rPr>
          <w:rStyle w:val="StyleUnderline"/>
        </w:rPr>
      </w:pPr>
      <w:r w:rsidRPr="00ED7D32">
        <w:t>Finally</w:t>
      </w:r>
      <w:r w:rsidRPr="00AC1E8B">
        <w:rPr>
          <w:rStyle w:val="StyleUnderline"/>
        </w:rPr>
        <w:t>, the hardcore Trump base, the stereotypical white working-class male nativist, has been more than satisfied. Expecting little to nothing from politicians</w:t>
      </w:r>
      <w:r>
        <w:t xml:space="preserve">, Democratic or Republican, </w:t>
      </w:r>
      <w:r w:rsidRPr="00AC1E8B">
        <w:rPr>
          <w:rStyle w:val="StyleUnderline"/>
        </w:rPr>
        <w:t>they see a president who tirelessly tries to ban non-white people</w:t>
      </w:r>
      <w:r>
        <w:t xml:space="preserve"> (notably Central Americans and Muslims) </w:t>
      </w:r>
      <w:r w:rsidRPr="00AC1E8B">
        <w:rPr>
          <w:rStyle w:val="StyleUnderline"/>
        </w:rPr>
        <w:t>from entering the country, introduces tariffs to allegedly protect US industries, and “owns the libs” at any occasions with “politically incorrect” and “taboo-breaking” speeches and tweets.</w:t>
      </w:r>
    </w:p>
    <w:p w14:paraId="226D929A" w14:textId="77777777" w:rsidR="00ED7D32" w:rsidRDefault="00ED7D32" w:rsidP="00ED7D32"/>
    <w:p w14:paraId="609DE739" w14:textId="77777777" w:rsidR="000362B4" w:rsidRDefault="00ED7D32" w:rsidP="00ED7D32">
      <w:pPr>
        <w:pStyle w:val="Heading4"/>
      </w:pPr>
      <w:r>
        <w:t>Uniqueness and Link – Trump’s base is with him now because of his immigration policy</w:t>
      </w:r>
    </w:p>
    <w:p w14:paraId="24BC6846" w14:textId="77777777" w:rsidR="000362B4" w:rsidRDefault="00ED7D32" w:rsidP="00ED7D32">
      <w:pPr>
        <w:rPr>
          <w:rStyle w:val="Style13ptBold"/>
        </w:rPr>
      </w:pPr>
      <w:r w:rsidRPr="00874E7A">
        <w:rPr>
          <w:rStyle w:val="Style13ptBold"/>
        </w:rPr>
        <w:t>First Post Staff, Editorial, 18</w:t>
      </w:r>
    </w:p>
    <w:p w14:paraId="6AF914DA" w14:textId="77777777" w:rsidR="000362B4" w:rsidRDefault="00ED7D32" w:rsidP="00ED7D32">
      <w:r>
        <w:t>[7/7/2018, First Post, “</w:t>
      </w:r>
      <w:r w:rsidRPr="00874E7A">
        <w:t>US midterm elections: Donald Trump more hardline and confident than he ever was in 2016; immigrants are firmly in the crosshairs</w:t>
      </w:r>
      <w:r>
        <w:t xml:space="preserve">”, </w:t>
      </w:r>
      <w:hyperlink r:id="rId10" w:history="1">
        <w:r w:rsidRPr="00987383">
          <w:rPr>
            <w:rStyle w:val="Hyperlink"/>
          </w:rPr>
          <w:t>https://www.firstpost.com/world/us-midterm-elections-donald-trump-more-hardline-and-confident-than-he-ever-was-in-2016-immigrants-are-firmly-in-the-crosshairs-4684901.html</w:t>
        </w:r>
      </w:hyperlink>
      <w:r>
        <w:t>, accessed 7/8/18 dWRS]</w:t>
      </w:r>
    </w:p>
    <w:p w14:paraId="70A1DDB6" w14:textId="77777777" w:rsidR="00ED7D32" w:rsidRPr="001E6667" w:rsidRDefault="00ED7D32" w:rsidP="00ED7D32">
      <w:pPr>
        <w:rPr>
          <w:rStyle w:val="StyleUnderline"/>
        </w:rPr>
      </w:pPr>
      <w:r w:rsidRPr="001E6667">
        <w:rPr>
          <w:rStyle w:val="StyleUnderline"/>
        </w:rPr>
        <w:t>2016 was just a test run. The 2018 version of US President Donald Trump’s hardline politics is going further right than it ever was at the time of his controversial campaign two years ago. Trump is now cycling through a more grisly version of many of his favourite themes as he hits the campaign trail for the 2018 midterms which have begun to look much more like it’s already 2020.</w:t>
      </w:r>
    </w:p>
    <w:p w14:paraId="0CC38C53" w14:textId="77777777" w:rsidR="00ED7D32" w:rsidRPr="001E6667" w:rsidRDefault="00ED7D32" w:rsidP="00ED7D32">
      <w:pPr>
        <w:rPr>
          <w:rStyle w:val="StyleUnderline"/>
        </w:rPr>
      </w:pPr>
      <w:r w:rsidRPr="00D555BB">
        <w:rPr>
          <w:rStyle w:val="StyleUnderline"/>
        </w:rPr>
        <w:t>Experts are divided over whether the White House is using immigration as a “wedge issue” to turn out its base</w:t>
      </w:r>
      <w:r w:rsidRPr="001E6667">
        <w:t xml:space="preserve"> </w:t>
      </w:r>
      <w:r w:rsidRPr="001E6667">
        <w:rPr>
          <w:rStyle w:val="StyleUnderline"/>
        </w:rPr>
        <w:t>or if its simply too clumsy and indifferent to whether individual policies are popular.</w:t>
      </w:r>
      <w:r w:rsidRPr="001E6667">
        <w:t xml:space="preserve"> </w:t>
      </w:r>
      <w:r w:rsidRPr="001E6667">
        <w:rPr>
          <w:rStyle w:val="StyleUnderline"/>
        </w:rPr>
        <w:t>Maybe neither matters at all. Americans as a group fearing "status threat" as a dominant white herd are the ones who catapulted Trump into the White House, says a recent paper published in the Proceedings Of The National Academy Of Sciences (PNAS). It's entirely possible, at least in theory, that Trump's growing confidence in going further right and becoming more abrasive could be coming from a deep understanding that immigration and immigrants feed the white man's fear of being under "siege" better than any other ingredient.</w:t>
      </w:r>
    </w:p>
    <w:p w14:paraId="44EB13B5" w14:textId="77777777" w:rsidR="00ED7D32" w:rsidRPr="001E6667" w:rsidRDefault="00ED7D32" w:rsidP="00ED7D32">
      <w:r w:rsidRPr="001E6667">
        <w:t>Leading thinkers are wringing their hands over ideas like the 'American Democracy On The Brink' but the theme of racist dog whistling is only growing louder each day and it's coming right from the tippy top of American politics.</w:t>
      </w:r>
    </w:p>
    <w:p w14:paraId="095FF281" w14:textId="77777777" w:rsidR="00ED7D32" w:rsidRPr="001E6667" w:rsidRDefault="00ED7D32" w:rsidP="00ED7D32">
      <w:r w:rsidRPr="001E6667">
        <w:t>Hurling one insult after another, Trump is tearing into past Presidents, immigrants and opponents in general. Most recently, he reserved his choicest skewering for Elizabeth Warren of Massachusetts, considered a potential 2020 Democratic candidate. Trump, who has has relished calling Warren "Pocahontas" is now ridiculing her claims of Native American ancestry with low blows at a wild rally in Montana this week.</w:t>
      </w:r>
    </w:p>
    <w:p w14:paraId="40E6F9FB" w14:textId="77777777" w:rsidR="00ED7D32" w:rsidRPr="001E6667" w:rsidRDefault="00ED7D32" w:rsidP="00ED7D32">
      <w:r w:rsidRPr="001E6667">
        <w:t>Trump said Thursday that he would give Warren a DNA test in the middle of a debate and say: "I'll give you a million dollars for your favorite charity, paid for by Trump, if you take the test and it shows you're an Indian."</w:t>
      </w:r>
    </w:p>
    <w:p w14:paraId="7810F815" w14:textId="77777777" w:rsidR="00ED7D32" w:rsidRPr="001E6667" w:rsidRDefault="00ED7D32" w:rsidP="00ED7D32">
      <w:r w:rsidRPr="001E6667">
        <w:t>As campaigner in chief once again ahead of the 2018 midterms, Trump’s kitchen sink approach is far muddier than in 2016 and decidedly growing in confidence.</w:t>
      </w:r>
    </w:p>
    <w:p w14:paraId="3E0A3F08" w14:textId="77777777" w:rsidR="00ED7D32" w:rsidRPr="001E6667" w:rsidRDefault="00ED7D32" w:rsidP="00ED7D32">
      <w:pPr>
        <w:rPr>
          <w:rStyle w:val="StyleUnderline"/>
        </w:rPr>
      </w:pPr>
      <w:r w:rsidRPr="001E6667">
        <w:rPr>
          <w:rStyle w:val="StyleUnderline"/>
        </w:rPr>
        <w:t>Both on the campaign trail and off it, Trump’s policies that are shaping America and the stuff he’s spouting as part of his roast comedy are way more restrictionist than where he began in 2016. Whether it's separating families at the US border, booting non-US citizens from the Army or spinning completely false theories about a Senator with Indian roots, immigration and immigrants are the tinder boxes of choice for the US President all the way till 2020.</w:t>
      </w:r>
    </w:p>
    <w:p w14:paraId="2A20E40F" w14:textId="77777777" w:rsidR="00ED7D32" w:rsidRPr="001E6667" w:rsidRDefault="00ED7D32" w:rsidP="00ED7D32">
      <w:r w:rsidRPr="001E6667">
        <w:t>This isn't very different from the storyline in 2016; the sledgehammer has just gotten more lethal.</w:t>
      </w:r>
    </w:p>
    <w:p w14:paraId="4AD9D83C" w14:textId="77777777" w:rsidR="00ED7D32" w:rsidRPr="001E6667" w:rsidRDefault="00ED7D32" w:rsidP="00ED7D32">
      <w:r w:rsidRPr="001E6667">
        <w:rPr>
          <w:rStyle w:val="StyleUnderline"/>
        </w:rPr>
        <w:t>Even as the United States launches what Beijing calls the "biggest trade war in economic history," and people are fearing job losses</w:t>
      </w:r>
      <w:r w:rsidRPr="00D555BB">
        <w:rPr>
          <w:rStyle w:val="StyleUnderline"/>
        </w:rPr>
        <w:t>, Trump’s base is not losing faith in the man behind it all. By most</w:t>
      </w:r>
      <w:r w:rsidRPr="001E6667">
        <w:rPr>
          <w:rStyle w:val="StyleUnderline"/>
        </w:rPr>
        <w:t xml:space="preserve"> accounts, these are precisely the folks who are choosing to separate the effects of Trump’s policies from their rock solid allegience for the lead actor.</w:t>
      </w:r>
    </w:p>
    <w:p w14:paraId="224945E6" w14:textId="77777777" w:rsidR="00ED7D32" w:rsidRPr="001E6667" w:rsidRDefault="00ED7D32" w:rsidP="00ED7D32">
      <w:pPr>
        <w:rPr>
          <w:rStyle w:val="StyleUnderline"/>
        </w:rPr>
      </w:pPr>
      <w:r w:rsidRPr="001E6667">
        <w:rPr>
          <w:rStyle w:val="StyleUnderline"/>
        </w:rPr>
        <w:t>Here is a round up of all that’s taking America to the uncompromising right of the political aisle, coming from the White House and its chief occupant eyeing a 2020 run. Without exception, each of these cases involve immigrants. Although each is given a different label, the motivations for the backlash seem to be coming from a singular dislike of outsiders threatening the construct of the white man's America.</w:t>
      </w:r>
    </w:p>
    <w:p w14:paraId="700B42B2" w14:textId="77777777" w:rsidR="00ED7D32" w:rsidRPr="001E6667" w:rsidRDefault="00ED7D32" w:rsidP="00ED7D32">
      <w:r w:rsidRPr="001E6667">
        <w:t>Immigrant US Army recruits being booted out, labeled as security risks</w:t>
      </w:r>
    </w:p>
    <w:p w14:paraId="7B0AA511" w14:textId="77777777" w:rsidR="00ED7D32" w:rsidRPr="001E6667" w:rsidRDefault="00ED7D32" w:rsidP="00ED7D32">
      <w:pPr>
        <w:rPr>
          <w:rStyle w:val="StyleUnderline"/>
        </w:rPr>
      </w:pPr>
      <w:r w:rsidRPr="001E6667">
        <w:rPr>
          <w:rStyle w:val="StyleUnderline"/>
        </w:rPr>
        <w:t>Some immigrant U.S. Army reservists and recruits who enlisted in the military with a promised path to citizenship are being abruptly discharged, the Associated Press is reporting. At a very high level, it adds meat to the Opposition’s argument that Trump may be using a pet phrase “broken immigration system” as a proxy for race - something far more oriented towards stemming the browning of America than any other reason.</w:t>
      </w:r>
    </w:p>
    <w:p w14:paraId="626B677F" w14:textId="77777777" w:rsidR="00ED7D32" w:rsidRPr="006B1E60" w:rsidRDefault="00ED7D32" w:rsidP="00ED7D32">
      <w:pPr>
        <w:rPr>
          <w:rStyle w:val="StyleUnderline"/>
        </w:rPr>
      </w:pPr>
      <w:r w:rsidRPr="001E6667">
        <w:t xml:space="preserve">Some of the service members say they were not told why they were being discharged. </w:t>
      </w:r>
      <w:r w:rsidRPr="006B1E60">
        <w:rPr>
          <w:rStyle w:val="StyleUnderline"/>
        </w:rPr>
        <w:t>Others who pressed for answers said the Army informed them they'd been labeled as security risks because they have relatives abroad or because the Defense Department had not completed background checks on them.</w:t>
      </w:r>
    </w:p>
    <w:p w14:paraId="4D6E69BF" w14:textId="77777777" w:rsidR="00ED7D32" w:rsidRPr="006B1E60" w:rsidRDefault="00ED7D32" w:rsidP="00ED7D32">
      <w:pPr>
        <w:rPr>
          <w:rStyle w:val="StyleUnderline"/>
        </w:rPr>
      </w:pPr>
      <w:r w:rsidRPr="006B1E60">
        <w:rPr>
          <w:rStyle w:val="StyleUnderline"/>
        </w:rPr>
        <w:t>Former US President George W. Bush ordered "expedited naturalisation" for immigrant soldiers in 2002 in an effort to swell military ranks. Seven years later the Military Accessions Vital to the National Interest program, known as MAVNI, became an official recruiting program.</w:t>
      </w:r>
    </w:p>
    <w:p w14:paraId="1FDBB2D5" w14:textId="77777777" w:rsidR="00ED7D32" w:rsidRPr="006B1E60" w:rsidRDefault="00ED7D32" w:rsidP="00ED7D32">
      <w:pPr>
        <w:rPr>
          <w:rStyle w:val="StyleUnderline"/>
        </w:rPr>
      </w:pPr>
      <w:r w:rsidRPr="00D555BB">
        <w:rPr>
          <w:rStyle w:val="StyleUnderline"/>
        </w:rPr>
        <w:t>It came under fire from conservatives when President Barack Obama added DACA recipients —</w:t>
      </w:r>
      <w:r w:rsidRPr="001E6667">
        <w:t xml:space="preserve"> </w:t>
      </w:r>
      <w:r w:rsidRPr="006B1E60">
        <w:rPr>
          <w:rStyle w:val="StyleUnderline"/>
        </w:rPr>
        <w:t>young immigrants who were brought to the U.S. illegally — to the list of eligible enlistees. In response, the military layered on additional security clearances for recruits to pass before heading to boot camp.</w:t>
      </w:r>
    </w:p>
    <w:p w14:paraId="4A68652D" w14:textId="77777777" w:rsidR="00ED7D32" w:rsidRPr="001E6667" w:rsidRDefault="00ED7D32" w:rsidP="00ED7D32">
      <w:r w:rsidRPr="001E6667">
        <w:t>'Zero tolerance' border control</w:t>
      </w:r>
    </w:p>
    <w:p w14:paraId="21FE5A59" w14:textId="77777777" w:rsidR="00ED7D32" w:rsidRPr="001E6667" w:rsidRDefault="00ED7D32" w:rsidP="00ED7D32">
      <w:r w:rsidRPr="006B1E60">
        <w:rPr>
          <w:rStyle w:val="StyleUnderline"/>
        </w:rPr>
        <w:t>This spring, the Trump administration began a "zero tolerance" policy to criminally prosecute anyone caught crossing the border illegally. Because children can't be in jail with their parents, more than 2,300 families caught by Border Patrol were separated. The move prompted mass outrage in the United States and internationally</w:t>
      </w:r>
      <w:r w:rsidRPr="001E6667">
        <w:t>. After first blaming the practice on the Democrats, Trump on June 20 signed an executive order that stopped the separation of families. A June 26 court order by a federal judge set a hard deadline to reunite the families, and that deadline is fast approaching. Repeatedly, Trump has used immigration</w:t>
      </w:r>
    </w:p>
    <w:p w14:paraId="35DCCA7F" w14:textId="77777777" w:rsidR="000362B4" w:rsidRDefault="00ED7D32" w:rsidP="00ED7D32">
      <w:r w:rsidRPr="001E6667">
        <w:t>White House Twitter handle begins peddling political conspiracy theories</w:t>
      </w:r>
    </w:p>
    <w:p w14:paraId="72512C85" w14:textId="77777777" w:rsidR="00ED7D32" w:rsidRPr="001E6667" w:rsidRDefault="00ED7D32" w:rsidP="00ED7D32">
      <w:r w:rsidRPr="001E6667">
        <w:t>Note how the White House Twitter handle, which has more than 17.3 million followers, has gone from a social media platform of record and standard propaganda to an amplifier of political conspiracy theories. This week, it has falsely accused California senator Kamala Harris, a possible 2020 hopeful, of "supporting the animals of MS-13," a violent gang that has become the centerpiece of Trump’s anti-immigrant battle cry. Responding on Twitter, Harris pointed to her work as a prosecutor who "went after gangs and transnational criminal organizations. That's being a leader on public safety. What is not, is ripping babies from their mothers."</w:t>
      </w:r>
    </w:p>
    <w:p w14:paraId="2F25E7F9" w14:textId="77777777" w:rsidR="000362B4" w:rsidRDefault="00ED7D32" w:rsidP="00ED7D32">
      <w:pPr>
        <w:rPr>
          <w:rStyle w:val="StyleUnderline"/>
        </w:rPr>
      </w:pPr>
      <w:r w:rsidRPr="006B1E60">
        <w:rPr>
          <w:rStyle w:val="StyleUnderline"/>
        </w:rPr>
        <w:t>On voting day, a "broken immigration" system may work better than one that's fixed</w:t>
      </w:r>
    </w:p>
    <w:p w14:paraId="5C410675" w14:textId="77777777" w:rsidR="00ED7D32" w:rsidRDefault="00ED7D32" w:rsidP="00ED7D32">
      <w:pPr>
        <w:rPr>
          <w:rStyle w:val="StyleUnderline"/>
        </w:rPr>
      </w:pPr>
      <w:r w:rsidRPr="006B1E60">
        <w:rPr>
          <w:rStyle w:val="StyleUnderline"/>
        </w:rPr>
        <w:t>After months of chaos over voluminous immigration reform bills, Trump walked away when Republicans most wanted him to play along. Trump now claims that he never pushed House Republicans to vote for immigration bills that failed, offering his latest display of whiplash on the legislation</w:t>
      </w:r>
      <w:r w:rsidRPr="001E6667">
        <w:t xml:space="preserve">. This goes back to the findings of the PNAS paper mentioned above. </w:t>
      </w:r>
      <w:r w:rsidRPr="006B1E60">
        <w:rPr>
          <w:rStyle w:val="StyleUnderline"/>
        </w:rPr>
        <w:t>If immigration is on the path to getting "fixed", then how do you continue the scaremongering about "open borders" that can potentially rile the Republican base enough to turn them out in large numbers? For politicians running on immigration, chaotic scenes at the border are gifts that keep on giving. They won't let it die in a hurry.</w:t>
      </w:r>
    </w:p>
    <w:p w14:paraId="45A1AFE3" w14:textId="77777777" w:rsidR="00853905" w:rsidRDefault="00853905" w:rsidP="00ED7D32">
      <w:pPr>
        <w:rPr>
          <w:rStyle w:val="StyleUnderline"/>
        </w:rPr>
      </w:pPr>
    </w:p>
    <w:p w14:paraId="66E57B31" w14:textId="77777777" w:rsidR="00ED7D32" w:rsidRDefault="00ED7D32" w:rsidP="00ED7D32">
      <w:pPr>
        <w:pStyle w:val="Heading3"/>
      </w:pPr>
      <w:bookmarkStart w:id="8" w:name="_Toc519349687"/>
      <w:r>
        <w:t>Base Support High – Evangelicals</w:t>
      </w:r>
      <w:bookmarkEnd w:id="8"/>
    </w:p>
    <w:p w14:paraId="0CB3FDF1" w14:textId="77777777" w:rsidR="00853905" w:rsidRPr="00853905" w:rsidRDefault="00853905" w:rsidP="00853905"/>
    <w:p w14:paraId="7021B2AE" w14:textId="77777777" w:rsidR="00ED7D32" w:rsidRDefault="00ED7D32" w:rsidP="00ED7D32">
      <w:pPr>
        <w:pStyle w:val="Heading4"/>
      </w:pPr>
      <w:r>
        <w:t xml:space="preserve">Base support high – polls </w:t>
      </w:r>
      <w:r w:rsidR="00853905">
        <w:t>prove</w:t>
      </w:r>
      <w:r>
        <w:t xml:space="preserve"> evangelical approval</w:t>
      </w:r>
    </w:p>
    <w:p w14:paraId="57D0BCE3" w14:textId="77777777" w:rsidR="00ED7D32" w:rsidRPr="008109BB" w:rsidRDefault="00ED7D32" w:rsidP="00ED7D32">
      <w:pPr>
        <w:rPr>
          <w:b/>
          <w:sz w:val="26"/>
          <w:szCs w:val="26"/>
        </w:rPr>
      </w:pPr>
      <w:r w:rsidRPr="008109BB">
        <w:rPr>
          <w:b/>
          <w:sz w:val="26"/>
          <w:szCs w:val="26"/>
        </w:rPr>
        <w:t>Khalid, NPR, political reporter, 7-8-2018</w:t>
      </w:r>
    </w:p>
    <w:p w14:paraId="7DEB3E15" w14:textId="77777777" w:rsidR="00ED7D32" w:rsidRDefault="00ED7D32" w:rsidP="00ED7D32">
      <w:r>
        <w:t>(Asma, 7-8-2018, NPR, “</w:t>
      </w:r>
      <w:r w:rsidRPr="008109BB">
        <w:t>GOP Enthusiasm Fueled By Trump Could Undercut Democrats' Midterm Hopes</w:t>
      </w:r>
      <w:r>
        <w:t xml:space="preserve">”, </w:t>
      </w:r>
      <w:hyperlink r:id="rId11" w:history="1">
        <w:r w:rsidRPr="00D51A45">
          <w:rPr>
            <w:rStyle w:val="Hyperlink"/>
          </w:rPr>
          <w:t>https://www.npr.org/2018/07/08/626267768/gop-enthusiasm-fueled-by-trump-could-undercut-democrats-midterm-hopes</w:t>
        </w:r>
      </w:hyperlink>
      <w:r>
        <w:t>, accessed 7/8/28, GDI-JG)</w:t>
      </w:r>
    </w:p>
    <w:p w14:paraId="44B9A1DE" w14:textId="77777777" w:rsidR="00853905" w:rsidRPr="00F70BFB" w:rsidRDefault="00853905" w:rsidP="00ED7D32"/>
    <w:p w14:paraId="20838D67" w14:textId="77777777" w:rsidR="00ED7D32" w:rsidRDefault="00ED7D32" w:rsidP="00ED7D32">
      <w:r w:rsidRPr="00436101">
        <w:rPr>
          <w:rStyle w:val="StyleUnderline"/>
        </w:rPr>
        <w:t>Jason Loudermilk</w:t>
      </w:r>
      <w:r>
        <w:t xml:space="preserve">, a mission strategist with the West Metro Baptist Association in Georgia, </w:t>
      </w:r>
      <w:r w:rsidRPr="00327FE2">
        <w:rPr>
          <w:rStyle w:val="StyleUnderline"/>
        </w:rPr>
        <w:t>wrote in a candidate in 2016 because he didn't feel comfortable voting for Trump.</w:t>
      </w:r>
      <w:r>
        <w:t xml:space="preserve"> "I wasn't sure he was as pro-life as he said he was," said Loudermilk.</w:t>
      </w:r>
    </w:p>
    <w:p w14:paraId="71D47464" w14:textId="77777777" w:rsidR="00ED7D32" w:rsidRPr="00327FE2" w:rsidRDefault="00ED7D32" w:rsidP="00ED7D32">
      <w:pPr>
        <w:rPr>
          <w:rStyle w:val="StyleUnderline"/>
        </w:rPr>
      </w:pPr>
      <w:r>
        <w:t xml:space="preserve">But </w:t>
      </w:r>
      <w:r w:rsidRPr="00327FE2">
        <w:rPr>
          <w:rStyle w:val="StyleUnderline"/>
        </w:rPr>
        <w:t>he said the appointment of Gorsuch proved Trump's conservative principles.</w:t>
      </w:r>
    </w:p>
    <w:p w14:paraId="7E822792" w14:textId="77777777" w:rsidR="00ED7D32" w:rsidRPr="00436101" w:rsidRDefault="00ED7D32" w:rsidP="00ED7D32">
      <w:pPr>
        <w:rPr>
          <w:rStyle w:val="StyleUnderline"/>
        </w:rPr>
      </w:pPr>
      <w:r>
        <w:t xml:space="preserve">"Knowing what I know now, if I had it do over again, and nothing changes in the next two years, </w:t>
      </w:r>
      <w:r w:rsidRPr="00436101">
        <w:rPr>
          <w:rStyle w:val="StyleUnderline"/>
        </w:rPr>
        <w:t>I'm planning to vote for him for re-election," said Loudermilk.</w:t>
      </w:r>
    </w:p>
    <w:p w14:paraId="623506FF" w14:textId="77777777" w:rsidR="00ED7D32" w:rsidRPr="002804C1" w:rsidRDefault="00ED7D32" w:rsidP="00ED7D32">
      <w:pPr>
        <w:rPr>
          <w:rStyle w:val="StyleUnderline"/>
        </w:rPr>
      </w:pPr>
      <w:r>
        <w:t xml:space="preserve">In fact, </w:t>
      </w:r>
      <w:r w:rsidRPr="002804C1">
        <w:rPr>
          <w:rStyle w:val="StyleUnderline"/>
        </w:rPr>
        <w:t>the balance of the Supreme Court largely solidified white evangelical support behind Trump during the 2016 campaign</w:t>
      </w:r>
      <w:r>
        <w:t xml:space="preserve">. And so </w:t>
      </w:r>
      <w:r w:rsidRPr="002804C1">
        <w:rPr>
          <w:rStyle w:val="StyleUnderline"/>
        </w:rPr>
        <w:t>despite ongoing stories about Trump's personal lifestyle, these days even initial skeptics like Loudermilk have become convinced Trump is on their side.</w:t>
      </w:r>
    </w:p>
    <w:p w14:paraId="275A4153" w14:textId="77777777" w:rsidR="00ED7D32" w:rsidRDefault="00ED7D32" w:rsidP="00ED7D32">
      <w:r w:rsidRPr="002804C1">
        <w:rPr>
          <w:rStyle w:val="StyleUnderline"/>
        </w:rPr>
        <w:t>White evangelicals support the President far more</w:t>
      </w:r>
      <w:r>
        <w:t xml:space="preserve"> than the general public. </w:t>
      </w:r>
      <w:r w:rsidRPr="002804C1">
        <w:rPr>
          <w:rStyle w:val="StyleUnderline"/>
        </w:rPr>
        <w:t>An April poll from the Public Religion Research Institute showed 75 percent of white evangelicals have a positive opinion of Trump</w:t>
      </w:r>
      <w:r>
        <w:t xml:space="preserve">. In comparison, </w:t>
      </w:r>
      <w:r w:rsidRPr="002804C1">
        <w:rPr>
          <w:rStyle w:val="StyleUnderline"/>
        </w:rPr>
        <w:t>the president's overall approval rating is currently around 42 percent.</w:t>
      </w:r>
    </w:p>
    <w:p w14:paraId="4C88DB14" w14:textId="77777777" w:rsidR="00ED7D32" w:rsidRPr="002804C1" w:rsidRDefault="00ED7D32" w:rsidP="00ED7D32">
      <w:pPr>
        <w:rPr>
          <w:rStyle w:val="StyleUnderline"/>
        </w:rPr>
      </w:pPr>
      <w:r>
        <w:t>"</w:t>
      </w:r>
      <w:r w:rsidRPr="002804C1">
        <w:rPr>
          <w:rStyle w:val="StyleUnderline"/>
        </w:rPr>
        <w:t>I've been amazed at his accomplishments</w:t>
      </w:r>
      <w:r>
        <w:t xml:space="preserve">, particularly as you consider all the opposition that he has had from Republicans as well as Democrats, the man is just fighting battles, one battle after another of opposition," </w:t>
      </w:r>
      <w:r w:rsidRPr="002804C1">
        <w:rPr>
          <w:rStyle w:val="StyleUnderline"/>
        </w:rPr>
        <w:t>said Donald Voyles, 83, a pastor at Unity Baptist Church.</w:t>
      </w:r>
    </w:p>
    <w:p w14:paraId="39496482" w14:textId="77777777" w:rsidR="00ED7D32" w:rsidRPr="002804C1" w:rsidRDefault="00ED7D32" w:rsidP="00ED7D32">
      <w:pPr>
        <w:rPr>
          <w:rStyle w:val="StyleUnderline"/>
        </w:rPr>
      </w:pPr>
      <w:r>
        <w:t xml:space="preserve">And while some evangelicals continue to have reservations about Trump's morality and character, </w:t>
      </w:r>
      <w:r w:rsidRPr="002804C1">
        <w:rPr>
          <w:rStyle w:val="StyleUnderline"/>
        </w:rPr>
        <w:t xml:space="preserve">many say </w:t>
      </w:r>
      <w:r w:rsidRPr="002804C1">
        <w:t>now</w:t>
      </w:r>
      <w:r w:rsidRPr="002804C1">
        <w:rPr>
          <w:rStyle w:val="StyleUnderline"/>
        </w:rPr>
        <w:t xml:space="preserve"> they agree with his policies.</w:t>
      </w:r>
    </w:p>
    <w:p w14:paraId="4FA1ABB0" w14:textId="77777777" w:rsidR="00ED7D32" w:rsidRDefault="00ED7D32" w:rsidP="00ED7D32">
      <w:r>
        <w:t xml:space="preserve">"As an individual, </w:t>
      </w:r>
      <w:r w:rsidRPr="00F70BFB">
        <w:rPr>
          <w:rStyle w:val="StyleUnderline"/>
        </w:rPr>
        <w:t>there are certain things about him that I don't love, but, I really do believe he is genuine in that he is trying to better America for the future</w:t>
      </w:r>
      <w:r>
        <w:t>," said Kristen Cohran, 22, a political science major at Cedarville University, a Christian college east of Dayton, Ohio.</w:t>
      </w:r>
    </w:p>
    <w:p w14:paraId="08445E53" w14:textId="77777777" w:rsidR="00ED7D32" w:rsidRDefault="00ED7D32" w:rsidP="00ED7D32">
      <w:r>
        <w:t>She still worries that the President is sometimes "crass," and she wishes he would start acting more presidential, but she said her Christian faith is the most important factor in her politics.</w:t>
      </w:r>
    </w:p>
    <w:p w14:paraId="41E35265" w14:textId="77777777" w:rsidR="00ED7D32" w:rsidRDefault="00ED7D32" w:rsidP="00ED7D32">
      <w:r>
        <w:t>And, thus far, Trump has delivered.</w:t>
      </w:r>
    </w:p>
    <w:p w14:paraId="48DCC807" w14:textId="77777777" w:rsidR="00ED7D32" w:rsidRDefault="00ED7D32" w:rsidP="00ED7D32">
      <w:pPr>
        <w:rPr>
          <w:rStyle w:val="StyleUnderline"/>
        </w:rPr>
      </w:pPr>
      <w:r w:rsidRPr="00F70BFB">
        <w:rPr>
          <w:rStyle w:val="StyleUnderline"/>
        </w:rPr>
        <w:t>"I</w:t>
      </w:r>
      <w:r>
        <w:t xml:space="preserve"> </w:t>
      </w:r>
      <w:r w:rsidRPr="00F70BFB">
        <w:rPr>
          <w:rStyle w:val="StyleUnderline"/>
        </w:rPr>
        <w:t>think there's things he's working toward, especially crack down on Planned Parenthood, and potentially revert to some of the past prohibitions on abortion," said Cochran.</w:t>
      </w:r>
    </w:p>
    <w:p w14:paraId="58F29E7E" w14:textId="77777777" w:rsidR="00853905" w:rsidRPr="005B7267" w:rsidRDefault="00853905" w:rsidP="00ED7D32">
      <w:pPr>
        <w:rPr>
          <w:u w:val="single"/>
        </w:rPr>
      </w:pPr>
    </w:p>
    <w:p w14:paraId="6EB71B77" w14:textId="77777777" w:rsidR="00ED7D32" w:rsidRDefault="00ED7D32" w:rsidP="00ED7D32">
      <w:pPr>
        <w:pStyle w:val="Heading3"/>
      </w:pPr>
      <w:bookmarkStart w:id="9" w:name="_Toc519349688"/>
      <w:r>
        <w:t>Base Support High – White Working-Class</w:t>
      </w:r>
      <w:bookmarkEnd w:id="9"/>
    </w:p>
    <w:p w14:paraId="01A5A051" w14:textId="77777777" w:rsidR="00853905" w:rsidRPr="00853905" w:rsidRDefault="00853905" w:rsidP="00853905"/>
    <w:p w14:paraId="4A03EF1C" w14:textId="77777777" w:rsidR="00ED7D32" w:rsidRDefault="00ED7D32" w:rsidP="00ED7D32">
      <w:pPr>
        <w:pStyle w:val="Heading4"/>
      </w:pPr>
      <w:r>
        <w:t>Base support high – white working-class men praise Trump’s immigration restrictions – plan reverses rhetoric</w:t>
      </w:r>
    </w:p>
    <w:p w14:paraId="13F8DB0B" w14:textId="77777777" w:rsidR="00ED7D32" w:rsidRPr="008109BB" w:rsidRDefault="00ED7D32" w:rsidP="00ED7D32">
      <w:pPr>
        <w:rPr>
          <w:b/>
          <w:sz w:val="26"/>
          <w:szCs w:val="26"/>
        </w:rPr>
      </w:pPr>
      <w:r w:rsidRPr="008109BB">
        <w:rPr>
          <w:b/>
          <w:sz w:val="26"/>
          <w:szCs w:val="26"/>
        </w:rPr>
        <w:t>Khalid, NPR, political reporter, 7-8-2018</w:t>
      </w:r>
    </w:p>
    <w:p w14:paraId="4CF7FA14" w14:textId="77777777" w:rsidR="00ED7D32" w:rsidRDefault="00ED7D32" w:rsidP="00ED7D32">
      <w:r>
        <w:t>(Asma, 7-8-2018, NPR, “</w:t>
      </w:r>
      <w:r w:rsidRPr="008109BB">
        <w:t>GOP Enthusiasm Fueled By Trump Could Undercut Democrats' Midterm Hopes</w:t>
      </w:r>
      <w:r>
        <w:t xml:space="preserve">”, </w:t>
      </w:r>
      <w:hyperlink r:id="rId12" w:history="1">
        <w:r w:rsidRPr="00D51A45">
          <w:rPr>
            <w:rStyle w:val="Hyperlink"/>
          </w:rPr>
          <w:t>https://www.npr.org/2018/07/08/626267768/gop-enthusiasm-fueled-by-trump-could-undercut-democrats-midterm-hopes</w:t>
        </w:r>
      </w:hyperlink>
      <w:r>
        <w:t>, accessed 7/8/28, GDI-JG)</w:t>
      </w:r>
    </w:p>
    <w:p w14:paraId="6041BD3C" w14:textId="77777777" w:rsidR="00853905" w:rsidRPr="005B7267" w:rsidRDefault="00853905" w:rsidP="00ED7D32"/>
    <w:p w14:paraId="55059D2F" w14:textId="77777777" w:rsidR="00ED7D32" w:rsidRDefault="00ED7D32" w:rsidP="00ED7D32">
      <w:r w:rsidRPr="00E52FEC">
        <w:rPr>
          <w:rStyle w:val="StyleUnderline"/>
        </w:rPr>
        <w:t>White working-class voters supported Trump over</w:t>
      </w:r>
      <w:r>
        <w:t xml:space="preserve"> Hillary </w:t>
      </w:r>
      <w:r w:rsidRPr="00E52FEC">
        <w:rPr>
          <w:rStyle w:val="StyleUnderline"/>
        </w:rPr>
        <w:t>Clinton by a two-to-one margin</w:t>
      </w:r>
      <w:r>
        <w:t>. In particular, white working class men were among the president's strongest supporters. But their concerns were not solely economic.</w:t>
      </w:r>
    </w:p>
    <w:p w14:paraId="536BED9D" w14:textId="77777777" w:rsidR="00ED7D32" w:rsidRPr="00E52FEC" w:rsidRDefault="00ED7D32" w:rsidP="00ED7D32">
      <w:pPr>
        <w:rPr>
          <w:rStyle w:val="StyleUnderline"/>
        </w:rPr>
      </w:pPr>
      <w:r w:rsidRPr="00E52FEC">
        <w:rPr>
          <w:rStyle w:val="StyleUnderline"/>
        </w:rPr>
        <w:t>Polling has shown that blue-collar voters who supported Trump had deep anxiety about cultural displacement, more than economic volatility.</w:t>
      </w:r>
    </w:p>
    <w:p w14:paraId="6E877C32" w14:textId="77777777" w:rsidR="00ED7D32" w:rsidRDefault="00ED7D32" w:rsidP="00ED7D32">
      <w:r>
        <w:t>"</w:t>
      </w:r>
      <w:r w:rsidRPr="00E52FEC">
        <w:rPr>
          <w:rStyle w:val="StyleUnderline"/>
        </w:rPr>
        <w:t>Pretty soon it's gonna cost us more and more and more to live here in this country because we're keeping them people and feeding them</w:t>
      </w:r>
      <w:r>
        <w:t xml:space="preserve">," </w:t>
      </w:r>
      <w:r w:rsidRPr="00E52FEC">
        <w:rPr>
          <w:rStyle w:val="StyleUnderline"/>
        </w:rPr>
        <w:t>said</w:t>
      </w:r>
      <w:r>
        <w:t xml:space="preserve"> James </w:t>
      </w:r>
      <w:r w:rsidRPr="00E52FEC">
        <w:rPr>
          <w:rStyle w:val="StyleUnderline"/>
        </w:rPr>
        <w:t xml:space="preserve">Weekley, </w:t>
      </w:r>
      <w:r w:rsidRPr="00E52FEC">
        <w:rPr>
          <w:rStyle w:val="Emphasis"/>
        </w:rPr>
        <w:t>referring to immigrants.</w:t>
      </w:r>
      <w:r>
        <w:t xml:space="preserve"> Weekley, 89, is a retired baker NPR met in Ohio while following Working America, a labor group affiliated with the AFL-CIO, as it canvassed a Columbus neighborhood.</w:t>
      </w:r>
    </w:p>
    <w:p w14:paraId="5EB47409" w14:textId="77777777" w:rsidR="00ED7D32" w:rsidRPr="003D6BA3" w:rsidRDefault="00ED7D32" w:rsidP="00ED7D32">
      <w:pPr>
        <w:rPr>
          <w:rStyle w:val="StyleUnderline"/>
        </w:rPr>
      </w:pPr>
      <w:r w:rsidRPr="003D6BA3">
        <w:rPr>
          <w:rStyle w:val="StyleUnderline"/>
        </w:rPr>
        <w:t>Part of Trump's strategy for maintaining power is to give each plank in his coalition something they want, in the hopes they'll keep coming back for more.</w:t>
      </w:r>
    </w:p>
    <w:p w14:paraId="4BD4706F" w14:textId="77777777" w:rsidR="00ED7D32" w:rsidRPr="003D6BA3" w:rsidRDefault="00ED7D32" w:rsidP="00ED7D32">
      <w:pPr>
        <w:rPr>
          <w:rStyle w:val="Emphasis"/>
        </w:rPr>
      </w:pPr>
      <w:r w:rsidRPr="003D6BA3">
        <w:rPr>
          <w:rStyle w:val="Emphasis"/>
        </w:rPr>
        <w:t>Widespread deportations</w:t>
      </w:r>
      <w:r>
        <w:t xml:space="preserve"> may not be popular among the general public, but they </w:t>
      </w:r>
      <w:r w:rsidRPr="003D6BA3">
        <w:rPr>
          <w:rStyle w:val="Emphasis"/>
        </w:rPr>
        <w:t>are incredibly popular among a core group of Trump's supporters.</w:t>
      </w:r>
    </w:p>
    <w:p w14:paraId="2FEA3322" w14:textId="77777777" w:rsidR="00ED7D32" w:rsidRPr="003D6BA3" w:rsidRDefault="00ED7D32" w:rsidP="00ED7D32">
      <w:pPr>
        <w:rPr>
          <w:rStyle w:val="StyleUnderline"/>
        </w:rPr>
      </w:pPr>
      <w:r>
        <w:t xml:space="preserve">Before he's even asked about the president, </w:t>
      </w:r>
      <w:r w:rsidRPr="003D6BA3">
        <w:rPr>
          <w:rStyle w:val="StyleUnderline"/>
        </w:rPr>
        <w:t>Weekley begins praising Trump's hardline immigration policy.</w:t>
      </w:r>
    </w:p>
    <w:p w14:paraId="46B86CE7" w14:textId="77777777" w:rsidR="00ED7D32" w:rsidRDefault="00ED7D32" w:rsidP="00ED7D32">
      <w:r w:rsidRPr="003D6BA3">
        <w:rPr>
          <w:rStyle w:val="StyleUnderline"/>
        </w:rPr>
        <w:t>"He's sending some of the foreigners back to where they belong</w:t>
      </w:r>
      <w:r>
        <w:t>," said Weekley.</w:t>
      </w:r>
    </w:p>
    <w:p w14:paraId="2C36B3AF" w14:textId="77777777" w:rsidR="00ED7D32" w:rsidRPr="003D6BA3" w:rsidRDefault="00ED7D32" w:rsidP="00ED7D32">
      <w:pPr>
        <w:rPr>
          <w:rStyle w:val="StyleUnderline"/>
        </w:rPr>
      </w:pPr>
      <w:r>
        <w:t xml:space="preserve">Over a fifth of Ohio voters are white, working-class men, and while trade and tariffs matter to some, </w:t>
      </w:r>
      <w:r w:rsidRPr="003D6BA3">
        <w:rPr>
          <w:rStyle w:val="StyleUnderline"/>
        </w:rPr>
        <w:t>the cultural grievances Trump has tapped into resonate</w:t>
      </w:r>
      <w:r w:rsidRPr="003D6BA3">
        <w:t xml:space="preserve"> just as deeply.</w:t>
      </w:r>
    </w:p>
    <w:p w14:paraId="49980B47" w14:textId="77777777" w:rsidR="00ED7D32" w:rsidRDefault="00ED7D32" w:rsidP="00ED7D32">
      <w:r>
        <w:t xml:space="preserve">Billy </w:t>
      </w:r>
      <w:r w:rsidRPr="00890DA8">
        <w:rPr>
          <w:rStyle w:val="StyleUnderline"/>
        </w:rPr>
        <w:t>Neibler</w:t>
      </w:r>
      <w:r>
        <w:t xml:space="preserve">, a welder in Grove City, Ohio, didn't go to college, but he </w:t>
      </w:r>
      <w:r w:rsidRPr="00890DA8">
        <w:rPr>
          <w:rStyle w:val="StyleUnderline"/>
        </w:rPr>
        <w:t>gets riled up when he hears stories of college campuses creating so-called "safe spaces" for minorities to talk about their feelings of marginalization.</w:t>
      </w:r>
      <w:r>
        <w:t xml:space="preserve"> "You gotta have a safe space?" he asked incredulously. "You know, I get burned all day long. I get burns, I get cuts. I've been called names, and you just say something back or maybe you got into a fist fight over it."</w:t>
      </w:r>
    </w:p>
    <w:p w14:paraId="68F5804D" w14:textId="77777777" w:rsidR="00ED7D32" w:rsidRDefault="00ED7D32" w:rsidP="00ED7D32">
      <w:r>
        <w:t>Neibler is from Kentucky, but he's lived in Ohio for years. Still, he has at least three Confederate flags in his garage, one giant one hangs on the wall, proclaiming "The South Will Rise Again."</w:t>
      </w:r>
    </w:p>
    <w:p w14:paraId="2D47FE30" w14:textId="77777777" w:rsidR="00ED7D32" w:rsidRPr="00890DA8" w:rsidRDefault="00ED7D32" w:rsidP="00ED7D32">
      <w:pPr>
        <w:rPr>
          <w:rStyle w:val="StyleUnderline"/>
        </w:rPr>
      </w:pPr>
      <w:r w:rsidRPr="00890DA8">
        <w:rPr>
          <w:rStyle w:val="StyleUnderline"/>
        </w:rPr>
        <w:t>Neibler says the country has gotten soft, and he blames Democrats.</w:t>
      </w:r>
    </w:p>
    <w:p w14:paraId="3DEF46B6" w14:textId="77777777" w:rsidR="00ED7D32" w:rsidRDefault="00ED7D32" w:rsidP="00ED7D32">
      <w:r w:rsidRPr="00890DA8">
        <w:rPr>
          <w:rStyle w:val="StyleUnderline"/>
        </w:rPr>
        <w:t>Part of Neibler's frustration is tied to entitlement programs. He feels like Democrats want to give stuff away to lazy people for free</w:t>
      </w:r>
      <w:r>
        <w:t>. And he says that's unnecessary because there are plenty of jobs in Ohio.</w:t>
      </w:r>
    </w:p>
    <w:p w14:paraId="1F7894B4" w14:textId="77777777" w:rsidR="00ED7D32" w:rsidRDefault="00ED7D32" w:rsidP="00ED7D32">
      <w:r>
        <w:t>"Everywhere you go, you see a sign. If you don't want to work in Columbus, it's because you don't want a job," said Neibler. "That's a fact."</w:t>
      </w:r>
    </w:p>
    <w:p w14:paraId="6FED7609" w14:textId="77777777" w:rsidR="00ED7D32" w:rsidRPr="00890DA8" w:rsidRDefault="00ED7D32" w:rsidP="00ED7D32">
      <w:pPr>
        <w:rPr>
          <w:rStyle w:val="StyleUnderline"/>
        </w:rPr>
      </w:pPr>
      <w:r w:rsidRPr="00890DA8">
        <w:rPr>
          <w:rStyle w:val="StyleUnderline"/>
        </w:rPr>
        <w:t xml:space="preserve">Like many GOP voters, he credits President Trump for a healthy economy, and he insists he's got more business than he's ever had. </w:t>
      </w:r>
      <w:r>
        <w:t xml:space="preserve">But </w:t>
      </w:r>
      <w:r w:rsidRPr="00890DA8">
        <w:rPr>
          <w:rStyle w:val="StyleUnderline"/>
        </w:rPr>
        <w:t>his admiration for Trump isn't just about taxes and jobs, it's about power and personality.</w:t>
      </w:r>
    </w:p>
    <w:p w14:paraId="03D61D67" w14:textId="77777777" w:rsidR="00ED7D32" w:rsidRDefault="00ED7D32" w:rsidP="00ED7D32">
      <w:r>
        <w:t xml:space="preserve">"I'm gonna say if he keeps doing what he's doing, </w:t>
      </w:r>
      <w:r w:rsidRPr="00890DA8">
        <w:rPr>
          <w:rStyle w:val="StyleUnderline"/>
        </w:rPr>
        <w:t>he'll be the best president of my lifetime</w:t>
      </w:r>
      <w:r>
        <w:t>," said Neibler.</w:t>
      </w:r>
    </w:p>
    <w:p w14:paraId="48329BB6" w14:textId="77777777" w:rsidR="00ED7D32" w:rsidRDefault="00ED7D32" w:rsidP="00ED7D32">
      <w:pPr>
        <w:pStyle w:val="Heading3"/>
      </w:pPr>
      <w:bookmarkStart w:id="10" w:name="_Toc519349689"/>
      <w:r>
        <w:t>Base Support High – Veterans</w:t>
      </w:r>
      <w:bookmarkEnd w:id="10"/>
    </w:p>
    <w:p w14:paraId="588C5DCC" w14:textId="77777777" w:rsidR="00853905" w:rsidRPr="00853905" w:rsidRDefault="00853905" w:rsidP="00853905"/>
    <w:p w14:paraId="1BF73C4B" w14:textId="77777777" w:rsidR="00ED7D32" w:rsidRDefault="00ED7D32" w:rsidP="00ED7D32">
      <w:pPr>
        <w:pStyle w:val="Heading4"/>
      </w:pPr>
      <w:r>
        <w:t>Base support high – veterans approve of Trump military policy</w:t>
      </w:r>
    </w:p>
    <w:p w14:paraId="76D0D346" w14:textId="77777777" w:rsidR="00ED7D32" w:rsidRPr="008109BB" w:rsidRDefault="00ED7D32" w:rsidP="00ED7D32">
      <w:pPr>
        <w:rPr>
          <w:b/>
          <w:sz w:val="26"/>
          <w:szCs w:val="26"/>
        </w:rPr>
      </w:pPr>
      <w:r w:rsidRPr="008109BB">
        <w:rPr>
          <w:b/>
          <w:sz w:val="26"/>
          <w:szCs w:val="26"/>
        </w:rPr>
        <w:t>Khalid, NPR, political reporter, 7-8-2018</w:t>
      </w:r>
    </w:p>
    <w:p w14:paraId="44460FF4" w14:textId="77777777" w:rsidR="00ED7D32" w:rsidRDefault="00ED7D32" w:rsidP="00ED7D32">
      <w:r>
        <w:t>(Asma, 7-8-2018, NPR, “</w:t>
      </w:r>
      <w:r w:rsidRPr="008109BB">
        <w:t>GOP Enthusiasm Fueled By Trump Could Undercut Democrats' Midterm Hopes</w:t>
      </w:r>
      <w:r>
        <w:t xml:space="preserve">”, </w:t>
      </w:r>
      <w:hyperlink r:id="rId13" w:history="1">
        <w:r w:rsidRPr="00D51A45">
          <w:rPr>
            <w:rStyle w:val="Hyperlink"/>
          </w:rPr>
          <w:t>https://www.npr.org/2018/07/08/626267768/gop-enthusiasm-fueled-by-trump-could-undercut-democrats-midterm-hopes</w:t>
        </w:r>
      </w:hyperlink>
      <w:r>
        <w:t>, accessed 7/8/28, GDI-JG)</w:t>
      </w:r>
    </w:p>
    <w:p w14:paraId="4EDED04B" w14:textId="77777777" w:rsidR="00853905" w:rsidRPr="0014097E" w:rsidRDefault="00853905" w:rsidP="00ED7D32"/>
    <w:p w14:paraId="54E9A01E" w14:textId="77777777" w:rsidR="00ED7D32" w:rsidRDefault="00ED7D32" w:rsidP="00ED7D32">
      <w:r w:rsidRPr="003729E8">
        <w:rPr>
          <w:rStyle w:val="StyleUnderline"/>
        </w:rPr>
        <w:t>Another key part of the Trump coalition are veterans</w:t>
      </w:r>
      <w:r>
        <w:t xml:space="preserve">. </w:t>
      </w:r>
      <w:r w:rsidRPr="003729E8">
        <w:rPr>
          <w:rStyle w:val="StyleUnderline"/>
        </w:rPr>
        <w:t>They</w:t>
      </w:r>
      <w:r>
        <w:t xml:space="preserve"> broadly </w:t>
      </w:r>
      <w:r w:rsidRPr="003729E8">
        <w:rPr>
          <w:rStyle w:val="StyleUnderline"/>
        </w:rPr>
        <w:t>supported the president in 2016, and many remain thoroughly satisfied</w:t>
      </w:r>
      <w:r>
        <w:t xml:space="preserve"> with his job performance.</w:t>
      </w:r>
    </w:p>
    <w:p w14:paraId="21B074B2" w14:textId="77777777" w:rsidR="00ED7D32" w:rsidRPr="003729E8" w:rsidRDefault="00ED7D32" w:rsidP="00ED7D32">
      <w:pPr>
        <w:rPr>
          <w:rStyle w:val="StyleUnderline"/>
        </w:rPr>
      </w:pPr>
      <w:r w:rsidRPr="003729E8">
        <w:rPr>
          <w:rStyle w:val="StyleUnderline"/>
        </w:rPr>
        <w:t>In interviews with</w:t>
      </w:r>
      <w:r>
        <w:t xml:space="preserve"> about a dozen </w:t>
      </w:r>
      <w:r w:rsidRPr="003729E8">
        <w:rPr>
          <w:rStyle w:val="StyleUnderline"/>
        </w:rPr>
        <w:t xml:space="preserve">veterans in West Virginia, a state with one of the highest proportion of veterans </w:t>
      </w:r>
      <w:r>
        <w:t xml:space="preserve">in the country nine percent of the population, </w:t>
      </w:r>
      <w:r w:rsidRPr="003729E8">
        <w:rPr>
          <w:rStyle w:val="StyleUnderline"/>
        </w:rPr>
        <w:t>there is widespread support among Republican veterans for the president's policies.</w:t>
      </w:r>
    </w:p>
    <w:p w14:paraId="09798352" w14:textId="77777777" w:rsidR="00ED7D32" w:rsidRPr="0014097E" w:rsidRDefault="00ED7D32" w:rsidP="00ED7D32">
      <w:pPr>
        <w:rPr>
          <w:rStyle w:val="StyleUnderline"/>
        </w:rPr>
      </w:pPr>
      <w:r w:rsidRPr="0014097E">
        <w:rPr>
          <w:rStyle w:val="StyleUnderline"/>
        </w:rPr>
        <w:t>"I think he's done a great job," said</w:t>
      </w:r>
      <w:r>
        <w:t xml:space="preserve"> Rudy Varney, </w:t>
      </w:r>
      <w:r w:rsidRPr="0014097E">
        <w:rPr>
          <w:rStyle w:val="StyleUnderline"/>
        </w:rPr>
        <w:t>a Vietnam War veteran</w:t>
      </w:r>
      <w:r>
        <w:t xml:space="preserve"> in Logan County, West Virginia. "</w:t>
      </w:r>
      <w:r w:rsidRPr="0014097E">
        <w:rPr>
          <w:rStyle w:val="StyleUnderline"/>
        </w:rPr>
        <w:t>He got the [budget] increase for the military. And our soldiers."</w:t>
      </w:r>
    </w:p>
    <w:p w14:paraId="15AF8C2D" w14:textId="77777777" w:rsidR="000362B4" w:rsidRDefault="00ED7D32" w:rsidP="00ED7D32">
      <w:pPr>
        <w:rPr>
          <w:rStyle w:val="StyleUnderline"/>
        </w:rPr>
      </w:pPr>
      <w:r>
        <w:t xml:space="preserve">But for Varney, </w:t>
      </w:r>
      <w:r w:rsidRPr="0014097E">
        <w:rPr>
          <w:rStyle w:val="StyleUnderline"/>
        </w:rPr>
        <w:t>his appreciation of Trump is not just about money — it's about prestige. He loves the President's idea of a military parade on Veterans Day.</w:t>
      </w:r>
    </w:p>
    <w:p w14:paraId="0AA15459" w14:textId="77777777" w:rsidR="00ED7D32" w:rsidRPr="0014097E" w:rsidRDefault="00ED7D32" w:rsidP="00ED7D32">
      <w:pPr>
        <w:rPr>
          <w:rStyle w:val="StyleUnderline"/>
        </w:rPr>
      </w:pPr>
      <w:r>
        <w:t xml:space="preserve">"All the other countries do that," he said. "That doesn't mean we went plum crazy and ready to raid people's homes or nothing. </w:t>
      </w:r>
      <w:r w:rsidRPr="0014097E">
        <w:rPr>
          <w:rStyle w:val="StyleUnderline"/>
        </w:rPr>
        <w:t>That's just showing our military force. And letting the public know what the military is all about and their weapons."</w:t>
      </w:r>
    </w:p>
    <w:p w14:paraId="6A2D7E12" w14:textId="77777777" w:rsidR="000362B4" w:rsidRDefault="00ED7D32" w:rsidP="00ED7D32">
      <w:r w:rsidRPr="0014097E">
        <w:rPr>
          <w:rStyle w:val="StyleUnderline"/>
        </w:rPr>
        <w:t>The parade is popular</w:t>
      </w:r>
      <w:r>
        <w:t xml:space="preserve">, in part, </w:t>
      </w:r>
      <w:r w:rsidRPr="0014097E">
        <w:rPr>
          <w:rStyle w:val="StyleUnderline"/>
        </w:rPr>
        <w:t>because it seems to demonstrate how Trump feels about the military.</w:t>
      </w:r>
      <w:r>
        <w:t xml:space="preserve"> "President </w:t>
      </w:r>
      <w:r w:rsidRPr="0014097E">
        <w:rPr>
          <w:rStyle w:val="StyleUnderline"/>
        </w:rPr>
        <w:t>Trump seems to have the heart of veterans</w:t>
      </w:r>
      <w:r>
        <w:t>," said Donnie Wells, another Vietnam War veteran. "He's done more in the short time he's been in office than any of the other presidents... as far as being up front and vocal about the veterans."</w:t>
      </w:r>
    </w:p>
    <w:p w14:paraId="6E4A6B07" w14:textId="77777777" w:rsidR="000362B4" w:rsidRDefault="000362B4" w:rsidP="00ED7D32"/>
    <w:p w14:paraId="37F8DA5D" w14:textId="77777777" w:rsidR="00ED7D32" w:rsidRDefault="00ED7D32" w:rsidP="00ED7D32">
      <w:pPr>
        <w:pStyle w:val="Heading3"/>
      </w:pPr>
      <w:bookmarkStart w:id="11" w:name="_Toc519349690"/>
      <w:r>
        <w:t>Trump Is Reducing Immigration Now</w:t>
      </w:r>
      <w:bookmarkEnd w:id="11"/>
    </w:p>
    <w:p w14:paraId="60DDEE23" w14:textId="77777777" w:rsidR="00853905" w:rsidRPr="00853905" w:rsidRDefault="00853905" w:rsidP="00853905"/>
    <w:p w14:paraId="3D059213" w14:textId="77777777" w:rsidR="00ED7D32" w:rsidRDefault="00ED7D32" w:rsidP="00ED7D32">
      <w:pPr>
        <w:pStyle w:val="Heading4"/>
      </w:pPr>
      <w:r>
        <w:t>Trump focused on reducing immigration</w:t>
      </w:r>
    </w:p>
    <w:p w14:paraId="19C1C92F" w14:textId="77777777" w:rsidR="00ED7D32" w:rsidRPr="00EF0579" w:rsidRDefault="00ED7D32" w:rsidP="00ED7D32">
      <w:pPr>
        <w:rPr>
          <w:rStyle w:val="Style13ptBold"/>
        </w:rPr>
      </w:pPr>
      <w:r w:rsidRPr="00EF0579">
        <w:rPr>
          <w:rStyle w:val="Style13ptBold"/>
        </w:rPr>
        <w:t xml:space="preserve">Matlin, FiveThirtyEight senior editor, </w:t>
      </w:r>
      <w:r>
        <w:rPr>
          <w:rStyle w:val="Style13ptBold"/>
        </w:rPr>
        <w:t xml:space="preserve">et al., </w:t>
      </w:r>
      <w:r w:rsidRPr="00EF0579">
        <w:rPr>
          <w:rStyle w:val="Style13ptBold"/>
        </w:rPr>
        <w:t>7-3-18</w:t>
      </w:r>
    </w:p>
    <w:p w14:paraId="3A4FC13A" w14:textId="77777777" w:rsidR="00ED7D32" w:rsidRDefault="00ED7D32" w:rsidP="00ED7D32">
      <w:r>
        <w:t xml:space="preserve">[Chadwick, Anna Maria Barry-Jester, FiveThirtyEight public health lead writer, Clare Malone, FiveThirtyEight senior political writer, Slack Chat, 7-3-18, FiveThirtyEight, “Trump Says ‘Abolish ICE’ Is Bad Politics For Democrats. Is He Right?”, </w:t>
      </w:r>
      <w:hyperlink r:id="rId14" w:history="1">
        <w:r w:rsidRPr="00495E91">
          <w:rPr>
            <w:rStyle w:val="Hyperlink"/>
          </w:rPr>
          <w:t>https://fivethirtyeight.com/features/trump-says-abolish-ice-is-bad-politics-for-democrats-is-he-right/</w:t>
        </w:r>
      </w:hyperlink>
      <w:r>
        <w:t>, accessed 7-7-18, AFB]</w:t>
      </w:r>
    </w:p>
    <w:p w14:paraId="20B4ADE8" w14:textId="77777777" w:rsidR="00ED7D32" w:rsidRDefault="00ED7D32" w:rsidP="00ED7D32"/>
    <w:p w14:paraId="4E805CF8" w14:textId="77777777" w:rsidR="00ED7D32" w:rsidRPr="005E6F01" w:rsidRDefault="00ED7D32" w:rsidP="00ED7D32">
      <w:pPr>
        <w:rPr>
          <w:b/>
          <w:u w:val="single"/>
        </w:rPr>
      </w:pPr>
      <w:r>
        <w:t xml:space="preserve">cwick: Anna, </w:t>
      </w:r>
      <w:r w:rsidRPr="00951EAF">
        <w:rPr>
          <w:rStyle w:val="StyleUnderline"/>
        </w:rPr>
        <w:t>what does the wellspring of support for “abolish ICE” tell us about the role that immigration is playing in U.S. politics right now? Is the back and forth over separating kids from their families at the border a rehashed version of the same old immigration fight Americans have been having for decades? Or</w:t>
      </w:r>
      <w:r>
        <w:t xml:space="preserve"> is this </w:t>
      </w:r>
      <w:r w:rsidRPr="00951EAF">
        <w:rPr>
          <w:rStyle w:val="StyleUnderline"/>
        </w:rPr>
        <w:t>something truly new?</w:t>
      </w:r>
    </w:p>
    <w:p w14:paraId="2D7B7F12" w14:textId="77777777" w:rsidR="00ED7D32" w:rsidRPr="008119B5" w:rsidRDefault="00ED7D32" w:rsidP="00ED7D32">
      <w:pPr>
        <w:rPr>
          <w:rStyle w:val="StyleUnderline"/>
        </w:rPr>
      </w:pPr>
      <w:r>
        <w:t xml:space="preserve">anna: Oh, </w:t>
      </w:r>
      <w:r w:rsidRPr="00C65BF9">
        <w:rPr>
          <w:rStyle w:val="StyleUnderline"/>
        </w:rPr>
        <w:t>I think there’s definitely a lot that’s new</w:t>
      </w:r>
      <w:r>
        <w:t xml:space="preserve">. </w:t>
      </w:r>
      <w:r w:rsidRPr="008119B5">
        <w:rPr>
          <w:rStyle w:val="StyleUnderline"/>
        </w:rPr>
        <w:t>Obama made big changes</w:t>
      </w:r>
      <w:r>
        <w:t xml:space="preserve"> to how deportations are carried out, which is often pointed out by groups of all political stripes. </w:t>
      </w:r>
      <w:r w:rsidRPr="008119B5">
        <w:rPr>
          <w:rStyle w:val="StyleUnderline"/>
        </w:rPr>
        <w:t>But Trump’s policy of separating children from their families, using such a large share of resources to work on deportations of people with little-to-no criminal background, at the expense of homeland security in some ways, is definitely new.</w:t>
      </w:r>
    </w:p>
    <w:p w14:paraId="75C69B5F" w14:textId="77777777" w:rsidR="00ED7D32" w:rsidRDefault="00ED7D32" w:rsidP="00ED7D32">
      <w:r w:rsidRPr="008119B5">
        <w:rPr>
          <w:rStyle w:val="StyleUnderline"/>
        </w:rPr>
        <w:t>The Trump administration has essentially made the policy of reducing immigration its security strategy. That was the argument for the travel ban and for separating families at the border</w:t>
      </w:r>
      <w:r>
        <w:t>. You also see that in the constant talk about MS-13. That’s part of why it was so interesting to people who focus on this stuff that the ICE investigators said that focus is hurting their ability to do homeland security work.</w:t>
      </w:r>
    </w:p>
    <w:p w14:paraId="5F437070" w14:textId="77777777" w:rsidR="000362B4" w:rsidRDefault="00ED7D32" w:rsidP="00ED7D32">
      <w:r>
        <w:t xml:space="preserve">clare.malone: </w:t>
      </w:r>
      <w:r w:rsidRPr="008119B5">
        <w:rPr>
          <w:rStyle w:val="StyleUnderline"/>
        </w:rPr>
        <w:t>Trump has made it a flash point in a way that Mitt Romney’s self-deportations never could. I mean, this all just goes back to Trump’s way of using immigration policy as a proxy to talk about race.</w:t>
      </w:r>
      <w:r>
        <w:t xml:space="preserve"> (See: MS-13 rhetoric/travel ban.)</w:t>
      </w:r>
    </w:p>
    <w:p w14:paraId="393D6C4D" w14:textId="77777777" w:rsidR="000362B4" w:rsidRDefault="000362B4" w:rsidP="00ED7D32"/>
    <w:p w14:paraId="0470AA3B" w14:textId="2A3A8475" w:rsidR="00ED7D32" w:rsidRDefault="00ED7D32" w:rsidP="00ED7D32">
      <w:pPr>
        <w:pStyle w:val="Heading2"/>
      </w:pPr>
      <w:bookmarkStart w:id="12" w:name="_Toc519349691"/>
      <w:r>
        <w:t>Links</w:t>
      </w:r>
      <w:bookmarkEnd w:id="12"/>
    </w:p>
    <w:p w14:paraId="21F8506D" w14:textId="77777777" w:rsidR="0004089C" w:rsidRPr="0004089C" w:rsidRDefault="0004089C" w:rsidP="0004089C"/>
    <w:p w14:paraId="24AA15FE" w14:textId="40C6EB37" w:rsidR="00ED7D32" w:rsidRDefault="00ED7D32" w:rsidP="00ED7D32">
      <w:pPr>
        <w:pStyle w:val="Heading3"/>
      </w:pPr>
      <w:bookmarkStart w:id="13" w:name="_Toc519349692"/>
      <w:r>
        <w:t>Link</w:t>
      </w:r>
      <w:r w:rsidR="008271C8">
        <w:t xml:space="preserve"> – </w:t>
      </w:r>
      <w:r>
        <w:t>Anti</w:t>
      </w:r>
      <w:r w:rsidR="0004089C">
        <w:t>-</w:t>
      </w:r>
      <w:r>
        <w:t>Immigration Policies Popular</w:t>
      </w:r>
      <w:bookmarkEnd w:id="13"/>
    </w:p>
    <w:p w14:paraId="7F16B69F" w14:textId="77777777" w:rsidR="005B6285" w:rsidRPr="005B6285" w:rsidRDefault="005B6285" w:rsidP="005B6285"/>
    <w:p w14:paraId="2A54F577" w14:textId="77777777" w:rsidR="008C2B11" w:rsidRDefault="008C2B11" w:rsidP="008C2B11">
      <w:pPr>
        <w:pStyle w:val="Heading4"/>
      </w:pPr>
      <w:r>
        <w:t>Trump has always been anti-immigration – the plan is a complete reversal and wrecks base support</w:t>
      </w:r>
    </w:p>
    <w:p w14:paraId="1859A4D5" w14:textId="77777777" w:rsidR="008C2B11" w:rsidRDefault="008C2B11" w:rsidP="008C2B11">
      <w:pPr>
        <w:rPr>
          <w:rStyle w:val="Style13ptBold"/>
        </w:rPr>
      </w:pPr>
      <w:r w:rsidRPr="00B21CB0">
        <w:rPr>
          <w:rStyle w:val="Style13ptBold"/>
        </w:rPr>
        <w:t>Bump</w:t>
      </w:r>
      <w:r>
        <w:rPr>
          <w:rStyle w:val="Style13ptBold"/>
        </w:rPr>
        <w:t>,</w:t>
      </w:r>
      <w:r w:rsidRPr="00B21CB0">
        <w:rPr>
          <w:rStyle w:val="Style13ptBold"/>
        </w:rPr>
        <w:t xml:space="preserve"> Washington Post national politics correspondent</w:t>
      </w:r>
      <w:r>
        <w:rPr>
          <w:rStyle w:val="Style13ptBold"/>
        </w:rPr>
        <w:t>,</w:t>
      </w:r>
      <w:r w:rsidRPr="00B21CB0">
        <w:rPr>
          <w:rStyle w:val="Style13ptBold"/>
        </w:rPr>
        <w:t xml:space="preserve"> 18</w:t>
      </w:r>
    </w:p>
    <w:p w14:paraId="4215479C" w14:textId="77777777" w:rsidR="008C2B11" w:rsidRPr="00B21CB0" w:rsidRDefault="008C2B11" w:rsidP="008C2B11">
      <w:r w:rsidRPr="00B21CB0">
        <w:t xml:space="preserve">[Philip, </w:t>
      </w:r>
      <w:r>
        <w:t>4-2-18</w:t>
      </w:r>
      <w:r w:rsidRPr="00B21CB0">
        <w:t>, Washington Post, "Who is Trump’s recent anti-immigrant rhetoric meant to convince?" https://www.washingtonpost.com/news/politics/wp/2018/04/02/who-is-trumps-recent-anti-immigrant-rhetoric-meant-to-convince/?utm_term=.361ae2a61b7e/ accessed: 7-9-2018//quan]</w:t>
      </w:r>
    </w:p>
    <w:p w14:paraId="45690968" w14:textId="77777777" w:rsidR="008C2B11" w:rsidRDefault="008C2B11" w:rsidP="008C2B11">
      <w:pPr>
        <w:rPr>
          <w:rStyle w:val="Style13ptBold"/>
        </w:rPr>
      </w:pPr>
    </w:p>
    <w:p w14:paraId="699ABD89" w14:textId="77777777" w:rsidR="008C2B11" w:rsidRPr="00B21CB0" w:rsidRDefault="008C2B11" w:rsidP="008C2B11">
      <w:r w:rsidRPr="00D642AA">
        <w:rPr>
          <w:rStyle w:val="StyleUnderline"/>
        </w:rPr>
        <w:t>It’s hard to ignore the connection</w:t>
      </w:r>
      <w:r w:rsidRPr="00B21CB0">
        <w:t xml:space="preserve">. On Friday night, President </w:t>
      </w:r>
      <w:r w:rsidRPr="00D642AA">
        <w:rPr>
          <w:rStyle w:val="StyleUnderline"/>
        </w:rPr>
        <w:t>Trump</w:t>
      </w:r>
      <w:r w:rsidRPr="00B21CB0">
        <w:t xml:space="preserve"> has dinner with Fox News’s Sean Hannity at Mar-a-Lago. The next morning, he t</w:t>
      </w:r>
      <w:r w:rsidRPr="00D642AA">
        <w:rPr>
          <w:rStyle w:val="StyleUnderline"/>
        </w:rPr>
        <w:t>weets a condemnation of Democratic Gov. Jerry Brown’s handling of immigrants in California, using language taken directly from Fox News.</w:t>
      </w:r>
      <w:r w:rsidRPr="00B21CB0">
        <w:t xml:space="preserve"> On Saturday, he meets with Fox News host Jeanine Pirro, with CNN reporting that she, like Hannity, insisted to Trump that “his party’s successes in upcoming midterm elections will depend on him being able to tout successes on the border wall.”</w:t>
      </w:r>
    </w:p>
    <w:p w14:paraId="70661A0B" w14:textId="77777777" w:rsidR="008C2B11" w:rsidRPr="00D642AA" w:rsidRDefault="008C2B11" w:rsidP="008C2B11">
      <w:pPr>
        <w:rPr>
          <w:rStyle w:val="StyleUnderline"/>
        </w:rPr>
      </w:pPr>
      <w:r w:rsidRPr="00D642AA">
        <w:rPr>
          <w:rStyle w:val="StyleUnderline"/>
        </w:rPr>
        <w:t>Trump</w:t>
      </w:r>
      <w:r w:rsidRPr="00B21CB0">
        <w:t xml:space="preserve">, watching Fox’s coverage, then </w:t>
      </w:r>
      <w:r w:rsidRPr="00D642AA">
        <w:rPr>
          <w:rStyle w:val="StyleUnderline"/>
        </w:rPr>
        <w:t>tweeted no fewer than seven times on Sunday and Monday about immigration. No more deal on those who were brought to the country illegally as children, he insisted, because the program that allowed those immigrants to stay in the United States was drawing more people to the country.</w:t>
      </w:r>
      <w:r w:rsidRPr="00B21CB0">
        <w:t xml:space="preserve"> Mexico’s laughing at us and allowing a “caravan” of immigrants to pass through, so he will punish them in NAFTA negotiations. </w:t>
      </w:r>
      <w:r w:rsidRPr="00D642AA">
        <w:rPr>
          <w:rStyle w:val="StyleUnderline"/>
        </w:rPr>
        <w:t>Border legislation is needed immediately; Democrats want no borders at all. That summary is more cohesive than the tweets but no more accurate in the broad strokes.</w:t>
      </w:r>
    </w:p>
    <w:p w14:paraId="1801F9B5" w14:textId="77777777" w:rsidR="008C2B11" w:rsidRPr="00B21CB0" w:rsidRDefault="008C2B11" w:rsidP="008C2B11">
      <w:r w:rsidRPr="00D642AA">
        <w:rPr>
          <w:rStyle w:val="StyleUnderline"/>
        </w:rPr>
        <w:t>It’s very true that Trump’s base agrees with his visceral anti-immigration rhetoric</w:t>
      </w:r>
      <w:r w:rsidRPr="00B21CB0">
        <w:t xml:space="preserve">. </w:t>
      </w:r>
      <w:r w:rsidRPr="00D642AA">
        <w:rPr>
          <w:rStyle w:val="StyleUnderline"/>
        </w:rPr>
        <w:t>It’s why he is president:</w:t>
      </w:r>
      <w:r w:rsidRPr="00B21CB0">
        <w:t xml:space="preserve"> He embraced a public fight over disparaging immigrants from Mexico and rode cable news coverage of that fight and his speeches on the subject to build a core base of support that powered him to the nomination in a fragmented Republican primary. Just in time for November, partisanship kicked in and Republicans voted for their party’s candidate, even while many might have had reservations about him. Voilà.</w:t>
      </w:r>
    </w:p>
    <w:p w14:paraId="1ED542D6" w14:textId="77777777" w:rsidR="008C2B11" w:rsidRPr="00B21CB0" w:rsidRDefault="008C2B11" w:rsidP="008C2B11">
      <w:r w:rsidRPr="00B21CB0">
        <w:t>Let’s consider, though, the apparent argument from Hannity and Pirro that Trump needs to keep pressing the issue of the wall to benefit his party in November. Most polling shows that building a wall on the border with Mexico is unpopular: A CBS poll last month found 60 percent opposed to the idea. The Deferred Action for Childhood Arrivals program, which allowed undocumented immigrants who were brought to the country as children to stay, was supported by 83 percent of Americans in a CNN poll in February. Nearly two-thirds of Americans believed that Trump and his party were responsible for attempting to end that Obama-era program, probably given Trump’s announcement that he planned to end it.</w:t>
      </w:r>
    </w:p>
    <w:p w14:paraId="7671DA6A" w14:textId="77777777" w:rsidR="008C2B11" w:rsidRPr="00B21CB0" w:rsidRDefault="008C2B11" w:rsidP="008C2B11">
      <w:r w:rsidRPr="00B21CB0">
        <w:t xml:space="preserve">One part of political theory at play appears to be that </w:t>
      </w:r>
      <w:r w:rsidRPr="00D642AA">
        <w:rPr>
          <w:rStyle w:val="StyleUnderline"/>
        </w:rPr>
        <w:t>Trump needs to be an immigration hard-liner this year to keep his base engaged and angry</w:t>
      </w:r>
      <w:r w:rsidRPr="00B21CB0">
        <w:t xml:space="preserve"> at Democrats so they vote in the midterms. There is a broader question, though: While Trump’s specific policy proposals on the wall and DACA run contrary to majority opinion in the country, does that anger about immigrants resonate outside of his base, too? In other words, can it be argued that Trump will lure more people to his party by complaining about immigrants in general terms? Is there more of an appetite for that rhetoric than it might seem?</w:t>
      </w:r>
    </w:p>
    <w:p w14:paraId="08D50A13" w14:textId="77777777" w:rsidR="008C2B11" w:rsidRPr="00B21CB0" w:rsidRDefault="008C2B11" w:rsidP="008C2B11"/>
    <w:p w14:paraId="5517CE1F" w14:textId="77777777" w:rsidR="00ED7D32" w:rsidRDefault="00ED7D32" w:rsidP="00ED7D32">
      <w:pPr>
        <w:pStyle w:val="Heading4"/>
      </w:pPr>
      <w:r>
        <w:t>Trump is focusing on anti-immigration policies to appease his base – the plan is a reversal</w:t>
      </w:r>
    </w:p>
    <w:p w14:paraId="0D4B64B0" w14:textId="77777777" w:rsidR="00ED7D32" w:rsidRPr="004D52DB" w:rsidRDefault="00ED7D32" w:rsidP="00ED7D32">
      <w:pPr>
        <w:rPr>
          <w:rStyle w:val="Style13ptBold"/>
        </w:rPr>
      </w:pPr>
      <w:r w:rsidRPr="004D52DB">
        <w:rPr>
          <w:rStyle w:val="Style13ptBold"/>
        </w:rPr>
        <w:t>Malone</w:t>
      </w:r>
      <w:r>
        <w:rPr>
          <w:rStyle w:val="Style13ptBold"/>
        </w:rPr>
        <w:t>, VOA politics correspondent, 18</w:t>
      </w:r>
    </w:p>
    <w:p w14:paraId="20627D38" w14:textId="77777777" w:rsidR="00ED7D32" w:rsidRDefault="00ED7D32" w:rsidP="00ED7D32">
      <w:r>
        <w:t>[Jim, 6-28-2018, VOA, "Trump Pushes Immigration as Midterm Issue Despite Controversy" https://www.voanews.com/a/trump-pushes-immigration-as-midterm-issue-despite-controversy/4457382.html/ accessed: 7-10-2018//quan]</w:t>
      </w:r>
    </w:p>
    <w:p w14:paraId="7D6A998B" w14:textId="77777777" w:rsidR="00ED7D32" w:rsidRPr="004D52DB" w:rsidRDefault="00ED7D32" w:rsidP="00ED7D32"/>
    <w:p w14:paraId="7D915F48" w14:textId="77777777" w:rsidR="00ED7D32" w:rsidRPr="004D52DB" w:rsidRDefault="00ED7D32" w:rsidP="00ED7D32">
      <w:pPr>
        <w:rPr>
          <w:u w:val="single"/>
        </w:rPr>
      </w:pPr>
      <w:r>
        <w:t xml:space="preserve">Some </w:t>
      </w:r>
      <w:r w:rsidRPr="004D52DB">
        <w:rPr>
          <w:rStyle w:val="StyleUnderline"/>
        </w:rPr>
        <w:t>analysts see Trump’s quick pivot from backing down on family separations to focusing once again on border security aimed at firing up his political base for the midterms.</w:t>
      </w:r>
    </w:p>
    <w:p w14:paraId="4D013BAD" w14:textId="77777777" w:rsidR="00ED7D32" w:rsidRDefault="00ED7D32" w:rsidP="00ED7D32">
      <w:r>
        <w:t>“They are really not interested in the views of Democrats or independents or others in the American electorate,” said University of Virginia expert Larry Sabato, via Skype. “</w:t>
      </w:r>
      <w:r w:rsidRPr="004D52DB">
        <w:rPr>
          <w:rStyle w:val="StyleUnderline"/>
        </w:rPr>
        <w:t>They are only concerned about their base, and the base that they have is strongly anti-immigration.</w:t>
      </w:r>
      <w:r>
        <w:t>”</w:t>
      </w:r>
    </w:p>
    <w:p w14:paraId="435B32B1" w14:textId="77777777" w:rsidR="00ED7D32" w:rsidRDefault="00ED7D32" w:rsidP="00ED7D32">
      <w:r>
        <w:t xml:space="preserve">Recent </w:t>
      </w:r>
      <w:r w:rsidRPr="004D52DB">
        <w:rPr>
          <w:rStyle w:val="StyleUnderline"/>
        </w:rPr>
        <w:t xml:space="preserve">polls show Trump remains overwhelmingly popular among Republican voters, </w:t>
      </w:r>
      <w:r>
        <w:t>something that should help Republicans as they fight to keep their congressional majorities in November.</w:t>
      </w:r>
      <w:r>
        <w:br/>
      </w:r>
    </w:p>
    <w:p w14:paraId="1CB477C9" w14:textId="77777777" w:rsidR="00ED7D32" w:rsidRDefault="00ED7D32" w:rsidP="00ED7D32">
      <w:pPr>
        <w:pStyle w:val="Heading4"/>
      </w:pPr>
      <w:r>
        <w:t>Pro-immigration policies would alienate Trump’s base</w:t>
      </w:r>
    </w:p>
    <w:p w14:paraId="5264186F" w14:textId="77777777" w:rsidR="00ED7D32" w:rsidRDefault="00ED7D32" w:rsidP="00ED7D32">
      <w:pPr>
        <w:rPr>
          <w:rStyle w:val="Style13ptBold"/>
        </w:rPr>
      </w:pPr>
      <w:r w:rsidRPr="00AC1E8B">
        <w:rPr>
          <w:rStyle w:val="Style13ptBold"/>
        </w:rPr>
        <w:t>Collinson</w:t>
      </w:r>
      <w:r>
        <w:rPr>
          <w:rStyle w:val="Style13ptBold"/>
        </w:rPr>
        <w:t>,</w:t>
      </w:r>
      <w:r w:rsidRPr="00AC1E8B">
        <w:rPr>
          <w:rStyle w:val="Style13ptBold"/>
        </w:rPr>
        <w:t xml:space="preserve"> CNN politics reporter</w:t>
      </w:r>
      <w:r>
        <w:rPr>
          <w:rStyle w:val="Style13ptBold"/>
        </w:rPr>
        <w:t>,</w:t>
      </w:r>
      <w:r w:rsidRPr="00AC1E8B">
        <w:rPr>
          <w:rStyle w:val="Style13ptBold"/>
        </w:rPr>
        <w:t xml:space="preserve"> 18</w:t>
      </w:r>
    </w:p>
    <w:p w14:paraId="650A3FED" w14:textId="77777777" w:rsidR="00ED7D32" w:rsidRDefault="00ED7D32" w:rsidP="00ED7D32">
      <w:r>
        <w:t>[Stephen, 6-19-2018, CNN, "Why Trump is digging in on separating families at the border" https://www.cnn.com/2018/06/19/politics/donald-trump-immigration-border-separations/index.html/ accessed: 7-8-2018//quan]</w:t>
      </w:r>
    </w:p>
    <w:p w14:paraId="55434CA0" w14:textId="77777777" w:rsidR="00ED7D32" w:rsidRPr="00AC1E8B" w:rsidRDefault="00ED7D32" w:rsidP="00ED7D32"/>
    <w:p w14:paraId="11DF74B0" w14:textId="77777777" w:rsidR="00ED7D32" w:rsidRDefault="00ED7D32" w:rsidP="00ED7D32">
      <w:r>
        <w:t>“</w:t>
      </w:r>
      <w:r w:rsidRPr="00AC1E8B">
        <w:rPr>
          <w:rStyle w:val="StyleUnderline"/>
        </w:rPr>
        <w:t>The United States will not be a migrant camp and it will not be a refugee holding facility</w:t>
      </w:r>
      <w:r>
        <w:t xml:space="preserve">," </w:t>
      </w:r>
      <w:r w:rsidRPr="00AC1E8B">
        <w:rPr>
          <w:rStyle w:val="StyleUnderline"/>
        </w:rPr>
        <w:t>President Donald Trump declared</w:t>
      </w:r>
      <w:r>
        <w:t xml:space="preserve"> on Monday.</w:t>
      </w:r>
    </w:p>
    <w:p w14:paraId="448C4041" w14:textId="77777777" w:rsidR="00ED7D32" w:rsidRDefault="00ED7D32" w:rsidP="00ED7D32">
      <w:r w:rsidRPr="00AC1E8B">
        <w:rPr>
          <w:rStyle w:val="StyleUnderline"/>
        </w:rPr>
        <w:t>A climbdown on this issue would represent more than a huge embarrassment for the Presiden</w:t>
      </w:r>
      <w:r>
        <w:t xml:space="preserve">t. </w:t>
      </w:r>
      <w:r w:rsidRPr="00AC1E8B">
        <w:rPr>
          <w:rStyle w:val="StyleUnderline"/>
        </w:rPr>
        <w:t>It would undermine his political image</w:t>
      </w:r>
      <w:r>
        <w:t xml:space="preserve"> and philosophy and require him to admit he's wrong and to temper instincts that force him to counterattack.</w:t>
      </w:r>
    </w:p>
    <w:p w14:paraId="5389DFEB" w14:textId="77777777" w:rsidR="00ED7D32" w:rsidRDefault="00ED7D32" w:rsidP="00ED7D32">
      <w:r w:rsidRPr="00AC1E8B">
        <w:rPr>
          <w:rStyle w:val="StyleUnderline"/>
        </w:rPr>
        <w:t>He would risk alienating base voters who prize his strongman image on one issue above all -- immigration --</w:t>
      </w:r>
      <w:r>
        <w:t xml:space="preserve"> and are more inclined to believe that people who cross the border illegally get what they deserve than to react with compassion to reports by media outlets they disdain.</w:t>
      </w:r>
    </w:p>
    <w:p w14:paraId="6B602032" w14:textId="77777777" w:rsidR="00ED7D32" w:rsidRDefault="00ED7D32" w:rsidP="00ED7D32"/>
    <w:p w14:paraId="61C01898" w14:textId="0D4241EF" w:rsidR="00ED7D32" w:rsidRDefault="00ED7D32" w:rsidP="00ED7D32">
      <w:pPr>
        <w:pStyle w:val="Heading4"/>
      </w:pPr>
      <w:r>
        <w:t>Trump is using his hardline immigration policies to energize his base</w:t>
      </w:r>
      <w:r w:rsidR="0004089C">
        <w:t xml:space="preserve"> –</w:t>
      </w:r>
      <w:r>
        <w:t xml:space="preserve"> plan reverses this</w:t>
      </w:r>
    </w:p>
    <w:p w14:paraId="217C77EE" w14:textId="77777777" w:rsidR="00ED7D32" w:rsidRPr="00846B4F" w:rsidRDefault="00ED7D32" w:rsidP="00ED7D32">
      <w:pPr>
        <w:rPr>
          <w:rStyle w:val="Style13ptBold"/>
        </w:rPr>
      </w:pPr>
      <w:r w:rsidRPr="00846B4F">
        <w:rPr>
          <w:rStyle w:val="Style13ptBold"/>
        </w:rPr>
        <w:t>Parsons</w:t>
      </w:r>
      <w:r>
        <w:rPr>
          <w:rStyle w:val="Style13ptBold"/>
        </w:rPr>
        <w:t>,</w:t>
      </w:r>
      <w:r w:rsidRPr="00846B4F">
        <w:rPr>
          <w:rStyle w:val="Style13ptBold"/>
        </w:rPr>
        <w:t xml:space="preserve"> ABC News reporter</w:t>
      </w:r>
      <w:r>
        <w:rPr>
          <w:rStyle w:val="Style13ptBold"/>
        </w:rPr>
        <w:t>,</w:t>
      </w:r>
      <w:r w:rsidRPr="00846B4F">
        <w:rPr>
          <w:rStyle w:val="Style13ptBold"/>
        </w:rPr>
        <w:t xml:space="preserve"> 18</w:t>
      </w:r>
    </w:p>
    <w:p w14:paraId="3F11B0D7" w14:textId="77777777" w:rsidR="00ED7D32" w:rsidRDefault="00ED7D32" w:rsidP="00ED7D32">
      <w:r>
        <w:t>[Will, 6-24-2018, ABC News, "Trump using inhumane immigration policies to 'gin up' his base, it 'seems to be working': Democrat" https://abcnews.go.com/Politics/trumps-inhumane-policies-gin-base-working-democrat/story?id=56118784/ accessed: 7-8-2018//quan]</w:t>
      </w:r>
    </w:p>
    <w:p w14:paraId="24B9F79B" w14:textId="77777777" w:rsidR="00ED7D32" w:rsidRPr="00D86449" w:rsidRDefault="00ED7D32" w:rsidP="00ED7D32"/>
    <w:p w14:paraId="0D5CC470" w14:textId="77777777" w:rsidR="00ED7D32" w:rsidRDefault="00ED7D32" w:rsidP="00ED7D32">
      <w:r>
        <w:t>A</w:t>
      </w:r>
      <w:r w:rsidRPr="00D86449">
        <w:rPr>
          <w:rStyle w:val="StyleUnderline"/>
        </w:rPr>
        <w:t xml:space="preserve"> top Democrat on the House Judiciary Committee said</w:t>
      </w:r>
      <w:r>
        <w:t xml:space="preserve"> President </w:t>
      </w:r>
      <w:r w:rsidRPr="00D86449">
        <w:rPr>
          <w:rStyle w:val="StyleUnderline"/>
        </w:rPr>
        <w:t>Trump is using “inhumane policies” to “gin up” his base</w:t>
      </w:r>
      <w:r>
        <w:t xml:space="preserve"> ahead of the November midterm elections.</w:t>
      </w:r>
    </w:p>
    <w:p w14:paraId="3AE8A8F9" w14:textId="77777777" w:rsidR="00ED7D32" w:rsidRDefault="00ED7D32" w:rsidP="00ED7D32">
      <w:r>
        <w:t>“</w:t>
      </w:r>
      <w:r w:rsidRPr="00D86449">
        <w:rPr>
          <w:rStyle w:val="StyleUnderline"/>
        </w:rPr>
        <w:t>It's wrong to separate babies, to use cruel, inhumane policies in order to gin up your political base,” Democratic Rep. Luis Gutierrez of Illinois</w:t>
      </w:r>
      <w:r>
        <w:t xml:space="preserve">, </w:t>
      </w:r>
      <w:r w:rsidRPr="00D86449">
        <w:rPr>
          <w:rStyle w:val="StyleUnderline"/>
        </w:rPr>
        <w:t>told ABC</w:t>
      </w:r>
      <w:r>
        <w:t xml:space="preserve"> News Chief Anchor George Stephanopoulos on "This Week" Sunday. “[But</w:t>
      </w:r>
      <w:r w:rsidRPr="00D86449">
        <w:rPr>
          <w:rStyle w:val="StyleUnderline"/>
        </w:rPr>
        <w:t>] it seems like it’s working because 90 percent of Republicans now have a favorable opinion of this president and support him.”</w:t>
      </w:r>
    </w:p>
    <w:p w14:paraId="0AA71959" w14:textId="77777777" w:rsidR="00ED7D32" w:rsidRPr="00D86449" w:rsidRDefault="00ED7D32" w:rsidP="00ED7D32">
      <w:r>
        <w:t>“</w:t>
      </w:r>
      <w:r w:rsidRPr="00D86449">
        <w:rPr>
          <w:rStyle w:val="StyleUnderline"/>
        </w:rPr>
        <w:t>He doesn't use it as immigration policy</w:t>
      </w:r>
      <w:r>
        <w:t xml:space="preserve">. He doesn't use it as border patrol policy. </w:t>
      </w:r>
      <w:r w:rsidRPr="00D86449">
        <w:rPr>
          <w:rStyle w:val="StyleUnderline"/>
        </w:rPr>
        <w:t>He uses it as an issue in order to energize his political base</w:t>
      </w:r>
      <w:r>
        <w:t xml:space="preserve"> for the midterm elections,” Gutierrez added.</w:t>
      </w:r>
    </w:p>
    <w:p w14:paraId="47842A59" w14:textId="77777777" w:rsidR="00ED7D32" w:rsidRPr="002156F8" w:rsidRDefault="00ED7D32" w:rsidP="00ED7D32"/>
    <w:p w14:paraId="7DF3D260" w14:textId="775336E8" w:rsidR="00ED7D32" w:rsidRPr="00A46C75" w:rsidRDefault="00ED7D32" w:rsidP="00ED7D32">
      <w:pPr>
        <w:pStyle w:val="Heading4"/>
      </w:pPr>
      <w:r>
        <w:t>Republicans, specifically the base, are opposed to legal immigration</w:t>
      </w:r>
      <w:r w:rsidR="00B546AF">
        <w:t xml:space="preserve"> – </w:t>
      </w:r>
      <w:r>
        <w:t>polls, demographics, and congressional votes prove</w:t>
      </w:r>
    </w:p>
    <w:p w14:paraId="0DDAB074" w14:textId="77777777" w:rsidR="00ED7D32" w:rsidRPr="00A46C75" w:rsidRDefault="00ED7D32" w:rsidP="00ED7D32">
      <w:pPr>
        <w:rPr>
          <w:rStyle w:val="Style13ptBold"/>
        </w:rPr>
      </w:pPr>
      <w:r>
        <w:rPr>
          <w:rStyle w:val="Style13ptBold"/>
        </w:rPr>
        <w:t>Brownstein, CNN Senior Policy Analyst, 6/26/18</w:t>
      </w:r>
    </w:p>
    <w:p w14:paraId="19B0041F" w14:textId="77777777" w:rsidR="00ED7D32" w:rsidRDefault="00ED7D32" w:rsidP="00ED7D32">
      <w:r>
        <w:t xml:space="preserve">[Ronald, 06/26/2018, </w:t>
      </w:r>
      <w:r>
        <w:rPr>
          <w:i/>
        </w:rPr>
        <w:t>CNN</w:t>
      </w:r>
      <w:r>
        <w:t xml:space="preserve">, “GOP increasingly opposes legal -- not just illegal – immigration,” </w:t>
      </w:r>
      <w:hyperlink r:id="rId15" w:history="1">
        <w:r w:rsidRPr="00DE7B4B">
          <w:rPr>
            <w:rStyle w:val="Hyperlink"/>
          </w:rPr>
          <w:t>https://www.cnn.com/2018/06/26/politics/republicans-oppose-legal-illegal-immigration/index.html</w:t>
        </w:r>
      </w:hyperlink>
      <w:r>
        <w:t>, accessed 07/11/2018, AMS]</w:t>
      </w:r>
    </w:p>
    <w:p w14:paraId="109AD2A9" w14:textId="77777777" w:rsidR="00ED7D32" w:rsidRPr="00A46C75" w:rsidRDefault="00ED7D32" w:rsidP="00ED7D32"/>
    <w:p w14:paraId="1E90561E" w14:textId="77777777" w:rsidR="00ED7D32" w:rsidRPr="00E2749A" w:rsidRDefault="00ED7D32" w:rsidP="00ED7D32">
      <w:r w:rsidRPr="00E2749A">
        <w:t xml:space="preserve">Partly, </w:t>
      </w:r>
      <w:r w:rsidRPr="00A46C75">
        <w:rPr>
          <w:rStyle w:val="StyleUnderline"/>
        </w:rPr>
        <w:t>the hard Republican turn against not only undocumented but also legal immigration can be explained by the party's shifting geographic center.</w:t>
      </w:r>
      <w:r w:rsidRPr="00E2749A">
        <w:t xml:space="preserve"> In the House, the Senate and the Electoral College alike, </w:t>
      </w:r>
      <w:r w:rsidRPr="00A46C75">
        <w:rPr>
          <w:rStyle w:val="StyleUnderline"/>
        </w:rPr>
        <w:t>Republicans now depend predominantly on the parts of America that have been the least touched by the steady growth in the immigrant population over the past 50 years</w:t>
      </w:r>
      <w:r w:rsidRPr="00E2749A">
        <w:t>.</w:t>
      </w:r>
    </w:p>
    <w:p w14:paraId="224483A2" w14:textId="77777777" w:rsidR="00ED7D32" w:rsidRPr="00E2749A" w:rsidRDefault="00ED7D32" w:rsidP="00ED7D32">
      <w:r w:rsidRPr="00A46C75">
        <w:rPr>
          <w:rStyle w:val="StyleUnderline"/>
        </w:rPr>
        <w:t>In the House, </w:t>
      </w:r>
      <w:hyperlink r:id="rId16" w:history="1">
        <w:r w:rsidRPr="00A46C75">
          <w:rPr>
            <w:rStyle w:val="StyleUnderline"/>
          </w:rPr>
          <w:t>about 85% of Republicans</w:t>
        </w:r>
      </w:hyperlink>
      <w:r w:rsidRPr="00A46C75">
        <w:rPr>
          <w:rStyle w:val="StyleUnderline"/>
        </w:rPr>
        <w:t> represent districts where the foreign-born share of the population was lower than the national average of 13.5% in 2016. Similarly, 42 of the 51 Republican senators represent the 30 states where immigrants compose the smallest share of the population, mostly in the South, the Midwest and the Mountain West</w:t>
      </w:r>
      <w:r w:rsidRPr="00E2749A">
        <w:t xml:space="preserve">. Republicans hold only nine of the 40 Senate seats in the 20 states where immigrants constitute the largest share of the population, most of them along the coasts. In 2016, </w:t>
      </w:r>
      <w:r w:rsidRPr="00A46C75">
        <w:rPr>
          <w:rStyle w:val="StyleUnderline"/>
        </w:rPr>
        <w:t>Trump's pattern of support followed those tracks too: He won 26 of the 30 states with the smallest share of immigrants, but lost 16 of the 20 with the highest</w:t>
      </w:r>
      <w:r w:rsidRPr="00E2749A">
        <w:t>.</w:t>
      </w:r>
    </w:p>
    <w:p w14:paraId="397AA350" w14:textId="77777777" w:rsidR="00ED7D32" w:rsidRPr="00A46C75" w:rsidRDefault="00ED7D32" w:rsidP="00ED7D32">
      <w:pPr>
        <w:rPr>
          <w:rStyle w:val="StyleUnderline"/>
        </w:rPr>
      </w:pPr>
      <w:r w:rsidRPr="00E2749A">
        <w:t xml:space="preserve">In both the House and Senate, </w:t>
      </w:r>
      <w:r w:rsidRPr="00A46C75">
        <w:rPr>
          <w:rStyle w:val="StyleUnderline"/>
        </w:rPr>
        <w:t>several Republicans from high-immigration jurisdictions opposed the legislation constricting legal migration. Those opposing the Goodlatte bill last week included Steve Knight, Jeff Denham, David Valadao and Dana Rohrabacher of California, Carlos Curbelo of Florida, Leonard Lance of New Jersey and Barbara Comstock of Virginia. All of them hold swing seats where immigrants make up at least one-fifth of the population. Senate Republican opponents of the Grassley bill included Ted Cruz of Texas and Jeff Flake of Arizona, two high-immigration states.</w:t>
      </w:r>
    </w:p>
    <w:p w14:paraId="30D7F627" w14:textId="77777777" w:rsidR="00ED7D32" w:rsidRPr="00A46C75" w:rsidRDefault="00ED7D32" w:rsidP="00ED7D32">
      <w:pPr>
        <w:rPr>
          <w:rStyle w:val="StyleUnderline"/>
        </w:rPr>
      </w:pPr>
      <w:r w:rsidRPr="00E2749A">
        <w:t xml:space="preserve">But </w:t>
      </w:r>
      <w:r w:rsidRPr="00A46C75">
        <w:rPr>
          <w:rStyle w:val="StyleUnderline"/>
        </w:rPr>
        <w:t>a noteworthy number of Republicans from high-immigration jurisdictions in both chambers supported the legislation severely reducing legal immigration. </w:t>
      </w:r>
      <w:hyperlink r:id="rId17" w:tgtFrame="_blank" w:history="1">
        <w:r w:rsidRPr="00A46C75">
          <w:rPr>
            <w:rStyle w:val="StyleUnderline"/>
          </w:rPr>
          <w:t>In the Senate</w:t>
        </w:r>
      </w:hyperlink>
      <w:r w:rsidRPr="00A46C75">
        <w:rPr>
          <w:rStyle w:val="StyleUnderline"/>
        </w:rPr>
        <w:t>, they included Marco Rubio of Florida, John Cornyn of Texas, Cory Gardner of Colorado and David Perdue and Johnny Isakson of Georgia. Those supporting the cuts </w:t>
      </w:r>
      <w:hyperlink r:id="rId18" w:tgtFrame="_blank" w:history="1">
        <w:r w:rsidRPr="00A46C75">
          <w:rPr>
            <w:rStyle w:val="StyleUnderline"/>
          </w:rPr>
          <w:t>in the House</w:t>
        </w:r>
      </w:hyperlink>
      <w:r w:rsidRPr="00A46C75">
        <w:rPr>
          <w:rStyle w:val="StyleUnderline"/>
        </w:rPr>
        <w:t> included John Culberson and Pete Sessions of Texas, Karen Handel and Rob Woodall of Georgia, Dan Donovan in New York City and Mimi Walters in California. All of those House Republicans represent potentially competitive seats where at least one-fifth of the residents were born abroad.</w:t>
      </w:r>
    </w:p>
    <w:p w14:paraId="680AF196" w14:textId="77777777" w:rsidR="00ED7D32" w:rsidRPr="00E2749A" w:rsidRDefault="00ED7D32" w:rsidP="00ED7D32">
      <w:r w:rsidRPr="00E2749A">
        <w:t xml:space="preserve">And of course </w:t>
      </w:r>
      <w:r w:rsidRPr="00A46C75">
        <w:rPr>
          <w:rStyle w:val="StyleUnderline"/>
        </w:rPr>
        <w:t>all Republican senators and virtually all GOP House members, no matter how large the immigrant presence in their constituencies, voted to punish "sanctuary" cities</w:t>
      </w:r>
      <w:r w:rsidRPr="00E2749A">
        <w:t>.</w:t>
      </w:r>
    </w:p>
    <w:p w14:paraId="06E2E2E9" w14:textId="77777777" w:rsidR="00ED7D32" w:rsidRPr="00E2749A" w:rsidRDefault="00ED7D32" w:rsidP="00ED7D32">
      <w:r w:rsidRPr="00E2749A">
        <w:t xml:space="preserve">Those votes are a reminder that </w:t>
      </w:r>
      <w:r w:rsidRPr="00A46C75">
        <w:rPr>
          <w:rStyle w:val="StyleUnderline"/>
        </w:rPr>
        <w:t>in all parts of the country, the Republican coalition now revolves around the elements of American society most uneasy about immigration in particular and demographic change in general: older, blue-collar, evangelical and non-urban whites. In recent polling</w:t>
      </w:r>
      <w:r w:rsidRPr="00E2749A">
        <w:t xml:space="preserve"> by the nonpartisan Pew Research Center, </w:t>
      </w:r>
      <w:r w:rsidRPr="00A46C75">
        <w:rPr>
          <w:rStyle w:val="StyleUnderline"/>
        </w:rPr>
        <w:t>Republicans living in urban, suburban and rural communities, for instance, were all far less likely than Democrats in the same places to say that immigrants had improved the quality of life in their neighborhoods</w:t>
      </w:r>
      <w:r w:rsidRPr="00E2749A">
        <w:t>.</w:t>
      </w:r>
    </w:p>
    <w:p w14:paraId="4927A8D6" w14:textId="77777777" w:rsidR="00ED7D32" w:rsidRPr="00E2749A" w:rsidRDefault="00ED7D32" w:rsidP="00ED7D32">
      <w:r w:rsidRPr="00A46C75">
        <w:rPr>
          <w:rStyle w:val="StyleUnderline"/>
        </w:rPr>
        <w:t>Americans have consistently indicated they want immigration laws upheld and that they oppose policies that connote open borders or appear to tolerate lawbreaking; that can be a risk for Democrats who too sweepingly criticize immigration enforcement</w:t>
      </w:r>
      <w:r w:rsidRPr="00E2749A">
        <w:t>. But the public has also shown a durable pragmatic streak that rejects the core ideas conservatives are pushing to dramatically reduce the immigrant presence in American life.</w:t>
      </w:r>
    </w:p>
    <w:p w14:paraId="1184E952" w14:textId="77777777" w:rsidR="00ED7D32" w:rsidRPr="00E2749A" w:rsidRDefault="00ED7D32" w:rsidP="00ED7D32"/>
    <w:p w14:paraId="4D1F992A" w14:textId="77777777" w:rsidR="000362B4" w:rsidRDefault="00E65BE2" w:rsidP="00E65BE2">
      <w:pPr>
        <w:pStyle w:val="Heading4"/>
      </w:pPr>
      <w:r w:rsidRPr="00045FB2">
        <w:t>Trump’s base</w:t>
      </w:r>
      <w:r>
        <w:t xml:space="preserve"> is </w:t>
      </w:r>
      <w:r w:rsidRPr="00045FB2">
        <w:t xml:space="preserve">upset </w:t>
      </w:r>
      <w:r>
        <w:t>by p</w:t>
      </w:r>
      <w:r w:rsidRPr="00045FB2">
        <w:t>ro-immigration policies</w:t>
      </w:r>
    </w:p>
    <w:p w14:paraId="5043B2D4" w14:textId="77777777" w:rsidR="000362B4" w:rsidRDefault="00E65BE2" w:rsidP="00E65BE2">
      <w:pPr>
        <w:rPr>
          <w:rStyle w:val="Style13ptBold"/>
        </w:rPr>
      </w:pPr>
      <w:r w:rsidRPr="00045FB2">
        <w:rPr>
          <w:rStyle w:val="Style13ptBold"/>
        </w:rPr>
        <w:t>Caruso, Daily Caller Senior Media Reporter, 17</w:t>
      </w:r>
    </w:p>
    <w:p w14:paraId="50304F4C" w14:textId="77777777" w:rsidR="00E65BE2" w:rsidRDefault="00E65BE2" w:rsidP="00E65BE2">
      <w:r>
        <w:t>[Justin, 6/12/17, Daily Caller, “</w:t>
      </w:r>
      <w:r w:rsidRPr="00045FB2">
        <w:t>President Trump Should Keep Promises On Immigration &amp; Refugees</w:t>
      </w:r>
      <w:r>
        <w:t xml:space="preserve">”, </w:t>
      </w:r>
      <w:hyperlink r:id="rId19" w:history="1">
        <w:r w:rsidRPr="008A6BD5">
          <w:rPr>
            <w:rStyle w:val="Hyperlink"/>
          </w:rPr>
          <w:t>http://dailycaller.com/2017/06/12/president-trump-should-keep-promises-on-illegal-immigration-syrian-refugees</w:t>
        </w:r>
      </w:hyperlink>
      <w:r>
        <w:t>, accessed 7/10/18 dWRS]</w:t>
      </w:r>
    </w:p>
    <w:p w14:paraId="685F001B" w14:textId="77777777" w:rsidR="00E65BE2" w:rsidRDefault="00E65BE2" w:rsidP="00E65BE2"/>
    <w:p w14:paraId="1F94026C" w14:textId="77777777" w:rsidR="00E65BE2" w:rsidRPr="00045FB2" w:rsidRDefault="00E65BE2" w:rsidP="00E65BE2">
      <w:pPr>
        <w:rPr>
          <w:rStyle w:val="StyleUnderline"/>
        </w:rPr>
      </w:pPr>
      <w:r w:rsidRPr="00045FB2">
        <w:rPr>
          <w:rStyle w:val="StyleUnderline"/>
        </w:rPr>
        <w:t>Candidate Donald Trump ran on a campaign to stop illegal immigration, end Barack Obama’s unconstitutional “Deferred Action for Childhood Arrivals” (DACA) plan, and suspend the Syrian refugee program.</w:t>
      </w:r>
    </w:p>
    <w:p w14:paraId="0C2DB152" w14:textId="77777777" w:rsidR="00E65BE2" w:rsidRPr="00045FB2" w:rsidRDefault="00E65BE2" w:rsidP="00E65BE2">
      <w:pPr>
        <w:rPr>
          <w:rStyle w:val="StyleUnderline"/>
        </w:rPr>
      </w:pPr>
      <w:r w:rsidRPr="00045FB2">
        <w:rPr>
          <w:rStyle w:val="StyleUnderline"/>
        </w:rPr>
        <w:t>“When I’m elected president, we will suspend the Syrian refugee program and we will keep radical Islamic terrorists the hell out of our country,” Trump said at a rally just two days before the election.</w:t>
      </w:r>
    </w:p>
    <w:p w14:paraId="4FF84039" w14:textId="77777777" w:rsidR="00E65BE2" w:rsidRPr="00045FB2" w:rsidRDefault="00E65BE2" w:rsidP="00E65BE2">
      <w:pPr>
        <w:rPr>
          <w:rStyle w:val="StyleUnderline"/>
        </w:rPr>
      </w:pPr>
      <w:r>
        <w:t xml:space="preserve">Candidate </w:t>
      </w:r>
      <w:r w:rsidRPr="00045FB2">
        <w:rPr>
          <w:rStyle w:val="StyleUnderline"/>
        </w:rPr>
        <w:t>Trump also said he would “immediately terminate” DACA, which protects immigrants brought to the United States illegally as children.</w:t>
      </w:r>
    </w:p>
    <w:p w14:paraId="01C4B5B5" w14:textId="77777777" w:rsidR="00E65BE2" w:rsidRDefault="00E65BE2" w:rsidP="00E65BE2">
      <w:r>
        <w:t>And yet, months after being sworn in as the 45th President of the United States, DACA remains unchanged and refugees continue to enter the United States.</w:t>
      </w:r>
    </w:p>
    <w:p w14:paraId="727BA2EA" w14:textId="77777777" w:rsidR="000362B4" w:rsidRDefault="00E65BE2" w:rsidP="00E65BE2">
      <w:r>
        <w:t>Recent reporting has shown the depth of these issues. In Trump’s first few months, nearly 100,000 “Dreamers” were given amnesty.</w:t>
      </w:r>
    </w:p>
    <w:p w14:paraId="0C25D3C3" w14:textId="77777777" w:rsidR="00E65BE2" w:rsidRDefault="00E65BE2" w:rsidP="00E65BE2">
      <w:r>
        <w:t>17,275 new applications for DACA were processed, leading Mark Krikorian of the Center for Immigration Studies to calculate, “an average of 192 new illegals a day granted amnesty by Donald Trump.”</w:t>
      </w:r>
    </w:p>
    <w:p w14:paraId="2239A7D9" w14:textId="77777777" w:rsidR="00E65BE2" w:rsidRDefault="00E65BE2" w:rsidP="00E65BE2">
      <w:r>
        <w:t>Trump could stop this, but hasn’t yet. Instead, he has said that this was a “case of heart” and that Dreamers should “rest easy.”</w:t>
      </w:r>
    </w:p>
    <w:p w14:paraId="18E8F8AA" w14:textId="77777777" w:rsidR="00E65BE2" w:rsidRPr="00045FB2" w:rsidRDefault="00E65BE2" w:rsidP="00E65BE2">
      <w:pPr>
        <w:rPr>
          <w:rStyle w:val="StyleUnderline"/>
        </w:rPr>
      </w:pPr>
      <w:r w:rsidRPr="00045FB2">
        <w:rPr>
          <w:rStyle w:val="StyleUnderline"/>
        </w:rPr>
        <w:t>The State Department has also recently dropped quota rules for refugees entering the country, and most notably, Trump has reportedly resettled 1,401 Syrian refugees as President, which is more than double President Obama resettled during the same time in 2016. And Trump’s proposed 2018 budget provided billions for refugee programs and supports the resettlement of 50,000 refugees.</w:t>
      </w:r>
    </w:p>
    <w:p w14:paraId="3C985A84" w14:textId="77777777" w:rsidR="00E65BE2" w:rsidRPr="00045FB2" w:rsidRDefault="00E65BE2" w:rsidP="00E65BE2">
      <w:pPr>
        <w:rPr>
          <w:rStyle w:val="StyleUnderline"/>
        </w:rPr>
      </w:pPr>
      <w:r w:rsidRPr="00045FB2">
        <w:rPr>
          <w:rStyle w:val="StyleUnderline"/>
        </w:rPr>
        <w:t>If we wanted immigration and refugee policies like this, we could have elected Hillary Clinton, or ¡Jeb! Bush.</w:t>
      </w:r>
    </w:p>
    <w:p w14:paraId="3BD53BBE" w14:textId="77777777" w:rsidR="00E65BE2" w:rsidRPr="00045FB2" w:rsidRDefault="00E65BE2" w:rsidP="00E65BE2">
      <w:pPr>
        <w:rPr>
          <w:rStyle w:val="StyleUnderline"/>
        </w:rPr>
      </w:pPr>
      <w:r w:rsidRPr="00045FB2">
        <w:rPr>
          <w:rStyle w:val="StyleUnderline"/>
        </w:rPr>
        <w:t>But America didn’t. America elected Donald Trump, because he refused to toe the open-borders line. We elected Trump because we wanted immigration policies that put Americans first and protected the American nation. That must include illegal immigration enforcement, and refugee policies that keep Americans safe.</w:t>
      </w:r>
    </w:p>
    <w:p w14:paraId="7E61ADEE" w14:textId="77777777" w:rsidR="00E65BE2" w:rsidRDefault="00E65BE2" w:rsidP="00E65BE2">
      <w:r>
        <w:t>Not all the inaction is Trump’s fault. In January, he signed an executive order that banned travel from several Middle Eastern and African countries, temporarily suspended the American refugee program and stopped all Syrian refugees from coming into the United States. It was relentlessly challenged and made useless by the federal courts.</w:t>
      </w:r>
    </w:p>
    <w:p w14:paraId="045A6F5D" w14:textId="77777777" w:rsidR="00E65BE2" w:rsidRDefault="00E65BE2" w:rsidP="00E65BE2">
      <w:r>
        <w:t>Following the London attacks, Trump signaled that he still wanted a travel ban:</w:t>
      </w:r>
    </w:p>
    <w:p w14:paraId="1C6EE57B" w14:textId="77777777" w:rsidR="00E65BE2" w:rsidRDefault="00E65BE2" w:rsidP="00E65BE2"/>
    <w:p w14:paraId="656656FB" w14:textId="77777777" w:rsidR="00E65BE2" w:rsidRDefault="00E65BE2" w:rsidP="00E65BE2">
      <w:pPr>
        <w:jc w:val="center"/>
      </w:pPr>
      <w:r>
        <w:rPr>
          <w:noProof/>
        </w:rPr>
        <w:drawing>
          <wp:inline distT="0" distB="0" distL="0" distR="0" wp14:anchorId="02A14430" wp14:editId="7FC18428">
            <wp:extent cx="6038850" cy="240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38850" cy="2400300"/>
                    </a:xfrm>
                    <a:prstGeom prst="rect">
                      <a:avLst/>
                    </a:prstGeom>
                  </pic:spPr>
                </pic:pic>
              </a:graphicData>
            </a:graphic>
          </wp:inline>
        </w:drawing>
      </w:r>
    </w:p>
    <w:p w14:paraId="2223B6F9" w14:textId="77777777" w:rsidR="00E65BE2" w:rsidRDefault="00E65BE2" w:rsidP="00E65BE2"/>
    <w:p w14:paraId="4F2F357D" w14:textId="77777777" w:rsidR="00E65BE2" w:rsidRDefault="00E65BE2" w:rsidP="00E65BE2">
      <w:r>
        <w:t>He also faces intense scrutiny and pushback from pro-amnesty forces not just in government, but also from Hollywood and the mainstream media.</w:t>
      </w:r>
    </w:p>
    <w:p w14:paraId="6123DDBE" w14:textId="77777777" w:rsidR="00E65BE2" w:rsidRDefault="00E65BE2" w:rsidP="00E65BE2">
      <w:r>
        <w:t>But Trump voters nonetheless want to see him fulfill his campaign promises on immigration.</w:t>
      </w:r>
    </w:p>
    <w:p w14:paraId="37FE99FD" w14:textId="77777777" w:rsidR="00E65BE2" w:rsidRDefault="00E65BE2" w:rsidP="00E65BE2">
      <w:r>
        <w:t>As studies have shown, a majority of amount of job growth in the last 15 years has gone to foreign-born workers, and millions of men have totally dropped out of the workforce.</w:t>
      </w:r>
    </w:p>
    <w:p w14:paraId="3D666231" w14:textId="77777777" w:rsidR="00E65BE2" w:rsidRDefault="00E65BE2" w:rsidP="00E65BE2">
      <w:r>
        <w:t>And as Europe is reeling from radical Islamic terror, it is only common sense to take a harder look at immigrants and refugees from some of the most dangerous parts of the world.</w:t>
      </w:r>
    </w:p>
    <w:p w14:paraId="1BD1BF21" w14:textId="77777777" w:rsidR="000362B4" w:rsidRDefault="00E65BE2" w:rsidP="00E65BE2">
      <w:pPr>
        <w:rPr>
          <w:rStyle w:val="StyleUnderline"/>
        </w:rPr>
      </w:pPr>
      <w:r w:rsidRPr="00045FB2">
        <w:rPr>
          <w:rStyle w:val="StyleUnderline"/>
        </w:rPr>
        <w:t>Some reports are showing that Trump’s strong approval is starting to slip, especially with core voters like white Americans without college degrees. Inaction on this issue will not be popular with Trump’s base. Policy changes on immigration that fulfill Trump’s campaign promises could turn Trump’s numbers around if done right.</w:t>
      </w:r>
    </w:p>
    <w:p w14:paraId="589E19D9" w14:textId="77777777" w:rsidR="000362B4" w:rsidRDefault="000362B4" w:rsidP="00E65BE2">
      <w:pPr>
        <w:rPr>
          <w:rStyle w:val="StyleUnderline"/>
        </w:rPr>
      </w:pPr>
    </w:p>
    <w:p w14:paraId="5DF32867" w14:textId="77777777" w:rsidR="005B6285" w:rsidRPr="00207085" w:rsidRDefault="005B6285" w:rsidP="005B6285">
      <w:pPr>
        <w:pStyle w:val="Heading4"/>
      </w:pPr>
      <w:r>
        <w:t xml:space="preserve">Trump hardline extends to all immigrants – his hardline position is what distinguishes Trump from other Republicans </w:t>
      </w:r>
    </w:p>
    <w:p w14:paraId="5461EE2E" w14:textId="77777777" w:rsidR="005B6285" w:rsidRPr="00207085" w:rsidRDefault="005B6285" w:rsidP="005B6285">
      <w:pPr>
        <w:rPr>
          <w:rStyle w:val="Style13ptBold"/>
        </w:rPr>
      </w:pPr>
      <w:r w:rsidRPr="00207085">
        <w:rPr>
          <w:rStyle w:val="Style13ptBold"/>
        </w:rPr>
        <w:t>Lind, Vox Senior Reporter, 17</w:t>
      </w:r>
    </w:p>
    <w:p w14:paraId="4BFB30BA" w14:textId="77777777" w:rsidR="005B6285" w:rsidRDefault="005B6285" w:rsidP="005B6285">
      <w:r>
        <w:t>[Dara, December 15 2017, Vox News, “</w:t>
      </w:r>
      <w:r w:rsidRPr="00207085">
        <w:t>Donald Trump just compared legal immigrants on diversity visas to trash</w:t>
      </w:r>
      <w:r>
        <w:t xml:space="preserve">”, </w:t>
      </w:r>
      <w:hyperlink r:id="rId21" w:history="1">
        <w:r w:rsidRPr="002902D7">
          <w:rPr>
            <w:rStyle w:val="Hyperlink"/>
          </w:rPr>
          <w:t>https://www.vox.com/policy-and-politics/2017/12/15/16780948/trump-diversity-visa-legal-immigration</w:t>
        </w:r>
      </w:hyperlink>
      <w:r>
        <w:t xml:space="preserve">, accessed 7/12/18 dWRS] </w:t>
      </w:r>
    </w:p>
    <w:p w14:paraId="7E893D7D" w14:textId="77777777" w:rsidR="005B6285" w:rsidRDefault="005B6285" w:rsidP="005B6285"/>
    <w:p w14:paraId="7208D028" w14:textId="77777777" w:rsidR="005B6285" w:rsidRPr="00207085" w:rsidRDefault="005B6285" w:rsidP="005B6285">
      <w:pPr>
        <w:rPr>
          <w:rStyle w:val="StyleUnderline"/>
        </w:rPr>
      </w:pPr>
      <w:r w:rsidRPr="00207085">
        <w:rPr>
          <w:rStyle w:val="StyleUnderline"/>
        </w:rPr>
        <w:t>Donald Trump thinks immigrants are trash, metaphorically speaking.</w:t>
      </w:r>
    </w:p>
    <w:p w14:paraId="57267029" w14:textId="77777777" w:rsidR="005B6285" w:rsidRDefault="005B6285" w:rsidP="005B6285">
      <w:r w:rsidRPr="00207085">
        <w:rPr>
          <w:rStyle w:val="StyleUnderline"/>
        </w:rPr>
        <w:t>Not just unauthorized immigrants. Legal immigrants</w:t>
      </w:r>
      <w:r w:rsidRPr="00207085">
        <w:t xml:space="preserve"> — specifically, those who</w:t>
      </w:r>
      <w:r>
        <w:t xml:space="preserve"> come to the US on “diversity visas,” after being selected in a lottery for residents of countries that are underrepresented in the US immigration system as a whole.</w:t>
      </w:r>
    </w:p>
    <w:p w14:paraId="78A9C8CE" w14:textId="77777777" w:rsidR="005B6285" w:rsidRDefault="005B6285" w:rsidP="005B6285">
      <w:r>
        <w:t>It’s not surprising that Trump is wrong on the facts — people selected in the visa lottery go through exactly as much screening as any other would-be immigrant to the United States, and the governments of their countries are not deliberately “picking” them to immigrate.</w:t>
      </w:r>
    </w:p>
    <w:p w14:paraId="248986F7" w14:textId="77777777" w:rsidR="005B6285" w:rsidRDefault="005B6285" w:rsidP="005B6285">
      <w:r>
        <w:t>The fact that he spent part of a speech to graduates of the FBI Academy denigrating people who have followed US law is, for better or worse, only slightly more so. Trump’s speeches to law enforcement are often his most unguarded and rip-roaring. They’re the speeches in his official capacity that feel closest to the speeches he delivers at rallies — as if he sees law enforcement officers as part of his base, as close to him as his staunchest supporters.</w:t>
      </w:r>
    </w:p>
    <w:p w14:paraId="4B0B7C95" w14:textId="77777777" w:rsidR="005B6285" w:rsidRDefault="005B6285" w:rsidP="005B6285">
      <w:r>
        <w:t>That frees him to return to his favorite theme, the one he returns to whenever things are looking bad for his administration or agenda: that immigrants are not to be trusted.</w:t>
      </w:r>
    </w:p>
    <w:p w14:paraId="12B74B94" w14:textId="77777777" w:rsidR="005B6285" w:rsidRDefault="005B6285" w:rsidP="005B6285">
      <w:pPr>
        <w:rPr>
          <w:rStyle w:val="StyleUnderline"/>
        </w:rPr>
      </w:pPr>
      <w:r w:rsidRPr="00207085">
        <w:rPr>
          <w:rStyle w:val="StyleUnderline"/>
        </w:rPr>
        <w:t>Not just unauthorized immigrants. Immigrants, period.</w:t>
      </w:r>
    </w:p>
    <w:p w14:paraId="1CDB3260" w14:textId="77777777" w:rsidR="005B6285" w:rsidRPr="00207085" w:rsidRDefault="005B6285" w:rsidP="005B6285">
      <w:pPr>
        <w:rPr>
          <w:rStyle w:val="StyleUnderline"/>
        </w:rPr>
      </w:pPr>
      <w:r w:rsidRPr="00207085">
        <w:rPr>
          <w:rStyle w:val="StyleUnderline"/>
        </w:rPr>
        <w:t>Trump distinguished himself by not distinguishing among immigrants</w:t>
      </w:r>
    </w:p>
    <w:p w14:paraId="20285CE7" w14:textId="77777777" w:rsidR="005B6285" w:rsidRPr="00207085" w:rsidRDefault="005B6285" w:rsidP="005B6285">
      <w:r w:rsidRPr="00207085">
        <w:t xml:space="preserve">Donald </w:t>
      </w:r>
      <w:r w:rsidRPr="00207085">
        <w:rPr>
          <w:rStyle w:val="StyleUnderline"/>
        </w:rPr>
        <w:t>Trump likes to say that no one was talking about immigration until he entered the presidential race in 2015</w:t>
      </w:r>
      <w:r w:rsidRPr="00207085">
        <w:t>. That’s not at all true — Trump’s insistence on more enforcement to crack down on unauthorized immigration was shared by most of his rivals for the Republican nomination.</w:t>
      </w:r>
    </w:p>
    <w:p w14:paraId="4780BD18" w14:textId="77777777" w:rsidR="005B6285" w:rsidRPr="00207085" w:rsidRDefault="005B6285" w:rsidP="005B6285">
      <w:pPr>
        <w:rPr>
          <w:rStyle w:val="StyleUnderline"/>
        </w:rPr>
      </w:pPr>
      <w:r w:rsidRPr="00207085">
        <w:rPr>
          <w:rStyle w:val="StyleUnderline"/>
          <w:sz w:val="24"/>
        </w:rPr>
        <w:t>Trump used immigration to win the loyalty of a swath of the Republican base</w:t>
      </w:r>
      <w:r w:rsidRPr="00207085">
        <w:rPr>
          <w:sz w:val="28"/>
        </w:rPr>
        <w:t xml:space="preserve"> </w:t>
      </w:r>
      <w:r w:rsidRPr="00207085">
        <w:t xml:space="preserve">— </w:t>
      </w:r>
      <w:r w:rsidRPr="00207085">
        <w:rPr>
          <w:rStyle w:val="StyleUnderline"/>
        </w:rPr>
        <w:t>the people he has been playing to, in one form or another, ever since. But he did that by rejecting what had become the traditional Republican way to talk about immigration: welcoming legal immigrants with one hand, while disparaging unauthorized immigration with the other.</w:t>
      </w:r>
    </w:p>
    <w:p w14:paraId="30E31DE2" w14:textId="4E6E5F30" w:rsidR="005B6285" w:rsidRDefault="005B6285" w:rsidP="005B6285">
      <w:pPr>
        <w:rPr>
          <w:rStyle w:val="StyleUnderline"/>
        </w:rPr>
      </w:pPr>
      <w:r w:rsidRPr="00207085">
        <w:rPr>
          <w:rStyle w:val="StyleUnderline"/>
        </w:rPr>
        <w:t>Republicans</w:t>
      </w:r>
      <w:r w:rsidRPr="00207085">
        <w:t>, I wrote at the time, had “</w:t>
      </w:r>
      <w:r w:rsidRPr="00207085">
        <w:rPr>
          <w:rStyle w:val="StyleUnderline"/>
        </w:rPr>
        <w:t>found messages that were acceptable to their conservative base, but struggled to find messages that excite them. Trump has succeeded where they’ve failed: He's found a message that gets to the core of why so many conservatives are ambivalent or hostile toward immigrants.”</w:t>
      </w:r>
    </w:p>
    <w:p w14:paraId="7B46867B" w14:textId="77777777" w:rsidR="00B546AF" w:rsidRDefault="00B546AF" w:rsidP="00B546AF">
      <w:pPr>
        <w:rPr>
          <w:rStyle w:val="StyleUnderline"/>
        </w:rPr>
      </w:pPr>
    </w:p>
    <w:p w14:paraId="7F0BDF08" w14:textId="5BA218EA" w:rsidR="005B6285" w:rsidRDefault="005B6285" w:rsidP="005B6285">
      <w:pPr>
        <w:pStyle w:val="Heading3"/>
      </w:pPr>
      <w:bookmarkStart w:id="14" w:name="_Toc519349693"/>
      <w:r>
        <w:t>Link</w:t>
      </w:r>
      <w:r w:rsidR="009D2F1A">
        <w:t xml:space="preserve"> –</w:t>
      </w:r>
      <w:r>
        <w:t xml:space="preserve"> Central American Immigration</w:t>
      </w:r>
      <w:bookmarkEnd w:id="14"/>
    </w:p>
    <w:p w14:paraId="74A2A923" w14:textId="77777777" w:rsidR="00B546AF" w:rsidRPr="00B546AF" w:rsidRDefault="00B546AF" w:rsidP="00B546AF"/>
    <w:p w14:paraId="0578337D" w14:textId="22789935" w:rsidR="005B6285" w:rsidRPr="003C38F0" w:rsidRDefault="005B6285" w:rsidP="005B6285">
      <w:pPr>
        <w:pStyle w:val="Heading4"/>
      </w:pPr>
      <w:r>
        <w:t>Trump is focusing on anti-immigration laws to increase base support</w:t>
      </w:r>
      <w:r w:rsidR="00B546AF">
        <w:t xml:space="preserve"> – </w:t>
      </w:r>
      <w:r>
        <w:t>the plan reverses this</w:t>
      </w:r>
    </w:p>
    <w:p w14:paraId="6F5C065E" w14:textId="77777777" w:rsidR="005B6285" w:rsidRDefault="005B6285" w:rsidP="005B6285">
      <w:r w:rsidRPr="003C38F0">
        <w:rPr>
          <w:rStyle w:val="Style13ptBold"/>
        </w:rPr>
        <w:t>Zakaria</w:t>
      </w:r>
      <w:r>
        <w:rPr>
          <w:rStyle w:val="Style13ptBold"/>
        </w:rPr>
        <w:t>,</w:t>
      </w:r>
      <w:r w:rsidRPr="003C38F0">
        <w:rPr>
          <w:rStyle w:val="Style13ptBold"/>
        </w:rPr>
        <w:t xml:space="preserve"> Washington Post columnist</w:t>
      </w:r>
      <w:r>
        <w:rPr>
          <w:rStyle w:val="Style13ptBold"/>
        </w:rPr>
        <w:t>,</w:t>
      </w:r>
      <w:r w:rsidRPr="003C38F0">
        <w:rPr>
          <w:rStyle w:val="Style13ptBold"/>
        </w:rPr>
        <w:t xml:space="preserve"> 18</w:t>
      </w:r>
    </w:p>
    <w:p w14:paraId="386D3AB0" w14:textId="77777777" w:rsidR="005B6285" w:rsidRDefault="005B6285" w:rsidP="005B6285">
      <w:r>
        <w:t>[Fareed, 5-6-2018, Lewiston Sun Journal, "Trump pushing immigration crisis to appease base support" http://www.sunjournal.com/trump-pushing-immigration-crisis-to-appease-base-support// accessed: 7-9-2018//quan]</w:t>
      </w:r>
    </w:p>
    <w:p w14:paraId="51713333" w14:textId="77777777" w:rsidR="005B6285" w:rsidRPr="003C38F0" w:rsidRDefault="005B6285" w:rsidP="005B6285"/>
    <w:p w14:paraId="7EC60D61" w14:textId="77777777" w:rsidR="005B6285" w:rsidRPr="003C38F0" w:rsidRDefault="005B6285" w:rsidP="005B6285">
      <w:pPr>
        <w:rPr>
          <w:rStyle w:val="StyleUnderline"/>
        </w:rPr>
      </w:pPr>
      <w:r>
        <w:t xml:space="preserve">Donald </w:t>
      </w:r>
      <w:r w:rsidRPr="003C38F0">
        <w:rPr>
          <w:rStyle w:val="StyleUnderline"/>
        </w:rPr>
        <w:t>Trump has claimed that the group of migrants that recently made its way from Central America to the United States symbolizes out-of-control immigration, lawlessness and violence besetting the country. “Getting more dangerous. ‘Caravans’ coming,” he tweeted</w:t>
      </w:r>
      <w:r>
        <w:t xml:space="preserve"> last month. This week, </w:t>
      </w:r>
      <w:r w:rsidRPr="003C38F0">
        <w:rPr>
          <w:rStyle w:val="StyleUnderline"/>
        </w:rPr>
        <w:t>he added: “The migrant ‘caravan’ that is openly defying our border shows how weak &amp; ineffective U.S. immigration laws are.”</w:t>
      </w:r>
    </w:p>
    <w:p w14:paraId="0EFC4AFC" w14:textId="77777777" w:rsidR="005B6285" w:rsidRPr="009C14F9" w:rsidRDefault="005B6285" w:rsidP="005B6285">
      <w:pPr>
        <w:rPr>
          <w:b/>
          <w:u w:val="single"/>
        </w:rPr>
      </w:pPr>
      <w:r w:rsidRPr="00A37837">
        <w:rPr>
          <w:rStyle w:val="StyleUnderline"/>
        </w:rPr>
        <w:t>The facts suggest the opposite. In 2017, according to a U.S. Customs and Border Protection report, illegal cross-border migration was at its lowest level on record.</w:t>
      </w:r>
    </w:p>
    <w:p w14:paraId="7FD56C0D" w14:textId="77777777" w:rsidR="005B6285" w:rsidRPr="00A37837" w:rsidRDefault="005B6285" w:rsidP="005B6285">
      <w:r w:rsidRPr="00A37837">
        <w:rPr>
          <w:rStyle w:val="StyleUnderline"/>
        </w:rPr>
        <w:t>Trump, of course, claims that this drop is the result of his policies.</w:t>
      </w:r>
      <w:r>
        <w:t xml:space="preserve"> Consider </w:t>
      </w:r>
      <w:r w:rsidRPr="00A37837">
        <w:t>this boast from a State of the Union address, that the administration had put “more boots on the Southern border than at any time in our history” and had cut “illegal crossings to their lowest levels in 40 years.” The problem with crediting Trump, however, is that this was the State of the Union delivered in February 2013 – and that the president making the speech was Barack Obama.</w:t>
      </w:r>
    </w:p>
    <w:p w14:paraId="399F2C01" w14:textId="77777777" w:rsidR="005B6285" w:rsidRDefault="005B6285" w:rsidP="005B6285">
      <w:r>
        <w:t>The decline in illegal immigration has been a two-decade-long trend. Over that time, the number of Border Patrol apprehensions along the Southwest border has dropped by around 80 percent, from 1.6 million in 2000 to 300,000 in 2017.</w:t>
      </w:r>
    </w:p>
    <w:p w14:paraId="2A67F0D1" w14:textId="77777777" w:rsidR="005B6285" w:rsidRDefault="005B6285" w:rsidP="005B6285">
      <w:r>
        <w:t>As for Mexican migration, even before Trump’s rise, more Mexicans were leaving the United States than entering. According to a Pew Research Center study, from 2009 to 2014, 1 million Mexicans and their families (including children born in America) went back to their home country, while 870,000 arrived here.</w:t>
      </w:r>
    </w:p>
    <w:p w14:paraId="708E3C38" w14:textId="77777777" w:rsidR="005B6285" w:rsidRDefault="005B6285" w:rsidP="005B6285">
      <w:r>
        <w:t>As for that caravan, the more than 1,100 migrants from Central America fleeing poverty, gang violence and repression banded together for safety. They are a peaceful group of mostly women and children. Many will probably end up living in Mexico. A small number, about 200, are expected to apply for asylum in the United States, and past admission rates suggest that only a quarter will be accepted. That is the reality of the supposedly menacing caravan that Trump conjures up.</w:t>
      </w:r>
    </w:p>
    <w:p w14:paraId="1BA91653" w14:textId="77777777" w:rsidR="005B6285" w:rsidRPr="00A37837" w:rsidRDefault="005B6285" w:rsidP="005B6285">
      <w:r>
        <w:t xml:space="preserve">And yet, </w:t>
      </w:r>
      <w:r w:rsidRPr="00A37837">
        <w:rPr>
          <w:rStyle w:val="StyleUnderline"/>
        </w:rPr>
        <w:t>Trump is unrelenting in his attacks on these destitute, defenseless people</w:t>
      </w:r>
      <w:r>
        <w:t xml:space="preserve">. </w:t>
      </w:r>
      <w:r w:rsidRPr="00A37837">
        <w:rPr>
          <w:rStyle w:val="StyleUnderline"/>
        </w:rPr>
        <w:t xml:space="preserve">He demonizes them, describing them as threats to America, symbols of the lawlessness and violence that supposedly pervade the country. </w:t>
      </w:r>
      <w:r>
        <w:t>(In fact, violent crime in America is down by 66 percent since the early 1990s.)</w:t>
      </w:r>
    </w:p>
    <w:p w14:paraId="40CA29DF" w14:textId="77777777" w:rsidR="005B6285" w:rsidRDefault="005B6285" w:rsidP="005B6285">
      <w:r w:rsidRPr="00A37837">
        <w:rPr>
          <w:rStyle w:val="StyleUnderline"/>
        </w:rPr>
        <w:t>Why is he doing this? The most likely answer is that he is searching for a strategy</w:t>
      </w:r>
      <w:r w:rsidRPr="00A37837">
        <w:t xml:space="preserve"> for the upcoming midterm elections, which are looking grim for Republicans, who have little to talk about. There is no trillion-dollar infrastructure program. The new tax law is unpopular, seen as largely a giveaway to corporations and the rich. It has not boosted</w:t>
      </w:r>
      <w:r>
        <w:t xml:space="preserve"> economic growth as promised. Health care is now even more complex, given the partial repeal of Obamacare.</w:t>
      </w:r>
    </w:p>
    <w:p w14:paraId="26B520F0" w14:textId="77777777" w:rsidR="005B6285" w:rsidRPr="009C14F9" w:rsidRDefault="005B6285" w:rsidP="005B6285">
      <w:pPr>
        <w:rPr>
          <w:b/>
          <w:u w:val="single"/>
        </w:rPr>
      </w:pPr>
      <w:r w:rsidRPr="00A37837">
        <w:rPr>
          <w:rStyle w:val="StyleUnderline"/>
        </w:rPr>
        <w:t>And then there is Trump’s own approval ratings, lower than any president’s in modern history at this point in his term except Jimmy Carter’s</w:t>
      </w:r>
      <w:r>
        <w:t xml:space="preserve">. </w:t>
      </w:r>
      <w:r w:rsidRPr="00A37837">
        <w:rPr>
          <w:rStyle w:val="StyleUnderline"/>
        </w:rPr>
        <w:t>Oh, and add to that the cloud of the Robert Mueller investigation</w:t>
      </w:r>
      <w:r>
        <w:t xml:space="preserve">. </w:t>
      </w:r>
      <w:r w:rsidRPr="00A37837">
        <w:rPr>
          <w:rStyle w:val="StyleUnderline"/>
        </w:rPr>
        <w:t>What is the way out for the Republicans?</w:t>
      </w:r>
    </w:p>
    <w:p w14:paraId="0DBD5143" w14:textId="77777777" w:rsidR="005B6285" w:rsidRPr="009C14F9" w:rsidRDefault="005B6285" w:rsidP="005B6285">
      <w:pPr>
        <w:rPr>
          <w:b/>
          <w:u w:val="single"/>
        </w:rPr>
      </w:pPr>
      <w:r w:rsidRPr="00A37837">
        <w:rPr>
          <w:rStyle w:val="StyleUnderline"/>
        </w:rPr>
        <w:t>Focus on the cultural anxieties of the American public.</w:t>
      </w:r>
      <w:r>
        <w:t xml:space="preserve"> </w:t>
      </w:r>
      <w:r w:rsidRPr="00A37837">
        <w:rPr>
          <w:rStyle w:val="StyleUnderline"/>
        </w:rPr>
        <w:t>Nothing embodies these anxieties as much as immigratio</w:t>
      </w:r>
      <w:r>
        <w:t xml:space="preserve">n. </w:t>
      </w:r>
      <w:r w:rsidRPr="00A37837">
        <w:rPr>
          <w:rStyle w:val="StyleUnderline"/>
        </w:rPr>
        <w:t>It has become a simple catch-all for the swirling mass of fears, particularly among non-college educated whites, Trump’s core base</w:t>
      </w:r>
      <w:r>
        <w:t xml:space="preserve">. </w:t>
      </w:r>
      <w:r w:rsidRPr="00A37837">
        <w:rPr>
          <w:rStyle w:val="StyleUnderline"/>
        </w:rPr>
        <w:t>Trump has often noted how crucial the border wall is to his base, declaring that “the thing they want more than anything is the wall.” Indeed, a recent poll indicated that 81 percent of Republicans want the wall to be built.</w:t>
      </w:r>
    </w:p>
    <w:p w14:paraId="32E3220D" w14:textId="77777777" w:rsidR="005B6285" w:rsidRDefault="005B6285" w:rsidP="005B6285">
      <w:r>
        <w:t>In a midterm, in which it is crucial to bring out your most ardent supporters, nothing will work as well as immigration. (Though do not be surprised if Trump also picks a few fights with black athletes or victims of police violence in the coming months.)</w:t>
      </w:r>
    </w:p>
    <w:p w14:paraId="4E9E14BA" w14:textId="77777777" w:rsidR="005B6285" w:rsidRDefault="005B6285" w:rsidP="005B6285">
      <w:r>
        <w:t xml:space="preserve">A new study published by the National Academy of Sciences finds that </w:t>
      </w:r>
      <w:r w:rsidRPr="00A37837">
        <w:rPr>
          <w:rStyle w:val="StyleUnderline"/>
        </w:rPr>
        <w:t>Trump voters in the 2016 election were motivated less by economic anxiety and more by status anxiety — fears of waning power and status in a changing country</w:t>
      </w:r>
      <w:r>
        <w:t>. And an earlier PRRI analysis had come to a similar conclusion, highlighting “fears about cultural displacement” as the key to understanding the motivation of white, working-class Trump voters.</w:t>
      </w:r>
    </w:p>
    <w:p w14:paraId="218E12C4" w14:textId="77777777" w:rsidR="005B6285" w:rsidRDefault="005B6285" w:rsidP="005B6285"/>
    <w:p w14:paraId="66BCA8ED" w14:textId="77777777" w:rsidR="005B6285" w:rsidRDefault="005B6285" w:rsidP="005B6285">
      <w:pPr>
        <w:pStyle w:val="Heading3"/>
      </w:pPr>
      <w:bookmarkStart w:id="15" w:name="_Toc519349694"/>
      <w:r>
        <w:t>Link – Dreamers</w:t>
      </w:r>
      <w:bookmarkEnd w:id="15"/>
    </w:p>
    <w:p w14:paraId="6EA976CB" w14:textId="77777777" w:rsidR="005B6285" w:rsidRPr="00084CE8" w:rsidRDefault="005B6285" w:rsidP="005B6285"/>
    <w:p w14:paraId="763F3CC2" w14:textId="77777777" w:rsidR="005B6285" w:rsidRDefault="005B6285" w:rsidP="005B6285">
      <w:pPr>
        <w:pStyle w:val="Heading4"/>
      </w:pPr>
      <w:r>
        <w:t>Trump’s base opposes protection for DREAMERS</w:t>
      </w:r>
    </w:p>
    <w:p w14:paraId="730AD7C8" w14:textId="77777777" w:rsidR="005B6285" w:rsidRPr="0073430B" w:rsidRDefault="005B6285" w:rsidP="005B6285">
      <w:pPr>
        <w:rPr>
          <w:rStyle w:val="Style13ptBold"/>
        </w:rPr>
      </w:pPr>
      <w:r w:rsidRPr="0073430B">
        <w:rPr>
          <w:rStyle w:val="Style13ptBold"/>
        </w:rPr>
        <w:t>Peoples</w:t>
      </w:r>
      <w:r>
        <w:rPr>
          <w:rStyle w:val="Style13ptBold"/>
        </w:rPr>
        <w:t>,</w:t>
      </w:r>
      <w:r w:rsidRPr="0073430B">
        <w:rPr>
          <w:rStyle w:val="Style13ptBold"/>
        </w:rPr>
        <w:t xml:space="preserve"> </w:t>
      </w:r>
      <w:r>
        <w:rPr>
          <w:rStyle w:val="Style13ptBold"/>
        </w:rPr>
        <w:t>A</w:t>
      </w:r>
      <w:r w:rsidRPr="0073430B">
        <w:rPr>
          <w:rStyle w:val="Style13ptBold"/>
        </w:rPr>
        <w:t xml:space="preserve">ssociated </w:t>
      </w:r>
      <w:r>
        <w:rPr>
          <w:rStyle w:val="Style13ptBold"/>
        </w:rPr>
        <w:t>P</w:t>
      </w:r>
      <w:r w:rsidRPr="0073430B">
        <w:rPr>
          <w:rStyle w:val="Style13ptBold"/>
        </w:rPr>
        <w:t>ress</w:t>
      </w:r>
      <w:r>
        <w:rPr>
          <w:rStyle w:val="Style13ptBold"/>
        </w:rPr>
        <w:t>,</w:t>
      </w:r>
      <w:r w:rsidRPr="0073430B">
        <w:rPr>
          <w:rStyle w:val="Style13ptBold"/>
        </w:rPr>
        <w:t xml:space="preserve"> 18</w:t>
      </w:r>
    </w:p>
    <w:p w14:paraId="020516DC" w14:textId="77777777" w:rsidR="005B6285" w:rsidRDefault="005B6285" w:rsidP="005B6285">
      <w:r>
        <w:t>[Steve, 1-26-2018, US News &amp; World Report, "Trump Turns Again on Immigration; Allies Bash 'Amnesty Don'" https://www.usnews.com/news/politics/articles/2018-01-26/trump-turns-again-on-immigration-allies-bash-amnesty-don/ accessed: 7-10-2018//quan]</w:t>
      </w:r>
    </w:p>
    <w:p w14:paraId="184AAB80" w14:textId="77777777" w:rsidR="005B6285" w:rsidRPr="0073430B" w:rsidRDefault="005B6285" w:rsidP="005B6285"/>
    <w:p w14:paraId="03A1FC1D" w14:textId="77777777" w:rsidR="005B6285" w:rsidRPr="004D52DB" w:rsidRDefault="005B6285" w:rsidP="005B6285">
      <w:pPr>
        <w:rPr>
          <w:u w:val="single"/>
        </w:rPr>
      </w:pPr>
      <w:r w:rsidRPr="00EF6894">
        <w:rPr>
          <w:rStyle w:val="StyleUnderline"/>
        </w:rPr>
        <w:t>Fearing betrayal on a signature campaign issue, President Donald Trump's loyalists are lashing out against his proposal to create a path to citizenship for nearly 2 million "Dreamer" immigrants.</w:t>
      </w:r>
    </w:p>
    <w:p w14:paraId="785187E6" w14:textId="77777777" w:rsidR="005B6285" w:rsidRDefault="005B6285" w:rsidP="005B6285">
      <w:r w:rsidRPr="00EF6894">
        <w:rPr>
          <w:rStyle w:val="StyleUnderline"/>
        </w:rPr>
        <w:t>Trump-aligned candidates</w:t>
      </w:r>
      <w:r>
        <w:t xml:space="preserve"> from Nevada and Virginia </w:t>
      </w:r>
      <w:r w:rsidRPr="00EF6894">
        <w:rPr>
          <w:rStyle w:val="StyleUnderline"/>
        </w:rPr>
        <w:t>rejected the notion outright</w:t>
      </w:r>
      <w:r>
        <w:t xml:space="preserve">. A </w:t>
      </w:r>
      <w:r w:rsidRPr="00EF6894">
        <w:rPr>
          <w:rStyle w:val="StyleUnderline"/>
        </w:rPr>
        <w:t>loyal media ally, Breitbart News, attacked him as "Amnesty Don</w:t>
      </w:r>
      <w:r>
        <w:t xml:space="preserve">." </w:t>
      </w:r>
      <w:r w:rsidRPr="00EF6894">
        <w:rPr>
          <w:rStyle w:val="StyleUnderline"/>
        </w:rPr>
        <w:t>And</w:t>
      </w:r>
      <w:r>
        <w:t xml:space="preserve"> outside </w:t>
      </w:r>
      <w:r w:rsidRPr="00EF6894">
        <w:rPr>
          <w:rStyle w:val="StyleUnderline"/>
        </w:rPr>
        <w:t>groups that cheered the hardline rhetoric that dominated Trump's campaign warned of fierce backlash against the president's party</w:t>
      </w:r>
      <w:r>
        <w:t xml:space="preserve"> in November's midterm elections.</w:t>
      </w:r>
    </w:p>
    <w:p w14:paraId="6AD77891" w14:textId="77777777" w:rsidR="005B6285" w:rsidRDefault="005B6285" w:rsidP="005B6285">
      <w:r>
        <w:t>"</w:t>
      </w:r>
      <w:r w:rsidRPr="00EF6894">
        <w:rPr>
          <w:rStyle w:val="StyleUnderline"/>
        </w:rPr>
        <w:t>There's a real potential for disaster</w:t>
      </w:r>
      <w:r>
        <w:t>," said Mark Krikorian, executive director of the far-right Center for Immigration Studies. "</w:t>
      </w:r>
      <w:r w:rsidRPr="00EF6894">
        <w:rPr>
          <w:rStyle w:val="StyleUnderline"/>
        </w:rPr>
        <w:t>The president hasn't sold out his voters yet. But I think it's important that his supporters are making clear to him that they're keeping an eye on him."</w:t>
      </w:r>
    </w:p>
    <w:p w14:paraId="67392FCF" w14:textId="77777777" w:rsidR="005B6285" w:rsidRPr="004D52DB" w:rsidRDefault="005B6285" w:rsidP="005B6285">
      <w:pPr>
        <w:rPr>
          <w:u w:val="single"/>
        </w:rPr>
      </w:pPr>
      <w:r>
        <w:t xml:space="preserve">The public scolding is aimed at a president who has changed course under pressure before. It presents Trump with a significant test on an issue that dominated his outsider candidacy and inspired working-class voters who propelled his rise. </w:t>
      </w:r>
      <w:r w:rsidRPr="00EF6894">
        <w:rPr>
          <w:rStyle w:val="StyleUnderline"/>
        </w:rPr>
        <w:t>Now, barely a year into his presidency, Trump can bend either to the will of his fiery base or to the pressure to govern and compromise.</w:t>
      </w:r>
    </w:p>
    <w:p w14:paraId="17EC1003" w14:textId="77777777" w:rsidR="005B6285" w:rsidRDefault="005B6285" w:rsidP="005B6285">
      <w:r>
        <w:t>His leadership may determine the fate of hundreds of thousands of young immigrants and whether his party can improve its standing among surging numbers of Hispanic voters.</w:t>
      </w:r>
    </w:p>
    <w:p w14:paraId="562F0793" w14:textId="77777777" w:rsidR="005B6285" w:rsidRDefault="005B6285" w:rsidP="005B6285">
      <w:r>
        <w:t>"There's a Trump movement. And It's not necessarily about Donald Trump," said Corey Stewart, a Republican Senate candidate in Virginia and a vocal Trump ally. "It's about the things that Donald Trump campaigned and stood for during his campaign. Ultimately, every elected leader needs to stay true to the message that they ran on, otherwise people will leave them."</w:t>
      </w:r>
    </w:p>
    <w:p w14:paraId="65426CFD" w14:textId="77777777" w:rsidR="005B6285" w:rsidRDefault="005B6285" w:rsidP="005B6285">
      <w:r>
        <w:t>The passionate response underscores the Republican Party's dilemma on immigration under Trump.</w:t>
      </w:r>
    </w:p>
    <w:p w14:paraId="405C16E7" w14:textId="77777777" w:rsidR="005B6285" w:rsidRDefault="005B6285" w:rsidP="005B6285">
      <w:pPr>
        <w:rPr>
          <w:rStyle w:val="StyleUnderline"/>
        </w:rPr>
      </w:pPr>
      <w:r w:rsidRPr="004D52DB">
        <w:rPr>
          <w:rStyle w:val="StyleUnderline"/>
        </w:rPr>
        <w:t>Much of the country</w:t>
      </w:r>
      <w:r>
        <w:t xml:space="preserve">, including independents and moderate Republicans, </w:t>
      </w:r>
      <w:r w:rsidRPr="004D52DB">
        <w:rPr>
          <w:rStyle w:val="StyleUnderline"/>
        </w:rPr>
        <w:t>favor protections for thousands of young people brought to the country as children</w:t>
      </w:r>
      <w:r>
        <w:t xml:space="preserve"> illegally and raised here through no fault of their own</w:t>
      </w:r>
      <w:r w:rsidRPr="004D52DB">
        <w:rPr>
          <w:rStyle w:val="StyleUnderline"/>
        </w:rPr>
        <w:t>. But a vocal conservative faction emboldened by Trump's anti-immigrant rhetoric will never accept anything viewed as "amnesty." And many view legal protection for these young immigrants as just that.</w:t>
      </w:r>
    </w:p>
    <w:p w14:paraId="27E77276" w14:textId="77777777" w:rsidR="005B6285" w:rsidRPr="004D52DB" w:rsidRDefault="005B6285" w:rsidP="005B6285">
      <w:pPr>
        <w:rPr>
          <w:rStyle w:val="StyleUnderline"/>
        </w:rPr>
      </w:pPr>
    </w:p>
    <w:p w14:paraId="751EEAD6" w14:textId="77777777" w:rsidR="005B6285" w:rsidRDefault="005B6285" w:rsidP="005B6285">
      <w:pPr>
        <w:pStyle w:val="Heading4"/>
      </w:pPr>
      <w:r>
        <w:t>Protection for DREAMERS is unpopular with Trump’s base</w:t>
      </w:r>
    </w:p>
    <w:p w14:paraId="3E240901" w14:textId="77777777" w:rsidR="005B6285" w:rsidRPr="008F5001" w:rsidRDefault="005B6285" w:rsidP="005B6285">
      <w:pPr>
        <w:rPr>
          <w:rStyle w:val="Style13ptBold"/>
        </w:rPr>
      </w:pPr>
      <w:r w:rsidRPr="008F5001">
        <w:rPr>
          <w:rStyle w:val="Style13ptBold"/>
        </w:rPr>
        <w:t>Healey</w:t>
      </w:r>
      <w:r>
        <w:rPr>
          <w:rStyle w:val="Style13ptBold"/>
        </w:rPr>
        <w:t>, LA Times</w:t>
      </w:r>
      <w:r w:rsidRPr="008F5001">
        <w:rPr>
          <w:rStyle w:val="Style13ptBold"/>
        </w:rPr>
        <w:t xml:space="preserve"> deputy editorial page editor</w:t>
      </w:r>
      <w:r>
        <w:rPr>
          <w:rStyle w:val="Style13ptBold"/>
        </w:rPr>
        <w:t xml:space="preserve">, </w:t>
      </w:r>
      <w:r w:rsidRPr="008F5001">
        <w:rPr>
          <w:rStyle w:val="Style13ptBold"/>
        </w:rPr>
        <w:t>17</w:t>
      </w:r>
    </w:p>
    <w:p w14:paraId="077A4F8C" w14:textId="77777777" w:rsidR="005B6285" w:rsidRDefault="005B6285" w:rsidP="005B6285">
      <w:r>
        <w:t>[Jon, 9-14-2017, The LA Times, "President Trump finally finds a way to alienate his base, by flirting with Democrats on DACA" http://www.latimes.com/opinion/opinion-la/la-ol-trump-daca-deal-20170914-story.html/ accessed: 7-10-2018//quan]</w:t>
      </w:r>
    </w:p>
    <w:p w14:paraId="7A4A5BB6" w14:textId="77777777" w:rsidR="005B6285" w:rsidRDefault="005B6285" w:rsidP="005B6285"/>
    <w:p w14:paraId="11AD5B9E" w14:textId="77777777" w:rsidR="005B6285" w:rsidRPr="00084CE8" w:rsidRDefault="005B6285" w:rsidP="005B6285">
      <w:pPr>
        <w:rPr>
          <w:b/>
          <w:u w:val="single"/>
        </w:rPr>
      </w:pPr>
      <w:r>
        <w:t xml:space="preserve">But </w:t>
      </w:r>
      <w:r w:rsidRPr="00492E05">
        <w:rPr>
          <w:rStyle w:val="StyleUnderline"/>
        </w:rPr>
        <w:t>when he seemed to close in on another bipartisan agreement</w:t>
      </w:r>
      <w:r>
        <w:t xml:space="preserve"> — this time, </w:t>
      </w:r>
      <w:r w:rsidRPr="00492E05">
        <w:rPr>
          <w:rStyle w:val="StyleUnderline"/>
        </w:rPr>
        <w:t>to allow a group of immigrants brought into the country as children to stay even though they're here illegally</w:t>
      </w:r>
      <w:r>
        <w:t xml:space="preserve"> — </w:t>
      </w:r>
      <w:r w:rsidRPr="00492E05">
        <w:rPr>
          <w:rStyle w:val="StyleUnderline"/>
        </w:rPr>
        <w:t>all hell broke loose,</w:t>
      </w:r>
      <w:r>
        <w:t xml:space="preserve"> </w:t>
      </w:r>
      <w:r w:rsidRPr="00492E05">
        <w:rPr>
          <w:rStyle w:val="StyleUnderline"/>
        </w:rPr>
        <w:t>at least among the anti-illegal-immigration zealots who'd been a key part of his base.</w:t>
      </w:r>
      <w:r>
        <w:t xml:space="preserve"> Part of the </w:t>
      </w:r>
      <w:r w:rsidRPr="00492E05">
        <w:rPr>
          <w:rStyle w:val="StyleUnderline"/>
        </w:rPr>
        <w:t>anger stemmed from reports that Trump wouldn't demand money for his big, beautiful border wall in exchange for protecting Dreamers from deportation.</w:t>
      </w:r>
      <w:r>
        <w:t xml:space="preserve"> But </w:t>
      </w:r>
      <w:r w:rsidRPr="00492E05">
        <w:rPr>
          <w:rStyle w:val="StyleUnderline"/>
        </w:rPr>
        <w:t>another part was simply his willingness to let the Dreamers stay.</w:t>
      </w:r>
    </w:p>
    <w:p w14:paraId="42A071AC" w14:textId="77777777" w:rsidR="005B6285" w:rsidRDefault="005B6285" w:rsidP="005B6285">
      <w:r>
        <w:t>To pick just one example, check out what Ann Coulter, whose fervent support for Trump now appears to be about as reliable as Trump's support for anyone else, tweeted Thursday:</w:t>
      </w:r>
    </w:p>
    <w:p w14:paraId="2035B2F2" w14:textId="77777777" w:rsidR="005B6285" w:rsidRDefault="005B6285" w:rsidP="005B6285">
      <w:r w:rsidRPr="00492E05">
        <w:rPr>
          <w:rStyle w:val="StyleUnderline"/>
        </w:rPr>
        <w:t>Trump</w:t>
      </w:r>
      <w:r>
        <w:t xml:space="preserve"> may still be able to shoot someone while standing in the middle of 5th Avenue without losing a single supporter, but he </w:t>
      </w:r>
      <w:r w:rsidRPr="00492E05">
        <w:rPr>
          <w:rStyle w:val="StyleUnderline"/>
        </w:rPr>
        <w:t>has found one line his base won't let him cross. Or rather, a loud and possibly large portion of his base won't let him cross it</w:t>
      </w:r>
      <w:r>
        <w:t>. Another segment, including those who are more conventionally Republican, actually like the idea of cutting Dreamers a break. After all, America is the only country most of these folks have ever known, and our tax dollars have already been invested in their education and well-being.</w:t>
      </w:r>
    </w:p>
    <w:p w14:paraId="471EB120" w14:textId="77777777" w:rsidR="005B6285" w:rsidRDefault="005B6285" w:rsidP="005B6285">
      <w:r>
        <w:t>Should Trump have seen this blowback coming? Maybe – he certainly played up the points during his campaign that President Obama's Deferred Action for Childhood Arrivals program was reprehensible and that that a new border wall was nonnegotiable.</w:t>
      </w:r>
    </w:p>
    <w:p w14:paraId="7F7DEFD7" w14:textId="77777777" w:rsidR="005B6285" w:rsidRDefault="005B6285" w:rsidP="005B6285">
      <w:r>
        <w:t>But as both a candidate and as president, Trump has spun like a top on so many issues it's hard to think of one where he's been resolute. And his core supporters haven't flinched. So why are they flipping out at the newest chapter in the Art of the Deal?</w:t>
      </w:r>
    </w:p>
    <w:p w14:paraId="1D66F56E" w14:textId="77777777" w:rsidR="005B6285" w:rsidRDefault="005B6285" w:rsidP="005B6285">
      <w:r>
        <w:t xml:space="preserve">Some </w:t>
      </w:r>
      <w:r w:rsidRPr="00492E05">
        <w:rPr>
          <w:rStyle w:val="StyleUnderline"/>
        </w:rPr>
        <w:t>observers</w:t>
      </w:r>
      <w:r>
        <w:t xml:space="preserve"> will </w:t>
      </w:r>
      <w:r w:rsidRPr="00492E05">
        <w:rPr>
          <w:rStyle w:val="StyleUnderline"/>
        </w:rPr>
        <w:t>argue that immigration-related issues lie at the heart of the economic nationalism that defines Trumpism and that carried Trump into the Oval Office</w:t>
      </w:r>
      <w:r>
        <w:t xml:space="preserve">. </w:t>
      </w:r>
      <w:r w:rsidRPr="00492E05">
        <w:rPr>
          <w:rStyle w:val="StyleUnderline"/>
        </w:rPr>
        <w:t>In that sense, Trump couldn't afford to concede anything on the Dreamers</w:t>
      </w:r>
      <w:r>
        <w:t xml:space="preserve"> without obtaining something major from Democrats in return – to wit, money for the wall.</w:t>
      </w:r>
    </w:p>
    <w:p w14:paraId="11E24D36" w14:textId="079A55E8" w:rsidR="005B6285" w:rsidRDefault="005B6285" w:rsidP="005B6285">
      <w:pPr>
        <w:rPr>
          <w:rStyle w:val="StyleUnderline"/>
        </w:rPr>
      </w:pPr>
      <w:r>
        <w:t xml:space="preserve">That's part of it, no doubt. But </w:t>
      </w:r>
      <w:r w:rsidRPr="00492E05">
        <w:rPr>
          <w:rStyle w:val="StyleUnderline"/>
        </w:rPr>
        <w:t>another part is the view that's spread over the past few decades that compromise itself is a sign of weakness</w:t>
      </w:r>
      <w:r>
        <w:t xml:space="preserve">. </w:t>
      </w:r>
      <w:r w:rsidRPr="00492E05">
        <w:rPr>
          <w:rStyle w:val="StyleUnderline"/>
        </w:rPr>
        <w:t>Trump's deal on the debt ceiling was acceptable to his base because he didn't give up anything meaningful</w:t>
      </w:r>
      <w:r>
        <w:t xml:space="preserve">. The debt ceiling increase, the temporary spending bill, the emergency appropriations for storm victims – those were all going to happen anyway. But </w:t>
      </w:r>
      <w:r w:rsidRPr="00492E05">
        <w:rPr>
          <w:rStyle w:val="StyleUnderline"/>
        </w:rPr>
        <w:t>the outlines of a DACA deal that emerged Wednesday night seemed like a real compromise, one where both sides gave up something to get something.</w:t>
      </w:r>
    </w:p>
    <w:p w14:paraId="46DE5BFB" w14:textId="77777777" w:rsidR="00B546AF" w:rsidRPr="00492E05" w:rsidRDefault="00B546AF" w:rsidP="005B6285">
      <w:pPr>
        <w:rPr>
          <w:rStyle w:val="StyleUnderline"/>
        </w:rPr>
      </w:pPr>
    </w:p>
    <w:p w14:paraId="31B8D8B3" w14:textId="77777777" w:rsidR="005B6285" w:rsidRPr="008C3E07" w:rsidRDefault="005B6285" w:rsidP="005B6285">
      <w:pPr>
        <w:pStyle w:val="Heading4"/>
      </w:pPr>
      <w:r w:rsidRPr="008C3E07">
        <w:t>Trump’s base hates the DREAM act – he</w:t>
      </w:r>
      <w:r>
        <w:t xml:space="preserve">’ll get </w:t>
      </w:r>
      <w:r w:rsidRPr="008C3E07">
        <w:t xml:space="preserve">called “Amnesty Don” </w:t>
      </w:r>
      <w:r>
        <w:t>– but he hasn’t betrayed them yet</w:t>
      </w:r>
    </w:p>
    <w:p w14:paraId="1B5E1AD4" w14:textId="77777777" w:rsidR="005B6285" w:rsidRDefault="005B6285" w:rsidP="005B6285">
      <w:r w:rsidRPr="008C3E07">
        <w:rPr>
          <w:rStyle w:val="Style13ptBold"/>
        </w:rPr>
        <w:t>Associated Press, 18</w:t>
      </w:r>
      <w:r>
        <w:t xml:space="preserve"> </w:t>
      </w:r>
      <w:r>
        <w:br/>
        <w:t>[January 26 2018, CBS News, “</w:t>
      </w:r>
      <w:r w:rsidRPr="008C3E07">
        <w:t>Trump's immigration proposal slammed by his base</w:t>
      </w:r>
      <w:r>
        <w:t xml:space="preserve">”, </w:t>
      </w:r>
      <w:hyperlink r:id="rId22" w:history="1">
        <w:r w:rsidRPr="00AA5BD4">
          <w:rPr>
            <w:rStyle w:val="Hyperlink"/>
          </w:rPr>
          <w:t>https://www.cbsnews.com/news/donald-trump-immigration-proposal-slammed-by-his-base-breitbart-amnesty-don/</w:t>
        </w:r>
      </w:hyperlink>
      <w:r>
        <w:t>, accessed 7/9/2018 dWRS]</w:t>
      </w:r>
    </w:p>
    <w:p w14:paraId="0437FBA7" w14:textId="77777777" w:rsidR="005B6285" w:rsidRDefault="005B6285" w:rsidP="005B6285"/>
    <w:p w14:paraId="72BDF7D4" w14:textId="77777777" w:rsidR="005B6285" w:rsidRPr="008C3E07" w:rsidRDefault="005B6285" w:rsidP="005B6285">
      <w:pPr>
        <w:rPr>
          <w:rStyle w:val="StyleUnderline"/>
        </w:rPr>
      </w:pPr>
      <w:r w:rsidRPr="008C3E07">
        <w:t xml:space="preserve">NEW YORK -- </w:t>
      </w:r>
      <w:r w:rsidRPr="008C3E07">
        <w:rPr>
          <w:rStyle w:val="StyleUnderline"/>
        </w:rPr>
        <w:t>Fearing betrayal on a signature campaign issue, President Trump's loyalists across the country are lashing out against his proposal to create a path to citizenship for nearly 2 million "Dreamer" immigrants. Mr. Trump's proposal includes $25 billion for border security and significant changes to legal immigration long sought by hard-liners.</w:t>
      </w:r>
    </w:p>
    <w:p w14:paraId="7CD968C3" w14:textId="77777777" w:rsidR="005B6285" w:rsidRPr="008C3E07" w:rsidRDefault="005B6285" w:rsidP="005B6285">
      <w:r w:rsidRPr="008C3E07">
        <w:t>Several Democrats and immigration activists rejected it outright, accusing the president of holding "Dreamers" hostage to his hard-line immigration agenda.</w:t>
      </w:r>
    </w:p>
    <w:p w14:paraId="3B94FEA5" w14:textId="77777777" w:rsidR="005B6285" w:rsidRPr="008C3E07" w:rsidRDefault="005B6285" w:rsidP="005B6285">
      <w:pPr>
        <w:rPr>
          <w:rStyle w:val="StyleUnderline"/>
        </w:rPr>
      </w:pPr>
      <w:r w:rsidRPr="008C3E07">
        <w:rPr>
          <w:rStyle w:val="StyleUnderline"/>
        </w:rPr>
        <w:t>Senior White House officials cast the plan as a centrist compromise that could win support from both parties and enough votes to pass the Senate.</w:t>
      </w:r>
    </w:p>
    <w:p w14:paraId="5DF9D8E1" w14:textId="77777777" w:rsidR="005B6285" w:rsidRPr="008C3E07" w:rsidRDefault="005B6285" w:rsidP="005B6285">
      <w:pPr>
        <w:rPr>
          <w:rStyle w:val="StyleUnderline"/>
        </w:rPr>
      </w:pPr>
      <w:r w:rsidRPr="008C3E07">
        <w:rPr>
          <w:rStyle w:val="StyleUnderline"/>
        </w:rPr>
        <w:t>But it comes with a long list of concessions that</w:t>
      </w:r>
      <w:r w:rsidRPr="008C3E07">
        <w:t xml:space="preserve"> many Democrats, and </w:t>
      </w:r>
      <w:r w:rsidRPr="008C3E07">
        <w:rPr>
          <w:rStyle w:val="StyleUnderline"/>
        </w:rPr>
        <w:t>conservative Republicans, especially in the House, may find impossible to swallow.</w:t>
      </w:r>
    </w:p>
    <w:p w14:paraId="550220E1" w14:textId="77777777" w:rsidR="005B6285" w:rsidRPr="008C3E07" w:rsidRDefault="005B6285" w:rsidP="005B6285">
      <w:pPr>
        <w:rPr>
          <w:rStyle w:val="StyleUnderline"/>
        </w:rPr>
      </w:pPr>
      <w:r w:rsidRPr="008C3E07">
        <w:rPr>
          <w:rStyle w:val="StyleUnderline"/>
        </w:rPr>
        <w:t>His supporters' focus on "amnesty" for Dreamers highlights how dug in the base is and how little room Mr. Trump has to maneuver.</w:t>
      </w:r>
    </w:p>
    <w:p w14:paraId="4DB43C37" w14:textId="77777777" w:rsidR="005B6285" w:rsidRPr="008C3E07" w:rsidRDefault="005B6285" w:rsidP="005B6285">
      <w:pPr>
        <w:rPr>
          <w:rStyle w:val="StyleUnderline"/>
          <w:sz w:val="24"/>
        </w:rPr>
      </w:pPr>
      <w:r w:rsidRPr="008C3E07">
        <w:rPr>
          <w:rStyle w:val="StyleUnderline"/>
        </w:rPr>
        <w:t xml:space="preserve">Trump-aligned candidates from Nevada and Virginia rejected the notion </w:t>
      </w:r>
      <w:r w:rsidRPr="008C3E07">
        <w:rPr>
          <w:rStyle w:val="StyleUnderline"/>
          <w:sz w:val="24"/>
        </w:rPr>
        <w:t>outright. The president's most loyal media ally, the conservative Breitbart News, seen as a barometer for his base, attacked him as "Amnesty Don." And outside groups who cheered the hard-line rhetoric that dominated Mr. Trump's campaign warned of a fierce backlash against the president's party in November's midterm elections.</w:t>
      </w:r>
    </w:p>
    <w:p w14:paraId="1676FA13" w14:textId="77777777" w:rsidR="005B6285" w:rsidRPr="008C3E07" w:rsidRDefault="005B6285" w:rsidP="005B6285">
      <w:pPr>
        <w:rPr>
          <w:rStyle w:val="StyleUnderline"/>
        </w:rPr>
      </w:pPr>
      <w:r w:rsidRPr="008C3E07">
        <w:rPr>
          <w:rStyle w:val="StyleUnderline"/>
        </w:rPr>
        <w:t>"There's a real potential for disaster," said Mark Krikorian, executive director of the far-right Center for Immigration Studies. "The president hasn't sold out his voters yet. But I think it's important that his supporters are making clear to him that they're keeping an eye on him."</w:t>
      </w:r>
    </w:p>
    <w:p w14:paraId="6D647A8C" w14:textId="77777777" w:rsidR="005B6285" w:rsidRDefault="005B6285" w:rsidP="005B6285"/>
    <w:p w14:paraId="42BE5049" w14:textId="77777777" w:rsidR="005B6285" w:rsidRDefault="005B6285" w:rsidP="005B6285">
      <w:pPr>
        <w:pStyle w:val="Heading4"/>
      </w:pPr>
      <w:r>
        <w:t>DACA is amnesty in the mind of the GOP base – it’s the unforgivable sin</w:t>
      </w:r>
    </w:p>
    <w:p w14:paraId="1A1ACB13" w14:textId="77777777" w:rsidR="005B6285" w:rsidRDefault="005B6285" w:rsidP="005B6285">
      <w:r w:rsidRPr="008C3E07">
        <w:rPr>
          <w:rStyle w:val="Style13ptBold"/>
        </w:rPr>
        <w:t>Associated Press, 18</w:t>
      </w:r>
      <w:r>
        <w:t xml:space="preserve"> </w:t>
      </w:r>
      <w:r>
        <w:br/>
        <w:t>[January 26 2018, CBS News, “</w:t>
      </w:r>
      <w:r w:rsidRPr="008C3E07">
        <w:t>Trump's immigration proposal slammed by his base</w:t>
      </w:r>
      <w:r>
        <w:t xml:space="preserve">”, </w:t>
      </w:r>
      <w:hyperlink r:id="rId23" w:history="1">
        <w:r w:rsidRPr="00AA5BD4">
          <w:rPr>
            <w:rStyle w:val="Hyperlink"/>
          </w:rPr>
          <w:t>https://www.cbsnews.com/news/donald-trump-immigration-proposal-slammed-by-his-base-breitbart-amnesty-don/</w:t>
        </w:r>
      </w:hyperlink>
      <w:r>
        <w:t>, accessed 7/9/2018 dWRS]</w:t>
      </w:r>
    </w:p>
    <w:p w14:paraId="10ED677B" w14:textId="77777777" w:rsidR="005B6285" w:rsidRDefault="005B6285" w:rsidP="005B6285"/>
    <w:p w14:paraId="7EA78969" w14:textId="77777777" w:rsidR="005B6285" w:rsidRPr="008C3E07" w:rsidRDefault="005B6285" w:rsidP="005B6285">
      <w:r w:rsidRPr="00405309">
        <w:rPr>
          <w:rStyle w:val="StyleUnderline"/>
        </w:rPr>
        <w:t>The president told reporters this week that he favored a pathway to citizenship for those immigrants, embracing a notion he once specifically rejected. Legal protection for roughly 700,000 immigrants enrolled in the Deferred Action for Childhood Arrivals program, or DACA, has emerged as the driving priority for Democrats, who forced a government shutdown over this issue last week.</w:t>
      </w:r>
      <w:r w:rsidRPr="008C3E07">
        <w:t xml:space="preserve"> The businessman president appears to have set out to cut a deal.</w:t>
      </w:r>
    </w:p>
    <w:p w14:paraId="7C4F7608" w14:textId="77777777" w:rsidR="005B6285" w:rsidRPr="00405309" w:rsidRDefault="005B6285" w:rsidP="005B6285">
      <w:pPr>
        <w:rPr>
          <w:rStyle w:val="StyleUnderline"/>
        </w:rPr>
      </w:pPr>
      <w:r w:rsidRPr="00405309">
        <w:rPr>
          <w:rStyle w:val="StyleUnderline"/>
        </w:rPr>
        <w:t>"It is concerning why anyone would attempt to repeat history by granting amnesty," said Mississippi state Sen. Chris McDaniel</w:t>
      </w:r>
      <w:r w:rsidRPr="008C3E07">
        <w:t xml:space="preserve">, who is mulling a primary challenge against Republican Sen. Roger Wicker. </w:t>
      </w:r>
      <w:r w:rsidRPr="00405309">
        <w:rPr>
          <w:rStyle w:val="StyleUnderline"/>
        </w:rPr>
        <w:t>McDaniel likened the Trump proposal to the "amnesty" granted in 1986 immigration overhaul backed by President Ronald Reagan.</w:t>
      </w:r>
    </w:p>
    <w:p w14:paraId="0F6FF889" w14:textId="77777777" w:rsidR="005B6285" w:rsidRPr="00405309" w:rsidRDefault="005B6285" w:rsidP="005B6285">
      <w:pPr>
        <w:rPr>
          <w:rStyle w:val="StyleUnderline"/>
        </w:rPr>
      </w:pPr>
      <w:r w:rsidRPr="00405309">
        <w:rPr>
          <w:rStyle w:val="StyleUnderline"/>
        </w:rPr>
        <w:t>Such a policy, he said, would harm American workers and "invite more illegals," while emboldening liberals in future debates. Making a deal now would ensure that a future Congress will be "held hostage by open border advocates."</w:t>
      </w:r>
    </w:p>
    <w:p w14:paraId="559E5B56" w14:textId="77777777" w:rsidR="005B6285" w:rsidRPr="008F5001" w:rsidRDefault="005B6285" w:rsidP="005B6285"/>
    <w:p w14:paraId="3722DB98" w14:textId="77777777" w:rsidR="005B6285" w:rsidRDefault="005B6285" w:rsidP="005B6285">
      <w:pPr>
        <w:pStyle w:val="Heading4"/>
      </w:pPr>
      <w:r>
        <w:t>No matter how moderate or popular, support is about campaign signaling – policies get tagged as “amnesty”</w:t>
      </w:r>
    </w:p>
    <w:p w14:paraId="4F4F1888" w14:textId="77777777" w:rsidR="005B6285" w:rsidRDefault="005B6285" w:rsidP="005B6285">
      <w:r w:rsidRPr="008C3E07">
        <w:rPr>
          <w:rStyle w:val="Style13ptBold"/>
        </w:rPr>
        <w:t>Associated Press, 18</w:t>
      </w:r>
      <w:r>
        <w:t xml:space="preserve"> </w:t>
      </w:r>
      <w:r>
        <w:br/>
        <w:t>[January 26 2018, CBS News, “</w:t>
      </w:r>
      <w:r w:rsidRPr="008C3E07">
        <w:t>Trump's immigration proposal slammed by his base</w:t>
      </w:r>
      <w:r>
        <w:t xml:space="preserve">”, </w:t>
      </w:r>
      <w:hyperlink r:id="rId24" w:history="1">
        <w:r w:rsidRPr="00AA5BD4">
          <w:rPr>
            <w:rStyle w:val="Hyperlink"/>
          </w:rPr>
          <w:t>https://www.cbsnews.com/news/donald-trump-immigration-proposal-slammed-by-his-base-breitbart-amnesty-don/</w:t>
        </w:r>
      </w:hyperlink>
      <w:r>
        <w:t>, accessed 7/9/2018 dWRS]</w:t>
      </w:r>
    </w:p>
    <w:p w14:paraId="286CE9BB" w14:textId="77777777" w:rsidR="005B6285" w:rsidRPr="008C3E07" w:rsidRDefault="005B6285" w:rsidP="005B6285"/>
    <w:p w14:paraId="754F79FB" w14:textId="77777777" w:rsidR="005B6285" w:rsidRPr="00052BFA" w:rsidRDefault="005B6285" w:rsidP="005B6285">
      <w:pPr>
        <w:rPr>
          <w:rStyle w:val="StyleUnderline"/>
        </w:rPr>
      </w:pPr>
      <w:r w:rsidRPr="00052BFA">
        <w:rPr>
          <w:rStyle w:val="StyleUnderline"/>
        </w:rPr>
        <w:t>"There's a Trump movement. And It's not necessarily about Donald Trump," said Corey Stewart, a Republican Senate candidate in Virginia and a vocal Trump ally. "It's about the things that Donald Trump campaigned and stood for during his campaign. Ultimately, every elected leader needs to stay true to the message that they ran on. Otherwise, people will leave them."</w:t>
      </w:r>
    </w:p>
    <w:p w14:paraId="0507843A" w14:textId="77777777" w:rsidR="005B6285" w:rsidRPr="00052BFA" w:rsidRDefault="005B6285" w:rsidP="005B6285">
      <w:pPr>
        <w:rPr>
          <w:rStyle w:val="StyleUnderline"/>
        </w:rPr>
      </w:pPr>
      <w:r w:rsidRPr="00052BFA">
        <w:rPr>
          <w:rStyle w:val="StyleUnderline"/>
        </w:rPr>
        <w:t>The passionate response underscores the Republican Party's immigration dilemma in the age of Trump.</w:t>
      </w:r>
    </w:p>
    <w:p w14:paraId="0C686A3C" w14:textId="77777777" w:rsidR="005B6285" w:rsidRPr="00052BFA" w:rsidRDefault="005B6285" w:rsidP="005B6285">
      <w:pPr>
        <w:rPr>
          <w:rStyle w:val="StyleUnderline"/>
        </w:rPr>
      </w:pPr>
      <w:r w:rsidRPr="00052BFA">
        <w:rPr>
          <w:rStyle w:val="StyleUnderline"/>
        </w:rPr>
        <w:t>Much of the country, including independents and moderate Republicans, favor protections for thousands of young people brought to the country as children illegally and raised here through no fault of their own.</w:t>
      </w:r>
    </w:p>
    <w:p w14:paraId="1CC02603" w14:textId="77777777" w:rsidR="005B6285" w:rsidRPr="00052BFA" w:rsidRDefault="005B6285" w:rsidP="005B6285">
      <w:pPr>
        <w:rPr>
          <w:rStyle w:val="StyleUnderline"/>
        </w:rPr>
      </w:pPr>
      <w:r w:rsidRPr="00052BFA">
        <w:rPr>
          <w:rStyle w:val="StyleUnderline"/>
        </w:rPr>
        <w:t>But a vocal conservative faction emboldened by Mr. Trump's anti-immigrant rhetoric will never accept anything viewed as "amnesty." And many view legal protection for these young immigrants as just that.</w:t>
      </w:r>
    </w:p>
    <w:p w14:paraId="4CA5CB5B" w14:textId="698BBC31" w:rsidR="00ED7D32" w:rsidRDefault="005B6285" w:rsidP="00ED7D32">
      <w:pPr>
        <w:pStyle w:val="Heading3"/>
      </w:pPr>
      <w:bookmarkStart w:id="16" w:name="_Toc519349695"/>
      <w:r>
        <w:t>Link</w:t>
      </w:r>
      <w:r w:rsidR="009D2F1A">
        <w:t xml:space="preserve"> –</w:t>
      </w:r>
      <w:r>
        <w:t xml:space="preserve"> </w:t>
      </w:r>
      <w:r w:rsidR="00ED7D32">
        <w:t>Evangelicals Support Hardline</w:t>
      </w:r>
      <w:bookmarkEnd w:id="16"/>
    </w:p>
    <w:p w14:paraId="0F77360E" w14:textId="77777777" w:rsidR="00ED7D32" w:rsidRDefault="00ED7D32" w:rsidP="00ED7D32"/>
    <w:p w14:paraId="6B618250" w14:textId="77777777" w:rsidR="00ED7D32" w:rsidRDefault="00ED7D32" w:rsidP="00ED7D32">
      <w:pPr>
        <w:pStyle w:val="Heading4"/>
      </w:pPr>
      <w:r>
        <w:t>Evangelicals won’t turn on the Trump now, but support for restrictions on immigration is key</w:t>
      </w:r>
    </w:p>
    <w:p w14:paraId="16D11EFE" w14:textId="77777777" w:rsidR="00ED7D32" w:rsidRPr="00DA64EA" w:rsidRDefault="00ED7D32" w:rsidP="00ED7D32">
      <w:pPr>
        <w:rPr>
          <w:rStyle w:val="Style13ptBold"/>
        </w:rPr>
      </w:pPr>
      <w:r w:rsidRPr="00DA64EA">
        <w:rPr>
          <w:rStyle w:val="Style13ptBold"/>
        </w:rPr>
        <w:t>Thomson-DeVeaux, FiveThirtyEight contributor, 6-21-18</w:t>
      </w:r>
    </w:p>
    <w:p w14:paraId="6F9EA759" w14:textId="77777777" w:rsidR="00ED7D32" w:rsidRDefault="00ED7D32" w:rsidP="00ED7D32">
      <w:r>
        <w:t xml:space="preserve">[Amelia, 6-21-18, FiveThirtyEight, “Why Rank-And-File Evangelicals Aren’t Likely To Turn On Trump Over Family Separation”, </w:t>
      </w:r>
      <w:hyperlink r:id="rId25" w:history="1">
        <w:r w:rsidRPr="00495E91">
          <w:rPr>
            <w:rStyle w:val="Hyperlink"/>
          </w:rPr>
          <w:t>https://fivethirtyeight.com/features/why-rank-and-file-evangelicals-arent-likely-to-turn-on-trump-over-family-separation/</w:t>
        </w:r>
      </w:hyperlink>
      <w:r>
        <w:t>, accessed 7-7-18, AFB]</w:t>
      </w:r>
    </w:p>
    <w:p w14:paraId="34870090" w14:textId="77777777" w:rsidR="00ED7D32" w:rsidRDefault="00ED7D32" w:rsidP="00ED7D32"/>
    <w:p w14:paraId="3A2D5846" w14:textId="77777777" w:rsidR="00ED7D32" w:rsidRPr="003C4CDD" w:rsidRDefault="00ED7D32" w:rsidP="00ED7D32">
      <w:pPr>
        <w:rPr>
          <w:b/>
          <w:u w:val="single"/>
        </w:rPr>
      </w:pPr>
      <w:r>
        <w:t xml:space="preserve">Over the past few weeks, </w:t>
      </w:r>
      <w:r w:rsidRPr="00D52771">
        <w:rPr>
          <w:rStyle w:val="StyleUnderline"/>
        </w:rPr>
        <w:t xml:space="preserve">religious leaders have emerged as some of the strongest critics of </w:t>
      </w:r>
      <w:r>
        <w:t xml:space="preserve">President </w:t>
      </w:r>
      <w:r w:rsidRPr="00D52771">
        <w:rPr>
          <w:rStyle w:val="StyleUnderline"/>
        </w:rPr>
        <w:t>Trump’s “zero-tolerance” immigration policy that has resulted in the separation of children from their parents at the U.S.’s southern border.</w:t>
      </w:r>
      <w:r>
        <w:t xml:space="preserve"> </w:t>
      </w:r>
      <w:r w:rsidRPr="00C80C61">
        <w:t>More than 600 members of the United Methodist Church brought a formal complaint against Attorney General Jeff Sessions, who is a Methodist, saying that the policy violates church rules and may constitute child abuse. The U.S. Conference of Catholic Bishops also spoke out harshly, calling family separation immoral.</w:t>
      </w:r>
    </w:p>
    <w:p w14:paraId="78A0459A" w14:textId="77777777" w:rsidR="00ED7D32" w:rsidRDefault="00ED7D32" w:rsidP="00ED7D32">
      <w:r>
        <w:t xml:space="preserve">After a firestorm of protest, Trump issued an executive order on Wednesday ending the family separation policy. </w:t>
      </w:r>
      <w:r w:rsidRPr="00D52771">
        <w:rPr>
          <w:rStyle w:val="StyleUnderline"/>
        </w:rPr>
        <w:t>But it’s not clear how much damage to his popularity and credibility has already been done, particularly among white evangelical Protestants.</w:t>
      </w:r>
      <w:r>
        <w:t xml:space="preserve"> </w:t>
      </w:r>
      <w:r w:rsidRPr="00917922">
        <w:rPr>
          <w:rStyle w:val="StyleUnderline"/>
        </w:rPr>
        <w:t>This group has been a bedrock of Trump’s base since he was elected, so it would be a big deal if — as some have predicted — the images and sounds of children being removed from their families and placed in cages</w:t>
      </w:r>
      <w:r w:rsidRPr="00C80C61">
        <w:t xml:space="preserve"> and warehouses </w:t>
      </w:r>
      <w:r w:rsidRPr="00917922">
        <w:rPr>
          <w:rStyle w:val="StyleUnderline"/>
        </w:rPr>
        <w:t>were to diminish his support among conservative evangelicals</w:t>
      </w:r>
      <w:r>
        <w:t>.</w:t>
      </w:r>
    </w:p>
    <w:p w14:paraId="379B0C6C" w14:textId="77777777" w:rsidR="00ED7D32" w:rsidRDefault="00ED7D32" w:rsidP="00ED7D32">
      <w:r>
        <w:t xml:space="preserve">Right now, </w:t>
      </w:r>
      <w:r w:rsidRPr="00917922">
        <w:rPr>
          <w:rStyle w:val="StyleUnderline"/>
        </w:rPr>
        <w:t>however, even though some white evangelical leaders have condemned Trump and the family separation policy, there’s no evidence that their followers are poised to turn on the president. Indeed, there are a couple of reasons to think many white evangelicals will react differently than their leaders who have criticized Trump. Understanding evangelicals’ broader perspective on immigration can also help illuminate why this group continues to support Trump so strongly — despite recent scandals that appear to fly in the face of evangelicals’ values.</w:t>
      </w:r>
      <w:r>
        <w:t>1</w:t>
      </w:r>
    </w:p>
    <w:p w14:paraId="52385F3A" w14:textId="77777777" w:rsidR="00ED7D32" w:rsidRPr="00BE06FD" w:rsidRDefault="00ED7D32" w:rsidP="00ED7D32">
      <w:pPr>
        <w:rPr>
          <w:rStyle w:val="StyleUnderline"/>
        </w:rPr>
      </w:pPr>
      <w:r>
        <w:t xml:space="preserve">First, </w:t>
      </w:r>
      <w:r w:rsidRPr="001258AA">
        <w:rPr>
          <w:rStyle w:val="StyleUnderline"/>
        </w:rPr>
        <w:t>polling on white evangelical Protestants has shown that they’re more likely than any other religious group to support hardline immigration policies and to have negative views of immigrants overall</w:t>
      </w:r>
      <w:r>
        <w:t xml:space="preserve">. </w:t>
      </w:r>
      <w:r w:rsidRPr="00BE06FD">
        <w:rPr>
          <w:rStyle w:val="StyleUnderline"/>
        </w:rPr>
        <w:t>A recent survey by</w:t>
      </w:r>
      <w:r>
        <w:t xml:space="preserve"> the </w:t>
      </w:r>
      <w:r w:rsidRPr="00BE06FD">
        <w:rPr>
          <w:rStyle w:val="StyleUnderline"/>
        </w:rPr>
        <w:t>Pew</w:t>
      </w:r>
      <w:r>
        <w:t xml:space="preserve"> Research Center </w:t>
      </w:r>
      <w:r w:rsidRPr="00BE06FD">
        <w:rPr>
          <w:rStyle w:val="StyleUnderline"/>
        </w:rPr>
        <w:t>found that 70 percent of white evangelical Protestants are in favor of expanding the border wall</w:t>
      </w:r>
      <w:r>
        <w:t xml:space="preserve"> between the U.S. and Mexico, compared with only around half of white mainline Protestants and white Catholics and much lower shares of other religious groups. </w:t>
      </w:r>
      <w:r w:rsidRPr="00BE06FD">
        <w:rPr>
          <w:rStyle w:val="StyleUnderline"/>
        </w:rPr>
        <w:t>Another Pew survey, conducted last year, found that while majorities of nearly every religious group agree that immigrants strengthen our country, white evangelical Protestants are more divided, with a plurality</w:t>
      </w:r>
      <w:r>
        <w:t xml:space="preserve"> (44 percent) </w:t>
      </w:r>
      <w:r w:rsidRPr="00BE06FD">
        <w:rPr>
          <w:rStyle w:val="StyleUnderline"/>
        </w:rPr>
        <w:t>saying that immigrants are a burden.</w:t>
      </w:r>
    </w:p>
    <w:p w14:paraId="57AA25A9" w14:textId="77777777" w:rsidR="00ED7D32" w:rsidRDefault="00ED7D32" w:rsidP="00ED7D32">
      <w:r w:rsidRPr="00BE06FD">
        <w:rPr>
          <w:rStyle w:val="StyleUnderline"/>
        </w:rPr>
        <w:t>These findings line up with results from other surveys too, like a 2017 poll from the Public Religion Research Institute that found that white evangelical Protestants were the only religious group in which a majority</w:t>
      </w:r>
      <w:r>
        <w:t xml:space="preserve"> (57 percent) </w:t>
      </w:r>
      <w:r w:rsidRPr="00BE06FD">
        <w:rPr>
          <w:rStyle w:val="StyleUnderline"/>
        </w:rPr>
        <w:t xml:space="preserve">said they’re bothered when they encounter immigrants who don’t speak English. </w:t>
      </w:r>
      <w:r>
        <w:t>They were also the likeliest to say that they have little or nothing in common with immigrants.</w:t>
      </w:r>
    </w:p>
    <w:p w14:paraId="3573AC52" w14:textId="77777777" w:rsidR="00ED7D32" w:rsidRDefault="00ED7D32" w:rsidP="00ED7D32">
      <w:r>
        <w:t xml:space="preserve">Daniel </w:t>
      </w:r>
      <w:r w:rsidRPr="00BE06FD">
        <w:rPr>
          <w:rStyle w:val="StyleUnderline"/>
        </w:rPr>
        <w:t>Cox, the research director at PRRI</w:t>
      </w:r>
      <w:r>
        <w:t xml:space="preserve">,2 </w:t>
      </w:r>
      <w:r w:rsidRPr="00BE06FD">
        <w:rPr>
          <w:rStyle w:val="StyleUnderline"/>
        </w:rPr>
        <w:t>said these findings help explain why evangelicals aren’t likely to abandon Trump over the child separation crisis, even if they’re troubled by it.</w:t>
      </w:r>
      <w:r>
        <w:t xml:space="preserve"> </w:t>
      </w:r>
      <w:r w:rsidRPr="00BE06FD">
        <w:rPr>
          <w:rStyle w:val="StyleUnderline"/>
        </w:rPr>
        <w:t>“More than other groups, white evangelical Protestants seem to perceive immigrants as a threat to American society,” he said. “So even if they don’t like this particular policy, they’re on board with Trump’s approach to immigration in general, and that makes it likelier that they’ll see this as a tactical misstep rather than a breaking point.”</w:t>
      </w:r>
      <w:r>
        <w:t xml:space="preserve"> </w:t>
      </w:r>
      <w:r w:rsidRPr="00F51494">
        <w:rPr>
          <w:rStyle w:val="StyleUnderline"/>
        </w:rPr>
        <w:t>That’s also how some evangelical leaders have responded; for example</w:t>
      </w:r>
      <w:r>
        <w:t xml:space="preserve">, Jentezen </w:t>
      </w:r>
      <w:r w:rsidRPr="00F51494">
        <w:rPr>
          <w:rStyle w:val="StyleUnderline"/>
        </w:rPr>
        <w:t>Franklin, a Georgia megachurch pastor who serves on Trump’s evangelical advisory council, criticized the family separation policy</w:t>
      </w:r>
      <w:r>
        <w:t xml:space="preserve"> in an interview with FiveThirtyEight </w:t>
      </w:r>
      <w:r w:rsidRPr="00F51494">
        <w:rPr>
          <w:rStyle w:val="StyleUnderline"/>
        </w:rPr>
        <w:t>but blamed Congress — rather than Trump — for failing to act. “The president really cares for these families</w:t>
      </w:r>
      <w:r>
        <w:t xml:space="preserve">, but </w:t>
      </w:r>
      <w:r w:rsidRPr="00F51494">
        <w:rPr>
          <w:rStyle w:val="StyleUnderline"/>
        </w:rPr>
        <w:t>to permanently fix the problem, he needs Congress to do their job and work with him on border security,” Franklin said, adding that many evangelicals were drawn to Trump because of his emphasis on reducing the number of undocumented immigrants in the U.S.</w:t>
      </w:r>
    </w:p>
    <w:p w14:paraId="31A69D28" w14:textId="77777777" w:rsidR="00ED7D32" w:rsidRDefault="00ED7D32" w:rsidP="00ED7D32">
      <w:r w:rsidRPr="00212798">
        <w:rPr>
          <w:rStyle w:val="StyleUnderline"/>
        </w:rPr>
        <w:t xml:space="preserve">And while many other Christian leaders, including the Catholic bishops, have criticized the policy based on the biblical injunction to care for the poor and the stranger, several prominent evangelicals have emphasized the need to obey the law and defer to the president’s authority. </w:t>
      </w:r>
      <w:r>
        <w:t>Robert Jeffress, the pastor of Dallas’s First Baptist Church and a strong Trump supporter, told FiveThirtyEight that the separation of children from their parents was “disturbing” but quickly added that Trump has the “God-given responsibility” to secure the border in the way he deems appropriate and punish people breaking the law, even if it appears harsh.</w:t>
      </w:r>
    </w:p>
    <w:p w14:paraId="5FE7D96D" w14:textId="77777777" w:rsidR="00ED7D32" w:rsidRPr="00212798" w:rsidRDefault="00ED7D32" w:rsidP="00ED7D32">
      <w:pPr>
        <w:rPr>
          <w:rStyle w:val="StyleUnderline"/>
        </w:rPr>
      </w:pPr>
      <w:r w:rsidRPr="00212798">
        <w:rPr>
          <w:rStyle w:val="StyleUnderline"/>
        </w:rPr>
        <w:t>That deference to law and order is fundamental to the way evangelicals think about immigration policy.</w:t>
      </w:r>
      <w:r>
        <w:t xml:space="preserve"> </w:t>
      </w:r>
      <w:r w:rsidRPr="00212798">
        <w:rPr>
          <w:rStyle w:val="StyleUnderline"/>
        </w:rPr>
        <w:t>A 2015 poll by LifeWay Research, a Baptist-affiliated research organization, found that although a strong majority (72 percent)</w:t>
      </w:r>
      <w:r>
        <w:t xml:space="preserve"> </w:t>
      </w:r>
      <w:r w:rsidRPr="00212798">
        <w:rPr>
          <w:rStyle w:val="StyleUnderline"/>
        </w:rPr>
        <w:t>of evangelicals agreed that “immigration reform should protect the unity of the immediate family,” even more believed that “immigration reform should respect the rule of law” (88 percent) and “guarantee secure national borders” (86 percent).</w:t>
      </w:r>
      <w:r>
        <w:t xml:space="preserve"> </w:t>
      </w:r>
      <w:r w:rsidRPr="00212798">
        <w:rPr>
          <w:rStyle w:val="StyleUnderline"/>
        </w:rPr>
        <w:t>Partisanship and racial anxieties are also likely playing a role, said Janelle Wong, a political scientist at the University of Maryland and the author of a new book on evangelicals and immigration. “Evangelicals are in a difficult position because of their emphasis on supporting the traditional family,” she said. “But here, if you strongly support the president’s overall strategy on immigration and see immigrants as dangerous lawbreakers — some even blame the parents for putting their children in this position — it’s easier to justify.”</w:t>
      </w:r>
    </w:p>
    <w:p w14:paraId="5C8D18E4" w14:textId="77777777" w:rsidR="00ED7D32" w:rsidRDefault="00ED7D32" w:rsidP="00ED7D32">
      <w:r w:rsidRPr="00D01D33">
        <w:rPr>
          <w:rStyle w:val="StyleUnderline"/>
        </w:rPr>
        <w:t>These kinds of arguments won’t necessarily work forever. Past</w:t>
      </w:r>
      <w:r>
        <w:t xml:space="preserve"> PRRI </w:t>
      </w:r>
      <w:r w:rsidRPr="00D01D33">
        <w:rPr>
          <w:rStyle w:val="StyleUnderline"/>
        </w:rPr>
        <w:t>polling has shown that younger white evangelicals are much likelier than older white evangelicals to believe that immigrants strengthen the country or to agree that immigrants are the victims of discrimination, which may reduce their support for restrictionist immigration policies in the long term.</w:t>
      </w:r>
      <w:r>
        <w:t xml:space="preserve"> But </w:t>
      </w:r>
      <w:r w:rsidRPr="00F51494">
        <w:rPr>
          <w:rStyle w:val="StyleUnderline"/>
        </w:rPr>
        <w:t>for now, it seems unlikely that the controversy over the child separation policy will do much — if anything — to diminish Trump’s popularity among this key group</w:t>
      </w:r>
      <w:r>
        <w:t>.</w:t>
      </w:r>
    </w:p>
    <w:p w14:paraId="2C00CB0E" w14:textId="77777777" w:rsidR="00C218C4" w:rsidRDefault="00C218C4" w:rsidP="00ED7D32"/>
    <w:p w14:paraId="2749020B" w14:textId="77777777" w:rsidR="006931D2" w:rsidRDefault="006931D2" w:rsidP="006931D2">
      <w:pPr>
        <w:pStyle w:val="Heading3"/>
      </w:pPr>
      <w:bookmarkStart w:id="17" w:name="_Toc519349696"/>
      <w:r>
        <w:t>Link –  Family Immigration</w:t>
      </w:r>
      <w:bookmarkEnd w:id="17"/>
    </w:p>
    <w:p w14:paraId="36E03830" w14:textId="77777777" w:rsidR="006931D2" w:rsidRPr="009E0451" w:rsidRDefault="006931D2" w:rsidP="006931D2"/>
    <w:p w14:paraId="52D85B42" w14:textId="77777777" w:rsidR="006931D2" w:rsidRDefault="006931D2" w:rsidP="006931D2">
      <w:pPr>
        <w:pStyle w:val="Heading4"/>
      </w:pPr>
      <w:r>
        <w:t>Trump is decreasing family immigration visas now – plan is a reversal and seen as Trump flip flopping</w:t>
      </w:r>
    </w:p>
    <w:p w14:paraId="5131DA4D" w14:textId="77777777" w:rsidR="006931D2" w:rsidRPr="00464803" w:rsidRDefault="006931D2" w:rsidP="006931D2">
      <w:pPr>
        <w:rPr>
          <w:rStyle w:val="Style13ptBold"/>
        </w:rPr>
      </w:pPr>
      <w:r w:rsidRPr="00464803">
        <w:rPr>
          <w:rStyle w:val="Style13ptBold"/>
        </w:rPr>
        <w:t>Rosenberg</w:t>
      </w:r>
      <w:r>
        <w:rPr>
          <w:rStyle w:val="Style13ptBold"/>
        </w:rPr>
        <w:t xml:space="preserve">, Reuters immigration reporter </w:t>
      </w:r>
      <w:r w:rsidRPr="00464803">
        <w:rPr>
          <w:rStyle w:val="Style13ptBold"/>
        </w:rPr>
        <w:t>18</w:t>
      </w:r>
    </w:p>
    <w:p w14:paraId="0090A853" w14:textId="77777777" w:rsidR="006931D2" w:rsidRDefault="006931D2" w:rsidP="006931D2">
      <w:r>
        <w:t>[Mica, 1-4-2018, Reuters, "Fewer family visas approved as Trump toughens vetting of immigrants: Reuters review" https://www.reuters.com/article/us-trump-effect-immigration/fewer-family-visas-approved-as-trump-toughens-vetting-of-immigrants-reuters-review-idUSKBN1ET15I/ accessed: 7-12-2018//quan]</w:t>
      </w:r>
    </w:p>
    <w:p w14:paraId="48961E4A" w14:textId="77777777" w:rsidR="006931D2" w:rsidRPr="00464803" w:rsidRDefault="006931D2" w:rsidP="006931D2"/>
    <w:p w14:paraId="4214E82E" w14:textId="77777777" w:rsidR="006931D2" w:rsidRPr="00464803" w:rsidRDefault="006931D2" w:rsidP="006931D2">
      <w:pPr>
        <w:rPr>
          <w:rStyle w:val="StyleUnderline"/>
        </w:rPr>
      </w:pPr>
      <w:r>
        <w:t xml:space="preserve">President Donald </w:t>
      </w:r>
      <w:r w:rsidRPr="00464803">
        <w:rPr>
          <w:rStyle w:val="StyleUnderline"/>
        </w:rPr>
        <w:t>Trump is ramping up calls on the U.S. Congress to stop legal immigrants from sponsoring extended family members who want to move to the United States, saying so-called “chain migration” poses a threat to national security.</w:t>
      </w:r>
    </w:p>
    <w:p w14:paraId="371C1636" w14:textId="77777777" w:rsidR="006931D2" w:rsidRDefault="006931D2" w:rsidP="006931D2">
      <w:r w:rsidRPr="00464803">
        <w:rPr>
          <w:rStyle w:val="StyleUnderline"/>
        </w:rPr>
        <w:t>Even without legislative action, however, the number of immigrants approved for family-based visas has dropped this year to the lowest level in more than a decade,</w:t>
      </w:r>
      <w:r>
        <w:t xml:space="preserve"> a Reuters review of U.S. Citizenship and Immigration Services (USCIS) data shows. The drop has not been previously reported.</w:t>
      </w:r>
    </w:p>
    <w:p w14:paraId="4B8CE5DD" w14:textId="77777777" w:rsidR="006931D2" w:rsidRDefault="006931D2" w:rsidP="006931D2">
      <w:r w:rsidRPr="00464803">
        <w:rPr>
          <w:rStyle w:val="StyleUnderline"/>
        </w:rPr>
        <w:t>The Trump administration has taken a series of measures to more closely scrutinize legal immigration</w:t>
      </w:r>
      <w:r>
        <w:t>. These steps have been overshadowed by Trump’s more public efforts to crack down on illegal immigration, such as his calls for a wall along the Mexican border and more arrests of people living in the country illegally.</w:t>
      </w:r>
    </w:p>
    <w:p w14:paraId="775B3DBA" w14:textId="77777777" w:rsidR="006931D2" w:rsidRDefault="006931D2" w:rsidP="006931D2">
      <w:r>
        <w:t xml:space="preserve">Lately though, </w:t>
      </w:r>
      <w:r w:rsidRPr="00464803">
        <w:rPr>
          <w:rStyle w:val="StyleUnderline"/>
        </w:rPr>
        <w:t>Trump has increasingly been taking aim at chain migration, saying it allows a single immigrant “to bring in dozens of increasingly distant relations,” with “no real selection criteria</w:t>
      </w:r>
      <w:r>
        <w:t>.” He said a Bangladeshi man who set off a homemade pipe bomb in a crowded New York City commuter hub in December was a prime example of the dangers of the system.</w:t>
      </w:r>
    </w:p>
    <w:p w14:paraId="025BFEBC" w14:textId="77777777" w:rsidR="006931D2" w:rsidRDefault="006931D2" w:rsidP="006931D2"/>
    <w:p w14:paraId="362E8E62" w14:textId="77777777" w:rsidR="006931D2" w:rsidRDefault="006931D2" w:rsidP="006931D2">
      <w:pPr>
        <w:pStyle w:val="Heading3"/>
      </w:pPr>
      <w:bookmarkStart w:id="18" w:name="_Toc519349697"/>
      <w:r>
        <w:t>Link – Family Separation</w:t>
      </w:r>
      <w:bookmarkEnd w:id="18"/>
    </w:p>
    <w:p w14:paraId="33190D9C" w14:textId="77777777" w:rsidR="006931D2" w:rsidRPr="00853905" w:rsidRDefault="006931D2" w:rsidP="006931D2"/>
    <w:p w14:paraId="752BA3B8" w14:textId="5BC48EA4" w:rsidR="00BE02DB" w:rsidRDefault="00BE02DB" w:rsidP="00BE02DB">
      <w:pPr>
        <w:pStyle w:val="Heading4"/>
      </w:pPr>
      <w:r>
        <w:t>Trump’s base supports his hardline immigration policies</w:t>
      </w:r>
      <w:r w:rsidR="00B546AF">
        <w:t xml:space="preserve"> – </w:t>
      </w:r>
      <w:r>
        <w:t xml:space="preserve"> the plan is a reversal and wrecks base support</w:t>
      </w:r>
    </w:p>
    <w:p w14:paraId="2634CCAC" w14:textId="77777777" w:rsidR="00BE02DB" w:rsidRPr="00C51B9D" w:rsidRDefault="00BE02DB" w:rsidP="00BE02DB">
      <w:pPr>
        <w:rPr>
          <w:rStyle w:val="Style13ptBold"/>
        </w:rPr>
      </w:pPr>
      <w:r w:rsidRPr="00C51B9D">
        <w:rPr>
          <w:rStyle w:val="Style13ptBold"/>
        </w:rPr>
        <w:t>Kapur, Bloomberg politics reporter</w:t>
      </w:r>
      <w:r>
        <w:rPr>
          <w:rStyle w:val="Style13ptBold"/>
        </w:rPr>
        <w:t>,</w:t>
      </w:r>
      <w:r w:rsidRPr="00C51B9D">
        <w:rPr>
          <w:rStyle w:val="Style13ptBold"/>
        </w:rPr>
        <w:t xml:space="preserve"> 18</w:t>
      </w:r>
    </w:p>
    <w:p w14:paraId="529C9BA7" w14:textId="77777777" w:rsidR="00BE02DB" w:rsidRDefault="00BE02DB" w:rsidP="00BE02DB">
      <w:r>
        <w:t>[Sahil, 6-20-2018, Bloomberg, "Trump’s Hard Line on Immigration Traps Republicans in a 2018 Dilemma" https://www.bloomberg.com/news/articles/2018-06-20/trump-s-hard-line-on-immigration-traps-gop-in-a-2018-dilemma/ accessed: 7-8-2018//quan]</w:t>
      </w:r>
    </w:p>
    <w:p w14:paraId="5D0C4635" w14:textId="77777777" w:rsidR="00BE02DB" w:rsidRPr="00C51B9D" w:rsidRDefault="00BE02DB" w:rsidP="00BE02DB"/>
    <w:p w14:paraId="3AEE58B7" w14:textId="77777777" w:rsidR="00BE02DB" w:rsidRDefault="00BE02DB" w:rsidP="00BE02DB">
      <w:r>
        <w:t xml:space="preserve">President Donald </w:t>
      </w:r>
      <w:r w:rsidRPr="00D922E2">
        <w:rPr>
          <w:rStyle w:val="StyleUnderline"/>
        </w:rPr>
        <w:t>Trump’s policy separating families who enter the U.S. illegally has caught 2018 Republican candidates between an anti-immigration party base that favors Trump’s hard line and the majority of Americans who object to a policy widely criticized as cruel</w:t>
      </w:r>
      <w:r>
        <w:t>.</w:t>
      </w:r>
    </w:p>
    <w:p w14:paraId="64CE28D0" w14:textId="77777777" w:rsidR="00BE02DB" w:rsidRDefault="00BE02DB" w:rsidP="00BE02DB">
      <w:r>
        <w:t>The “zero tolerance” punishment imposed by the administration has delivered harrowing footage of wailing toddlers to American living rooms less than five months before voters decide which party should control Congress.</w:t>
      </w:r>
    </w:p>
    <w:p w14:paraId="5400A694" w14:textId="77777777" w:rsidR="00BE02DB" w:rsidRDefault="00BE02DB" w:rsidP="00BE02DB">
      <w:r>
        <w:t>"A picture is worth a thousand words, and a graphic picture is always potent on this kind of issue. For the Republicans, getting this monkey off their back is critical,” said Tom Davis, a former Republican congressman who chaired the party’s election arm. “Especially for members in swing districts.”</w:t>
      </w:r>
    </w:p>
    <w:p w14:paraId="38034EA3" w14:textId="77777777" w:rsidR="00BE02DB" w:rsidRDefault="00BE02DB" w:rsidP="00BE02DB">
      <w:r>
        <w:t>Some of those swing districts, in states including New York, New Jersey, Florida and California, will determine whether Democrats take the 23 seats from Republicans that they’d need to gain control of the House. Republicans in those races will have to choose whether to defend or defy Trump on a deeply polarizing issue that could hurt them with constituencies such as suburban women, independent voters and Hispanics.</w:t>
      </w:r>
    </w:p>
    <w:p w14:paraId="71EC9901" w14:textId="77777777" w:rsidR="00BE02DB" w:rsidRDefault="00BE02DB" w:rsidP="00BE02DB">
      <w:r>
        <w:t>Preferred Message</w:t>
      </w:r>
    </w:p>
    <w:p w14:paraId="1CB6BABE" w14:textId="77777777" w:rsidR="00BE02DB" w:rsidRPr="009C14F9" w:rsidRDefault="00BE02DB" w:rsidP="00BE02DB">
      <w:pPr>
        <w:rPr>
          <w:b/>
          <w:u w:val="single"/>
        </w:rPr>
      </w:pPr>
      <w:r w:rsidRPr="00D922E2">
        <w:rPr>
          <w:rStyle w:val="StyleUnderline"/>
        </w:rPr>
        <w:t>The growing furor also is drowning out the GOP’s preferred campaign message about a booming economy on the week of the six-month anniversary of the Trump tax cuts.</w:t>
      </w:r>
    </w:p>
    <w:p w14:paraId="2926DCC6" w14:textId="77777777" w:rsidR="00BE02DB" w:rsidRDefault="00BE02DB" w:rsidP="00BE02DB">
      <w:r>
        <w:t>It’s not necessarily an easy choice.</w:t>
      </w:r>
    </w:p>
    <w:p w14:paraId="52F051EC" w14:textId="77777777" w:rsidR="00BE02DB" w:rsidRDefault="00BE02DB" w:rsidP="00BE02DB">
      <w:r>
        <w:t>“For the Republican base, if you resolve this wrongly it’s really going to hurt your turnout,” Davis said. “They’re nervous about people saying ‘you sold out.’”</w:t>
      </w:r>
    </w:p>
    <w:p w14:paraId="6883BB33" w14:textId="77777777" w:rsidR="00BE02DB" w:rsidRDefault="00BE02DB" w:rsidP="00BE02DB">
      <w:r>
        <w:t>Senate Majority Leader Mitch McConnell of Kentucky downplayed the prospect of political harm to his party. “It’s not going to tar anybody,” the Kentucky Republican told reporters. “We’re going to fix the problem.” But he noted that any solution has to be bipartisan to pass the Senate and it wasn’t clear Tuesday after a series of meetings whether that could be achieved.</w:t>
      </w:r>
    </w:p>
    <w:p w14:paraId="20B18605" w14:textId="77777777" w:rsidR="00BE02DB" w:rsidRDefault="00BE02DB" w:rsidP="00BE02DB">
      <w:r w:rsidRPr="00D922E2">
        <w:rPr>
          <w:rStyle w:val="StyleUnderline"/>
        </w:rPr>
        <w:t>Three polls released this week said most Americans oppose the Trump policy,</w:t>
      </w:r>
      <w:r>
        <w:t xml:space="preserve"> which requires the prosecution of all adults crossing the border outside of an official port of entry and thereby sends children to be housed elsewhere. Approval stood at just 28 percent in a CNN poll, 27 percent in a Quinnipiac poll and 27 percent in an Ipsos poll, all driven by overwhelming opposition from Democrats and independents.</w:t>
      </w:r>
    </w:p>
    <w:p w14:paraId="556F3645" w14:textId="77777777" w:rsidR="00BE02DB" w:rsidRDefault="00BE02DB" w:rsidP="00BE02DB">
      <w:r>
        <w:t>Republican Support</w:t>
      </w:r>
    </w:p>
    <w:p w14:paraId="2681E7B5" w14:textId="77777777" w:rsidR="00BE02DB" w:rsidRPr="009C14F9" w:rsidRDefault="00BE02DB" w:rsidP="00BE02DB">
      <w:pPr>
        <w:rPr>
          <w:b/>
          <w:u w:val="single"/>
        </w:rPr>
      </w:pPr>
      <w:r w:rsidRPr="00D922E2">
        <w:rPr>
          <w:rStyle w:val="StyleUnderline"/>
        </w:rPr>
        <w:t>But Republicans supported the policy — by a margin of 58 percent to 34 percent in the CNN poll, by 55 percent to 35 percent in the Quinnipiac poll, and by 46 percent to 32 percent in the Ipsos poll. Immigration was a central force in Trump’s rise after he catered to a hunger among core supporters for tough punishments on illegal entry and cuts to legal immigration, including among asylum-seekers.</w:t>
      </w:r>
    </w:p>
    <w:p w14:paraId="60A2E125" w14:textId="77777777" w:rsidR="00BE02DB" w:rsidRDefault="00BE02DB" w:rsidP="00BE02DB">
      <w:r>
        <w:t>“</w:t>
      </w:r>
      <w:r w:rsidRPr="00D922E2">
        <w:rPr>
          <w:rStyle w:val="StyleUnderline"/>
        </w:rPr>
        <w:t>I run campaigns all over the country and in every poll we run -- in every district, no matter where it is -- the No. 1 issue for Republicans is immigration</w:t>
      </w:r>
      <w:r>
        <w:t xml:space="preserve">. </w:t>
      </w:r>
      <w:r w:rsidRPr="00D922E2">
        <w:rPr>
          <w:rStyle w:val="StyleUnderline"/>
        </w:rPr>
        <w:t>It’s not even close,”</w:t>
      </w:r>
      <w:r>
        <w:t xml:space="preserve"> said Harlan Hill, a Republican consultant and adviser to Trump’s 2020 reelection campaign. “</w:t>
      </w:r>
      <w:r w:rsidRPr="00D922E2">
        <w:rPr>
          <w:rStyle w:val="StyleUnderline"/>
        </w:rPr>
        <w:t>It’s critical to the president’s identity. He obviously ran on this. He opened up his entire campaign on this issue. So voters are quite frankly holding his feet to the fire</w:t>
      </w:r>
      <w:r>
        <w:t>.”</w:t>
      </w:r>
    </w:p>
    <w:p w14:paraId="63A432D6" w14:textId="77777777" w:rsidR="00BE02DB" w:rsidRDefault="00BE02DB" w:rsidP="00BE02DB"/>
    <w:p w14:paraId="632BE280" w14:textId="6F8C066A" w:rsidR="006931D2" w:rsidRDefault="006931D2" w:rsidP="006931D2">
      <w:pPr>
        <w:pStyle w:val="Heading4"/>
      </w:pPr>
      <w:r>
        <w:t>Trump’s base supports family separation</w:t>
      </w:r>
      <w:r w:rsidR="00B546AF">
        <w:t xml:space="preserve"> –</w:t>
      </w:r>
      <w:r>
        <w:t xml:space="preserve"> they oppose any form of immigration</w:t>
      </w:r>
    </w:p>
    <w:p w14:paraId="259D379F" w14:textId="77777777" w:rsidR="006931D2" w:rsidRPr="00F72645" w:rsidRDefault="006931D2" w:rsidP="006931D2">
      <w:pPr>
        <w:rPr>
          <w:rStyle w:val="Style13ptBold"/>
        </w:rPr>
      </w:pPr>
      <w:r w:rsidRPr="00F72645">
        <w:rPr>
          <w:rStyle w:val="Style13ptBold"/>
        </w:rPr>
        <w:t>Matthews, Vox correspondent 18</w:t>
      </w:r>
    </w:p>
    <w:p w14:paraId="1B6B908D" w14:textId="77777777" w:rsidR="006931D2" w:rsidRDefault="006931D2" w:rsidP="006931D2">
      <w:r>
        <w:t>[Dylan, 6-18-2018, Vox, "Polls: Trump’s family separation policy is very unpopular — except among Republicans" https://www.vox.com/policy-and-politics/2018/6/18/17475740/family-separation-poll-polling-border-trump-children-immigrant-families-parents/ accessed: 7-8-2018//quan]</w:t>
      </w:r>
    </w:p>
    <w:p w14:paraId="08953722" w14:textId="77777777" w:rsidR="006931D2" w:rsidRPr="00F72645" w:rsidRDefault="006931D2" w:rsidP="006931D2"/>
    <w:p w14:paraId="5F70D8E2" w14:textId="77777777" w:rsidR="006931D2" w:rsidRPr="00EA74EC" w:rsidRDefault="006931D2" w:rsidP="006931D2">
      <w:pPr>
        <w:rPr>
          <w:b/>
          <w:u w:val="single"/>
        </w:rPr>
      </w:pPr>
      <w:r>
        <w:t xml:space="preserve">Two </w:t>
      </w:r>
      <w:r w:rsidRPr="00F72645">
        <w:rPr>
          <w:rStyle w:val="StyleUnderline"/>
        </w:rPr>
        <w:t>new polls find that the US government policy of separating children from their parents at the Mexican border is very unpopular with the general public, but retains majority support among Republicans.</w:t>
      </w:r>
    </w:p>
    <w:p w14:paraId="073D4586" w14:textId="77777777" w:rsidR="006931D2" w:rsidRDefault="006931D2" w:rsidP="006931D2">
      <w:r>
        <w:t>A new Quinnipiac University poll, released Monday, asked voters, “As you may know, some families seeking asylum from their home country cross the U.S. border illegally and then request asylum. In an attempt to discourage this, the Trump administration has been prosecuting the parents immediately, which means separating parents from their children. Do you support or oppose this policy?” As my colleague Dara Lind notes, this characterizes most of the reason for family separation, though some families seeking asylum legally at ports of entry have also been separated.</w:t>
      </w:r>
    </w:p>
    <w:p w14:paraId="54A0DCFA" w14:textId="77777777" w:rsidR="006931D2" w:rsidRDefault="006931D2" w:rsidP="006931D2">
      <w:r>
        <w:t xml:space="preserve">Sixty-six percent of voters — including </w:t>
      </w:r>
      <w:r w:rsidRPr="00F72645">
        <w:rPr>
          <w:rStyle w:val="StyleUnderline"/>
        </w:rPr>
        <w:t>91 percent of Democrats and 68 percent of independents — told Quinnipiac they opposed the policy</w:t>
      </w:r>
      <w:r>
        <w:t>. Whites with college degrees were likelier than non-college whites to oppose the policy, and young people of all races were likelier to oppose it than old people. Women were likelier to oppose the policy than men, and black and Hispanic Americans were more likely to oppose it than whites (though a large majority of whites still oppose the policy).</w:t>
      </w:r>
    </w:p>
    <w:p w14:paraId="3A4A3E9C" w14:textId="77777777" w:rsidR="006931D2" w:rsidRDefault="006931D2" w:rsidP="006931D2">
      <w:r w:rsidRPr="00F72645">
        <w:rPr>
          <w:rStyle w:val="StyleUnderline"/>
        </w:rPr>
        <w:t>But by a large, 20-point</w:t>
      </w:r>
      <w:r>
        <w:t xml:space="preserve"> (55 percent to 35 percent) </w:t>
      </w:r>
      <w:r w:rsidRPr="00F72645">
        <w:rPr>
          <w:rStyle w:val="StyleUnderline"/>
        </w:rPr>
        <w:t>margin, Republicans supported the policy:</w:t>
      </w:r>
    </w:p>
    <w:p w14:paraId="4D50ADB4" w14:textId="77777777" w:rsidR="006931D2" w:rsidRDefault="006931D2" w:rsidP="006931D2">
      <w:r w:rsidRPr="00F72645">
        <w:rPr>
          <w:rStyle w:val="StyleUnderline"/>
        </w:rPr>
        <w:t>A poll conducted by Ipsos</w:t>
      </w:r>
      <w:r>
        <w:t xml:space="preserve"> exclusively for the Daily Beast </w:t>
      </w:r>
      <w:r w:rsidRPr="00F72645">
        <w:rPr>
          <w:rStyle w:val="StyleUnderline"/>
        </w:rPr>
        <w:t>found similar results</w:t>
      </w:r>
      <w:r>
        <w:t>. Ipsos asked respondents if they agreed with this statement: “It is appropriate to separate undocumented immigrant parents from their children when they cross the border in order to discourage others from crossing the border illegally.” The wording is slightly different from the Quinnipiac poll, foregrounding the deterrence rationale the Trump administration has used to defend the policy.</w:t>
      </w:r>
    </w:p>
    <w:p w14:paraId="2B24B3B9" w14:textId="77777777" w:rsidR="006931D2" w:rsidRDefault="006931D2" w:rsidP="006931D2">
      <w:r>
        <w:t>Fifty-five percent of respondents stated they disagreed (42 percent “strongly” disagreed), while 27 percent agreed. As in the Quinnipiac poll, women and nonwhite people were likelier to disagree with the policy; unlike the Quinnipiac poll, differences based on education were minimal, and 18- to 34-year-olds and 35- to 54-year-olds had similar opinions. (People 55 and up were likelier to support the policy.)</w:t>
      </w:r>
    </w:p>
    <w:p w14:paraId="3A0F982C" w14:textId="77777777" w:rsidR="006931D2" w:rsidRDefault="006931D2" w:rsidP="006931D2">
      <w:r>
        <w:t>And as in the Quinnipiac poll, more Republicans approved of the policy than not (46 percent to 32 percent). Note that unlike the Quinnipiac poll, the Ipsos poll found only a plurality of Republicans supporting family separation, not a majority.</w:t>
      </w:r>
    </w:p>
    <w:p w14:paraId="034DB345" w14:textId="77777777" w:rsidR="006931D2" w:rsidRDefault="006931D2" w:rsidP="006931D2">
      <w:r>
        <w:t>Chris Warshaw, a political scientist at George Washington University, notes that both the Quinnipiac and Ipsos polling suggests the policy is less popular than any major policy proposal of recent American history, including the extremely unpopular Obamacare repeal bills of last summer:</w:t>
      </w:r>
    </w:p>
    <w:p w14:paraId="56E30507" w14:textId="77777777" w:rsidR="006931D2" w:rsidRDefault="006931D2" w:rsidP="006931D2">
      <w:r>
        <w:t xml:space="preserve">Nonetheless, </w:t>
      </w:r>
      <w:r w:rsidRPr="00F72645">
        <w:rPr>
          <w:rStyle w:val="StyleUnderline"/>
        </w:rPr>
        <w:t>the polls find that Trump’s core Republican base supports family separation.</w:t>
      </w:r>
      <w:r>
        <w:t xml:space="preserve"> But when interpreting party-based polling, one should keep in mind the finding by Emory political scientists Pablo Montagnes, Zachary Peskowitz, and Joshua McCrain that Trump’s unpopularity has coincided with fewer people identifying as Republicans.</w:t>
      </w:r>
    </w:p>
    <w:p w14:paraId="5E44C8C4" w14:textId="77777777" w:rsidR="006931D2" w:rsidRDefault="006931D2" w:rsidP="006931D2">
      <w:r>
        <w:t>That could mean that Republicans who disagree with Trump, and in particular his immigration policies, are likelier to identify as independents rather than Republicans now, which in turn artificially inflates support for Trump among self-identified Republicans. If you polled people who identified as Republicans as of November 2016 and asked what they think of the family separation policy, you might get different results.</w:t>
      </w:r>
    </w:p>
    <w:p w14:paraId="0FD6F547" w14:textId="77777777" w:rsidR="006931D2" w:rsidRDefault="006931D2" w:rsidP="006931D2">
      <w:r>
        <w:t xml:space="preserve">That said, </w:t>
      </w:r>
      <w:r w:rsidRPr="00F72645">
        <w:rPr>
          <w:rStyle w:val="StyleUnderline"/>
        </w:rPr>
        <w:t>Trump’s popularity has been rising in recent weeks</w:t>
      </w:r>
      <w:r>
        <w:t>, which could mitigate that effect.</w:t>
      </w:r>
    </w:p>
    <w:p w14:paraId="448C51C0" w14:textId="77777777" w:rsidR="006931D2" w:rsidRDefault="006931D2" w:rsidP="006931D2">
      <w:r>
        <w:t>The polling here matches up with a longstanding public opinion trend of Americans becoming more supportive of immigration. An NBC poll last summer found that the share of Americans saying that immigration strengthens the US had grown from 47 percent in 2010 to 64 percent in 2017, rising among Democrats and Republicans alike. Pew Research Center has reached similar findings, and political scientists Daniel Hopkins (at the University of Pennsylvania) and Michael Tesler (at University of California Irvine) have found that the 2016 campaign made Americans more pro-immigration, including on Trump’s signature issue of a border wall.</w:t>
      </w:r>
    </w:p>
    <w:p w14:paraId="56290BFD" w14:textId="77777777" w:rsidR="006931D2" w:rsidRDefault="006931D2" w:rsidP="006931D2"/>
    <w:p w14:paraId="37515207" w14:textId="77777777" w:rsidR="001355B4" w:rsidRDefault="001355B4" w:rsidP="001355B4">
      <w:pPr>
        <w:pStyle w:val="Heading4"/>
      </w:pPr>
      <w:r>
        <w:t>Trump’s core base supports hardline policies – they hate any form of immigration</w:t>
      </w:r>
    </w:p>
    <w:p w14:paraId="45C4B268" w14:textId="77777777" w:rsidR="001355B4" w:rsidRPr="008B0F87" w:rsidRDefault="001355B4" w:rsidP="001355B4">
      <w:pPr>
        <w:rPr>
          <w:rStyle w:val="Style13ptBold"/>
        </w:rPr>
      </w:pPr>
      <w:r w:rsidRPr="008B0F87">
        <w:rPr>
          <w:rStyle w:val="Style13ptBold"/>
        </w:rPr>
        <w:t xml:space="preserve">Price </w:t>
      </w:r>
      <w:r>
        <w:rPr>
          <w:rStyle w:val="Style13ptBold"/>
        </w:rPr>
        <w:t xml:space="preserve">Newsweek politics reporter </w:t>
      </w:r>
      <w:r w:rsidRPr="008B0F87">
        <w:rPr>
          <w:rStyle w:val="Style13ptBold"/>
        </w:rPr>
        <w:t>18</w:t>
      </w:r>
    </w:p>
    <w:p w14:paraId="25FD0DC9" w14:textId="77777777" w:rsidR="001355B4" w:rsidRDefault="001355B4" w:rsidP="001355B4">
      <w:r>
        <w:t>[Greg, 7-11-2018, Newsweek, "Trump's base wants to deport "anybody darker than a latte," a leading Republican strategist claims" http://www.newsweek.com/trump-supporters-darker-latte-1018600/ accessed: 7-12-2018//quan]</w:t>
      </w:r>
    </w:p>
    <w:p w14:paraId="78068EDD" w14:textId="77777777" w:rsidR="001355B4" w:rsidRPr="008B0F87" w:rsidRDefault="001355B4" w:rsidP="001355B4"/>
    <w:p w14:paraId="2EA3B2FE" w14:textId="77777777" w:rsidR="001355B4" w:rsidRDefault="001355B4" w:rsidP="001355B4">
      <w:r>
        <w:t>President Donald</w:t>
      </w:r>
      <w:r w:rsidRPr="008B0F87">
        <w:rPr>
          <w:rStyle w:val="StyleUnderline"/>
        </w:rPr>
        <w:t xml:space="preserve"> Trump’s administration is content with the images of immigrant children being taken from their parents being splashed across television, with his supporters so anti-immigration that they want anyone “who’s darker than a latte deported</w:t>
      </w:r>
      <w:r>
        <w:t>,” a leading Republican strategist said Wednesday.</w:t>
      </w:r>
    </w:p>
    <w:p w14:paraId="591673BE" w14:textId="77777777" w:rsidR="001355B4" w:rsidRPr="009E0451" w:rsidRDefault="001355B4" w:rsidP="001355B4">
      <w:pPr>
        <w:rPr>
          <w:b/>
          <w:u w:val="single"/>
        </w:rPr>
      </w:pPr>
      <w:r w:rsidRPr="008B0F87">
        <w:rPr>
          <w:rStyle w:val="StyleUnderline"/>
        </w:rPr>
        <w:t>Rick Wilson, a GOP strategist, media consultant and a firm critic of President Trump, blasted the commander-in-chief’s base</w:t>
      </w:r>
      <w:r>
        <w:t xml:space="preserve"> during a CNN interview, </w:t>
      </w:r>
      <w:r w:rsidRPr="008B0F87">
        <w:rPr>
          <w:rStyle w:val="StyleUnderline"/>
        </w:rPr>
        <w:t>claiming the administration is fine with the media’s coverage and visuals of migrant children taken from their parents after illegal border crossings.</w:t>
      </w:r>
    </w:p>
    <w:p w14:paraId="4D632613" w14:textId="77777777" w:rsidR="001355B4" w:rsidRDefault="001355B4" w:rsidP="001355B4">
      <w:r w:rsidRPr="008B0F87">
        <w:rPr>
          <w:rStyle w:val="StyleUnderline"/>
        </w:rPr>
        <w:t>Wilson was speaking about the Trump administration “zero tolerance” policy first enacted in May that removed thousands of children from their parents and sent them to detention centers around the country while the parents await trials</w:t>
      </w:r>
      <w:r>
        <w:t>. The result has been damning for Trump, who eventually retreated and signed an executive order that stopped the separations but did not end the “zero tolerance” policy.</w:t>
      </w:r>
    </w:p>
    <w:p w14:paraId="6FB88FE0" w14:textId="77777777" w:rsidR="001355B4" w:rsidRDefault="001355B4" w:rsidP="001355B4">
      <w:r>
        <w:t xml:space="preserve">But, </w:t>
      </w:r>
      <w:r w:rsidRPr="008B0F87">
        <w:rPr>
          <w:rStyle w:val="StyleUnderline"/>
        </w:rPr>
        <w:t>according to Wilson, the administration likes how the issue is playing out on television</w:t>
      </w:r>
    </w:p>
    <w:p w14:paraId="16747093" w14:textId="77777777" w:rsidR="001355B4" w:rsidRPr="009E0451" w:rsidRDefault="001355B4" w:rsidP="001355B4">
      <w:pPr>
        <w:rPr>
          <w:b/>
          <w:u w:val="single"/>
        </w:rPr>
      </w:pPr>
      <w:r>
        <w:t>“</w:t>
      </w:r>
      <w:r w:rsidRPr="008B0F87">
        <w:rPr>
          <w:rStyle w:val="StyleUnderline"/>
        </w:rPr>
        <w:t>I think the pictures of the cruelty of this administration are a very deliberate part of this,”</w:t>
      </w:r>
      <w:r>
        <w:t xml:space="preserve"> Wilson said. “</w:t>
      </w:r>
      <w:r w:rsidRPr="008B0F87">
        <w:rPr>
          <w:rStyle w:val="StyleUnderline"/>
        </w:rPr>
        <w:t>They are a feature, not a bug, of the Trump administration’s policy.</w:t>
      </w:r>
      <w:r>
        <w:t xml:space="preserve"> And so </w:t>
      </w:r>
      <w:r w:rsidRPr="008B0F87">
        <w:rPr>
          <w:rStyle w:val="StyleUnderline"/>
        </w:rPr>
        <w:t>I think we’re in a situation where no one inside the administration is unhappy about these things because they are only talking to their base, they’re only talking to their core supporters.”</w:t>
      </w:r>
    </w:p>
    <w:p w14:paraId="0C0F75F9" w14:textId="77777777" w:rsidR="001355B4" w:rsidRDefault="001355B4" w:rsidP="001355B4">
      <w:r>
        <w:t>Wilson added: “</w:t>
      </w:r>
      <w:r w:rsidRPr="008B0F87">
        <w:rPr>
          <w:rStyle w:val="StyleUnderline"/>
        </w:rPr>
        <w:t>And their core supporters want anybody who’s darker than a latte deported. They’re not happy about immigration of any kind.</w:t>
      </w:r>
      <w:r>
        <w:t xml:space="preserve"> </w:t>
      </w:r>
      <w:r w:rsidRPr="008B0F87">
        <w:rPr>
          <w:rStyle w:val="StyleUnderline"/>
        </w:rPr>
        <w:t>They don’t believe in the asylum process</w:t>
      </w:r>
      <w:r>
        <w:t xml:space="preserve">. </w:t>
      </w:r>
      <w:r w:rsidRPr="008B0F87">
        <w:rPr>
          <w:rStyle w:val="StyleUnderline"/>
        </w:rPr>
        <w:t>They want to take and separate these families as a matter of deterrence</w:t>
      </w:r>
      <w:r>
        <w:t xml:space="preserve"> and as a sort of theater of cruelty. I think it really doesn’t speak well to their moral standing.”</w:t>
      </w:r>
    </w:p>
    <w:p w14:paraId="482D7845" w14:textId="77777777" w:rsidR="001355B4" w:rsidRDefault="001355B4" w:rsidP="001355B4">
      <w:pPr>
        <w:rPr>
          <w:rStyle w:val="StyleUnderline"/>
        </w:rPr>
      </w:pPr>
      <w:r>
        <w:t xml:space="preserve">Upon further questioning, </w:t>
      </w:r>
      <w:r w:rsidRPr="008B0F87">
        <w:rPr>
          <w:rStyle w:val="StyleUnderline"/>
        </w:rPr>
        <w:t>Wilson confirmed that he believed the administration, including senior White House adviser Stephen Miller, wants the images of children separated from their parents in order to rev up Trump’s bas</w:t>
      </w:r>
      <w:r>
        <w:rPr>
          <w:rStyle w:val="StyleUnderline"/>
        </w:rPr>
        <w:t>e.</w:t>
      </w:r>
    </w:p>
    <w:p w14:paraId="136BCC5B" w14:textId="77777777" w:rsidR="001355B4" w:rsidRDefault="001355B4" w:rsidP="001355B4">
      <w:pPr>
        <w:rPr>
          <w:rStyle w:val="StyleUnderline"/>
        </w:rPr>
      </w:pPr>
    </w:p>
    <w:p w14:paraId="357AA4F7" w14:textId="398BD663" w:rsidR="00C218C4" w:rsidRDefault="00C218C4" w:rsidP="00C218C4">
      <w:pPr>
        <w:pStyle w:val="Heading3"/>
      </w:pPr>
      <w:bookmarkStart w:id="19" w:name="_Toc519349698"/>
      <w:r>
        <w:t>Link – High Skill</w:t>
      </w:r>
      <w:bookmarkEnd w:id="19"/>
    </w:p>
    <w:p w14:paraId="44AC5ED1" w14:textId="77777777" w:rsidR="009D2F1A" w:rsidRPr="009D2F1A" w:rsidRDefault="009D2F1A" w:rsidP="009D2F1A"/>
    <w:p w14:paraId="3D175925" w14:textId="77777777" w:rsidR="00C218C4" w:rsidRPr="00CF4EC2" w:rsidRDefault="00C218C4" w:rsidP="00C218C4">
      <w:pPr>
        <w:pStyle w:val="Heading4"/>
      </w:pPr>
      <w:r>
        <w:t xml:space="preserve">Trump doesn’t support high skilled immigration and his base can’t tell the difference </w:t>
      </w:r>
    </w:p>
    <w:p w14:paraId="43C3A9DF" w14:textId="77777777" w:rsidR="00C218C4" w:rsidRPr="00CF4EC2" w:rsidRDefault="00C218C4" w:rsidP="00C218C4">
      <w:pPr>
        <w:rPr>
          <w:rStyle w:val="Style13ptBold"/>
        </w:rPr>
      </w:pPr>
      <w:r w:rsidRPr="00CF4EC2">
        <w:rPr>
          <w:rStyle w:val="Style13ptBold"/>
        </w:rPr>
        <w:t>Weise and Rai, Bloomberg Reporters, 18</w:t>
      </w:r>
    </w:p>
    <w:p w14:paraId="4458AA27" w14:textId="77777777" w:rsidR="00C218C4" w:rsidRPr="00CF4EC2" w:rsidRDefault="00C218C4" w:rsidP="00C218C4">
      <w:r w:rsidRPr="00CF4EC2">
        <w:t xml:space="preserve">[Karen and Saritha, April 19 2018, “Engineers Are Leaving Trump’s America for the Canadian Dream”, </w:t>
      </w:r>
      <w:hyperlink r:id="rId26" w:history="1">
        <w:r w:rsidRPr="00CF4EC2">
          <w:rPr>
            <w:rStyle w:val="Hyperlink"/>
          </w:rPr>
          <w:t>https://www.bloomberg.com/news/features/2018-04-20/h-1b-workers-are-leaving-trump-s-america-for-the-canadian-dream</w:t>
        </w:r>
      </w:hyperlink>
      <w:r w:rsidRPr="00CF4EC2">
        <w:t xml:space="preserve">, accessed 7/12/18 dWRS] </w:t>
      </w:r>
    </w:p>
    <w:p w14:paraId="1884615A" w14:textId="77777777" w:rsidR="00C218C4" w:rsidRDefault="00C218C4" w:rsidP="00C218C4">
      <w:pPr>
        <w:rPr>
          <w:rStyle w:val="StyleUnderline"/>
        </w:rPr>
      </w:pPr>
    </w:p>
    <w:p w14:paraId="2997829A" w14:textId="77777777" w:rsidR="00C218C4" w:rsidRPr="00F11CD8" w:rsidRDefault="00C218C4" w:rsidP="00C218C4">
      <w:pPr>
        <w:rPr>
          <w:rStyle w:val="StyleUnderline"/>
        </w:rPr>
      </w:pPr>
      <w:r w:rsidRPr="00F11CD8">
        <w:rPr>
          <w:rStyle w:val="StyleUnderline"/>
        </w:rPr>
        <w:t>Once Trump was elected, Canadians would cautiously ask Rangnekar, “What do you think about him?” “I make it clear what side I’m on,” he says. Rangnekar watched as the travel ban triggered sweeping protests, legal challenges, and, among many in Trump’s base, red-blooded exultation. The nationalist wave hit home for many H-1B workers that February when a white man walked into a bar in Olathe, Kansas, shouted “Get out of my country!” and shot two Indian engineers.</w:t>
      </w:r>
    </w:p>
    <w:p w14:paraId="347A1DAC" w14:textId="77777777" w:rsidR="00C218C4" w:rsidRDefault="00C218C4" w:rsidP="00C218C4">
      <w:r w:rsidRPr="00F11CD8">
        <w:rPr>
          <w:rStyle w:val="StyleUnderline"/>
        </w:rPr>
        <w:t xml:space="preserve">Trump has since called for broad cuts to legal immigration and accused the H-1B system in particular of stealing jobs from American workers. </w:t>
      </w:r>
      <w:r w:rsidRPr="00F11CD8">
        <w:t>He’s also advocated adopting a points-based system similar to Canada’s, but since Congress has to approve any changes to immigration law, it’s hard to see the U.S. replicating the flexibility of the Canadian system.</w:t>
      </w:r>
    </w:p>
    <w:p w14:paraId="4BD10D26" w14:textId="77777777" w:rsidR="00C218C4" w:rsidRDefault="00C218C4" w:rsidP="00C218C4"/>
    <w:p w14:paraId="2DF25774" w14:textId="2AAFE909" w:rsidR="00C218C4" w:rsidRPr="00B40EC4" w:rsidRDefault="00C218C4" w:rsidP="00C218C4">
      <w:pPr>
        <w:pStyle w:val="Heading4"/>
      </w:pPr>
      <w:r>
        <w:t>Trump doesn’t support employee</w:t>
      </w:r>
      <w:r w:rsidR="009D2F1A">
        <w:t>-</w:t>
      </w:r>
      <w:r>
        <w:t xml:space="preserve">based immigration – circumvention proves </w:t>
      </w:r>
    </w:p>
    <w:p w14:paraId="4511BF27" w14:textId="77777777" w:rsidR="00C218C4" w:rsidRPr="00F11CD8" w:rsidRDefault="00C218C4" w:rsidP="00C218C4">
      <w:pPr>
        <w:rPr>
          <w:rStyle w:val="Style13ptBold"/>
        </w:rPr>
      </w:pPr>
      <w:r>
        <w:rPr>
          <w:rStyle w:val="Style13ptBold"/>
        </w:rPr>
        <w:t>Kopan, CNN reporter, 17</w:t>
      </w:r>
    </w:p>
    <w:p w14:paraId="54DF15FB" w14:textId="77777777" w:rsidR="00C218C4" w:rsidRDefault="00C218C4" w:rsidP="00C218C4">
      <w:r>
        <w:t xml:space="preserve">[Tal, August 29 2017, CNN, “Trump administration adding hurdles for green cards”, </w:t>
      </w:r>
      <w:hyperlink r:id="rId27" w:history="1">
        <w:r w:rsidRPr="007F68E3">
          <w:rPr>
            <w:rStyle w:val="Hyperlink"/>
          </w:rPr>
          <w:t>https://www.cnn.com/2017/08/28/politics/trump-administration-green-cards-interviews/index.html</w:t>
        </w:r>
      </w:hyperlink>
      <w:r>
        <w:t xml:space="preserve">, accessed 7/13/18 dWRS] </w:t>
      </w:r>
    </w:p>
    <w:p w14:paraId="0D5B1DB8" w14:textId="77777777" w:rsidR="00C218C4" w:rsidRDefault="00C218C4" w:rsidP="00C218C4"/>
    <w:p w14:paraId="7B8FE605" w14:textId="77777777" w:rsidR="00C218C4" w:rsidRPr="00B40EC4" w:rsidRDefault="00C218C4" w:rsidP="00C218C4">
      <w:pPr>
        <w:rPr>
          <w:rStyle w:val="StyleUnderline"/>
        </w:rPr>
      </w:pPr>
      <w:r w:rsidRPr="00B40EC4">
        <w:rPr>
          <w:rStyle w:val="StyleUnderline"/>
        </w:rPr>
        <w:t>Far more green card applicants will now be required to go through an interview</w:t>
      </w:r>
      <w:r>
        <w:t xml:space="preserve">, the Trump administration announced Monday. </w:t>
      </w:r>
      <w:r w:rsidRPr="00B40EC4">
        <w:rPr>
          <w:rStyle w:val="StyleUnderline"/>
        </w:rPr>
        <w:t>It's a step that could add a substantial slow-down to getting permanent residency in the US for immigrants.</w:t>
      </w:r>
    </w:p>
    <w:p w14:paraId="5A784746" w14:textId="77777777" w:rsidR="00C218C4" w:rsidRDefault="00C218C4" w:rsidP="00C218C4">
      <w:r w:rsidRPr="00B40EC4">
        <w:rPr>
          <w:rStyle w:val="StyleUnderline"/>
        </w:rPr>
        <w:t>While requiring all green card applicants to be interviewed is already provided for in the law, US Citizenship and Immigration Services (USCIS) in the past has waived the interview for broad categories of applicants, a move designed to marshal resources for higher-risk cases</w:t>
      </w:r>
      <w:r>
        <w:t>.</w:t>
      </w:r>
    </w:p>
    <w:p w14:paraId="53533334" w14:textId="77777777" w:rsidR="00C218C4" w:rsidRDefault="00C218C4" w:rsidP="00C218C4">
      <w:r w:rsidRPr="00B40EC4">
        <w:t>The new directive stems from Trump's</w:t>
      </w:r>
      <w:r>
        <w:t xml:space="preserve"> executive order known as the </w:t>
      </w:r>
      <w:r w:rsidRPr="00B40EC4">
        <w:rPr>
          <w:rStyle w:val="StyleUnderline"/>
        </w:rPr>
        <w:t>travel ban, which put restrictions on who could enter the US, titled "Protecting the Nation From Foreign Terrorist Entry Into the United States," according to USCIS.</w:t>
      </w:r>
      <w:r>
        <w:t xml:space="preserve"> It is also designed to combat fraud, the agency said.</w:t>
      </w:r>
    </w:p>
    <w:p w14:paraId="39E02583" w14:textId="77777777" w:rsidR="00C218C4" w:rsidRDefault="00C218C4" w:rsidP="00C218C4">
      <w:r w:rsidRPr="00B40EC4">
        <w:rPr>
          <w:rStyle w:val="StyleUnderline"/>
        </w:rPr>
        <w:t>It is the latest effort by the Trump administration to crack down on illegal immigration and perceived abuse of the legal immigration system, a central focus of President Donald Trump since the campaign</w:t>
      </w:r>
      <w:r>
        <w:t>.</w:t>
      </w:r>
    </w:p>
    <w:p w14:paraId="670BE156" w14:textId="77777777" w:rsidR="00C218C4" w:rsidRPr="00B546AF" w:rsidRDefault="00C218C4" w:rsidP="00B546AF">
      <w:pPr>
        <w:rPr>
          <w:rStyle w:val="StyleUnderline"/>
        </w:rPr>
      </w:pPr>
      <w:r w:rsidRPr="00B546AF">
        <w:t xml:space="preserve">The new policy will go into effect on October 1. Under the directive, </w:t>
      </w:r>
      <w:r w:rsidRPr="00B546AF">
        <w:rPr>
          <w:rStyle w:val="StyleUnderline"/>
        </w:rPr>
        <w:t>people applying for green cards based on their employment or for refugee and asylee relatives will be subject to an interview.</w:t>
      </w:r>
    </w:p>
    <w:p w14:paraId="4DD09CC6" w14:textId="77777777" w:rsidR="00C218C4" w:rsidRPr="00B546AF" w:rsidRDefault="00C218C4" w:rsidP="00B546AF">
      <w:r w:rsidRPr="00B546AF">
        <w:rPr>
          <w:rStyle w:val="StyleUnderline"/>
        </w:rPr>
        <w:t>According to current published USCIS guidelines, many individuals applying for employment-based green cards have their interview waived, especially if they have extraordinary abilities and if the employer petitioning on their behalf is the same one that sponsored their initial work visa.</w:t>
      </w:r>
    </w:p>
    <w:p w14:paraId="571B2D6C" w14:textId="77777777" w:rsidR="00C218C4" w:rsidRPr="00B40EC4" w:rsidRDefault="00C218C4" w:rsidP="00C218C4">
      <w:r w:rsidRPr="00B40EC4">
        <w:t>Monday's order doesn't affect other broad categories of people generally exempt from interviews, including fiancés and parents of US citizens. But USCIS said in an updated release Monday afternoon that the agency plans to incrementally expand interviews in other categories.</w:t>
      </w:r>
    </w:p>
    <w:p w14:paraId="48AA6BBD" w14:textId="77777777" w:rsidR="00C218C4" w:rsidRPr="00B40EC4" w:rsidRDefault="00C218C4" w:rsidP="00C218C4">
      <w:r w:rsidRPr="00B40EC4">
        <w:t>After the San Bernardino terrorist attacks, of which one of the perpetrators came to the US as a fiancé, the Obama administration explored increasing targeted interviews, based on risk factors including country of origin.</w:t>
      </w:r>
    </w:p>
    <w:p w14:paraId="4CF413E4" w14:textId="77777777" w:rsidR="00C218C4" w:rsidRPr="00B40EC4" w:rsidRDefault="00C218C4" w:rsidP="00C218C4">
      <w:pPr>
        <w:rPr>
          <w:rStyle w:val="StyleUnderline"/>
        </w:rPr>
      </w:pPr>
      <w:r w:rsidRPr="00B40EC4">
        <w:t xml:space="preserve">But </w:t>
      </w:r>
      <w:r w:rsidRPr="00B40EC4">
        <w:rPr>
          <w:rStyle w:val="StyleUnderline"/>
        </w:rPr>
        <w:t>former Obama administration USCIS Director Leon Rodriguez questioned the the decision to institute interviews for all employment-based applicants, saying it doesn't seem to be matched to a particular threat of fraud or national security.</w:t>
      </w:r>
    </w:p>
    <w:p w14:paraId="4AABF0B0" w14:textId="77777777" w:rsidR="00C218C4" w:rsidRPr="00B40EC4" w:rsidRDefault="00C218C4" w:rsidP="00C218C4">
      <w:pPr>
        <w:rPr>
          <w:rStyle w:val="StyleUnderline"/>
        </w:rPr>
      </w:pPr>
      <w:r w:rsidRPr="00B40EC4">
        <w:t xml:space="preserve">"You are applying a limited resource to do this," said Rodriguez, now a partner at Seyfarth Shaw. "The question is, why? Really, in terms of the ways you could be screening people in for interviews, </w:t>
      </w:r>
      <w:r w:rsidRPr="00B40EC4">
        <w:rPr>
          <w:rStyle w:val="StyleUnderline"/>
        </w:rPr>
        <w:t>why is employment-based a risk, compared to other categories and other ways that you might screen for risk? And I'm not sure that I'm able to tell you why I would put all employment-based green card applicants at the front of the line for interviews as opposed to anybody else."</w:t>
      </w:r>
    </w:p>
    <w:p w14:paraId="413D6821" w14:textId="77777777" w:rsidR="00C218C4" w:rsidRPr="00B40EC4" w:rsidRDefault="00C218C4" w:rsidP="00C218C4">
      <w:r w:rsidRPr="00B40EC4">
        <w:t xml:space="preserve">Another concern for critics of the decision is the length of time it could add to the green card application process. According to a tracking tool maintained by USCIS, as of September 30, 2016, it took an average of 333 days, just under one year, </w:t>
      </w:r>
      <w:r w:rsidRPr="00B40EC4">
        <w:rPr>
          <w:rStyle w:val="StyleUnderline"/>
        </w:rPr>
        <w:t>to process employment-based applications -- that was with the interview waivers that were being granted.</w:t>
      </w:r>
    </w:p>
    <w:p w14:paraId="6BD08BCF" w14:textId="77777777" w:rsidR="00C218C4" w:rsidRDefault="00C218C4" w:rsidP="00C218C4">
      <w:r w:rsidRPr="00B40EC4">
        <w:t>The new policies could affect roughly 180,000 people per year, according to 2015 statistics released by USCIS.</w:t>
      </w:r>
    </w:p>
    <w:p w14:paraId="3A906B87" w14:textId="77777777" w:rsidR="00C218C4" w:rsidRDefault="00C218C4" w:rsidP="00C218C4">
      <w:r>
        <w:t>USCIS says it is working to put in place "enhancements in training and technology" to deal with the added caseload and also transition some of the case management procedures.</w:t>
      </w:r>
    </w:p>
    <w:p w14:paraId="5179E01A" w14:textId="77777777" w:rsidR="00C218C4" w:rsidRDefault="00C218C4" w:rsidP="00C218C4">
      <w:r>
        <w:t>"This change reflects the administration's commitment to upholding and strengthening the integrity of our nation's immigration system," said acting USCIS Director James W. McCament. "USCIS and our federal partners are working collaboratively to develop more robust screening and vetting procedures for individuals seeking immigration benefits to reside in the United States."</w:t>
      </w:r>
    </w:p>
    <w:p w14:paraId="4B9718EA" w14:textId="77777777" w:rsidR="00C218C4" w:rsidRPr="00B40EC4" w:rsidRDefault="00C218C4" w:rsidP="00C218C4">
      <w:pPr>
        <w:rPr>
          <w:rStyle w:val="StyleUnderline"/>
        </w:rPr>
      </w:pPr>
      <w:r w:rsidRPr="00B40EC4">
        <w:rPr>
          <w:rStyle w:val="StyleUnderline"/>
        </w:rPr>
        <w:t>The administration says the in-person interviews will allow its officers to verify the application, discover any new relevant information and assess the credibility of the applicant.</w:t>
      </w:r>
    </w:p>
    <w:p w14:paraId="7EA3B02E" w14:textId="77777777" w:rsidR="00C218C4" w:rsidRDefault="00C218C4" w:rsidP="00C218C4">
      <w:r>
        <w:t>Rodriguez said it's hard to know yet how much the new policies could slow down the green card process, but said it "will absolutely have an impact."</w:t>
      </w:r>
    </w:p>
    <w:p w14:paraId="68AAD97B" w14:textId="77777777" w:rsidR="00C218C4" w:rsidRPr="00B40EC4" w:rsidRDefault="00C218C4" w:rsidP="00C218C4">
      <w:r>
        <w:t>"The right way to do this is to be risk-based," Rodriguez said. "To have evidence as to where your risks are and to use resources based on where your evidence shows you the risks are found ... So of all the areas to use that resource, I'm a little mystified as to why this is the one they're focusing on."</w:t>
      </w:r>
    </w:p>
    <w:p w14:paraId="7D663ECA" w14:textId="77777777" w:rsidR="00C218C4" w:rsidRDefault="00C218C4" w:rsidP="00C218C4"/>
    <w:p w14:paraId="5683B5EE" w14:textId="77777777" w:rsidR="00C218C4" w:rsidRPr="00F11CD8" w:rsidRDefault="00C218C4" w:rsidP="00C218C4">
      <w:pPr>
        <w:pStyle w:val="Heading4"/>
      </w:pPr>
      <w:r w:rsidRPr="00F11CD8">
        <w:t xml:space="preserve">Trump does support H1B visas – it conflicts with America first </w:t>
      </w:r>
    </w:p>
    <w:p w14:paraId="15E750B1" w14:textId="77777777" w:rsidR="00C218C4" w:rsidRPr="00F11CD8" w:rsidRDefault="00C218C4" w:rsidP="00C218C4">
      <w:pPr>
        <w:pStyle w:val="ListParagraph"/>
        <w:numPr>
          <w:ilvl w:val="0"/>
          <w:numId w:val="12"/>
        </w:numPr>
      </w:pPr>
      <w:r>
        <w:t xml:space="preserve">and feeds into the weirdest beef between Trump and Mark Zuckerberg? </w:t>
      </w:r>
    </w:p>
    <w:p w14:paraId="660F58FC" w14:textId="77777777" w:rsidR="00C218C4" w:rsidRPr="00F11CD8" w:rsidRDefault="00C218C4" w:rsidP="00C218C4">
      <w:pPr>
        <w:rPr>
          <w:rStyle w:val="Style13ptBold"/>
        </w:rPr>
      </w:pPr>
      <w:r w:rsidRPr="00F11CD8">
        <w:rPr>
          <w:rStyle w:val="Style13ptBold"/>
        </w:rPr>
        <w:t>Lopez, Vox Senior Reporter, 15</w:t>
      </w:r>
    </w:p>
    <w:p w14:paraId="75D5AEB5" w14:textId="1EA116FA" w:rsidR="00C218C4" w:rsidRDefault="00C218C4" w:rsidP="00C218C4">
      <w:r>
        <w:t>[German, Vox News, October 28 2015 “</w:t>
      </w:r>
      <w:r w:rsidRPr="00F11CD8">
        <w:t>Donald Trump says he never slammed Mark Zuckerberg. It's literally on his campaign site.</w:t>
      </w:r>
      <w:r>
        <w:t xml:space="preserve">”, </w:t>
      </w:r>
      <w:hyperlink r:id="rId28" w:history="1">
        <w:r w:rsidRPr="007F68E3">
          <w:rPr>
            <w:rStyle w:val="Hyperlink"/>
          </w:rPr>
          <w:t>https://www.vox.com/2015/10/28/9633230/donald-trump-mark-zuckerberg-immigration</w:t>
        </w:r>
      </w:hyperlink>
      <w:r>
        <w:t>, accessed 7/12/18 dWRS]</w:t>
      </w:r>
    </w:p>
    <w:p w14:paraId="24FB2FCA" w14:textId="77777777" w:rsidR="00B546AF" w:rsidRDefault="00B546AF" w:rsidP="00C218C4"/>
    <w:p w14:paraId="219C5CED" w14:textId="77777777" w:rsidR="00C218C4" w:rsidRDefault="00C218C4" w:rsidP="00C218C4">
      <w:r>
        <w:t>When CNBC debate moderators asked Donald Trump why he insulted Mark Zuckerberg in his immigration plan, Trump had an answer that befuddled moderator Becky Quick: "I never said that."</w:t>
      </w:r>
    </w:p>
    <w:p w14:paraId="06A5BDA7" w14:textId="77777777" w:rsidR="00C218C4" w:rsidRPr="00F11CD8" w:rsidRDefault="00C218C4" w:rsidP="00C218C4">
      <w:pPr>
        <w:rPr>
          <w:rStyle w:val="StyleUnderline"/>
        </w:rPr>
      </w:pPr>
      <w:r>
        <w:t xml:space="preserve">But actually, </w:t>
      </w:r>
      <w:r w:rsidRPr="00F11CD8">
        <w:rPr>
          <w:rStyle w:val="StyleUnderline"/>
        </w:rPr>
        <w:t>Trump really did call out Zuckerberg in his immigration plan. His plan says, as stated explicitly on his own campaign website, "This will improve the number of black, Hispanic and female workers in Silicon Valley who have been passed over in favor of the H-1B program. Mark Zuckerberg’s personal Senator, Marco Rubio, has a bill to triple H-1Bs that would decimate women and minorities."</w:t>
      </w:r>
    </w:p>
    <w:p w14:paraId="1F696312" w14:textId="77777777" w:rsidR="00C218C4" w:rsidRDefault="00C218C4" w:rsidP="00C218C4">
      <w:r>
        <w:t>Now, this is noted in Trump's plan, so it's entirely possible he was never aware of what was in a plan that an aide wrote up. Otherwise, Trump seems to be bluffing.</w:t>
      </w:r>
    </w:p>
    <w:p w14:paraId="290A743F" w14:textId="77777777" w:rsidR="00C218C4" w:rsidRDefault="00C218C4" w:rsidP="00C218C4"/>
    <w:p w14:paraId="111A4C0A" w14:textId="77777777" w:rsidR="00C218C4" w:rsidRPr="00FF66CA" w:rsidRDefault="00C218C4" w:rsidP="00C218C4">
      <w:pPr>
        <w:pStyle w:val="Heading4"/>
      </w:pPr>
      <w:r>
        <w:t xml:space="preserve">High skilled migration upsets Trump’s campaign promises </w:t>
      </w:r>
    </w:p>
    <w:p w14:paraId="38E3C31F" w14:textId="77777777" w:rsidR="00C218C4" w:rsidRPr="00FF66CA" w:rsidRDefault="00C218C4" w:rsidP="00C218C4">
      <w:pPr>
        <w:rPr>
          <w:rStyle w:val="Style13ptBold"/>
        </w:rPr>
      </w:pPr>
      <w:r w:rsidRPr="00FF66CA">
        <w:rPr>
          <w:rStyle w:val="Style13ptBold"/>
        </w:rPr>
        <w:t>Associated Press 17</w:t>
      </w:r>
    </w:p>
    <w:p w14:paraId="14C14B8A" w14:textId="77777777" w:rsidR="00C218C4" w:rsidRDefault="00C218C4" w:rsidP="00C218C4">
      <w:r>
        <w:t>[April 19 2017, State Journal, “</w:t>
      </w:r>
      <w:r w:rsidRPr="00FF66CA">
        <w:t>Donald Trump order would target high-skilled worker visa program</w:t>
      </w:r>
      <w:r>
        <w:t xml:space="preserve">”, </w:t>
      </w:r>
      <w:hyperlink r:id="rId29" w:history="1">
        <w:r w:rsidRPr="007F68E3">
          <w:rPr>
            <w:rStyle w:val="Hyperlink"/>
          </w:rPr>
          <w:t>https://host.madison.com/wsj/news/local/govt-and-politics/donald-trump-order-would-target-high-skilled-worker-visa-program/article_ebf14722-8206-50d7-96a8-d9e5be8f34a0.html</w:t>
        </w:r>
      </w:hyperlink>
      <w:r>
        <w:t xml:space="preserve">, accessed 7/12/18 dWRS] </w:t>
      </w:r>
    </w:p>
    <w:p w14:paraId="567BA75A" w14:textId="77777777" w:rsidR="00C218C4" w:rsidRDefault="00C218C4" w:rsidP="00C218C4"/>
    <w:p w14:paraId="60D006B4" w14:textId="77777777" w:rsidR="00C218C4" w:rsidRPr="00397998" w:rsidRDefault="00C218C4" w:rsidP="00C218C4">
      <w:pPr>
        <w:rPr>
          <w:rStyle w:val="StyleUnderline"/>
        </w:rPr>
      </w:pPr>
      <w:r w:rsidRPr="00397998">
        <w:rPr>
          <w:rStyle w:val="StyleUnderline"/>
        </w:rPr>
        <w:t>Trump campaign promises</w:t>
      </w:r>
    </w:p>
    <w:p w14:paraId="279E0D85" w14:textId="77777777" w:rsidR="00C218C4" w:rsidRDefault="00C218C4" w:rsidP="00C218C4">
      <w:r w:rsidRPr="00397998">
        <w:rPr>
          <w:rStyle w:val="StyleUnderline"/>
        </w:rPr>
        <w:t xml:space="preserve">Trump campaigned on populist promises </w:t>
      </w:r>
      <w:r>
        <w:t>to stand up to China, which he contended was manipulating its currency and stealing American jobs, and to eliminate the Export-Import bank, which he billed as wasteful subsidy. In a series of interviews last week, Trump reversed himself on both positions.</w:t>
      </w:r>
    </w:p>
    <w:p w14:paraId="757970E5" w14:textId="77777777" w:rsidR="00C218C4" w:rsidRDefault="00C218C4" w:rsidP="00C218C4">
      <w:r>
        <w:t xml:space="preserve">And while </w:t>
      </w:r>
      <w:r w:rsidRPr="00397998">
        <w:rPr>
          <w:rStyle w:val="StyleUnderline"/>
        </w:rPr>
        <w:t>he has long pledged to support American goods and workers</w:t>
      </w:r>
      <w:r>
        <w:t>, his own business record is mixed. Many Trump-branded products, like clothing, are made overseas. And his businesses have hired foreign workers, including at his Palm Beach club Mar-a-Lago.</w:t>
      </w:r>
    </w:p>
    <w:p w14:paraId="4EECE944" w14:textId="77777777" w:rsidR="00C218C4" w:rsidRDefault="00C218C4" w:rsidP="00C218C4">
      <w:r w:rsidRPr="00397998">
        <w:rPr>
          <w:rStyle w:val="StyleUnderline"/>
        </w:rPr>
        <w:t>During his campaign, Trump said at one point that he supported high-skilled visas, then he said he opposed the program</w:t>
      </w:r>
      <w:r>
        <w:t>.</w:t>
      </w:r>
    </w:p>
    <w:p w14:paraId="71BDBB14" w14:textId="77777777" w:rsidR="00C218C4" w:rsidRDefault="00C218C4" w:rsidP="00C218C4">
      <w:r>
        <w:t>Potential changes could be administrative or legislative and could include higher fees for the visas, changing the wage scale for the program or other initiatives.</w:t>
      </w:r>
    </w:p>
    <w:p w14:paraId="16BEE541" w14:textId="77777777" w:rsidR="00C218C4" w:rsidRPr="00397998" w:rsidRDefault="00C218C4" w:rsidP="00C218C4">
      <w:pPr>
        <w:rPr>
          <w:rStyle w:val="StyleUnderline"/>
        </w:rPr>
      </w:pPr>
      <w:r w:rsidRPr="00397998">
        <w:rPr>
          <w:rStyle w:val="StyleUnderline"/>
        </w:rPr>
        <w:t>Critics say the program has been hijacked by staffing companies that use the visas to recruit foreigners — often from India — who will work for less than Americans. The staffing companies then sell their services to corporate clients.</w:t>
      </w:r>
    </w:p>
    <w:p w14:paraId="346DB32C" w14:textId="77777777" w:rsidR="00C218C4" w:rsidRPr="00397998" w:rsidRDefault="00C218C4" w:rsidP="00C218C4">
      <w:pPr>
        <w:rPr>
          <w:rStyle w:val="StyleUnderline"/>
        </w:rPr>
      </w:pPr>
      <w:r w:rsidRPr="00397998">
        <w:rPr>
          <w:rStyle w:val="StyleUnderline"/>
        </w:rPr>
        <w:t>Employers, including Walt Disney World and the University of California-San Francisco, have laid off tech employees and replaced them with H-1B visa holders. U.S. workers are sometimes asked to train their replacements to qualify for severance packages.</w:t>
      </w:r>
    </w:p>
    <w:p w14:paraId="6F7F808A" w14:textId="77777777" w:rsidR="00C218C4" w:rsidRDefault="00C218C4" w:rsidP="00C218C4">
      <w:r>
        <w:t>Snap-on makes hand and power tools, diagnostics software, information and management systems, and shop equipment for use in various industries, including agriculture, the military and aviation. It has eight manufacturing sites in North America and employs about 11,000 people worldwide.</w:t>
      </w:r>
    </w:p>
    <w:p w14:paraId="1FDFCC5B" w14:textId="77777777" w:rsidR="00C218C4" w:rsidRDefault="00C218C4" w:rsidP="00C218C4"/>
    <w:p w14:paraId="67AF947A" w14:textId="77777777" w:rsidR="00C218C4" w:rsidRPr="00207085" w:rsidRDefault="00C218C4" w:rsidP="00C218C4">
      <w:pPr>
        <w:pStyle w:val="Heading4"/>
      </w:pPr>
      <w:r>
        <w:t>Trump doesn’t like high skilled immigration – he says they steal jobs and he’s skeptical of immigrants in general</w:t>
      </w:r>
    </w:p>
    <w:p w14:paraId="55DFE8DB" w14:textId="77777777" w:rsidR="00C218C4" w:rsidRPr="00207085" w:rsidRDefault="00C218C4" w:rsidP="00C218C4">
      <w:pPr>
        <w:rPr>
          <w:rStyle w:val="Style13ptBold"/>
        </w:rPr>
      </w:pPr>
      <w:r w:rsidRPr="00207085">
        <w:rPr>
          <w:rStyle w:val="Style13ptBold"/>
        </w:rPr>
        <w:t>Lind, Vox Senior Reporter, 17</w:t>
      </w:r>
    </w:p>
    <w:p w14:paraId="09F4FFEA" w14:textId="77777777" w:rsidR="00C218C4" w:rsidRDefault="00C218C4" w:rsidP="00C218C4">
      <w:r>
        <w:t>[Dara, December 15 2017, Vox News, “</w:t>
      </w:r>
      <w:r w:rsidRPr="00207085">
        <w:t>Donald Trump just compared legal immigrants on diversity visas to trash</w:t>
      </w:r>
      <w:r>
        <w:t xml:space="preserve">”, </w:t>
      </w:r>
      <w:hyperlink r:id="rId30" w:history="1">
        <w:r w:rsidRPr="002902D7">
          <w:rPr>
            <w:rStyle w:val="Hyperlink"/>
          </w:rPr>
          <w:t>https://www.vox.com/policy-and-politics/2017/12/15/16780948/trump-diversity-visa-legal-immigration</w:t>
        </w:r>
      </w:hyperlink>
      <w:r>
        <w:t xml:space="preserve">, accessed 7/12/18 dWRS] </w:t>
      </w:r>
    </w:p>
    <w:p w14:paraId="170A6C22" w14:textId="77777777" w:rsidR="00C218C4" w:rsidRPr="00207085" w:rsidRDefault="00C218C4" w:rsidP="00C218C4">
      <w:pPr>
        <w:rPr>
          <w:rStyle w:val="StyleUnderline"/>
        </w:rPr>
      </w:pPr>
    </w:p>
    <w:p w14:paraId="05E309B4" w14:textId="77777777" w:rsidR="00C218C4" w:rsidRPr="00207085" w:rsidRDefault="00C218C4" w:rsidP="00C218C4">
      <w:pPr>
        <w:rPr>
          <w:rStyle w:val="StyleUnderline"/>
        </w:rPr>
      </w:pPr>
      <w:r w:rsidRPr="00207085">
        <w:rPr>
          <w:rStyle w:val="StyleUnderline"/>
        </w:rPr>
        <w:t>Part of Trump’s innovation was that, unlike his Republican colleagues, he didn’t champion legal immigration — and, in fact, he was perfectly happy to cast suspicions on legal immigrants.</w:t>
      </w:r>
    </w:p>
    <w:p w14:paraId="71F7FE74" w14:textId="77777777" w:rsidR="00C218C4" w:rsidRPr="00207085" w:rsidRDefault="00C218C4" w:rsidP="00C218C4">
      <w:r w:rsidRPr="00207085">
        <w:t>Sure, Trump would occasionally throw a line into speeches about how “we love legal immigrants,” or promise to put a big beautiful door in his big beautiful wall. But when it came down to specifics, it turned out Trump had very little to say in the way of praise for any group of legal immigrants — and something disparaging to say about pretty much all of them.</w:t>
      </w:r>
    </w:p>
    <w:p w14:paraId="51E98D98" w14:textId="77777777" w:rsidR="00C218C4" w:rsidRPr="000344EA" w:rsidRDefault="00C218C4" w:rsidP="000344EA">
      <w:pPr>
        <w:rPr>
          <w:rStyle w:val="StyleUnderline"/>
        </w:rPr>
      </w:pPr>
      <w:r w:rsidRPr="000344EA">
        <w:rPr>
          <w:rStyle w:val="StyleUnderline"/>
        </w:rPr>
        <w:t>Refugees and asylum-seekers were a potential invading force, a “Trojan horse” who were taking government resources away from helping Americans. Immigrant families were refusing to assimilate. People on work visas — even the “high-skilled” immigrants other Republicans praised — were taking jobs from Americans thanks to the rapacity of tech billionaires.</w:t>
      </w:r>
    </w:p>
    <w:p w14:paraId="07E9D7F7" w14:textId="77777777" w:rsidR="00C218C4" w:rsidRPr="00207085" w:rsidRDefault="00C218C4" w:rsidP="00C218C4">
      <w:r w:rsidRPr="00207085">
        <w:t>In fact, the only group of immigrants that Trump has praised most consistently has been a group of unauthorized immigrants — the “DREAMers,” or unauthorized immigrants who grew up in the United States, who the president has called “terrific people” and promised to treat with “heart” even while winding down the program that allowed them to stay and work in the US without fear of deportation.</w:t>
      </w:r>
    </w:p>
    <w:p w14:paraId="310EC6BE" w14:textId="77777777" w:rsidR="00C218C4" w:rsidRPr="00207085" w:rsidRDefault="00C218C4" w:rsidP="00C218C4">
      <w:pPr>
        <w:rPr>
          <w:rStyle w:val="StyleUnderline"/>
        </w:rPr>
      </w:pPr>
      <w:r w:rsidRPr="00207085">
        <w:rPr>
          <w:rStyle w:val="StyleUnderline"/>
        </w:rPr>
        <w:t>The Trump administration has targeted legal immigration in pretty much every respect</w:t>
      </w:r>
    </w:p>
    <w:p w14:paraId="1EEB40B7" w14:textId="77777777" w:rsidR="00C218C4" w:rsidRDefault="00C218C4" w:rsidP="00C218C4">
      <w:r w:rsidRPr="00207085">
        <w:rPr>
          <w:rStyle w:val="StyleUnderline"/>
        </w:rPr>
        <w:t xml:space="preserve">Trump’s hostility toward legal immigration showed up in his policies. His immigration platform — the first policy his campaign released, in 2015 — called for reductions in legal immigration, particularly of refugees and </w:t>
      </w:r>
      <w:r w:rsidRPr="000344EA">
        <w:rPr>
          <w:rStyle w:val="StyleUnderline"/>
        </w:rPr>
        <w:t>guest workers.</w:t>
      </w:r>
      <w:r w:rsidRPr="00207085">
        <w:t xml:space="preserve"> In the first week of his administration, he signed an executive order temporarily banning legal immigration from several majority-Muslim countries and putting a moratorium on all legal admissions of refugees; while the country-specific ban went through several iterations before being allowed to go into effect in November, Trump has succeeded in radically restricting the number of refugees admitted to the United States.</w:t>
      </w:r>
    </w:p>
    <w:p w14:paraId="421E7037" w14:textId="77777777" w:rsidR="00C218C4" w:rsidRPr="00207085" w:rsidRDefault="00C218C4" w:rsidP="00C218C4">
      <w:pPr>
        <w:rPr>
          <w:rStyle w:val="StyleUnderline"/>
        </w:rPr>
      </w:pPr>
      <w:r w:rsidRPr="00207085">
        <w:rPr>
          <w:rStyle w:val="StyleUnderline"/>
        </w:rPr>
        <w:t>Other executive orders that would crack down on legal immigrants — by admitting fewer guest workers, and making it easier to deport legal immigrants for using social services — haven’t yet been signed, though the administration appears to be looking for ways to accomplish the same things through regulation.</w:t>
      </w:r>
    </w:p>
    <w:p w14:paraId="24C3CF9D" w14:textId="77777777" w:rsidR="00C218C4" w:rsidRDefault="00C218C4" w:rsidP="00C218C4"/>
    <w:p w14:paraId="07008784" w14:textId="77777777" w:rsidR="00C218C4" w:rsidRDefault="00C218C4" w:rsidP="00C218C4"/>
    <w:p w14:paraId="3A5B7F63" w14:textId="6CAEC71C" w:rsidR="00C218C4" w:rsidRDefault="00C218C4" w:rsidP="00C218C4">
      <w:pPr>
        <w:pStyle w:val="Heading4"/>
      </w:pPr>
      <w:r>
        <w:t>Trump doesn’t support skills</w:t>
      </w:r>
      <w:r w:rsidR="000344EA">
        <w:t>-</w:t>
      </w:r>
      <w:r>
        <w:t xml:space="preserve">based immigration – doesn’t jibe with “America first” </w:t>
      </w:r>
    </w:p>
    <w:p w14:paraId="6332C7CA" w14:textId="77777777" w:rsidR="00C218C4" w:rsidRPr="00FF66CA" w:rsidRDefault="00C218C4" w:rsidP="00C218C4">
      <w:pPr>
        <w:rPr>
          <w:rStyle w:val="Style13ptBold"/>
        </w:rPr>
      </w:pPr>
      <w:r w:rsidRPr="00FF66CA">
        <w:rPr>
          <w:rStyle w:val="Style13ptBold"/>
        </w:rPr>
        <w:t>Boyer, Washington Times White House correspondent, and Dinan, Washington Times reporter, 17</w:t>
      </w:r>
    </w:p>
    <w:p w14:paraId="2E276D85" w14:textId="77777777" w:rsidR="00C218C4" w:rsidRDefault="00C218C4" w:rsidP="00C218C4">
      <w:r>
        <w:t>[Dave, and Stephen, August 2 2017, Washington Times, “</w:t>
      </w:r>
      <w:r w:rsidRPr="00FF66CA">
        <w:t>Trump endorses merit-based system that would cut legal immigration by half</w:t>
      </w:r>
      <w:r>
        <w:t xml:space="preserve">”, </w:t>
      </w:r>
      <w:hyperlink r:id="rId31" w:history="1">
        <w:r w:rsidRPr="007F68E3">
          <w:rPr>
            <w:rStyle w:val="Hyperlink"/>
          </w:rPr>
          <w:t>https://www.washingtontimes.com/news/2017/aug/2/trump-backs-immigration-bill-cut-green-card-limits/</w:t>
        </w:r>
      </w:hyperlink>
      <w:r>
        <w:t xml:space="preserve">, accessed 7/12/18 dWRS] </w:t>
      </w:r>
    </w:p>
    <w:p w14:paraId="39A158B0" w14:textId="77777777" w:rsidR="00C218C4" w:rsidRPr="00F11CD8" w:rsidRDefault="00C218C4" w:rsidP="00C218C4"/>
    <w:p w14:paraId="7DD43BD0" w14:textId="77777777" w:rsidR="00C218C4" w:rsidRPr="00FF66CA" w:rsidRDefault="00C218C4" w:rsidP="00C218C4">
      <w:pPr>
        <w:rPr>
          <w:rStyle w:val="StyleUnderline"/>
        </w:rPr>
      </w:pPr>
      <w:r>
        <w:t xml:space="preserve">President </w:t>
      </w:r>
      <w:r w:rsidRPr="00FF66CA">
        <w:rPr>
          <w:rStyle w:val="StyleUnderline"/>
        </w:rPr>
        <w:t>Trump threw his support Wednesday behind a Senate bill that would cut legal immigration in half and impose a merit-based system, giving preference to English-speaking immigrants who demonstrate job skills and curtailing the traditional pipeline that rewarded extended family ties.</w:t>
      </w:r>
    </w:p>
    <w:p w14:paraId="52079FA2" w14:textId="77777777" w:rsidR="00C218C4" w:rsidRDefault="00C218C4" w:rsidP="00C218C4">
      <w:r>
        <w:t>Meeting at the White House with Republican Sens. David Perdue of Georgia and Tom Cotton of Arkansas, the bill’s sponsors, the president said the legislation would be the biggest change to immigration policy in 50 years. His aides signaled that they expect it to be a major part of the national debate heading into midterm elections next year.</w:t>
      </w:r>
    </w:p>
    <w:p w14:paraId="0983FA79" w14:textId="77777777" w:rsidR="00C218C4" w:rsidRDefault="00C218C4" w:rsidP="00C218C4">
      <w:r>
        <w:t>Democrats vowed to resist the changes, and immigrant rights groups said Mr. Trump was catering to “white nationalists” with the proposal, which would slash legal immigration over the next decade from about 1.1 million green cards a year to 500,000.</w:t>
      </w:r>
    </w:p>
    <w:p w14:paraId="272CA7A9" w14:textId="77777777" w:rsidR="00C218C4" w:rsidRPr="00FF66CA" w:rsidRDefault="00C218C4" w:rsidP="00C218C4">
      <w:pPr>
        <w:rPr>
          <w:rStyle w:val="StyleUnderline"/>
        </w:rPr>
      </w:pPr>
      <w:r w:rsidRPr="00FF66CA">
        <w:rPr>
          <w:rStyle w:val="StyleUnderline"/>
        </w:rPr>
        <w:t>The bill</w:t>
      </w:r>
      <w:r>
        <w:t xml:space="preserve"> would also prevent immigrants from accessing welfare and </w:t>
      </w:r>
      <w:r w:rsidRPr="00FF66CA">
        <w:rPr>
          <w:rStyle w:val="StyleUnderline"/>
        </w:rPr>
        <w:t>would replace the employment visa system, which relies on businesses to pick immigrants, with a skills-based system that gives the government a bigger role in selecting applicants based on their individual merits.</w:t>
      </w:r>
    </w:p>
    <w:p w14:paraId="7728BE9B" w14:textId="77777777" w:rsidR="00C218C4" w:rsidRDefault="00C218C4" w:rsidP="00C218C4">
      <w:pPr>
        <w:rPr>
          <w:rStyle w:val="StyleUnderline"/>
          <w:sz w:val="24"/>
        </w:rPr>
      </w:pPr>
      <w:r w:rsidRPr="00FF66CA">
        <w:rPr>
          <w:rStyle w:val="StyleUnderline"/>
          <w:sz w:val="24"/>
        </w:rPr>
        <w:t>“This legislation demonstrates our compassion for struggling American families who deserve an immigration system that puts their needs first and that puts America first,</w:t>
      </w:r>
      <w:r>
        <w:t xml:space="preserve">” said Mr. Trump, adding that it would </w:t>
      </w:r>
      <w:r w:rsidRPr="00FF66CA">
        <w:rPr>
          <w:rStyle w:val="StyleUnderline"/>
          <w:sz w:val="24"/>
        </w:rPr>
        <w:t>“restore the sacred bonds of trust between America and its citizens.”</w:t>
      </w:r>
    </w:p>
    <w:p w14:paraId="712533B2" w14:textId="77777777" w:rsidR="00C218C4" w:rsidRDefault="00C218C4" w:rsidP="00C218C4">
      <w:pPr>
        <w:rPr>
          <w:rStyle w:val="StyleUnderline"/>
          <w:sz w:val="24"/>
        </w:rPr>
      </w:pPr>
    </w:p>
    <w:p w14:paraId="3B3D2961" w14:textId="77777777" w:rsidR="00C218C4" w:rsidRPr="00FF66CA" w:rsidRDefault="00C218C4" w:rsidP="00C218C4">
      <w:pPr>
        <w:pStyle w:val="Heading4"/>
      </w:pPr>
      <w:r>
        <w:t xml:space="preserve">Trump does not like high skilled immigration -- it “steals jobs”  </w:t>
      </w:r>
    </w:p>
    <w:p w14:paraId="34692F80" w14:textId="77777777" w:rsidR="00C218C4" w:rsidRPr="00FF66CA" w:rsidRDefault="00C218C4" w:rsidP="00C218C4">
      <w:pPr>
        <w:rPr>
          <w:rStyle w:val="Style13ptBold"/>
        </w:rPr>
      </w:pPr>
      <w:r w:rsidRPr="00FF66CA">
        <w:rPr>
          <w:rStyle w:val="Style13ptBold"/>
        </w:rPr>
        <w:t>Associated Press 17</w:t>
      </w:r>
    </w:p>
    <w:p w14:paraId="4250235B" w14:textId="77777777" w:rsidR="00C218C4" w:rsidRDefault="00C218C4" w:rsidP="00C218C4">
      <w:r>
        <w:t>[April 19 2017, State Journal, “</w:t>
      </w:r>
      <w:r w:rsidRPr="00FF66CA">
        <w:t>Donald Trump order would target high-skilled worker visa program</w:t>
      </w:r>
      <w:r>
        <w:t xml:space="preserve">”, </w:t>
      </w:r>
      <w:hyperlink r:id="rId32" w:history="1">
        <w:r w:rsidRPr="007F68E3">
          <w:rPr>
            <w:rStyle w:val="Hyperlink"/>
          </w:rPr>
          <w:t>https://host.madison.com/wsj/news/local/govt-and-politics/donald-trump-order-would-target-high-skilled-worker-visa-program/article_ebf14722-8206-50d7-96a8-d9e5be8f34a0.html</w:t>
        </w:r>
      </w:hyperlink>
      <w:r>
        <w:t xml:space="preserve">, accessed 7/12/18 dWRS] </w:t>
      </w:r>
    </w:p>
    <w:p w14:paraId="17693C71" w14:textId="77777777" w:rsidR="00C218C4" w:rsidRDefault="00C218C4" w:rsidP="00C218C4"/>
    <w:p w14:paraId="3B40817C" w14:textId="77777777" w:rsidR="00C218C4" w:rsidRPr="00FF66CA" w:rsidRDefault="00C218C4" w:rsidP="00C218C4">
      <w:pPr>
        <w:rPr>
          <w:rStyle w:val="StyleUnderline"/>
          <w:sz w:val="24"/>
        </w:rPr>
      </w:pPr>
      <w:r>
        <w:t xml:space="preserve">KENOSHA — President Donald </w:t>
      </w:r>
      <w:r w:rsidRPr="00FF66CA">
        <w:rPr>
          <w:rStyle w:val="StyleUnderline"/>
        </w:rPr>
        <w:t>Trump</w:t>
      </w:r>
      <w:r>
        <w:t xml:space="preserve"> returned to Wisconsin on Tuesday for the first time since his inauguration, </w:t>
      </w:r>
      <w:r w:rsidRPr="00FF66CA">
        <w:rPr>
          <w:rStyle w:val="StyleUnderline"/>
          <w:sz w:val="24"/>
        </w:rPr>
        <w:t>announcing new measures that he said would help U.S. workers compete in the global marketplace.</w:t>
      </w:r>
    </w:p>
    <w:p w14:paraId="34B441FF" w14:textId="77777777" w:rsidR="00C218C4" w:rsidRPr="00FF66CA" w:rsidRDefault="00C218C4" w:rsidP="00C218C4">
      <w:r w:rsidRPr="00FF66CA">
        <w:rPr>
          <w:rStyle w:val="StyleUnderline"/>
        </w:rPr>
        <w:t xml:space="preserve">The executive orders, which Trump signed at the headquarters of tool manufacturer Snap-on Inc., restrict use of a program used by U.S. companies to bring in foreign technology workers. </w:t>
      </w:r>
      <w:r w:rsidRPr="00FF66CA">
        <w:t>Another provision calls for a review of federal agencies’ requirements to buy American-made products.</w:t>
      </w:r>
    </w:p>
    <w:p w14:paraId="0254A636" w14:textId="77777777" w:rsidR="00C218C4" w:rsidRPr="00FF66CA" w:rsidRDefault="00C218C4" w:rsidP="00C218C4">
      <w:pPr>
        <w:rPr>
          <w:rStyle w:val="StyleUnderline"/>
        </w:rPr>
      </w:pPr>
      <w:r>
        <w:t xml:space="preserve">Speaking before a backdrop that included a tool set and an American flag made of wrenches, </w:t>
      </w:r>
      <w:r w:rsidRPr="00FF66CA">
        <w:rPr>
          <w:rStyle w:val="StyleUnderline"/>
        </w:rPr>
        <w:t>Trump told a largely supportive crowd that “we’re going to defend our workers, protect our jobs and finally put America first.”</w:t>
      </w:r>
    </w:p>
    <w:p w14:paraId="04791F8A" w14:textId="77777777" w:rsidR="00C218C4" w:rsidRDefault="00C218C4" w:rsidP="00C218C4">
      <w:r>
        <w:t>Trump also renewed criticism of the North American Free Trade Agreement, or NAFTA, reiterating his campaign vow to renegotiate or scrap the 1994 deal, which lifted trade barriers between the U.S., Mexico and Canada.</w:t>
      </w:r>
    </w:p>
    <w:p w14:paraId="35BBB446" w14:textId="77777777" w:rsidR="00C218C4" w:rsidRDefault="00C218C4" w:rsidP="00C218C4">
      <w:r>
        <w:t>The message recalled the populist, blue-collar appeal Trump cultivated during the 2016 campaign, during which he pledged to return manufacturing jobs to the U.S. Wisconsin and other Rust Belt states responded by voting for Trump, tipping the election in his favor.</w:t>
      </w:r>
    </w:p>
    <w:p w14:paraId="7CFFA24E" w14:textId="77777777" w:rsidR="00C218C4" w:rsidRDefault="00C218C4" w:rsidP="00C218C4">
      <w:r>
        <w:t>But Democrats and some business experts questioned how much the orders would accomplish, saying far more action, including legislation, is needed to meet Trump’s stated objectives.</w:t>
      </w:r>
    </w:p>
    <w:p w14:paraId="760286CA" w14:textId="77777777" w:rsidR="00C218C4" w:rsidRDefault="00C218C4" w:rsidP="00C218C4">
      <w:r>
        <w:t>U.S. Sen. Tammy Baldwin, D-Madison, called on Trump to back a legislative proposal she has offered to impose new requirements for using U.S.-made steel and iron on infrastructure projects. U.S. Rep. Mark Pocan, D-Black Earth, said Trump must urge House Speaker Paul Ryan, R-Janesville, to support such requirements.</w:t>
      </w:r>
    </w:p>
    <w:p w14:paraId="59F9E858" w14:textId="77777777" w:rsidR="00C218C4" w:rsidRDefault="00C218C4" w:rsidP="00C218C4">
      <w:r>
        <w:t>“Many people in our state are feeling economically strapped, and a short visit to my hometown of Kenosha to shake some hands will not ease that stress,” Pocan said.</w:t>
      </w:r>
    </w:p>
    <w:p w14:paraId="635366A3" w14:textId="77777777" w:rsidR="00C218C4" w:rsidRDefault="00C218C4" w:rsidP="00C218C4">
      <w:r>
        <w:t>U.S. Sen. Ron Johnson, R-Oshkosh, who attended the event, spoke positively of Trump’s orders in remarks to reporters afterward.</w:t>
      </w:r>
    </w:p>
    <w:p w14:paraId="11955FEC" w14:textId="77777777" w:rsidR="00C218C4" w:rsidRDefault="00C218C4" w:rsidP="00C218C4">
      <w:r>
        <w:t>“I think the vast majority of Americans say when the government is spending money, by and large they should spend that money using American workers and American products,” Johnson said.</w:t>
      </w:r>
    </w:p>
    <w:p w14:paraId="2A8D9902" w14:textId="77777777" w:rsidR="00C218C4" w:rsidRDefault="00C218C4" w:rsidP="00C218C4">
      <w:r>
        <w:t>Republican Gov. Scott Walker and Assembly Speaker Robin Vos, R-Rochester, were among the other leading Wisconsin Republicans on hand. Trump hailed Walker — whose short-lived presidential candidacy Trump helped end during the GOP presidential primary — saying “he’s been such a big help.” Trump also noted Kenosha is the hometown of his White House chief of staff, former Republican National Committee chairman Reince Priebus. Ryan didn’t attend because he was on a congressional trip visiting NATO countries.</w:t>
      </w:r>
    </w:p>
    <w:p w14:paraId="1533A504" w14:textId="77777777" w:rsidR="00C218C4" w:rsidRDefault="00C218C4" w:rsidP="00C218C4">
      <w:r>
        <w:t>Visa program targeted</w:t>
      </w:r>
    </w:p>
    <w:p w14:paraId="794E4246" w14:textId="77777777" w:rsidR="00C218C4" w:rsidRPr="00397998" w:rsidRDefault="00C218C4" w:rsidP="00C218C4">
      <w:pPr>
        <w:rPr>
          <w:rStyle w:val="StyleUnderline"/>
        </w:rPr>
      </w:pPr>
      <w:r w:rsidRPr="00397998">
        <w:rPr>
          <w:rStyle w:val="StyleUnderline"/>
        </w:rPr>
        <w:t>Trump’s orders target the H-1B visa program, which the White House says undercuts American workers by bringing in large numbers of cheaper, foreign workers, driving down wages.</w:t>
      </w:r>
    </w:p>
    <w:p w14:paraId="4A515DA2" w14:textId="77777777" w:rsidR="00C218C4" w:rsidRPr="00397998" w:rsidRDefault="00C218C4" w:rsidP="00C218C4">
      <w:pPr>
        <w:rPr>
          <w:rStyle w:val="StyleUnderline"/>
        </w:rPr>
      </w:pPr>
      <w:r w:rsidRPr="00397998">
        <w:rPr>
          <w:rStyle w:val="StyleUnderline"/>
        </w:rPr>
        <w:t>The tech industry has argued the H-1B program is needed because it encourages students to stay in the U.S. after getting degrees in high-tech specialties — and companies can’t always find enough American workers with the skills they need.</w:t>
      </w:r>
    </w:p>
    <w:p w14:paraId="2E81E067" w14:textId="77777777" w:rsidR="00C218C4" w:rsidRPr="00397998" w:rsidRDefault="00C218C4" w:rsidP="00C218C4">
      <w:pPr>
        <w:rPr>
          <w:rStyle w:val="StyleUnderline"/>
        </w:rPr>
      </w:pPr>
      <w:r w:rsidRPr="00397998">
        <w:rPr>
          <w:rStyle w:val="StyleUnderline"/>
        </w:rPr>
        <w:t>The new order would direct U.S. agencies to propose rules to prevent immigration fraud and abuse in the program. They would also be asked to offer changes so H-1B visas are awarded to the most-skilled or highest-paid applicants.</w:t>
      </w:r>
    </w:p>
    <w:p w14:paraId="478A8D02" w14:textId="77777777" w:rsidR="00C218C4" w:rsidRDefault="00C218C4" w:rsidP="00C218C4">
      <w:r>
        <w:t>Kurt Bauer, president and CEO of Wisconsin Manufacturers &amp; Commerce, who attended the speech, said the order returns the program to its original intent.</w:t>
      </w:r>
    </w:p>
    <w:p w14:paraId="29506B68" w14:textId="77777777" w:rsidR="00C218C4" w:rsidRDefault="00C218C4" w:rsidP="00C218C4">
      <w:r>
        <w:t>“It addresses some of the abuses and puts more emphasis in supplementing our workforce in areas where specific skills are in high demand,” Bauer said.</w:t>
      </w:r>
    </w:p>
    <w:p w14:paraId="0D353AEB" w14:textId="77777777" w:rsidR="00C218C4" w:rsidRPr="00397998" w:rsidRDefault="00C218C4" w:rsidP="00C218C4">
      <w:pPr>
        <w:rPr>
          <w:rStyle w:val="StyleUnderline"/>
        </w:rPr>
      </w:pPr>
      <w:r w:rsidRPr="00397998">
        <w:rPr>
          <w:rStyle w:val="StyleUnderline"/>
        </w:rPr>
        <w:t>Bauer said there are instances where some workers granted H-1B visas were hired into jobs over Americans with similar skills.</w:t>
      </w:r>
    </w:p>
    <w:p w14:paraId="4E21FD72" w14:textId="77777777" w:rsidR="00C218C4" w:rsidRPr="00397998" w:rsidRDefault="00C218C4" w:rsidP="00C218C4">
      <w:pPr>
        <w:rPr>
          <w:rStyle w:val="StyleUnderline"/>
        </w:rPr>
      </w:pPr>
      <w:r w:rsidRPr="00397998">
        <w:rPr>
          <w:rStyle w:val="StyleUnderline"/>
        </w:rPr>
        <w:t>“What this will do is protect Americans who have certain skills that are in demand but also allows those who came into our country to get an education in a specific high-demand field to remain here,” Bauer said. Highly skilled positions with often difficult-to-find workers include chemical, nuclear and mechanical engineering.</w:t>
      </w:r>
    </w:p>
    <w:p w14:paraId="1B4A9761" w14:textId="77777777" w:rsidR="00ED7D32" w:rsidRDefault="00ED7D32" w:rsidP="00ED7D32"/>
    <w:p w14:paraId="0659AA6D" w14:textId="4633AD4F" w:rsidR="005B6285" w:rsidRDefault="005B6285" w:rsidP="005B6285">
      <w:pPr>
        <w:pStyle w:val="Heading3"/>
      </w:pPr>
      <w:bookmarkStart w:id="20" w:name="_Toc519349699"/>
      <w:r>
        <w:t>Link</w:t>
      </w:r>
      <w:r w:rsidR="0004089C">
        <w:t xml:space="preserve"> – </w:t>
      </w:r>
      <w:r>
        <w:t xml:space="preserve"> </w:t>
      </w:r>
      <w:r w:rsidR="000344EA">
        <w:t>“</w:t>
      </w:r>
      <w:r>
        <w:t>Illegal</w:t>
      </w:r>
      <w:r w:rsidR="000344EA">
        <w:t>”</w:t>
      </w:r>
      <w:r>
        <w:t xml:space="preserve"> Immigrants</w:t>
      </w:r>
      <w:bookmarkEnd w:id="20"/>
    </w:p>
    <w:p w14:paraId="23A1E492" w14:textId="77777777" w:rsidR="0004089C" w:rsidRPr="0004089C" w:rsidRDefault="0004089C" w:rsidP="0004089C"/>
    <w:p w14:paraId="38EBDA22" w14:textId="77777777" w:rsidR="005B6285" w:rsidRDefault="005B6285" w:rsidP="005B6285">
      <w:pPr>
        <w:pStyle w:val="Heading4"/>
      </w:pPr>
      <w:r w:rsidRPr="00374797">
        <w:t>Trump’s base wants to deport immigrants who are here “illegally” – not help them</w:t>
      </w:r>
    </w:p>
    <w:p w14:paraId="4B1C2F94" w14:textId="77777777" w:rsidR="005B6285" w:rsidRDefault="005B6285" w:rsidP="005B6285">
      <w:pPr>
        <w:rPr>
          <w:rStyle w:val="Style13ptBold"/>
        </w:rPr>
      </w:pPr>
      <w:r w:rsidRPr="003D0A75">
        <w:rPr>
          <w:rStyle w:val="Style13ptBold"/>
        </w:rPr>
        <w:t>Bacon, FiveThirtyEight senior writer, 15</w:t>
      </w:r>
    </w:p>
    <w:p w14:paraId="135A29D1" w14:textId="77777777" w:rsidR="005B6285" w:rsidRDefault="005B6285" w:rsidP="005B6285">
      <w:r>
        <w:t xml:space="preserve">[Perry Jr., Nov 28 2015, NBC news, “Trump Supporters Deeply Wary of Illegal Immigration, Syrian Refugees in U.S.: Polls”, </w:t>
      </w:r>
      <w:hyperlink r:id="rId33" w:history="1">
        <w:r w:rsidRPr="00070DE4">
          <w:rPr>
            <w:rStyle w:val="Hyperlink"/>
          </w:rPr>
          <w:t>https://www.nbcnews.com/politics/2016-election/what-trump-supporters-think-about-race-religion-n468896</w:t>
        </w:r>
      </w:hyperlink>
      <w:r>
        <w:t>, accessed 7/8 dWRS]</w:t>
      </w:r>
    </w:p>
    <w:p w14:paraId="050303BB" w14:textId="77777777" w:rsidR="005B6285" w:rsidRDefault="005B6285" w:rsidP="005B6285"/>
    <w:p w14:paraId="5FB2D760" w14:textId="77777777" w:rsidR="005B6285" w:rsidRPr="003D0A75" w:rsidRDefault="005B6285" w:rsidP="005B6285">
      <w:pPr>
        <w:rPr>
          <w:rStyle w:val="StyleUnderline"/>
        </w:rPr>
      </w:pPr>
      <w:r>
        <w:t xml:space="preserve"> </w:t>
      </w:r>
      <w:r w:rsidRPr="003D0A75">
        <w:rPr>
          <w:rStyle w:val="StyleUnderline"/>
        </w:rPr>
        <w:t>Trump supporters, more than other Republicans, want to deport undocumented immigrants.</w:t>
      </w:r>
    </w:p>
    <w:p w14:paraId="6AFD71C9" w14:textId="77777777" w:rsidR="005B6285" w:rsidRPr="003D0A75" w:rsidRDefault="005B6285" w:rsidP="005B6285">
      <w:pPr>
        <w:rPr>
          <w:rStyle w:val="StyleUnderline"/>
        </w:rPr>
      </w:pPr>
      <w:r w:rsidRPr="003D0A75">
        <w:rPr>
          <w:rStyle w:val="StyleUnderline"/>
        </w:rPr>
        <w:t>In a Pew poll in September, Republican voters were asked if they were "more likely" or "less likely" to back a candidate "who wants to deport all immigrants who are currently in the country illegally."</w:t>
      </w:r>
    </w:p>
    <w:p w14:paraId="18032C26" w14:textId="77777777" w:rsidR="005B6285" w:rsidRDefault="005B6285" w:rsidP="005B6285">
      <w:r w:rsidRPr="003D0A75">
        <w:rPr>
          <w:rStyle w:val="StyleUnderline"/>
        </w:rPr>
        <w:t>Among those who were "more likely" to back such a candidate, 34 percent of respondents favored Trump, compared to 16 percent who favored</w:t>
      </w:r>
      <w:r>
        <w:t xml:space="preserve"> retired neurosurgeon Ben </w:t>
      </w:r>
      <w:r w:rsidRPr="003D0A75">
        <w:rPr>
          <w:rStyle w:val="StyleUnderline"/>
        </w:rPr>
        <w:t>Carson and 5 percent who backed</w:t>
      </w:r>
      <w:r>
        <w:t xml:space="preserve"> Florida Sen. Marco </w:t>
      </w:r>
      <w:r w:rsidRPr="003D0A75">
        <w:rPr>
          <w:rStyle w:val="StyleUnderline"/>
        </w:rPr>
        <w:t>Rubio</w:t>
      </w:r>
      <w:r>
        <w:t>. Among those who were "less likely" to back such a candidate, 17 percent favored Carson, 13 percent Trump, 10 percent Rubio.</w:t>
      </w:r>
    </w:p>
    <w:p w14:paraId="4CC178A8" w14:textId="77777777" w:rsidR="005B6285" w:rsidRDefault="005B6285" w:rsidP="005B6285">
      <w:r>
        <w:t>According to a Washington-Post ABC News poll released this week, 59 percent of Republicans support deporting undocumented immigrants currently living in the United States. Trump has 46 percent of the vote among Republicans who support mass deportation, much higher than his support overall.</w:t>
      </w:r>
    </w:p>
    <w:p w14:paraId="353EB07B" w14:textId="77777777" w:rsidR="005B6285" w:rsidRDefault="005B6285" w:rsidP="005B6285"/>
    <w:p w14:paraId="4105244B" w14:textId="77777777" w:rsidR="005B6285" w:rsidRDefault="005B6285" w:rsidP="005B6285">
      <w:pPr>
        <w:pStyle w:val="Heading4"/>
      </w:pPr>
      <w:r>
        <w:t>Trump base wants anti-immigration policies – plan is the opposite and wrecks support</w:t>
      </w:r>
    </w:p>
    <w:p w14:paraId="7D4E2144" w14:textId="77777777" w:rsidR="005B6285" w:rsidRPr="00B21CB0" w:rsidRDefault="005B6285" w:rsidP="005B6285">
      <w:pPr>
        <w:rPr>
          <w:rStyle w:val="Style13ptBold"/>
        </w:rPr>
      </w:pPr>
      <w:r w:rsidRPr="00B21CB0">
        <w:rPr>
          <w:rStyle w:val="Style13ptBold"/>
        </w:rPr>
        <w:t>Nakamura</w:t>
      </w:r>
      <w:r>
        <w:rPr>
          <w:rStyle w:val="Style13ptBold"/>
        </w:rPr>
        <w:t>,</w:t>
      </w:r>
      <w:r w:rsidRPr="00B21CB0">
        <w:rPr>
          <w:rStyle w:val="Style13ptBold"/>
        </w:rPr>
        <w:t xml:space="preserve"> Washington Post White House journalist</w:t>
      </w:r>
      <w:r>
        <w:rPr>
          <w:rStyle w:val="Style13ptBold"/>
        </w:rPr>
        <w:t>,</w:t>
      </w:r>
      <w:r w:rsidRPr="00B21CB0">
        <w:rPr>
          <w:rStyle w:val="Style13ptBold"/>
        </w:rPr>
        <w:t xml:space="preserve"> 18</w:t>
      </w:r>
    </w:p>
    <w:p w14:paraId="395F2D9B" w14:textId="77777777" w:rsidR="005B6285" w:rsidRDefault="005B6285" w:rsidP="005B6285">
      <w:r>
        <w:t>[David, 4-3-18, Washington Post, "Trump heats up rhetoric on border, immigration as some supporters grow impatient" https://www.washingtonpost.com/politics/trump-heats-up-rhetoric-on-border-immigration-as-some-supporters-grow-impatient/2018/04/02/88d5353e-3690-11e8-acd5-35eac230e514_story.html?utm_term=.6a984f5d3d6f/ accessed: 7-8-2018//quan]</w:t>
      </w:r>
    </w:p>
    <w:p w14:paraId="13656F8C" w14:textId="77777777" w:rsidR="005B6285" w:rsidRPr="00B21CB0" w:rsidRDefault="005B6285" w:rsidP="005B6285"/>
    <w:p w14:paraId="35751857" w14:textId="77777777" w:rsidR="005B6285" w:rsidRPr="00D642AA" w:rsidRDefault="005B6285" w:rsidP="005B6285">
      <w:pPr>
        <w:rPr>
          <w:u w:val="single"/>
        </w:rPr>
      </w:pPr>
      <w:r w:rsidRPr="008B3BE8">
        <w:rPr>
          <w:rStyle w:val="StyleUnderline"/>
        </w:rPr>
        <w:t>President Trump’s sharp shift in tone on immigration this week from would-be dealmaker back to the hard-line stance he campaigned on comes amid signs that some of his conservative base is growing impatient for him to fulfill promises on the border wall and other measures to crack down on illegal immigration.</w:t>
      </w:r>
    </w:p>
    <w:p w14:paraId="68338A35" w14:textId="77777777" w:rsidR="005B6285" w:rsidRDefault="005B6285" w:rsidP="005B6285">
      <w:r w:rsidRPr="008B3BE8">
        <w:rPr>
          <w:rStyle w:val="StyleUnderline"/>
        </w:rPr>
        <w:t>Over the past two days, Trump has issued declarations</w:t>
      </w:r>
      <w:r>
        <w:t xml:space="preserve"> on Twitter </w:t>
      </w:r>
      <w:r w:rsidRPr="008B3BE8">
        <w:rPr>
          <w:rStyle w:val="StyleUnderline"/>
        </w:rPr>
        <w:t>that shut the door on a legislative deal to protect young undocumented immigrants from deportation</w:t>
      </w:r>
      <w:r>
        <w:t xml:space="preserve">, </w:t>
      </w:r>
      <w:r w:rsidRPr="008B3BE8">
        <w:rPr>
          <w:rStyle w:val="StyleUnderline"/>
        </w:rPr>
        <w:t>blamed Democrats for the failure, demanded the Mexican government take stronger action to close the border, and conflated a refu­gee crisis from Central America</w:t>
      </w:r>
      <w:r>
        <w:t xml:space="preserve"> with the Obama-era deferred-action program that Trump ended in the fall.</w:t>
      </w:r>
    </w:p>
    <w:p w14:paraId="1C4A13D5" w14:textId="77777777" w:rsidR="005B6285" w:rsidRPr="00D642AA" w:rsidRDefault="005B6285" w:rsidP="005B6285">
      <w:pPr>
        <w:rPr>
          <w:u w:val="single"/>
        </w:rPr>
      </w:pPr>
      <w:r>
        <w:t xml:space="preserve">In doing so, </w:t>
      </w:r>
      <w:r w:rsidRPr="008B3BE8">
        <w:rPr>
          <w:rStyle w:val="StyleUnderline"/>
        </w:rPr>
        <w:t>Trump has again fanned fears that U.S. immigration policies have weakened the country and led to public safety risks, even though illegal immigration is</w:t>
      </w:r>
      <w:r>
        <w:t xml:space="preserve"> </w:t>
      </w:r>
      <w:r w:rsidRPr="008B3BE8">
        <w:rPr>
          <w:rStyle w:val="StyleUnderline"/>
        </w:rPr>
        <w:t>at some of the lowest levels in years.</w:t>
      </w:r>
    </w:p>
    <w:p w14:paraId="60E7A087" w14:textId="77777777" w:rsidR="005B6285" w:rsidRDefault="005B6285" w:rsidP="005B6285">
      <w:r w:rsidRPr="008B3BE8">
        <w:rPr>
          <w:rStyle w:val="StyleUnderline"/>
        </w:rPr>
        <w:t>“Must build Wall and secure our borders with proper Border legislation,” Trump wrote Monday in one of several tweets about immigration. “</w:t>
      </w:r>
      <w:r w:rsidRPr="008B3BE8">
        <w:t>Democrats want No Borders, hence</w:t>
      </w:r>
      <w:r>
        <w:t xml:space="preserve"> drugs and crime!</w:t>
      </w:r>
    </w:p>
    <w:p w14:paraId="31064631" w14:textId="77777777" w:rsidR="005B6285" w:rsidRDefault="005B6285" w:rsidP="005B6285">
      <w:r>
        <w:t>Trump had, in recent weeks, cast himself as remaining open to an immigration deal on Capitol Hill even after the White House helped scuttle a bipartisan plan in February that would have provided a path to citizenship for young immigrants known as “dreamers” and authorized $25 billion toward the president’s border wall. Immigration talks continued through much of March but collapsed after Congress approved a $1.3 trillion spending bill two weeks ago that did not include an immigration deal or funding for many of the tougher border security measures the administration proposed.</w:t>
      </w:r>
    </w:p>
    <w:p w14:paraId="58BF95E6" w14:textId="77777777" w:rsidR="005B6285" w:rsidRDefault="005B6285" w:rsidP="005B6285">
      <w:r>
        <w:t xml:space="preserve">Since then, </w:t>
      </w:r>
      <w:r w:rsidRPr="00D642AA">
        <w:rPr>
          <w:rStyle w:val="StyleUnderline"/>
        </w:rPr>
        <w:t>Trump has faced growing criticism from some conservatives who had supported him</w:t>
      </w:r>
      <w:r>
        <w:t xml:space="preserve"> — most prominently commentator Ann Coulter — </w:t>
      </w:r>
      <w:r w:rsidRPr="00D642AA">
        <w:rPr>
          <w:rStyle w:val="StyleUnderline"/>
        </w:rPr>
        <w:t>over his inability to secure funding for the wall, which he had initially promised Mexico would pay for</w:t>
      </w:r>
      <w:r>
        <w:t>.</w:t>
      </w:r>
    </w:p>
    <w:p w14:paraId="48E67910" w14:textId="77777777" w:rsidR="005B6285" w:rsidRDefault="005B6285" w:rsidP="005B6285">
      <w:r>
        <w:t xml:space="preserve">“I </w:t>
      </w:r>
      <w:r w:rsidRPr="00D642AA">
        <w:rPr>
          <w:rStyle w:val="StyleUnderline"/>
        </w:rPr>
        <w:t>don’t know what more horrible thing you could come up with than violating your central campaign promise</w:t>
      </w:r>
      <w:r>
        <w:t xml:space="preserve"> that became the chant and the theme of the campaign that he promised at every single rally,” Coulter said in an interview with the New York Times over the weekend.</w:t>
      </w:r>
    </w:p>
    <w:p w14:paraId="4CBF32DA" w14:textId="77777777" w:rsidR="005B6285" w:rsidRDefault="005B6285" w:rsidP="005B6285"/>
    <w:p w14:paraId="7B08B2AF" w14:textId="77777777" w:rsidR="00BE02DB" w:rsidRDefault="00BE02DB" w:rsidP="00BE02DB">
      <w:pPr>
        <w:pStyle w:val="Heading4"/>
      </w:pPr>
      <w:r>
        <w:t>Trump’s core base opposes pro-immigration policies</w:t>
      </w:r>
    </w:p>
    <w:p w14:paraId="17BBD95D" w14:textId="77777777" w:rsidR="00BE02DB" w:rsidRDefault="00BE02DB" w:rsidP="00BE02DB">
      <w:pPr>
        <w:rPr>
          <w:rStyle w:val="Style13ptBold"/>
        </w:rPr>
      </w:pPr>
      <w:r w:rsidRPr="00B21CB0">
        <w:rPr>
          <w:rStyle w:val="Style13ptBold"/>
        </w:rPr>
        <w:t>Stopa</w:t>
      </w:r>
      <w:r>
        <w:rPr>
          <w:rStyle w:val="Style13ptBold"/>
        </w:rPr>
        <w:t>,</w:t>
      </w:r>
      <w:r w:rsidRPr="00B21CB0">
        <w:rPr>
          <w:rStyle w:val="Style13ptBold"/>
        </w:rPr>
        <w:t xml:space="preserve"> The Hill contributor</w:t>
      </w:r>
      <w:r>
        <w:rPr>
          <w:rStyle w:val="Style13ptBold"/>
        </w:rPr>
        <w:t>,</w:t>
      </w:r>
      <w:r w:rsidRPr="00B21CB0">
        <w:rPr>
          <w:rStyle w:val="Style13ptBold"/>
        </w:rPr>
        <w:t xml:space="preserve"> 18</w:t>
      </w:r>
    </w:p>
    <w:p w14:paraId="1C8E8CF2" w14:textId="77777777" w:rsidR="00BE02DB" w:rsidRDefault="00BE02DB" w:rsidP="00BE02DB">
      <w:r>
        <w:t>[Michael, 2-27-2018, The Hill "The Trump base is just fine with the immigration stalemate in Congress" http://thehill.com/opinion/immigration/375884-the-trump-base-is-just-fine-with-the-immigration-stalemate-in-congress/ accessed: 7-8-2018//quan]</w:t>
      </w:r>
    </w:p>
    <w:p w14:paraId="23C1D052" w14:textId="77777777" w:rsidR="00BE02DB" w:rsidRDefault="00BE02DB" w:rsidP="00BE02DB"/>
    <w:p w14:paraId="5D619A4D" w14:textId="77777777" w:rsidR="00BE02DB" w:rsidRDefault="00BE02DB" w:rsidP="00BE02DB">
      <w:r>
        <w:t>The prospect of a grand bargain that included President Trump’s “four pillars” of immigration reform was always a long shot. Quite apart from the ordinary gridlock dynamic where ideological positions harden and no one is willing to sacrifice principals or make concessions, negotiation on the immigration issue in particular is encumbered by the fact that it is, for the most part, a zero-sum game, at least so it is perceived from the Trump base side.</w:t>
      </w:r>
    </w:p>
    <w:p w14:paraId="046964E0" w14:textId="77777777" w:rsidR="00BE02DB" w:rsidRDefault="00BE02DB" w:rsidP="00BE02DB">
      <w:r>
        <w:t xml:space="preserve">The </w:t>
      </w:r>
      <w:r w:rsidRPr="00D642AA">
        <w:rPr>
          <w:rStyle w:val="StyleUnderline"/>
        </w:rPr>
        <w:t>core voters who</w:t>
      </w:r>
      <w:r>
        <w:t xml:space="preserve"> arguably </w:t>
      </w:r>
      <w:r w:rsidRPr="00D642AA">
        <w:rPr>
          <w:rStyle w:val="StyleUnderline"/>
        </w:rPr>
        <w:t>won Trump the election</w:t>
      </w:r>
      <w:r>
        <w:t xml:space="preserve">, many in the working class, </w:t>
      </w:r>
      <w:r w:rsidRPr="00D642AA">
        <w:rPr>
          <w:rStyle w:val="StyleUnderline"/>
        </w:rPr>
        <w:t>are most incensed with the failure for a generation by their government to enforce the immigration laws</w:t>
      </w:r>
      <w:r>
        <w:t>. They see schools become overcrowded with children who require remedial English and their property taxes go up. They see their jobs taken or their raises postponed.</w:t>
      </w:r>
    </w:p>
    <w:p w14:paraId="5A4FA43D" w14:textId="77777777" w:rsidR="00BE02DB" w:rsidRDefault="00BE02DB" w:rsidP="00BE02DB">
      <w:r>
        <w:t>They see emergency rooms deluged and their public parks overrun. Most crushing of all, they find it increasingly difficult to teach their children why it is important to play by the rules when all those about them are trampling them. Consequently, when it comes to government policy, this is the only question that really matters to these voters: Does it increase or decrease illegal immigration in our communities?</w:t>
      </w:r>
    </w:p>
    <w:p w14:paraId="3C5CA136" w14:textId="77777777" w:rsidR="00BE02DB" w:rsidRDefault="00BE02DB" w:rsidP="00BE02DB">
      <w:pPr>
        <w:rPr>
          <w:rStyle w:val="StyleUnderline"/>
        </w:rPr>
      </w:pPr>
      <w:r>
        <w:t xml:space="preserve">Note that this is true despite polls showing large majorities supporting a path to citizenship for Dreamers. Most Americans are sympathetic toward those who find themselves in legal limbo through no fault of their own. But </w:t>
      </w:r>
      <w:r w:rsidRPr="00D642AA">
        <w:rPr>
          <w:rStyle w:val="StyleUnderline"/>
        </w:rPr>
        <w:t>the typical Trump voter would not tolerate amnesty for any class of illegal alien if they suspected that it would exacerbate the core problem or worse</w:t>
      </w:r>
      <w:r>
        <w:t>, as Attorney General Jeff Sessions suggested, “</w:t>
      </w:r>
      <w:r w:rsidRPr="00D642AA">
        <w:rPr>
          <w:rStyle w:val="StyleUnderline"/>
        </w:rPr>
        <w:t>invite a mad rush of illegality” to our southern border.</w:t>
      </w:r>
    </w:p>
    <w:p w14:paraId="48A1616B" w14:textId="77777777" w:rsidR="00BE02DB" w:rsidRPr="00D642AA" w:rsidRDefault="00BE02DB" w:rsidP="00BE02DB">
      <w:pPr>
        <w:rPr>
          <w:rStyle w:val="StyleUnderline"/>
        </w:rPr>
      </w:pPr>
    </w:p>
    <w:p w14:paraId="70B72CD2" w14:textId="77777777" w:rsidR="00BE02DB" w:rsidRDefault="00BE02DB" w:rsidP="00BE02DB">
      <w:pPr>
        <w:pStyle w:val="Heading4"/>
      </w:pPr>
      <w:r>
        <w:t>The Republican party is built on opposition to legal immigration—that’s key</w:t>
      </w:r>
    </w:p>
    <w:p w14:paraId="3E3F7877" w14:textId="77777777" w:rsidR="00BE02DB" w:rsidRPr="00A46C75" w:rsidRDefault="00BE02DB" w:rsidP="00BE02DB">
      <w:pPr>
        <w:rPr>
          <w:rStyle w:val="Style13ptBold"/>
        </w:rPr>
      </w:pPr>
      <w:r>
        <w:rPr>
          <w:rStyle w:val="Style13ptBold"/>
        </w:rPr>
        <w:t>Brownstein, CNN Senior Policy Analyst, 6/26/18</w:t>
      </w:r>
    </w:p>
    <w:p w14:paraId="23FD3098" w14:textId="77777777" w:rsidR="00BE02DB" w:rsidRDefault="00BE02DB" w:rsidP="00BE02DB">
      <w:r>
        <w:t xml:space="preserve">[Ronald, 06/26/2018, </w:t>
      </w:r>
      <w:r>
        <w:rPr>
          <w:i/>
        </w:rPr>
        <w:t>CNN</w:t>
      </w:r>
      <w:r>
        <w:t xml:space="preserve">, “GOP increasingly opposes legal -- not just illegal – immigration,” </w:t>
      </w:r>
      <w:hyperlink r:id="rId34" w:history="1">
        <w:r w:rsidRPr="00DE7B4B">
          <w:rPr>
            <w:rStyle w:val="Hyperlink"/>
          </w:rPr>
          <w:t>https://www.cnn.com/2018/06/26/politics/republicans-oppose-legal-illegal-immigration/index.html</w:t>
        </w:r>
      </w:hyperlink>
      <w:r>
        <w:t>, accessed 07/11/2018, AMS]</w:t>
      </w:r>
    </w:p>
    <w:p w14:paraId="433DF602" w14:textId="77777777" w:rsidR="00BE02DB" w:rsidRPr="00A46C75" w:rsidRDefault="00BE02DB" w:rsidP="00BE02DB"/>
    <w:p w14:paraId="3B138CCF" w14:textId="77777777" w:rsidR="00BE02DB" w:rsidRPr="00A46C75" w:rsidRDefault="00BE02DB" w:rsidP="00BE02DB">
      <w:pPr>
        <w:rPr>
          <w:rStyle w:val="StyleUnderline"/>
        </w:rPr>
      </w:pPr>
      <w:r w:rsidRPr="00E2749A">
        <w:t xml:space="preserve">(CNN)The firestorm over the separation of children from their undocumented parents at the border has almost completely overshadowed another milestone in the long-running national immigration debate: </w:t>
      </w:r>
      <w:r w:rsidRPr="00A46C75">
        <w:rPr>
          <w:rStyle w:val="StyleUnderline"/>
        </w:rPr>
        <w:t>Opposition to legal, as well as illegal, migration is hardening into a bedrock principle of the Republican Party.</w:t>
      </w:r>
    </w:p>
    <w:p w14:paraId="780DB21E" w14:textId="77777777" w:rsidR="00BE02DB" w:rsidRPr="00E2749A" w:rsidRDefault="00BE02DB" w:rsidP="00BE02DB">
      <w:r w:rsidRPr="00A46C75">
        <w:rPr>
          <w:rStyle w:val="StyleUnderline"/>
        </w:rPr>
        <w:t>With last week's vote in the House of Representatives on hardline immigration legislation from GOP Rep. Bob Goodlatte of Virginia, about three-fourths of Republicans in both the House and Senate have voted this year to cut legal immigration by about 40%. That would represent</w:t>
      </w:r>
      <w:r w:rsidRPr="00E2749A">
        <w:t xml:space="preserve">, by far, </w:t>
      </w:r>
      <w:r w:rsidRPr="00A46C75">
        <w:rPr>
          <w:rStyle w:val="StyleUnderline"/>
        </w:rPr>
        <w:t>the largest reduction in legal immigration since Congress voted in 1924 to virtually shut off immigration for the next four decades</w:t>
      </w:r>
      <w:r w:rsidRPr="00E2749A">
        <w:t>.</w:t>
      </w:r>
    </w:p>
    <w:p w14:paraId="40772FB2" w14:textId="77777777" w:rsidR="00BE02DB" w:rsidRPr="00E2749A" w:rsidRDefault="00BE02DB" w:rsidP="00BE02DB">
      <w:r w:rsidRPr="00E2749A">
        <w:t xml:space="preserve">And </w:t>
      </w:r>
      <w:r w:rsidRPr="00A46C75">
        <w:rPr>
          <w:rStyle w:val="StyleUnderline"/>
        </w:rPr>
        <w:t>while each of the bills this year to slash legal immigration ultimately fell short of passage, their preponderant support among Republicans marked a telling shift in the GOP's center of gravity: </w:t>
      </w:r>
      <w:hyperlink r:id="rId35" w:tgtFrame="_blank" w:history="1">
        <w:r w:rsidRPr="00A46C75">
          <w:rPr>
            <w:rStyle w:val="StyleUnderline"/>
          </w:rPr>
          <w:t>The last time Congress seriously considered cuts in legal immigration during the 1990s</w:t>
        </w:r>
      </w:hyperlink>
      <w:r w:rsidRPr="00A46C75">
        <w:rPr>
          <w:rStyle w:val="StyleUnderline"/>
        </w:rPr>
        <w:t>, about three-fourths of Senate Republicans, and about one-third of House Republicans, opposed it.</w:t>
      </w:r>
    </w:p>
    <w:p w14:paraId="376D90D0" w14:textId="77777777" w:rsidR="00BE02DB" w:rsidRPr="00A46C75" w:rsidRDefault="00BE02DB" w:rsidP="00BE02DB">
      <w:pPr>
        <w:rPr>
          <w:rStyle w:val="StyleUnderline"/>
        </w:rPr>
      </w:pPr>
      <w:r w:rsidRPr="00E2749A">
        <w:t xml:space="preserve">"It tells me that </w:t>
      </w:r>
      <w:r w:rsidRPr="00A46C75">
        <w:rPr>
          <w:rStyle w:val="StyleUnderline"/>
        </w:rPr>
        <w:t>the party is more interested in reducing the number of foreigners in the United States than in reducing illegal immigration</w:t>
      </w:r>
      <w:r w:rsidRPr="00E2749A">
        <w:t xml:space="preserve">," says David Bier, an immigration policy analyst at the libertarian Cato Institute. "One reason </w:t>
      </w:r>
      <w:r w:rsidRPr="00A46C75">
        <w:rPr>
          <w:rStyle w:val="StyleUnderline"/>
        </w:rPr>
        <w:t>to allow people to immigrate legally is to reduce the incentives to come illegally, and so this entire portion of that immigration bill is working at cross-purposes to the goal of securing the border and reducing illegal immigration."</w:t>
      </w:r>
    </w:p>
    <w:p w14:paraId="01594A8B" w14:textId="77777777" w:rsidR="00BE02DB" w:rsidRPr="00E2749A" w:rsidRDefault="00BE02DB" w:rsidP="00BE02DB">
      <w:r w:rsidRPr="00E2749A">
        <w:t>New opposition to legal immigration</w:t>
      </w:r>
    </w:p>
    <w:p w14:paraId="598D54D7" w14:textId="77777777" w:rsidR="00BE02DB" w:rsidRPr="00A46C75" w:rsidRDefault="00BE02DB" w:rsidP="00BE02DB">
      <w:pPr>
        <w:rPr>
          <w:rStyle w:val="StyleUnderline"/>
        </w:rPr>
      </w:pPr>
      <w:r w:rsidRPr="00A46C75">
        <w:rPr>
          <w:rStyle w:val="StyleUnderline"/>
        </w:rPr>
        <w:t>For years, many Republicans have claimed that even as they demanded a crackdown on undocumented, or illegal, immigration, they supported a robust system of legal immigration</w:t>
      </w:r>
      <w:r w:rsidRPr="00E2749A">
        <w:t xml:space="preserve">. Even President Donald </w:t>
      </w:r>
      <w:r w:rsidRPr="00A46C75">
        <w:rPr>
          <w:rStyle w:val="StyleUnderline"/>
        </w:rPr>
        <w:t>Trump</w:t>
      </w:r>
      <w:r w:rsidRPr="00E2749A">
        <w:t xml:space="preserve"> nodded to that tradition </w:t>
      </w:r>
      <w:hyperlink r:id="rId36" w:tgtFrame="_blank" w:history="1">
        <w:r w:rsidRPr="00E2749A">
          <w:rPr>
            <w:rStyle w:val="Hyperlink"/>
          </w:rPr>
          <w:t>in a tweet</w:t>
        </w:r>
      </w:hyperlink>
      <w:r w:rsidRPr="00E2749A">
        <w:t xml:space="preserve"> on Sunday when he </w:t>
      </w:r>
      <w:r w:rsidRPr="00A46C75">
        <w:rPr>
          <w:rStyle w:val="StyleUnderline"/>
        </w:rPr>
        <w:t>insisted that illegal immigration "is very unfair to all of those people who have gone through the system legally and are waiting on line for years!"</w:t>
      </w:r>
    </w:p>
    <w:p w14:paraId="1DFCAB9A" w14:textId="77777777" w:rsidR="00BE02DB" w:rsidRPr="00E2749A" w:rsidRDefault="00BE02DB" w:rsidP="00BE02DB">
      <w:r w:rsidRPr="00E2749A">
        <w:t xml:space="preserve">But, in fact, </w:t>
      </w:r>
      <w:r w:rsidRPr="00A46C75">
        <w:rPr>
          <w:rStyle w:val="StyleUnderline"/>
        </w:rPr>
        <w:t>the vast majority of congressional Republicans this year have now voted for Trump-backed legislation that would not only crack down on undocumented immigration but also severely constrict legal entry into the country</w:t>
      </w:r>
      <w:r w:rsidRPr="00E2749A">
        <w:t>, including for millions of those who, as Trump put it, have been "waiting on line for years" to enter legally.</w:t>
      </w:r>
    </w:p>
    <w:p w14:paraId="014FFCAE" w14:textId="77777777" w:rsidR="00BE02DB" w:rsidRPr="00E2749A" w:rsidRDefault="00BE02DB" w:rsidP="00BE02DB">
      <w:r w:rsidRPr="00E2749A">
        <w:t xml:space="preserve">"It really looks like </w:t>
      </w:r>
      <w:r w:rsidRPr="00A46C75">
        <w:rPr>
          <w:rStyle w:val="StyleUnderline"/>
        </w:rPr>
        <w:t>the entire debate about illegality is not the main issue anymore for Republicans in both chambers of Congress</w:t>
      </w:r>
      <w:r w:rsidRPr="00E2749A">
        <w:t>," notes Bier. "</w:t>
      </w:r>
      <w:r w:rsidRPr="00A46C75">
        <w:rPr>
          <w:rStyle w:val="StyleUnderline"/>
        </w:rPr>
        <w:t>The main goal seems to be to reduce the number of foreigners in the United States to the greatest extent possible</w:t>
      </w:r>
      <w:r w:rsidRPr="00E2749A">
        <w:t>."</w:t>
      </w:r>
    </w:p>
    <w:p w14:paraId="749D487E" w14:textId="77777777" w:rsidR="00BE02DB" w:rsidRPr="00E2749A" w:rsidRDefault="00BE02DB" w:rsidP="00BE02DB">
      <w:r w:rsidRPr="00E2749A">
        <w:t>Nativist rhetoric</w:t>
      </w:r>
    </w:p>
    <w:p w14:paraId="50F30D33" w14:textId="77777777" w:rsidR="00BE02DB" w:rsidRPr="00A46C75" w:rsidRDefault="00BE02DB" w:rsidP="00BE02DB">
      <w:pPr>
        <w:rPr>
          <w:rStyle w:val="StyleUnderline"/>
        </w:rPr>
      </w:pPr>
      <w:r w:rsidRPr="00E2749A">
        <w:t xml:space="preserve">The result is that </w:t>
      </w:r>
      <w:r w:rsidRPr="00A46C75">
        <w:rPr>
          <w:rStyle w:val="StyleUnderline"/>
        </w:rPr>
        <w:t>Republicans are now engaged in a two-front war against both legal and undocumented immigration. Trump has clearly signaled he intends to emphasize illegal immigration as a primary wedge issue for the November elections</w:t>
      </w:r>
      <w:r w:rsidRPr="00E2749A">
        <w:t xml:space="preserve">: Even amid the chaos over separations at the border, </w:t>
      </w:r>
      <w:r w:rsidRPr="00A46C75">
        <w:rPr>
          <w:rStyle w:val="StyleUnderline"/>
        </w:rPr>
        <w:t>he's turned to more overtly nativist and racist language, charging that undocumented immigrants "infest" and "invade" the US and urging an end to due process protections for them.</w:t>
      </w:r>
    </w:p>
    <w:p w14:paraId="174E3379" w14:textId="77777777" w:rsidR="00BE02DB" w:rsidRPr="00A46C75" w:rsidRDefault="00BE02DB" w:rsidP="00BE02DB">
      <w:pPr>
        <w:rPr>
          <w:rStyle w:val="StyleUnderline"/>
        </w:rPr>
      </w:pPr>
      <w:r w:rsidRPr="00A46C75">
        <w:rPr>
          <w:rStyle w:val="StyleUnderline"/>
        </w:rPr>
        <w:t>Congressional Republicans</w:t>
      </w:r>
      <w:r w:rsidRPr="00E2749A">
        <w:t xml:space="preserve">, in turn, </w:t>
      </w:r>
      <w:r w:rsidRPr="00A46C75">
        <w:rPr>
          <w:rStyle w:val="StyleUnderline"/>
        </w:rPr>
        <w:t>have backed away from earlier promises to legally protect the so-called "Dreamers</w:t>
      </w:r>
      <w:r w:rsidRPr="00E2749A">
        <w:t xml:space="preserve">," young people brought to the country illegally as children. After Trump rescinded former President Obama's policy sheltering those young people from deportation, House Speaker Paul Ryan, among other leading Republicans, promised Congress would provide a lasting solution. But </w:t>
      </w:r>
      <w:r w:rsidRPr="00A46C75">
        <w:rPr>
          <w:rStyle w:val="StyleUnderline"/>
        </w:rPr>
        <w:t>every Senate proposal to protect them failed, with the vast majority of Republicans voting no.</w:t>
      </w:r>
    </w:p>
    <w:p w14:paraId="2E19698C" w14:textId="478C82DF" w:rsidR="00BE02DB" w:rsidRDefault="00BE02DB" w:rsidP="00BE02DB">
      <w:r w:rsidRPr="00A46C75">
        <w:rPr>
          <w:rStyle w:val="StyleUnderline"/>
        </w:rPr>
        <w:t>In the House, moderate Republicans backed off their plan to force an up or down vote on protecting the young people</w:t>
      </w:r>
      <w:r w:rsidRPr="00E2749A">
        <w:t xml:space="preserve"> through a discharge petition when Ryan promised them he'd craft a comprehensive plan. But amid resistance from conservatives, Ryan's immigration bill is also likely to fail this week -- if it comes to a vote at all after Trump publicly questioned its value.</w:t>
      </w:r>
    </w:p>
    <w:p w14:paraId="74857050" w14:textId="77777777" w:rsidR="000344EA" w:rsidRPr="00E2749A" w:rsidRDefault="000344EA" w:rsidP="00BE02DB"/>
    <w:p w14:paraId="77FDABA5" w14:textId="6DE90863" w:rsidR="005B6285" w:rsidRDefault="005B6285" w:rsidP="005B6285">
      <w:pPr>
        <w:pStyle w:val="Heading3"/>
      </w:pPr>
      <w:bookmarkStart w:id="21" w:name="_Toc519349700"/>
      <w:r>
        <w:t>Link</w:t>
      </w:r>
      <w:r w:rsidR="0004089C">
        <w:t xml:space="preserve"> – </w:t>
      </w:r>
      <w:r>
        <w:t>National Security/Terrorism</w:t>
      </w:r>
      <w:bookmarkEnd w:id="21"/>
    </w:p>
    <w:p w14:paraId="1FF3BDCB" w14:textId="77777777" w:rsidR="0004089C" w:rsidRPr="0004089C" w:rsidRDefault="0004089C" w:rsidP="0004089C"/>
    <w:p w14:paraId="59AEC6A3" w14:textId="77777777" w:rsidR="005B6285" w:rsidRPr="00207085" w:rsidRDefault="005B6285" w:rsidP="005B6285">
      <w:pPr>
        <w:pStyle w:val="Heading4"/>
      </w:pPr>
      <w:r>
        <w:t xml:space="preserve">Trump will blame immigrants for terrorism and cry national security  </w:t>
      </w:r>
    </w:p>
    <w:p w14:paraId="2107320F" w14:textId="77777777" w:rsidR="005B6285" w:rsidRPr="00207085" w:rsidRDefault="005B6285" w:rsidP="005B6285">
      <w:pPr>
        <w:rPr>
          <w:rStyle w:val="Style13ptBold"/>
        </w:rPr>
      </w:pPr>
      <w:r w:rsidRPr="00207085">
        <w:rPr>
          <w:rStyle w:val="Style13ptBold"/>
        </w:rPr>
        <w:t>Lind, Vox Senior Reporter, 17</w:t>
      </w:r>
    </w:p>
    <w:p w14:paraId="2C1830EF" w14:textId="77777777" w:rsidR="005B6285" w:rsidRDefault="005B6285" w:rsidP="005B6285">
      <w:r>
        <w:t>[Dara, December 15 2017, Vox News, “</w:t>
      </w:r>
      <w:r w:rsidRPr="00207085">
        <w:t>Donald Trump just compared legal immigrants on diversity visas to trash</w:t>
      </w:r>
      <w:r>
        <w:t xml:space="preserve">”, </w:t>
      </w:r>
      <w:hyperlink r:id="rId37" w:history="1">
        <w:r w:rsidRPr="002902D7">
          <w:rPr>
            <w:rStyle w:val="Hyperlink"/>
          </w:rPr>
          <w:t>https://www.vox.com/policy-and-politics/2017/12/15/16780948/trump-diversity-visa-legal-immigration</w:t>
        </w:r>
      </w:hyperlink>
      <w:r>
        <w:t xml:space="preserve">, accessed 7/12/18 dWRS] </w:t>
      </w:r>
    </w:p>
    <w:p w14:paraId="3719FF3E" w14:textId="77777777" w:rsidR="005B6285" w:rsidRPr="00207085" w:rsidRDefault="005B6285" w:rsidP="005B6285"/>
    <w:p w14:paraId="7B61ACC2" w14:textId="77777777" w:rsidR="005B6285" w:rsidRPr="00207085" w:rsidRDefault="005B6285" w:rsidP="005B6285">
      <w:pPr>
        <w:rPr>
          <w:rStyle w:val="StyleUnderline"/>
        </w:rPr>
      </w:pPr>
      <w:r w:rsidRPr="00207085">
        <w:rPr>
          <w:rStyle w:val="StyleUnderline"/>
        </w:rPr>
        <w:t>Other executive orders that would crack down on legal immigrants — by admitting fewer guest workers, and making it easier to deport legal immigrants for using social services — haven’t yet been signed, though the administration appears to be looking for ways to accomplish the same things through regulation.</w:t>
      </w:r>
    </w:p>
    <w:p w14:paraId="6D2D9A5E" w14:textId="77777777" w:rsidR="005B6285" w:rsidRPr="00207085" w:rsidRDefault="005B6285" w:rsidP="005B6285">
      <w:pPr>
        <w:rPr>
          <w:rStyle w:val="StyleUnderline"/>
        </w:rPr>
      </w:pPr>
      <w:r w:rsidRPr="00207085">
        <w:t xml:space="preserve">And while Trump has pushed for deals to be made in Congress on Obamacare repeal and tax reform, </w:t>
      </w:r>
      <w:r w:rsidRPr="00207085">
        <w:rPr>
          <w:rStyle w:val="StyleUnderline"/>
        </w:rPr>
        <w:t>the piece of legislation that he’s worked hardest to push is the RAISE Act</w:t>
      </w:r>
      <w:r w:rsidRPr="00207085">
        <w:t xml:space="preserve"> — a bill sponsored by Sen. Tom Cotton (R-AR) and Sen. David Perdue (R-GA), and </w:t>
      </w:r>
      <w:r w:rsidRPr="00207085">
        <w:rPr>
          <w:rStyle w:val="StyleUnderline"/>
        </w:rPr>
        <w:t>reportedly co-drafted by Trump policy adviser Stephen Miller, that would slash legal immigration in certain categories without expanding it anywhere else.</w:t>
      </w:r>
    </w:p>
    <w:p w14:paraId="0987E6C9" w14:textId="77777777" w:rsidR="005B6285" w:rsidRDefault="005B6285" w:rsidP="005B6285">
      <w:pPr>
        <w:rPr>
          <w:rStyle w:val="StyleUnderline"/>
        </w:rPr>
      </w:pPr>
      <w:r w:rsidRPr="00207085">
        <w:rPr>
          <w:rStyle w:val="StyleUnderline"/>
        </w:rPr>
        <w:t>That’s an unpopular position even within the Republican Party, where many politicians support expanding “high-skilled” immigration or allowing more “low-skilled” guest workers for industries in their home states.</w:t>
      </w:r>
    </w:p>
    <w:p w14:paraId="3DAD7061" w14:textId="77777777" w:rsidR="005B6285" w:rsidRPr="00207085" w:rsidRDefault="005B6285" w:rsidP="005B6285">
      <w:r w:rsidRPr="00207085">
        <w:t xml:space="preserve">Trump himself is hardly a policy maven, and </w:t>
      </w:r>
      <w:r w:rsidRPr="00207085">
        <w:rPr>
          <w:rStyle w:val="StyleUnderline"/>
        </w:rPr>
        <w:t>it’s pretty clear that Miller and company are driving the policy agenda. But Trump’s own instincts and worldview lead him time and time again to bashing immigrants. After a terrorist attack in November, Trump immediately blamed the diversity visa; after an attempted attack in New York on Monday, he blamed “chain migration.” In both cases, the perpetrators of the attack were legal immigrants. But Trump used the attacks to complain that immigration itself was a national security threat</w:t>
      </w:r>
      <w:r w:rsidRPr="00207085">
        <w:t xml:space="preserve"> — a message he simply generalized on Friday, with his comments about the “worst of the worst.”</w:t>
      </w:r>
    </w:p>
    <w:p w14:paraId="41BD1E64" w14:textId="77777777" w:rsidR="005B6285" w:rsidRDefault="005B6285" w:rsidP="005B6285"/>
    <w:p w14:paraId="1629E9B8" w14:textId="39322AC8" w:rsidR="00732D74" w:rsidRDefault="00732D74" w:rsidP="00732D74">
      <w:pPr>
        <w:pStyle w:val="Heading3"/>
      </w:pPr>
      <w:bookmarkStart w:id="22" w:name="_Toc519349701"/>
      <w:r>
        <w:t>Link</w:t>
      </w:r>
      <w:r w:rsidR="0004089C">
        <w:t xml:space="preserve"> –</w:t>
      </w:r>
      <w:r>
        <w:t xml:space="preserve"> </w:t>
      </w:r>
      <w:r w:rsidR="000344EA">
        <w:t>Nativism</w:t>
      </w:r>
      <w:bookmarkEnd w:id="22"/>
    </w:p>
    <w:p w14:paraId="715549EC" w14:textId="77777777" w:rsidR="0004089C" w:rsidRPr="0004089C" w:rsidRDefault="0004089C" w:rsidP="0004089C"/>
    <w:p w14:paraId="0A3F50A0" w14:textId="3406764E" w:rsidR="00732D74" w:rsidRDefault="00732D74" w:rsidP="00732D74">
      <w:pPr>
        <w:pStyle w:val="Heading4"/>
      </w:pPr>
      <w:r>
        <w:t>Trump’s base opposes increasing immigration</w:t>
      </w:r>
      <w:r w:rsidR="0004089C">
        <w:t xml:space="preserve"> –</w:t>
      </w:r>
      <w:r>
        <w:t xml:space="preserve"> they fear becoming the minority</w:t>
      </w:r>
    </w:p>
    <w:p w14:paraId="3A04C16C" w14:textId="77777777" w:rsidR="00732D74" w:rsidRDefault="00732D74" w:rsidP="00732D74">
      <w:pPr>
        <w:rPr>
          <w:rStyle w:val="Style13ptBold"/>
        </w:rPr>
      </w:pPr>
      <w:r w:rsidRPr="00C51B9D">
        <w:rPr>
          <w:rStyle w:val="Style13ptBold"/>
        </w:rPr>
        <w:t>Benjamin</w:t>
      </w:r>
      <w:r>
        <w:rPr>
          <w:rStyle w:val="Style13ptBold"/>
        </w:rPr>
        <w:t>,</w:t>
      </w:r>
      <w:r w:rsidRPr="00C51B9D">
        <w:rPr>
          <w:rStyle w:val="Style13ptBold"/>
        </w:rPr>
        <w:t xml:space="preserve"> BlackStarNews writer</w:t>
      </w:r>
      <w:r>
        <w:rPr>
          <w:rStyle w:val="Style13ptBold"/>
        </w:rPr>
        <w:t>,</w:t>
      </w:r>
      <w:r w:rsidRPr="00C51B9D">
        <w:rPr>
          <w:rStyle w:val="Style13ptBold"/>
        </w:rPr>
        <w:t xml:space="preserve"> 18</w:t>
      </w:r>
    </w:p>
    <w:p w14:paraId="637D2805" w14:textId="77777777" w:rsidR="00732D74" w:rsidRPr="009C14F9" w:rsidRDefault="00732D74" w:rsidP="00732D74">
      <w:pPr>
        <w:rPr>
          <w:b/>
          <w:bCs/>
          <w:sz w:val="26"/>
        </w:rPr>
      </w:pPr>
      <w:r>
        <w:t>[Colin, 7-8-18, No Publication, "Immigration: Asking if Trump is Racist is akin to Asking if the Pope is Catholic" http://www.blackstarnews.com/us-politics/white-house/immigration-asking-if-trump-is-racist-is-akin-to-asking-if/ accessed: 7-9-2018//quan]</w:t>
      </w:r>
    </w:p>
    <w:p w14:paraId="53753536" w14:textId="77777777" w:rsidR="00732D74" w:rsidRPr="00C51B9D" w:rsidRDefault="00732D74" w:rsidP="00732D74"/>
    <w:p w14:paraId="528739F3" w14:textId="77777777" w:rsidR="00732D74" w:rsidRPr="009C14F9" w:rsidRDefault="00732D74" w:rsidP="00732D74">
      <w:pPr>
        <w:rPr>
          <w:b/>
          <w:u w:val="single"/>
        </w:rPr>
      </w:pPr>
      <w:r>
        <w:t xml:space="preserve">For several weeks, </w:t>
      </w:r>
      <w:r w:rsidRPr="0035040E">
        <w:rPr>
          <w:rStyle w:val="StyleUnderline"/>
        </w:rPr>
        <w:t>America has witnessed the horribly racist immigration policies of Donald Trump</w:t>
      </w:r>
      <w:r>
        <w:t xml:space="preserve">, and his Republicans cronies, </w:t>
      </w:r>
      <w:r w:rsidRPr="0035040E">
        <w:rPr>
          <w:rStyle w:val="StyleUnderline"/>
        </w:rPr>
        <w:t>separating Latino immigrant children from their families.</w:t>
      </w:r>
    </w:p>
    <w:p w14:paraId="28C6F73F" w14:textId="77777777" w:rsidR="00732D74" w:rsidRPr="00474BEE" w:rsidRDefault="00732D74" w:rsidP="00732D74">
      <w:pPr>
        <w:rPr>
          <w:u w:val="single"/>
        </w:rPr>
      </w:pPr>
      <w:r>
        <w:t xml:space="preserve">The </w:t>
      </w:r>
      <w:r w:rsidRPr="0035040E">
        <w:rPr>
          <w:rStyle w:val="StyleUnderline"/>
        </w:rPr>
        <w:t>videos of crying children have disturbed a large segment of America, who have taken to the streets to protest this political policy of child abuse. But there are other Americans—primarily, in the Republican base—who back Trump’s racist nativist message that has everything to do with “making America great again,” by making it White again.</w:t>
      </w:r>
    </w:p>
    <w:p w14:paraId="7407E8CD" w14:textId="77777777" w:rsidR="00732D74" w:rsidRPr="00474BEE" w:rsidRDefault="00732D74" w:rsidP="00732D74">
      <w:pPr>
        <w:rPr>
          <w:u w:val="single"/>
        </w:rPr>
      </w:pPr>
      <w:r>
        <w:t xml:space="preserve">The </w:t>
      </w:r>
      <w:r w:rsidRPr="0035040E">
        <w:rPr>
          <w:rStyle w:val="StyleUnderline"/>
        </w:rPr>
        <w:t>immigration</w:t>
      </w:r>
      <w:r>
        <w:t xml:space="preserve"> issue, </w:t>
      </w:r>
      <w:r w:rsidRPr="0035040E">
        <w:rPr>
          <w:rStyle w:val="StyleUnderline"/>
        </w:rPr>
        <w:t>for some time now, has been a major tool of Republicans who use it to turn out the vote ratcheting up racism against non-White immigrants, who they imply are the crux of all America’s problems. Trump’s use of the immigration issue is rooted in the racism he utilized to get elected.</w:t>
      </w:r>
    </w:p>
    <w:p w14:paraId="6E7AF429" w14:textId="77777777" w:rsidR="00732D74" w:rsidRDefault="00732D74" w:rsidP="00732D74">
      <w:r w:rsidRPr="0035040E">
        <w:rPr>
          <w:rStyle w:val="StyleUnderline"/>
        </w:rPr>
        <w:t>Republicans have used racist fear-mongering to claim immigration is a national security issue</w:t>
      </w:r>
      <w:r>
        <w:t>. Since Republicans now control the White House, and both chambers of Congress, why haven’t they passed a party-line immigration vote—like they did when they passed their tax-break bill for the wealthy?</w:t>
      </w:r>
    </w:p>
    <w:p w14:paraId="7DF5B41D" w14:textId="77777777" w:rsidR="00732D74" w:rsidRPr="009C14F9" w:rsidRDefault="00732D74" w:rsidP="00732D74">
      <w:pPr>
        <w:rPr>
          <w:b/>
          <w:u w:val="single"/>
        </w:rPr>
      </w:pPr>
      <w:r>
        <w:t xml:space="preserve">Donald </w:t>
      </w:r>
      <w:r w:rsidRPr="0035040E">
        <w:rPr>
          <w:rStyle w:val="StyleUnderline"/>
        </w:rPr>
        <w:t>Trump’s political stance, which separated 3,000 immigrant children from their parents, goes to the heart of White America’s anxiety and fear on the immigration issue: the nation’s darkening demographics. America’s color complexion is changing, and some White people are freaking out.</w:t>
      </w:r>
    </w:p>
    <w:p w14:paraId="560BBA0A" w14:textId="77777777" w:rsidR="00732D74" w:rsidRPr="009C14F9" w:rsidRDefault="00732D74" w:rsidP="00732D74">
      <w:pPr>
        <w:rPr>
          <w:b/>
          <w:u w:val="single"/>
        </w:rPr>
      </w:pPr>
      <w:r w:rsidRPr="0035040E">
        <w:rPr>
          <w:rStyle w:val="StyleUnderline"/>
        </w:rPr>
        <w:t>According to William Frey, a demographer at the Brookings Institute, “Native-born Whites become less than 50 percent before 2040.</w:t>
      </w:r>
      <w:r>
        <w:t>” Frey noted that “</w:t>
      </w:r>
      <w:r w:rsidRPr="0035040E">
        <w:rPr>
          <w:rStyle w:val="StyleUnderline"/>
        </w:rPr>
        <w:t>These new estimates — showing declining White births…and pervasive losses in the nation’s under age 20 White population — indicate that future generations almost everywhere will be increasingly made up of minorities.”</w:t>
      </w:r>
    </w:p>
    <w:p w14:paraId="1AECF511" w14:textId="77777777" w:rsidR="00732D74" w:rsidRDefault="00732D74" w:rsidP="00732D74">
      <w:r w:rsidRPr="0035040E">
        <w:rPr>
          <w:rStyle w:val="StyleUnderline"/>
        </w:rPr>
        <w:t>“The minority population is growing, and the non-Hispanic White population is not</w:t>
      </w:r>
      <w:r>
        <w:t>,” said Kenneth Johnson, senior demographer at the University of New Hampshire’s Carsey School of Public Policy.</w:t>
      </w:r>
    </w:p>
    <w:p w14:paraId="0F824214" w14:textId="77777777" w:rsidR="00732D74" w:rsidRDefault="00732D74" w:rsidP="00732D74"/>
    <w:p w14:paraId="60F7F6DB" w14:textId="77777777" w:rsidR="00732D74" w:rsidRDefault="00732D74" w:rsidP="00732D74">
      <w:pPr>
        <w:pStyle w:val="Heading4"/>
      </w:pPr>
      <w:r>
        <w:t>Racial resentment is the key internal link to Trump’s success</w:t>
      </w:r>
    </w:p>
    <w:p w14:paraId="23C6268C" w14:textId="77777777" w:rsidR="00732D74" w:rsidRDefault="00732D74" w:rsidP="00732D74">
      <w:pPr>
        <w:rPr>
          <w:rStyle w:val="Style13ptBold"/>
        </w:rPr>
      </w:pPr>
      <w:r w:rsidRPr="00331309">
        <w:rPr>
          <w:rStyle w:val="Style13ptBold"/>
        </w:rPr>
        <w:t>Lopez, Vox Senior Reporter, 17</w:t>
      </w:r>
    </w:p>
    <w:p w14:paraId="03C18D6C" w14:textId="77777777" w:rsidR="00732D74" w:rsidRDefault="00732D74" w:rsidP="00732D74">
      <w:r>
        <w:t>[German, 12/15/18, Vox, “</w:t>
      </w:r>
      <w:r w:rsidRPr="00331309">
        <w:t>The past year of research has made it very clear: Trump won because of racial resentment</w:t>
      </w:r>
      <w:r>
        <w:t xml:space="preserve">”, </w:t>
      </w:r>
      <w:hyperlink r:id="rId38" w:history="1">
        <w:r w:rsidRPr="00987383">
          <w:rPr>
            <w:rStyle w:val="Hyperlink"/>
          </w:rPr>
          <w:t>https://www.vox.com/identities/2017/12/15/16781222/trump-racism-economic-anxiety-study</w:t>
        </w:r>
      </w:hyperlink>
      <w:r>
        <w:t>, accessed 7/8/18 dWRS]</w:t>
      </w:r>
    </w:p>
    <w:p w14:paraId="335B236E" w14:textId="77777777" w:rsidR="00732D74" w:rsidRDefault="00732D74" w:rsidP="00732D74">
      <w:r>
        <w:t>More than a year after President Donald Trump won the election, there are still some questions about what drove him to victory: Was it genuine anxiety about the state of the economy? Or was it racism and racial resentment?</w:t>
      </w:r>
    </w:p>
    <w:p w14:paraId="4A6AF978" w14:textId="77777777" w:rsidR="00732D74" w:rsidRDefault="00732D74" w:rsidP="00732D74">
      <w:r>
        <w:t>Over at the Washington Post, researchers Matthew Fowler, Vladimir Medenica, and Cathy Cohen have published the results of a new survey on these questions, with a focus on the 41 percent of white millennials who voted for Trump and the sense of “white vulnerability” that motivated them. The conclusion is very clear:</w:t>
      </w:r>
    </w:p>
    <w:p w14:paraId="04F14784" w14:textId="77777777" w:rsidR="00732D74" w:rsidRPr="00331309" w:rsidRDefault="00732D74" w:rsidP="00732D74">
      <w:pPr>
        <w:rPr>
          <w:rStyle w:val="StyleUnderline"/>
        </w:rPr>
      </w:pPr>
      <w:r w:rsidRPr="00331309">
        <w:rPr>
          <w:rStyle w:val="StyleUnderline"/>
        </w:rPr>
        <w:t>Contrary to what some have suggested, white millennial Trump voters were not in more economically precarious situations than non-Trump voters</w:t>
      </w:r>
      <w:r>
        <w:t xml:space="preserve">. </w:t>
      </w:r>
      <w:r w:rsidRPr="00331309">
        <w:rPr>
          <w:rStyle w:val="StyleUnderline"/>
        </w:rPr>
        <w:t>Fully 86 percent of them reported being employed, a rate similar to non-Trump voters; and they were 14 percent less likely to be low income than white voters who did not support Trump. Employment and income were not significantly related to that sense of white vulnerability.</w:t>
      </w:r>
    </w:p>
    <w:p w14:paraId="37513B0A" w14:textId="77777777" w:rsidR="00732D74" w:rsidRDefault="00732D74" w:rsidP="00732D74">
      <w:r w:rsidRPr="00331309">
        <w:rPr>
          <w:rStyle w:val="StyleUnderline"/>
        </w:rPr>
        <w:t>So what was? Racial resentment</w:t>
      </w:r>
      <w:r>
        <w:t>.</w:t>
      </w:r>
    </w:p>
    <w:p w14:paraId="4252CF4A" w14:textId="77777777" w:rsidR="00732D74" w:rsidRPr="00331309" w:rsidRDefault="00732D74" w:rsidP="00732D74">
      <w:pPr>
        <w:rPr>
          <w:rStyle w:val="StyleUnderline"/>
        </w:rPr>
      </w:pPr>
      <w:r w:rsidRPr="00331309">
        <w:rPr>
          <w:rStyle w:val="StyleUnderline"/>
        </w:rPr>
        <w:t>Even when controlling for partisanship, ideology, region and a host of other factors, white millennials fit Michael Tesler’s analysis, explored here. As he put it, economic anxiety isn’t driving racial resentment; rather, racial resentment is driving economic anxiety. We found, as he has in a larger population, that racial resentment is the biggest predictor of white vulnerability among white millennials. Economic variables like education, income and employment made a negligible difference.</w:t>
      </w:r>
    </w:p>
    <w:p w14:paraId="7DE72FDB" w14:textId="77777777" w:rsidR="00732D74" w:rsidRDefault="00732D74" w:rsidP="00732D74">
      <w:r>
        <w:t>The survey looked at millennials because they will be the largest share of the voting-eligible population in 2018, so they’re an important bellwether for future trends. (At the same time, most millennials backed Hillary Clinton in 2016, not Trump.)</w:t>
      </w:r>
    </w:p>
    <w:p w14:paraId="2923ECEE" w14:textId="77777777" w:rsidR="00732D74" w:rsidRPr="00331309" w:rsidRDefault="00732D74" w:rsidP="00732D74">
      <w:pPr>
        <w:rPr>
          <w:rStyle w:val="StyleUnderline"/>
        </w:rPr>
      </w:pPr>
      <w:r>
        <w:t>To anyone who’s been following the research on this, t</w:t>
      </w:r>
      <w:r w:rsidRPr="00331309">
        <w:rPr>
          <w:rStyle w:val="StyleUnderline"/>
        </w:rPr>
        <w:t>he findings should come as little surprise. There have now been numerous studies that found support for Trump is closely linked to racial resentment, defined by Fowler, Medenica, and Cohen as “a moral feeling that blacks violate such traditional American values as individualism and self-reliance.”</w:t>
      </w:r>
    </w:p>
    <w:p w14:paraId="6245306A" w14:textId="77777777" w:rsidR="00732D74" w:rsidRPr="00331309" w:rsidRDefault="00732D74" w:rsidP="00732D74">
      <w:pPr>
        <w:rPr>
          <w:rStyle w:val="StyleUnderline"/>
        </w:rPr>
      </w:pPr>
      <w:r w:rsidRPr="00331309">
        <w:rPr>
          <w:rStyle w:val="StyleUnderline"/>
        </w:rPr>
        <w:t>This is crucial to understanding both Trump’s rise and how to overcome Trump. As a presidential candidate, Trump made all sorts of racist comments — suggesting that Mexican immigrants are criminals and rapists, proposing a ban on all Muslims entering the US, saying a US judge should recuse himself from a case simply because of his Mexican heritage, and deploying dog whistles about “law and order.”</w:t>
      </w:r>
    </w:p>
    <w:p w14:paraId="135F3711" w14:textId="77777777" w:rsidR="00732D74" w:rsidRPr="00331309" w:rsidRDefault="00732D74" w:rsidP="00732D74">
      <w:pPr>
        <w:rPr>
          <w:rStyle w:val="StyleUnderline"/>
        </w:rPr>
      </w:pPr>
      <w:r>
        <w:t xml:space="preserve">As president, </w:t>
      </w:r>
      <w:r w:rsidRPr="00331309">
        <w:rPr>
          <w:rStyle w:val="StyleUnderline"/>
        </w:rPr>
        <w:t>Trump equated a group of neo-Nazis, white supremacists, and white nationalists who descended onto Charlottesville, Virginia, with the anti-racism protesters who stood against bigotry. His administration has also pursued policies that will disproportionately hurt minority groups, including his travel ban, immigration restrictions, “tough on crime” policies, and potential voting restrictions.</w:t>
      </w:r>
    </w:p>
    <w:p w14:paraId="46D03183" w14:textId="77777777" w:rsidR="00732D74" w:rsidRPr="00331309" w:rsidRDefault="00732D74" w:rsidP="00732D74">
      <w:pPr>
        <w:rPr>
          <w:rStyle w:val="StyleUnderline"/>
        </w:rPr>
      </w:pPr>
      <w:r w:rsidRPr="00331309">
        <w:rPr>
          <w:rStyle w:val="StyleUnderline"/>
        </w:rPr>
        <w:t>The studies suggest that these kinds of comments and actions are not just incidental to Trump; they are at the core of his political success. If Democrats want to defeat him, they will need to overcome that racial resentment.</w:t>
      </w:r>
    </w:p>
    <w:p w14:paraId="3C083A1E" w14:textId="77777777" w:rsidR="00732D74" w:rsidRPr="00331309" w:rsidRDefault="00732D74" w:rsidP="00732D74">
      <w:pPr>
        <w:rPr>
          <w:rStyle w:val="StyleUnderline"/>
        </w:rPr>
      </w:pPr>
      <w:r w:rsidRPr="00331309">
        <w:rPr>
          <w:rStyle w:val="StyleUnderline"/>
        </w:rPr>
        <w:t>The latest findings are backed by many other studies</w:t>
      </w:r>
    </w:p>
    <w:p w14:paraId="22AA6E56" w14:textId="77777777" w:rsidR="00732D74" w:rsidRPr="00331309" w:rsidRDefault="00732D74" w:rsidP="00732D74">
      <w:pPr>
        <w:rPr>
          <w:rStyle w:val="StyleUnderline"/>
        </w:rPr>
      </w:pPr>
      <w:r w:rsidRPr="00331309">
        <w:rPr>
          <w:rStyle w:val="StyleUnderline"/>
        </w:rPr>
        <w:t>This is not a one-off finding. At this point, the evidence that Trump’s rise was driven by racism and racial resentment is fairly stacked.</w:t>
      </w:r>
    </w:p>
    <w:p w14:paraId="7F57A01F" w14:textId="77777777" w:rsidR="00732D74" w:rsidRPr="00331309" w:rsidRDefault="00732D74" w:rsidP="00732D74">
      <w:pPr>
        <w:rPr>
          <w:rStyle w:val="StyleUnderline"/>
        </w:rPr>
      </w:pPr>
      <w:r w:rsidRPr="00331309">
        <w:rPr>
          <w:rStyle w:val="StyleUnderline"/>
        </w:rPr>
        <w:t>One paper</w:t>
      </w:r>
      <w:r>
        <w:t xml:space="preserve">, published in January </w:t>
      </w:r>
      <w:r w:rsidRPr="00331309">
        <w:rPr>
          <w:rStyle w:val="StyleUnderline"/>
        </w:rPr>
        <w:t>by</w:t>
      </w:r>
      <w:r>
        <w:t xml:space="preserve"> political scientists </w:t>
      </w:r>
      <w:r w:rsidRPr="00331309">
        <w:rPr>
          <w:rStyle w:val="StyleUnderline"/>
        </w:rPr>
        <w:t>Brian Schaffner, Matthew MacWilliams, and Tatishe Nteta, found that voters’ measures of sexism and racism correlated much more closely with support for Trump than economic dissatisfaction after controlling for factors like partisanship and political ideology.</w:t>
      </w:r>
    </w:p>
    <w:p w14:paraId="5FA6BF05" w14:textId="77777777" w:rsidR="00732D74" w:rsidRPr="00331309" w:rsidRDefault="00732D74" w:rsidP="00732D74">
      <w:pPr>
        <w:rPr>
          <w:rStyle w:val="StyleUnderline"/>
        </w:rPr>
      </w:pPr>
      <w:r w:rsidRPr="00331309">
        <w:rPr>
          <w:rStyle w:val="StyleUnderline"/>
        </w:rPr>
        <w:t>Another study</w:t>
      </w:r>
      <w:r>
        <w:t xml:space="preserve">, conducted </w:t>
      </w:r>
      <w:r w:rsidRPr="00331309">
        <w:rPr>
          <w:rStyle w:val="StyleUnderline"/>
        </w:rPr>
        <w:t>by</w:t>
      </w:r>
      <w:r>
        <w:t xml:space="preserve"> researchers </w:t>
      </w:r>
      <w:r w:rsidRPr="00331309">
        <w:rPr>
          <w:rStyle w:val="StyleUnderline"/>
        </w:rPr>
        <w:t>Brenda Major, Alison Blodorn, and Gregory Major Blascovich shortly before the election, found that if people who strongly identified as white were told that nonwhite groups will outnumber white people in 2042, they became more likely to support Trump.</w:t>
      </w:r>
    </w:p>
    <w:p w14:paraId="1AFB031A" w14:textId="77777777" w:rsidR="00732D74" w:rsidRDefault="00732D74" w:rsidP="00732D74">
      <w:r>
        <w:t xml:space="preserve">And </w:t>
      </w:r>
      <w:r w:rsidRPr="00331309">
        <w:rPr>
          <w:rStyle w:val="StyleUnderline"/>
        </w:rPr>
        <w:t>a study, published</w:t>
      </w:r>
      <w:r>
        <w:t xml:space="preserve"> in November b</w:t>
      </w:r>
      <w:r w:rsidRPr="00331309">
        <w:rPr>
          <w:rStyle w:val="StyleUnderline"/>
        </w:rPr>
        <w:t>y researchers Matthew Luttig, Christopher Federico, and Howard Lavine, found that Trump supporters were much more likely to change their views on housing policy based on race</w:t>
      </w:r>
      <w:r>
        <w:t>. In this study, respondents were randomly assigned “a subtle image of either a black or a white man.” Then, they were asked about views on housing policy.</w:t>
      </w:r>
    </w:p>
    <w:p w14:paraId="2AB2BF95" w14:textId="77777777" w:rsidR="00732D74" w:rsidRPr="00331309" w:rsidRDefault="00732D74" w:rsidP="00732D74">
      <w:pPr>
        <w:rPr>
          <w:rStyle w:val="StyleUnderline"/>
        </w:rPr>
      </w:pPr>
      <w:r w:rsidRPr="00331309">
        <w:rPr>
          <w:rStyle w:val="StyleUnderline"/>
        </w:rPr>
        <w:t>The researchers found that Trump supporters were much more likely to be impacted by the image of a black man. After the exposure, they were not only less supportive of housing assistance programs, but they also expressed higher levels of anger that some people receive government assistance and were more likely to say that individuals who receive assistance are to blame for their situation.</w:t>
      </w:r>
    </w:p>
    <w:p w14:paraId="266C8761" w14:textId="77777777" w:rsidR="00732D74" w:rsidRDefault="00732D74" w:rsidP="00732D74">
      <w:r>
        <w:t>In contrast, favorability toward Hillary Clinton did not significantly change respondents’ views on any of these issues when primed with racial cues.</w:t>
      </w:r>
    </w:p>
    <w:p w14:paraId="2C925C52" w14:textId="77777777" w:rsidR="00732D74" w:rsidRDefault="00732D74" w:rsidP="00732D74">
      <w:r>
        <w:t>“These findings indicate that responses to the racial cue varied as a function of feelings about Donald Trump — but not feelings about Hillary Clinton — during the 2016 presidential election,” the researchers concluded.</w:t>
      </w:r>
    </w:p>
    <w:p w14:paraId="05EC8597" w14:textId="77777777" w:rsidR="00732D74" w:rsidRDefault="00732D74" w:rsidP="00732D74">
      <w:r>
        <w:t>There is also a lot of other research showing that people’s racial attitudes can change their views on politics and policy, as my colleague Dylan Matthews as well as researchers Sean McElwee and Jason McDaniel previously explained for Vox.</w:t>
      </w:r>
    </w:p>
    <w:p w14:paraId="5DCDB67D" w14:textId="77777777" w:rsidR="00732D74" w:rsidRDefault="00732D74" w:rsidP="00732D74">
      <w:r w:rsidRPr="00331309">
        <w:rPr>
          <w:rStyle w:val="StyleUnderline"/>
        </w:rPr>
        <w:t>Simply put, racial attitudes were a big driver behind Trump’s election — just as they long have been for general beliefs about politics and policy.</w:t>
      </w:r>
    </w:p>
    <w:p w14:paraId="37DEC1F0" w14:textId="77777777" w:rsidR="00732D74" w:rsidRDefault="00732D74" w:rsidP="00732D74">
      <w:r>
        <w:t>To confront Trump, opponents will need to confront racism</w:t>
      </w:r>
    </w:p>
    <w:p w14:paraId="77C2D692" w14:textId="77777777" w:rsidR="00732D74" w:rsidRDefault="00732D74" w:rsidP="00732D74">
      <w:r>
        <w:t>At some point, you might start to wonder why journalists keep writing about the link between Trump’s support and bigoted beliefs. The election is over. Do we really need to analyze what happened over and over again?</w:t>
      </w:r>
    </w:p>
    <w:p w14:paraId="08AE9CB3" w14:textId="77777777" w:rsidR="00732D74" w:rsidRDefault="00732D74" w:rsidP="00732D74">
      <w:r>
        <w:t>The point, at least for me, is not to demonize Trump voters. The point is to understand them in order to better grasp what motivated them to vote for someone who ran a clearly bigoted campaign and who most voters agreed is unqualified for the nation’s highest office.</w:t>
      </w:r>
    </w:p>
    <w:p w14:paraId="2DBE23AB" w14:textId="77777777" w:rsidR="00732D74" w:rsidRPr="00331309" w:rsidRDefault="00732D74" w:rsidP="00732D74">
      <w:pPr>
        <w:rPr>
          <w:rStyle w:val="StyleUnderline"/>
        </w:rPr>
      </w:pPr>
      <w:r>
        <w:t xml:space="preserve">As Schaffner, MacWilliams, and Nteta wrote in their paper, </w:t>
      </w:r>
      <w:r w:rsidRPr="00331309">
        <w:rPr>
          <w:rStyle w:val="StyleUnderline"/>
        </w:rPr>
        <w:t xml:space="preserve">there’s growing evidence that 2016 was unique — in that racism and sexism played a more powerful role than in recent presidential elections. “Specifically, we find no statistically significant relationship between either the racism or sexism scales and favorability ratings of either [previous Republican candidates] John McCain or Mitt Romney,” </w:t>
      </w:r>
      <w:r>
        <w:t xml:space="preserve">they wrote. </w:t>
      </w:r>
      <w:r w:rsidRPr="00331309">
        <w:rPr>
          <w:rStyle w:val="StyleUnderline"/>
        </w:rPr>
        <w:t>“However, the pattern is quite strong for favorability ratings of Donald Trump.”</w:t>
      </w:r>
    </w:p>
    <w:p w14:paraId="726B2A24" w14:textId="77777777" w:rsidR="00732D74" w:rsidRDefault="00732D74" w:rsidP="00732D74">
      <w:pPr>
        <w:rPr>
          <w:rStyle w:val="StyleUnderline"/>
        </w:rPr>
      </w:pPr>
      <w:r w:rsidRPr="00331309">
        <w:rPr>
          <w:rStyle w:val="StyleUnderline"/>
        </w:rPr>
        <w:t>The concern, then, is that this is the beginning of a modern trend in which politicians like Trump directly and explicitly play to people’s prejudices to win elections — and it works. This is in many ways an outgrowth of the Southern Strategy and tactics that play into people’s racism, like dog whistles — only it’s more explicit in its bigotry.</w:t>
      </w:r>
    </w:p>
    <w:p w14:paraId="143C8AD0" w14:textId="77777777" w:rsidR="00732D74" w:rsidRDefault="00732D74" w:rsidP="00732D74">
      <w:pPr>
        <w:rPr>
          <w:rStyle w:val="StyleUnderline"/>
        </w:rPr>
      </w:pPr>
    </w:p>
    <w:p w14:paraId="1546C527" w14:textId="55486FA4" w:rsidR="00732D74" w:rsidRDefault="00732D74" w:rsidP="00732D74">
      <w:pPr>
        <w:pStyle w:val="Heading4"/>
      </w:pPr>
      <w:r>
        <w:t>Legal immigration is crucial win among Trump’s bas</w:t>
      </w:r>
      <w:r w:rsidR="000344EA">
        <w:t xml:space="preserve">e – history &amp; </w:t>
      </w:r>
      <w:r>
        <w:t>polls prove</w:t>
      </w:r>
    </w:p>
    <w:p w14:paraId="57061586" w14:textId="77777777" w:rsidR="00732D74" w:rsidRPr="00030812" w:rsidRDefault="00732D74" w:rsidP="00732D74">
      <w:pPr>
        <w:rPr>
          <w:rStyle w:val="Style13ptBold"/>
        </w:rPr>
      </w:pPr>
      <w:r>
        <w:rPr>
          <w:rStyle w:val="Style13ptBold"/>
        </w:rPr>
        <w:t>Tures, professor of political science, LaGrange College, 2017</w:t>
      </w:r>
    </w:p>
    <w:p w14:paraId="1F74A3E7" w14:textId="6D5707C8" w:rsidR="00732D74" w:rsidRDefault="00732D74" w:rsidP="00732D74">
      <w:r>
        <w:t xml:space="preserve">[John, 08/04/2017, </w:t>
      </w:r>
      <w:r>
        <w:rPr>
          <w:i/>
        </w:rPr>
        <w:t>Observer</w:t>
      </w:r>
      <w:r>
        <w:t>, “Trump’s Grand Gamble: Pivoting to Immigration,”</w:t>
      </w:r>
      <w:r w:rsidRPr="00030812">
        <w:t xml:space="preserve"> </w:t>
      </w:r>
      <w:hyperlink r:id="rId39" w:history="1">
        <w:r w:rsidRPr="00DE7B4B">
          <w:rPr>
            <w:rStyle w:val="Hyperlink"/>
          </w:rPr>
          <w:t>http://observer.com/2017/08/donald-trump-policy-focus-immigration/</w:t>
        </w:r>
      </w:hyperlink>
      <w:r>
        <w:t>, accessed 07/09/2018, AMS]</w:t>
      </w:r>
    </w:p>
    <w:p w14:paraId="3ED266F0" w14:textId="77777777" w:rsidR="000344EA" w:rsidRPr="00030812" w:rsidRDefault="000344EA" w:rsidP="00732D74"/>
    <w:p w14:paraId="58C08FCF" w14:textId="77777777" w:rsidR="00732D74" w:rsidRPr="00265288" w:rsidRDefault="00732D74" w:rsidP="00732D74">
      <w:pPr>
        <w:rPr>
          <w:rStyle w:val="StyleUnderline"/>
        </w:rPr>
      </w:pPr>
      <w:r w:rsidRPr="00265288">
        <w:rPr>
          <w:rStyle w:val="StyleUnderline"/>
        </w:rPr>
        <w:t>Going for immigration, and specifically </w:t>
      </w:r>
      <w:hyperlink r:id="rId40" w:history="1">
        <w:r w:rsidRPr="00265288">
          <w:rPr>
            <w:rStyle w:val="StyleUnderline"/>
          </w:rPr>
          <w:t>legal immigration</w:t>
        </w:r>
      </w:hyperlink>
      <w:r w:rsidRPr="00265288">
        <w:rPr>
          <w:rStyle w:val="StyleUnderline"/>
        </w:rPr>
        <w:t>, could be a winner for Donald Trump. It’s not about immigration—it’s about his voting base.</w:t>
      </w:r>
    </w:p>
    <w:p w14:paraId="6E59EF8F" w14:textId="77777777" w:rsidR="00732D74" w:rsidRPr="00030812" w:rsidRDefault="00732D74" w:rsidP="00732D74">
      <w:r w:rsidRPr="00030812">
        <w:t>As Steven Shepard with Politico </w:t>
      </w:r>
      <w:hyperlink r:id="rId41" w:history="1">
        <w:r w:rsidRPr="00030812">
          <w:rPr>
            <w:rStyle w:val="Hyperlink"/>
          </w:rPr>
          <w:t>writes</w:t>
        </w:r>
      </w:hyperlink>
      <w:r w:rsidRPr="00030812">
        <w:t>, “</w:t>
      </w:r>
      <w:r w:rsidRPr="00265288">
        <w:rPr>
          <w:rStyle w:val="StyleUnderline"/>
        </w:rPr>
        <w:t>A new study suggests the voters’ economic anxiety and cultural attitudes may be linked to a greater degree than previously reported—and that it potentially determined their votes in last year’s presidential elections</w:t>
      </w:r>
      <w:r w:rsidRPr="00030812">
        <w:t>.”</w:t>
      </w:r>
    </w:p>
    <w:p w14:paraId="0B48285B" w14:textId="77777777" w:rsidR="00732D74" w:rsidRPr="00030812" w:rsidRDefault="00732D74" w:rsidP="00732D74">
      <w:r w:rsidRPr="00030812">
        <w:t>Shepard cites George Washington University Professor John Sides, whose research finds that about a third of white Obama voters had negative attitudes toward Muslims and immigrants. Liberal analysts Robert Griffin and Ruy Teixeira contend that this is colored by how voters perceive the economy.</w:t>
      </w:r>
    </w:p>
    <w:p w14:paraId="6A40D1A5" w14:textId="77777777" w:rsidR="00732D74" w:rsidRPr="00265288" w:rsidRDefault="00732D74" w:rsidP="00732D74">
      <w:pPr>
        <w:rPr>
          <w:rStyle w:val="StyleUnderline"/>
        </w:rPr>
      </w:pPr>
      <w:r w:rsidRPr="00030812">
        <w:t xml:space="preserve">There’s more to it than that. </w:t>
      </w:r>
      <w:r w:rsidRPr="00265288">
        <w:rPr>
          <w:rStyle w:val="StyleUnderline"/>
        </w:rPr>
        <w:t>Trump did </w:t>
      </w:r>
      <w:hyperlink r:id="rId42" w:history="1">
        <w:r w:rsidRPr="00265288">
          <w:rPr>
            <w:rStyle w:val="StyleUnderline"/>
          </w:rPr>
          <w:t>better</w:t>
        </w:r>
      </w:hyperlink>
      <w:r w:rsidRPr="00265288">
        <w:rPr>
          <w:rStyle w:val="StyleUnderline"/>
        </w:rPr>
        <w:t> among voters who believe that minorities will outnumber whites in the near future. In this way, voters believe that booting immigrants will help the Republican Party overcome the dreaded demographic shift in favor of groups that favor the Democratic Party. In other words, it’s a numbers game.</w:t>
      </w:r>
    </w:p>
    <w:p w14:paraId="53B795AF" w14:textId="77777777" w:rsidR="00732D74" w:rsidRPr="00030812" w:rsidRDefault="00732D74" w:rsidP="00732D74">
      <w:r w:rsidRPr="00030812">
        <w:t xml:space="preserve">Barack </w:t>
      </w:r>
      <w:r w:rsidRPr="00265288">
        <w:rPr>
          <w:rStyle w:val="StyleUnderline"/>
        </w:rPr>
        <w:t>Obama played this game five years ago. Shortly after Obamacare was passed and Republicans retook the House of Representatives, the Democratic chief executive was looking for his next policy focus</w:t>
      </w:r>
      <w:r w:rsidRPr="00030812">
        <w:t>. Many wanted him to choose the </w:t>
      </w:r>
      <w:hyperlink r:id="rId43" w:history="1">
        <w:r w:rsidRPr="00030812">
          <w:rPr>
            <w:rStyle w:val="Hyperlink"/>
          </w:rPr>
          <w:t>environment</w:t>
        </w:r>
      </w:hyperlink>
      <w:r w:rsidRPr="00030812">
        <w:t xml:space="preserve"> as the next project, but </w:t>
      </w:r>
      <w:r w:rsidRPr="00265288">
        <w:rPr>
          <w:rStyle w:val="StyleUnderline"/>
        </w:rPr>
        <w:t>Obama decided to pivot to immigration.</w:t>
      </w:r>
      <w:r w:rsidRPr="00030812">
        <w:t xml:space="preserve"> Seeing that her initiative would be sidelined, his climate czar, Carol Browner (Clinton’s longtime director of the Environmental Protection Agency), </w:t>
      </w:r>
      <w:hyperlink r:id="rId44" w:history="1">
        <w:r w:rsidRPr="00030812">
          <w:rPr>
            <w:rStyle w:val="Hyperlink"/>
          </w:rPr>
          <w:t>resigned in early 2011</w:t>
        </w:r>
      </w:hyperlink>
      <w:r w:rsidRPr="00030812">
        <w:t xml:space="preserve">. </w:t>
      </w:r>
      <w:r w:rsidRPr="00265288">
        <w:rPr>
          <w:rStyle w:val="StyleUnderline"/>
        </w:rPr>
        <w:t>America was then introduced to </w:t>
      </w:r>
      <w:hyperlink r:id="rId45" w:history="1">
        <w:r w:rsidRPr="00265288">
          <w:rPr>
            <w:rStyle w:val="StyleUnderline"/>
          </w:rPr>
          <w:t>the concept of “Dreamers”</w:t>
        </w:r>
      </w:hyperlink>
      <w:r w:rsidRPr="00030812">
        <w:t> (though it led to a less-robust signature on the </w:t>
      </w:r>
      <w:hyperlink r:id="rId46" w:history="1">
        <w:r w:rsidRPr="00030812">
          <w:rPr>
            <w:rStyle w:val="Hyperlink"/>
          </w:rPr>
          <w:t>Paris Climate Treaty</w:t>
        </w:r>
      </w:hyperlink>
      <w:r w:rsidRPr="00030812">
        <w:t> that was easily unsigned earlier this year by Trump).</w:t>
      </w:r>
    </w:p>
    <w:p w14:paraId="44F6463F" w14:textId="77777777" w:rsidR="00732D74" w:rsidRPr="00030812" w:rsidRDefault="00732D74" w:rsidP="00732D74">
      <w:r w:rsidRPr="00265288">
        <w:rPr>
          <w:rStyle w:val="StyleUnderline"/>
        </w:rPr>
        <w:t>Obama chose this route because it was about building and appealing to his base. It stood a good chance of increasing the number of Democrats. Moreover, Mitt Romney’s ham-handed response to the immigration issue and having Kris Kobach on his team </w:t>
      </w:r>
      <w:hyperlink r:id="rId47" w:history="1">
        <w:r w:rsidRPr="00265288">
          <w:rPr>
            <w:rStyle w:val="StyleUnderline"/>
          </w:rPr>
          <w:t>flipped</w:t>
        </w:r>
      </w:hyperlink>
      <w:r w:rsidRPr="00265288">
        <w:rPr>
          <w:rStyle w:val="StyleUnderline"/>
        </w:rPr>
        <w:t> a number of Hispanic voters to Obama in 2012</w:t>
      </w:r>
      <w:r w:rsidRPr="00030812">
        <w:t>.</w:t>
      </w:r>
    </w:p>
    <w:p w14:paraId="36F1B967" w14:textId="77777777" w:rsidR="00732D74" w:rsidRPr="00882D92" w:rsidRDefault="00732D74" w:rsidP="00732D74"/>
    <w:p w14:paraId="2210B695" w14:textId="56EFCE81" w:rsidR="00ED7D32" w:rsidRDefault="00ED7D32" w:rsidP="00ED7D32">
      <w:pPr>
        <w:pStyle w:val="Heading3"/>
      </w:pPr>
      <w:bookmarkStart w:id="23" w:name="_Toc519349702"/>
      <w:r>
        <w:t>Link</w:t>
      </w:r>
      <w:r w:rsidR="008271C8">
        <w:t xml:space="preserve"> – </w:t>
      </w:r>
      <w:r>
        <w:t>Syrian Refugees</w:t>
      </w:r>
      <w:bookmarkEnd w:id="23"/>
    </w:p>
    <w:p w14:paraId="48D2023B" w14:textId="77777777" w:rsidR="000344EA" w:rsidRPr="000344EA" w:rsidRDefault="000344EA" w:rsidP="000344EA"/>
    <w:p w14:paraId="7639302B" w14:textId="77777777" w:rsidR="000362B4" w:rsidRDefault="00ED7D32" w:rsidP="00ED7D32">
      <w:pPr>
        <w:pStyle w:val="Heading4"/>
      </w:pPr>
      <w:r>
        <w:t>Trump’s base does not support Syrian refugee resettlement, and they are hostile towards Muslims</w:t>
      </w:r>
    </w:p>
    <w:p w14:paraId="0AF9CAC0" w14:textId="77777777" w:rsidR="000362B4" w:rsidRDefault="00ED7D32" w:rsidP="00ED7D32">
      <w:pPr>
        <w:rPr>
          <w:rStyle w:val="Style13ptBold"/>
        </w:rPr>
      </w:pPr>
      <w:r w:rsidRPr="003D0A75">
        <w:rPr>
          <w:rStyle w:val="Style13ptBold"/>
        </w:rPr>
        <w:t>Bacon, FiveThirtyEight senior writer, 15</w:t>
      </w:r>
    </w:p>
    <w:p w14:paraId="2BE3D53C" w14:textId="3BAC6355" w:rsidR="000362B4" w:rsidRDefault="00ED7D32" w:rsidP="00ED7D32">
      <w:r>
        <w:t xml:space="preserve">[Perry Jr., Nov 28 2015, NBC news, “Trump Supporters Deeply Wary of Illegal Immigration, Syrian Refugees in U.S.: Polls”, </w:t>
      </w:r>
      <w:hyperlink r:id="rId48" w:history="1">
        <w:r w:rsidRPr="00070DE4">
          <w:rPr>
            <w:rStyle w:val="Hyperlink"/>
          </w:rPr>
          <w:t>https://www.nbcnews.com/politics/2016-election/what-trump-supporters-think-about-race-religion-n468896</w:t>
        </w:r>
      </w:hyperlink>
      <w:r>
        <w:t>, accessed 7/8 dWRS]</w:t>
      </w:r>
    </w:p>
    <w:p w14:paraId="5F6B7BCF" w14:textId="77777777" w:rsidR="000344EA" w:rsidRDefault="000344EA" w:rsidP="00ED7D32"/>
    <w:p w14:paraId="5E781C16" w14:textId="77777777" w:rsidR="00ED7D32" w:rsidRPr="003D0A75" w:rsidRDefault="00ED7D32" w:rsidP="00ED7D32">
      <w:pPr>
        <w:rPr>
          <w:rStyle w:val="StyleUnderline"/>
        </w:rPr>
      </w:pPr>
      <w:r>
        <w:t xml:space="preserve">3. Many </w:t>
      </w:r>
      <w:r w:rsidRPr="003D0A75">
        <w:rPr>
          <w:rStyle w:val="StyleUnderline"/>
        </w:rPr>
        <w:t>Republican voters view Islam unfavorably</w:t>
      </w:r>
    </w:p>
    <w:p w14:paraId="40DA6829" w14:textId="77777777" w:rsidR="00ED7D32" w:rsidRPr="003D0A75" w:rsidRDefault="00ED7D32" w:rsidP="00ED7D32">
      <w:pPr>
        <w:rPr>
          <w:rStyle w:val="StyleUnderline"/>
        </w:rPr>
      </w:pPr>
      <w:r w:rsidRPr="003D0A75">
        <w:rPr>
          <w:rStyle w:val="StyleUnderline"/>
        </w:rPr>
        <w:t>Trump’s immigration remarks have defined his campaign, but of late, he has drawn more attention for controversial comments about potentially investigating mosques and creating a “database” of Muslims.</w:t>
      </w:r>
    </w:p>
    <w:p w14:paraId="15DAC384" w14:textId="77777777" w:rsidR="00ED7D32" w:rsidRPr="00374797" w:rsidRDefault="00ED7D32" w:rsidP="00ED7D32">
      <w:pPr>
        <w:rPr>
          <w:rStyle w:val="StyleUnderline"/>
        </w:rPr>
      </w:pPr>
      <w:r w:rsidRPr="00374797">
        <w:rPr>
          <w:rStyle w:val="StyleUnderline"/>
        </w:rPr>
        <w:t xml:space="preserve">Most polls have not broken down Trump supporters and examined their views specifically on Islam. But a recent survey conducted by the non-partisan Public Religion Research Institute found deep reservations about Islam, </w:t>
      </w:r>
      <w:r w:rsidRPr="00A34499">
        <w:rPr>
          <w:rStyle w:val="StyleUnderline"/>
        </w:rPr>
        <w:t>particularly from conservative-leaning parts</w:t>
      </w:r>
      <w:r w:rsidRPr="00374797">
        <w:rPr>
          <w:rStyle w:val="StyleUnderline"/>
        </w:rPr>
        <w:t xml:space="preserve"> of the electorate. According to the survey, 56 percent </w:t>
      </w:r>
      <w:r w:rsidRPr="00A34499">
        <w:rPr>
          <w:rStyle w:val="StyleUnderline"/>
        </w:rPr>
        <w:t>of Americans overall agreed with the statement that, "The values of Islam are at odds with American values and way of life."</w:t>
      </w:r>
    </w:p>
    <w:p w14:paraId="048B5189" w14:textId="77777777" w:rsidR="00ED7D32" w:rsidRPr="00374797" w:rsidRDefault="00ED7D32" w:rsidP="00ED7D32">
      <w:pPr>
        <w:rPr>
          <w:rStyle w:val="StyleUnderline"/>
        </w:rPr>
      </w:pPr>
      <w:r w:rsidRPr="00374797">
        <w:rPr>
          <w:rStyle w:val="StyleUnderline"/>
        </w:rPr>
        <w:t>The majority of self-described Democrats disagreed with the statement, but 76 percent of Republicans agreed with it, as did 73 percent of white evangelical Christians and 77 percent of people who consider themselves part of the Tea Party movement.</w:t>
      </w:r>
    </w:p>
    <w:p w14:paraId="6FC3992F" w14:textId="77777777" w:rsidR="00ED7D32" w:rsidRPr="00374797" w:rsidRDefault="00ED7D32" w:rsidP="00ED7D32">
      <w:pPr>
        <w:rPr>
          <w:rStyle w:val="StyleUnderline"/>
        </w:rPr>
      </w:pPr>
      <w:r w:rsidRPr="00374797">
        <w:rPr>
          <w:rStyle w:val="StyleUnderline"/>
        </w:rPr>
        <w:t>What this data illustrates is that a large number of conservative Republican voters, a group that includes some Trump supporters but also those who back other GOP candidates, are wary of Islam and its influence on American culture.</w:t>
      </w:r>
    </w:p>
    <w:p w14:paraId="3DD8848E" w14:textId="77777777" w:rsidR="00ED7D32" w:rsidRPr="00374797" w:rsidRDefault="00ED7D32" w:rsidP="00ED7D32">
      <w:pPr>
        <w:rPr>
          <w:rStyle w:val="StyleUnderline"/>
        </w:rPr>
      </w:pPr>
      <w:r>
        <w:t xml:space="preserve">4. </w:t>
      </w:r>
      <w:r w:rsidRPr="00374797">
        <w:rPr>
          <w:rStyle w:val="StyleUnderline"/>
        </w:rPr>
        <w:t>The vast majority of Republicans, including Trump supporters, oppose bringing Syrian refugees to the U.S.</w:t>
      </w:r>
    </w:p>
    <w:p w14:paraId="36620564" w14:textId="77777777" w:rsidR="00ED7D32" w:rsidRPr="00374797" w:rsidRDefault="00ED7D32" w:rsidP="00ED7D32">
      <w:pPr>
        <w:rPr>
          <w:rStyle w:val="StyleUnderline"/>
        </w:rPr>
      </w:pPr>
      <w:r w:rsidRPr="00374797">
        <w:rPr>
          <w:rStyle w:val="StyleUnderline"/>
        </w:rPr>
        <w:t>A recent Bloomberg News poll found that 69 percent of Republicans opposed bringing the refugees here, with another 11 percent arguing only Christians should be accepted. The Post/ABC poll also found about 70 percent of Republicans opposed refugees resettling in the U.S.</w:t>
      </w:r>
    </w:p>
    <w:p w14:paraId="6975A3F1" w14:textId="77777777" w:rsidR="00ED7D32" w:rsidRPr="00374797" w:rsidRDefault="00ED7D32" w:rsidP="00ED7D32">
      <w:pPr>
        <w:rPr>
          <w:rStyle w:val="StyleUnderline"/>
        </w:rPr>
      </w:pPr>
      <w:r>
        <w:t xml:space="preserve">In the Post/ABC poll, </w:t>
      </w:r>
      <w:r w:rsidRPr="00374797">
        <w:rPr>
          <w:rStyle w:val="StyleUnderline"/>
        </w:rPr>
        <w:t>Trump had 40 percent of the vote among the anti-refugee Republicans, but just 13 percent support among the much smaller group of Republicans who wanted to accept refugees.</w:t>
      </w:r>
    </w:p>
    <w:p w14:paraId="611F53DA" w14:textId="77777777" w:rsidR="00ED7D32" w:rsidRPr="00374797" w:rsidRDefault="00ED7D32" w:rsidP="00ED7D32">
      <w:pPr>
        <w:rPr>
          <w:rStyle w:val="StyleUnderline"/>
        </w:rPr>
      </w:pPr>
      <w:r w:rsidRPr="00374797">
        <w:rPr>
          <w:rStyle w:val="StyleUnderline"/>
        </w:rPr>
        <w:t>That breakdown may illustrate that opposition to Trump is stronger among Republicans who are particularly pro-immigrant.</w:t>
      </w:r>
    </w:p>
    <w:p w14:paraId="09E0C357" w14:textId="77777777" w:rsidR="00ED7D32" w:rsidRPr="00374797" w:rsidRDefault="00ED7D32" w:rsidP="00ED7D32">
      <w:pPr>
        <w:rPr>
          <w:rStyle w:val="StyleUnderline"/>
        </w:rPr>
      </w:pPr>
      <w:r w:rsidRPr="00374797">
        <w:rPr>
          <w:rStyle w:val="StyleUnderline"/>
        </w:rPr>
        <w:t>The Post/ABC News poll showed among Republicans who both want to deport the undocumented and oppose letting refugees from Syria into the U.S, Trump had 51 percent of the GOP primary vote, much higher than his overall standing.</w:t>
      </w:r>
    </w:p>
    <w:p w14:paraId="0EB29EB9" w14:textId="77777777" w:rsidR="00ED7D32" w:rsidRDefault="00ED7D32" w:rsidP="00ED7D32"/>
    <w:p w14:paraId="2AAB19BB" w14:textId="77777777" w:rsidR="005B6285" w:rsidRDefault="005B6285" w:rsidP="005B6285">
      <w:pPr>
        <w:pStyle w:val="Heading4"/>
      </w:pPr>
      <w:r>
        <w:t>Trump base opposes Syrian refugees</w:t>
      </w:r>
    </w:p>
    <w:p w14:paraId="0106D7DB" w14:textId="77777777" w:rsidR="005B6285" w:rsidRDefault="005B6285" w:rsidP="005B6285">
      <w:pPr>
        <w:rPr>
          <w:rStyle w:val="Style13ptBold"/>
        </w:rPr>
      </w:pPr>
      <w:r w:rsidRPr="003D0A75">
        <w:rPr>
          <w:rStyle w:val="Style13ptBold"/>
        </w:rPr>
        <w:t>Bacon, FiveThirtyEight senior writer, 15</w:t>
      </w:r>
    </w:p>
    <w:p w14:paraId="7E939385" w14:textId="77777777" w:rsidR="005B6285" w:rsidRDefault="005B6285" w:rsidP="005B6285">
      <w:r>
        <w:t xml:space="preserve">[Perry Jr., Nov 28 2015, NBC news, “Trump Supporters Deeply Wary of Illegal Immigration, Syrian Refugees in U.S.: Polls”, </w:t>
      </w:r>
      <w:hyperlink r:id="rId49" w:history="1">
        <w:r w:rsidRPr="00070DE4">
          <w:rPr>
            <w:rStyle w:val="Hyperlink"/>
          </w:rPr>
          <w:t>https://www.nbcnews.com/politics/2016-election/what-trump-supporters-think-about-race-religion-n468896</w:t>
        </w:r>
      </w:hyperlink>
      <w:r>
        <w:t>, accessed 7/8 dWRS]</w:t>
      </w:r>
    </w:p>
    <w:p w14:paraId="7E8F4089" w14:textId="77777777" w:rsidR="005B6285" w:rsidRDefault="005B6285" w:rsidP="005B6285"/>
    <w:p w14:paraId="58ABD0D0" w14:textId="77777777" w:rsidR="005B6285" w:rsidRPr="00374797" w:rsidRDefault="005B6285" w:rsidP="005B6285">
      <w:pPr>
        <w:rPr>
          <w:rStyle w:val="StyleUnderline"/>
        </w:rPr>
      </w:pPr>
      <w:r w:rsidRPr="00374797">
        <w:rPr>
          <w:rStyle w:val="StyleUnderline"/>
        </w:rPr>
        <w:t>The Coalition of Those Most Concerned About Immigration</w:t>
      </w:r>
    </w:p>
    <w:p w14:paraId="52769DF1" w14:textId="77777777" w:rsidR="005B6285" w:rsidRDefault="005B6285" w:rsidP="005B6285">
      <w:r w:rsidRPr="00374797">
        <w:rPr>
          <w:rStyle w:val="StyleUnderline"/>
        </w:rPr>
        <w:t>Overall, poll data since he launched his campaign suggests that Trump supporters</w:t>
      </w:r>
      <w:r>
        <w:t xml:space="preserve"> are likely to be white, </w:t>
      </w:r>
      <w:r w:rsidRPr="00374797">
        <w:rPr>
          <w:rStyle w:val="StyleUnderline"/>
        </w:rPr>
        <w:t xml:space="preserve">favor deporting undocumented immigrants and opposing resettling Syrian refugees in the U.S.. </w:t>
      </w:r>
      <w:r>
        <w:t xml:space="preserve">But </w:t>
      </w:r>
      <w:r w:rsidRPr="00374797">
        <w:rPr>
          <w:rStyle w:val="StyleUnderline"/>
        </w:rPr>
        <w:t>many Republican voters, particularly those who back conservative candidates like Carson and Cruz, hold similar views</w:t>
      </w:r>
      <w:r>
        <w:t>.</w:t>
      </w:r>
    </w:p>
    <w:p w14:paraId="2B961359" w14:textId="77777777" w:rsidR="005B6285" w:rsidRPr="00374797" w:rsidRDefault="005B6285" w:rsidP="005B6285">
      <w:pPr>
        <w:rPr>
          <w:rStyle w:val="StyleUnderline"/>
        </w:rPr>
      </w:pPr>
      <w:r w:rsidRPr="00374797">
        <w:rPr>
          <w:rStyle w:val="StyleUnderline"/>
        </w:rPr>
        <w:t>So is Trump’s particular emphasis on hot-button issues like immigration driving voters to him? The evidence suggests yes, with three important caveats.</w:t>
      </w:r>
    </w:p>
    <w:p w14:paraId="37710D48" w14:textId="77777777" w:rsidR="005B6285" w:rsidRDefault="005B6285" w:rsidP="005B6285">
      <w:r w:rsidRPr="00374797">
        <w:t>“Before Trump announced his candidacy back in June, opinions about immigration had little influence on support for him. But</w:t>
      </w:r>
      <w:r w:rsidRPr="00374797">
        <w:rPr>
          <w:rStyle w:val="StyleUnderline"/>
        </w:rPr>
        <w:t xml:space="preserve"> after his first speech as a presidential candidate harshly criticized Mexican </w:t>
      </w:r>
      <w:r w:rsidRPr="00A34499">
        <w:rPr>
          <w:rStyle w:val="StyleUnderline"/>
        </w:rPr>
        <w:t>immigrants, voters who believed immigration was important flocked to him,” wrote</w:t>
      </w:r>
      <w:r w:rsidRPr="00374797">
        <w:rPr>
          <w:rStyle w:val="StyleUnderline"/>
        </w:rPr>
        <w:t xml:space="preserve"> Michael Tesler, a University of California, Irvine political science professor </w:t>
      </w:r>
      <w:r w:rsidRPr="00374797">
        <w:t>who studies how race and culture shape political opinions,</w:t>
      </w:r>
      <w:r>
        <w:t xml:space="preserve"> in a Washington Post op-ed this week.</w:t>
      </w:r>
    </w:p>
    <w:p w14:paraId="071755BB" w14:textId="77777777" w:rsidR="005B6285" w:rsidRDefault="005B6285" w:rsidP="005B6285">
      <w:r>
        <w:t xml:space="preserve">“Although his support has increased among other Republicans as well, </w:t>
      </w:r>
      <w:r w:rsidRPr="00A34499">
        <w:rPr>
          <w:rStyle w:val="StyleUnderline"/>
        </w:rPr>
        <w:t>those who prioritize immigration continue to be his strongest supporters</w:t>
      </w:r>
      <w:r>
        <w:t>,” Tesler added.</w:t>
      </w:r>
    </w:p>
    <w:p w14:paraId="2540A0DB" w14:textId="77777777" w:rsidR="005B6285" w:rsidRPr="00A34499" w:rsidRDefault="005B6285" w:rsidP="005B6285">
      <w:pPr>
        <w:rPr>
          <w:rStyle w:val="StyleUnderline"/>
        </w:rPr>
      </w:pPr>
      <w:r w:rsidRPr="00A34499">
        <w:rPr>
          <w:rStyle w:val="StyleUnderline"/>
        </w:rPr>
        <w:t>But Trump is not personally driving Republicans to care intensely about immigration. They already did.</w:t>
      </w:r>
    </w:p>
    <w:p w14:paraId="3B67B4B2" w14:textId="77777777" w:rsidR="005B6285" w:rsidRDefault="005B6285" w:rsidP="005B6285">
      <w:r>
        <w:t>The real-estate mogul regularly suggests that immigration would not be a subject in the Republican primary if he were not in the race.</w:t>
      </w:r>
    </w:p>
    <w:p w14:paraId="148BE0EA" w14:textId="77777777" w:rsidR="005B6285" w:rsidRPr="00374797" w:rsidRDefault="005B6285" w:rsidP="005B6285">
      <w:pPr>
        <w:rPr>
          <w:rStyle w:val="StyleUnderline"/>
        </w:rPr>
      </w:pPr>
      <w:r>
        <w:t xml:space="preserve">In fact, </w:t>
      </w:r>
      <w:r w:rsidRPr="00374797">
        <w:rPr>
          <w:rStyle w:val="StyleUnderline"/>
        </w:rPr>
        <w:t>in 2008, John McCain had to backtrack from his strong support of comprehensive immigration reform to win the GOP nomination, and Mitt Romney won in 2012 in part by hammering Rick Perry as too liberal on immigration issues.</w:t>
      </w:r>
    </w:p>
    <w:p w14:paraId="55403916" w14:textId="77777777" w:rsidR="005B6285" w:rsidRPr="00374797" w:rsidRDefault="005B6285" w:rsidP="005B6285">
      <w:pPr>
        <w:rPr>
          <w:rStyle w:val="StyleUnderline"/>
        </w:rPr>
      </w:pPr>
      <w:r w:rsidRPr="00374797">
        <w:rPr>
          <w:rStyle w:val="StyleUnderline"/>
        </w:rPr>
        <w:t>In 2013, strong opposition from the conservative grassroots to creating a pathway to citizenship for the undocumented stopped the GOP-controlled House from taking up legislation on the issue. The Senate had overwhelmingly passed a fairly liberal immigration bill with backing from both Democrats and key Republicans like Rubio.</w:t>
      </w:r>
    </w:p>
    <w:p w14:paraId="1BDAF728" w14:textId="77777777" w:rsidR="005B6285" w:rsidRDefault="005B6285" w:rsidP="005B6285"/>
    <w:p w14:paraId="757FE8EF" w14:textId="77777777" w:rsidR="00ED7D32" w:rsidRDefault="00ED7D32" w:rsidP="00ED7D32">
      <w:pPr>
        <w:pStyle w:val="Heading3"/>
      </w:pPr>
      <w:bookmarkStart w:id="24" w:name="_Toc519349703"/>
      <w:r>
        <w:t>Link –</w:t>
      </w:r>
      <w:r w:rsidR="00A20576">
        <w:t xml:space="preserve"> </w:t>
      </w:r>
      <w:r>
        <w:t>Travel Ban</w:t>
      </w:r>
      <w:bookmarkEnd w:id="24"/>
    </w:p>
    <w:p w14:paraId="47180ED6" w14:textId="77777777" w:rsidR="00ED7D32" w:rsidRPr="00084CE8" w:rsidRDefault="00ED7D32" w:rsidP="00ED7D32"/>
    <w:p w14:paraId="00FE04E2" w14:textId="77777777" w:rsidR="00ED7D32" w:rsidRDefault="00ED7D32" w:rsidP="00ED7D32">
      <w:pPr>
        <w:pStyle w:val="Heading4"/>
      </w:pPr>
      <w:r>
        <w:t>Trump base supports the travel ban</w:t>
      </w:r>
    </w:p>
    <w:p w14:paraId="2C0DFD1D" w14:textId="77777777" w:rsidR="00ED7D32" w:rsidRPr="004D52DB" w:rsidRDefault="00ED7D32" w:rsidP="00ED7D32">
      <w:pPr>
        <w:rPr>
          <w:rStyle w:val="Style13ptBold"/>
        </w:rPr>
      </w:pPr>
      <w:r>
        <w:rPr>
          <w:rStyle w:val="Style13ptBold"/>
        </w:rPr>
        <w:t>Daily Mail 17</w:t>
      </w:r>
    </w:p>
    <w:p w14:paraId="2FB3FF0E" w14:textId="77777777" w:rsidR="00ED7D32" w:rsidRDefault="00ED7D32" w:rsidP="00ED7D32">
      <w:r>
        <w:t>[1-31-2017, Daily Mail, "Trump faces wall of resistance to immigration order" http://www.dailymail.co.uk/wires/afp/article-4177254/Trump-faces-wall-resistance-immigration-order.html/ accessed: 7-10-2018//quan]</w:t>
      </w:r>
    </w:p>
    <w:p w14:paraId="274C7FEF" w14:textId="77777777" w:rsidR="00ED7D32" w:rsidRDefault="00ED7D32" w:rsidP="00ED7D32"/>
    <w:p w14:paraId="3CD4CCBA" w14:textId="77777777" w:rsidR="00ED7D32" w:rsidRPr="004D52DB" w:rsidRDefault="00ED7D32" w:rsidP="00ED7D32">
      <w:pPr>
        <w:rPr>
          <w:u w:val="single"/>
        </w:rPr>
      </w:pPr>
      <w:r w:rsidRPr="004D52DB">
        <w:rPr>
          <w:rStyle w:val="StyleUnderline"/>
        </w:rPr>
        <w:t>Trump's order bars US entry for travellers from Iran, Iraq, Libya, Somalia, Sudan, Syria and Yemen</w:t>
      </w:r>
      <w:r>
        <w:t xml:space="preserve"> for 90 days.</w:t>
      </w:r>
      <w:r w:rsidRPr="004D52DB">
        <w:rPr>
          <w:rStyle w:val="StyleUnderline"/>
        </w:rPr>
        <w:t xml:space="preserve"> It</w:t>
      </w:r>
      <w:r>
        <w:t xml:space="preserve"> </w:t>
      </w:r>
      <w:r w:rsidRPr="004D52DB">
        <w:rPr>
          <w:rStyle w:val="StyleUnderline"/>
        </w:rPr>
        <w:t>also suspends the arrival of all refugees for at least 120 days, and Syrian refugees indefinitely.</w:t>
      </w:r>
    </w:p>
    <w:p w14:paraId="4ABED60C" w14:textId="77777777" w:rsidR="00ED7D32" w:rsidRDefault="00ED7D32" w:rsidP="00ED7D32">
      <w:r>
        <w:t>It has led to the detention of more than 100 people at US airports and mass protests in many cities, and raised howls of protests abroad.</w:t>
      </w:r>
    </w:p>
    <w:p w14:paraId="16265DAF" w14:textId="77777777" w:rsidR="00ED7D32" w:rsidRDefault="00ED7D32" w:rsidP="00ED7D32">
      <w:r>
        <w:t>White House spokesman Sean Spicer pushed back once more Tuesday against the tide of criticism.</w:t>
      </w:r>
    </w:p>
    <w:p w14:paraId="58E4B573" w14:textId="77777777" w:rsidR="00ED7D32" w:rsidRPr="004D52DB" w:rsidRDefault="00ED7D32" w:rsidP="00ED7D32">
      <w:pPr>
        <w:rPr>
          <w:u w:val="single"/>
        </w:rPr>
      </w:pPr>
      <w:r>
        <w:t>"</w:t>
      </w:r>
      <w:r w:rsidRPr="004D52DB">
        <w:rPr>
          <w:rStyle w:val="StyleUnderline"/>
        </w:rPr>
        <w:t>This is not a Muslim ban. It's not a travel ban</w:t>
      </w:r>
      <w:r>
        <w:t>," he told reporters. "</w:t>
      </w:r>
      <w:r w:rsidRPr="004D52DB">
        <w:rPr>
          <w:rStyle w:val="StyleUnderline"/>
        </w:rPr>
        <w:t>It's a vetting system to keep America safe. That's it. Plain and simple."</w:t>
      </w:r>
    </w:p>
    <w:p w14:paraId="5911E36E" w14:textId="77777777" w:rsidR="00ED7D32" w:rsidRDefault="00ED7D32" w:rsidP="00ED7D32">
      <w:r>
        <w:t>Trump received a vote of support Tuesday from House of Representatives speaker Paul Ryan, who defended the restrictions as a legitimate way to keep out potential terrorists.</w:t>
      </w:r>
    </w:p>
    <w:p w14:paraId="1E4EC6F5" w14:textId="77777777" w:rsidR="00ED7D32" w:rsidRDefault="00ED7D32" w:rsidP="00ED7D32">
      <w:r>
        <w:t>"There is nothing wrong with taking a pause and making sure we had the proper vetting standards in place so that we do not have a problem like France had with Paris," Ryan said, alluding to November 2015 suicide bombings and shootings that left 130 people dead in the French capital.</w:t>
      </w:r>
    </w:p>
    <w:p w14:paraId="4F33703B" w14:textId="77777777" w:rsidR="00ED7D32" w:rsidRDefault="00ED7D32" w:rsidP="00ED7D32">
      <w:r w:rsidRPr="004D52DB">
        <w:rPr>
          <w:rStyle w:val="StyleUnderline"/>
        </w:rPr>
        <w:t>The measure</w:t>
      </w:r>
      <w:r>
        <w:t xml:space="preserve"> also </w:t>
      </w:r>
      <w:r w:rsidRPr="004D52DB">
        <w:rPr>
          <w:rStyle w:val="StyleUnderline"/>
        </w:rPr>
        <w:t xml:space="preserve">appears popular with Trump's base: around 48 percent of Americans support a freeze on immigration from "terror prone" regions, even if it means turning refugees away, </w:t>
      </w:r>
      <w:r>
        <w:t>according to a Quinnipiac poll.</w:t>
      </w:r>
    </w:p>
    <w:p w14:paraId="03656F5D" w14:textId="77777777" w:rsidR="00ED7D32" w:rsidRDefault="00ED7D32" w:rsidP="00ED7D32">
      <w:r>
        <w:t>One of them is Don Krepps, a retired construction worker in rural Ohio, 66, who voted for Trump.</w:t>
      </w:r>
    </w:p>
    <w:p w14:paraId="656DF3C9" w14:textId="39799C6D" w:rsidR="00ED7D32" w:rsidRDefault="00ED7D32" w:rsidP="00ED7D32">
      <w:r>
        <w:t>"</w:t>
      </w:r>
      <w:r w:rsidRPr="004D52DB">
        <w:rPr>
          <w:rStyle w:val="StyleUnderline"/>
        </w:rPr>
        <w:t>He tries to keep the bad people from coming in that don't belong here,</w:t>
      </w:r>
      <w:r>
        <w:t>" he told AFP.</w:t>
      </w:r>
    </w:p>
    <w:p w14:paraId="0972CE7A" w14:textId="77777777" w:rsidR="000344EA" w:rsidRDefault="000344EA" w:rsidP="00ED7D32"/>
    <w:p w14:paraId="462E5E48" w14:textId="77777777" w:rsidR="00AC0AE6" w:rsidRDefault="00AC0AE6" w:rsidP="00AC0AE6">
      <w:pPr>
        <w:pStyle w:val="Heading4"/>
      </w:pPr>
      <w:r>
        <w:t>Trump’s base supports the travel ban</w:t>
      </w:r>
    </w:p>
    <w:p w14:paraId="7BE3B816" w14:textId="77777777" w:rsidR="00AC0AE6" w:rsidRPr="00074BFB" w:rsidRDefault="00AC0AE6" w:rsidP="00AC0AE6">
      <w:pPr>
        <w:rPr>
          <w:rStyle w:val="Style13ptBold"/>
        </w:rPr>
      </w:pPr>
      <w:r>
        <w:rPr>
          <w:rStyle w:val="Style13ptBold"/>
        </w:rPr>
        <w:t>Mills, Naples Daily News reporter 18</w:t>
      </w:r>
    </w:p>
    <w:p w14:paraId="6A1A0C37" w14:textId="77777777" w:rsidR="00AC0AE6" w:rsidRDefault="00AC0AE6" w:rsidP="00AC0AE6">
      <w:r>
        <w:t>[Ryan Mills, 6-26-2018, Naples Daily News, "Trump supporters praise Supreme Court travel ban ruling as victory for conservative agenda" https://www.naplesnews.com/story/news/2018/06/26/trump-travel-ban-victory-supreme-court-energizes-supporters/736442002// accessed: 7-12-2018//quan]</w:t>
      </w:r>
    </w:p>
    <w:p w14:paraId="04538D4D" w14:textId="77777777" w:rsidR="00AC0AE6" w:rsidRPr="00074BFB" w:rsidRDefault="00AC0AE6" w:rsidP="00AC0AE6"/>
    <w:p w14:paraId="146064FE" w14:textId="77777777" w:rsidR="00AC0AE6" w:rsidRPr="00074BFB" w:rsidRDefault="00AC0AE6" w:rsidP="00AC0AE6">
      <w:pPr>
        <w:rPr>
          <w:u w:val="single"/>
        </w:rPr>
      </w:pPr>
      <w:r>
        <w:t xml:space="preserve">President Donald </w:t>
      </w:r>
      <w:r w:rsidRPr="00074BFB">
        <w:rPr>
          <w:rStyle w:val="StyleUnderline"/>
        </w:rPr>
        <w:t>Trump’s supporters praised a U.S. Supreme Court ruling Tuesday upholding the administration's travel ban as a victory for his agenda and a boost in an election year.</w:t>
      </w:r>
    </w:p>
    <w:p w14:paraId="510F2995" w14:textId="77777777" w:rsidR="00AC0AE6" w:rsidRDefault="00AC0AE6" w:rsidP="00AC0AE6">
      <w:r>
        <w:t>Trina Rogers, 30, a homemaker from Merrill, in northern Wisconsin, said she is “totally cool” with the travel ban and “100 percent supportive” of Trump's actions as president.</w:t>
      </w:r>
    </w:p>
    <w:p w14:paraId="4DBB13A4" w14:textId="77777777" w:rsidR="00AC0AE6" w:rsidRDefault="00AC0AE6" w:rsidP="00AC0AE6">
      <w:r>
        <w:t>“You can’t move forward if you don’t have change,” Rogers said. “I support Trump in everything he is doing.”</w:t>
      </w:r>
    </w:p>
    <w:p w14:paraId="1CED649B" w14:textId="77777777" w:rsidR="00AC0AE6" w:rsidRDefault="00AC0AE6" w:rsidP="00AC0AE6">
      <w:pPr>
        <w:rPr>
          <w:rStyle w:val="StyleUnderline"/>
        </w:rPr>
      </w:pPr>
      <w:r w:rsidRPr="00074BFB">
        <w:rPr>
          <w:rStyle w:val="StyleUnderline"/>
        </w:rPr>
        <w:t>Tuesday’s 5-4 Supreme Court ruling on Trump's temporary travel ban against predominantly Muslim countries reinforced the president’s authority on national security matters and reversed a series of lower court decisions that had struck down the ban as illegal or unconstitutional.</w:t>
      </w:r>
    </w:p>
    <w:p w14:paraId="5A39429B" w14:textId="77777777" w:rsidR="00AC0AE6" w:rsidRDefault="00AC0AE6" w:rsidP="00AC0AE6"/>
    <w:p w14:paraId="61BD2C44" w14:textId="77777777" w:rsidR="00AC0AE6" w:rsidRDefault="00AC0AE6" w:rsidP="00AC0AE6">
      <w:pPr>
        <w:pStyle w:val="Heading4"/>
      </w:pPr>
      <w:r>
        <w:t>Trump is using the travel ban to fire up his base- plan is a reversal</w:t>
      </w:r>
    </w:p>
    <w:p w14:paraId="3158257D" w14:textId="77777777" w:rsidR="000362B4" w:rsidRDefault="00AC0AE6" w:rsidP="00AC0AE6">
      <w:pPr>
        <w:rPr>
          <w:rStyle w:val="Style13ptBold"/>
        </w:rPr>
      </w:pPr>
      <w:r w:rsidRPr="00074BFB">
        <w:rPr>
          <w:rStyle w:val="Style13ptBold"/>
        </w:rPr>
        <w:t>Liptak, New York Times Supreme Court writer and Shear, New York Times White House correspondent 18</w:t>
      </w:r>
    </w:p>
    <w:p w14:paraId="1DA2FEC2" w14:textId="77777777" w:rsidR="00AC0AE6" w:rsidRDefault="00AC0AE6" w:rsidP="00AC0AE6">
      <w:r>
        <w:t>[Adam and Michael D., 6-26-2018, New York Times, "Trump’s Travel Ban Is Upheld by Supreme Court" https://www.nytimes.com/2018/06/26/us/politics/supreme-court-trump-travel-ban.html/ accessed: 7-12-2018//quan]</w:t>
      </w:r>
    </w:p>
    <w:p w14:paraId="111423DC" w14:textId="77777777" w:rsidR="00AC0AE6" w:rsidRPr="00074BFB" w:rsidRDefault="00AC0AE6" w:rsidP="00AC0AE6"/>
    <w:p w14:paraId="4CB0580F" w14:textId="77777777" w:rsidR="00AC0AE6" w:rsidRPr="00074BFB" w:rsidRDefault="00AC0AE6" w:rsidP="00AC0AE6">
      <w:pPr>
        <w:rPr>
          <w:rStyle w:val="StyleUnderline"/>
        </w:rPr>
      </w:pPr>
      <w:r w:rsidRPr="00074BFB">
        <w:rPr>
          <w:rStyle w:val="StyleUnderline"/>
        </w:rPr>
        <w:t>The court’s travel ban decision provides new political ammunition for the president</w:t>
      </w:r>
      <w:r>
        <w:t xml:space="preserve"> and members of his party as they prepare to face the voters in the fall. Mr. </w:t>
      </w:r>
      <w:r w:rsidRPr="00074BFB">
        <w:rPr>
          <w:rStyle w:val="StyleUnderline"/>
        </w:rPr>
        <w:t>Trump has already made clear his plans to use anti-immigrant messaging</w:t>
      </w:r>
      <w:r>
        <w:t xml:space="preserve"> </w:t>
      </w:r>
      <w:r w:rsidRPr="00074BFB">
        <w:rPr>
          <w:rStyle w:val="StyleUnderline"/>
        </w:rPr>
        <w:t>as he campaigns for Republicans, much the way he successfully deployed the issue to whip up the base of the party during the 2016 presidential campaign.</w:t>
      </w:r>
    </w:p>
    <w:p w14:paraId="242F0693" w14:textId="77777777" w:rsidR="00AC0AE6" w:rsidRPr="00074BFB" w:rsidRDefault="00AC0AE6" w:rsidP="00AC0AE6">
      <w:pPr>
        <w:rPr>
          <w:u w:val="single"/>
        </w:rPr>
      </w:pPr>
      <w:r>
        <w:t xml:space="preserve">Mr. </w:t>
      </w:r>
      <w:r w:rsidRPr="00074BFB">
        <w:rPr>
          <w:rStyle w:val="StyleUnderline"/>
        </w:rPr>
        <w:t>Trump, who has battled court challenges to the travel ban</w:t>
      </w:r>
      <w:r>
        <w:t xml:space="preserve"> since the first days of his administration, </w:t>
      </w:r>
      <w:r w:rsidRPr="00074BFB">
        <w:rPr>
          <w:rStyle w:val="StyleUnderline"/>
        </w:rPr>
        <w:t>hailed the decision to uphold his third version as a “tremendous victory” and promised to continue using his office to defend the country against terrorism, crime and extremism.</w:t>
      </w:r>
    </w:p>
    <w:p w14:paraId="3B1C080D" w14:textId="41C77F5D" w:rsidR="00AC0AE6" w:rsidRDefault="00AC0AE6" w:rsidP="00AC0AE6">
      <w:r>
        <w:t>“</w:t>
      </w:r>
      <w:r w:rsidRPr="00074BFB">
        <w:rPr>
          <w:rStyle w:val="StyleUnderline"/>
        </w:rPr>
        <w:t>This ruling is also a moment of profound vindication following months of hysterical commentary from the media and Democratic politicians who refuse to do what it takes to secure our border and our country,”</w:t>
      </w:r>
      <w:r>
        <w:t xml:space="preserve"> the president said in a statement issued by the White House soon after the decision was announced.</w:t>
      </w:r>
    </w:p>
    <w:p w14:paraId="1D6DF41F" w14:textId="1E3AFADE" w:rsidR="00C910FF" w:rsidRDefault="00C910FF" w:rsidP="00AC0AE6"/>
    <w:p w14:paraId="47F6C2D2" w14:textId="7E38B4C6" w:rsidR="00C910FF" w:rsidRDefault="00C910FF" w:rsidP="00C910FF">
      <w:pPr>
        <w:pStyle w:val="Heading3"/>
      </w:pPr>
      <w:bookmarkStart w:id="25" w:name="_Toc519349704"/>
      <w:r>
        <w:t>AT</w:t>
      </w:r>
      <w:r w:rsidR="009D2F1A">
        <w:t xml:space="preserve"> – </w:t>
      </w:r>
      <w:r>
        <w:t>Immigration Not Key</w:t>
      </w:r>
      <w:bookmarkEnd w:id="25"/>
    </w:p>
    <w:p w14:paraId="607C0856" w14:textId="77777777" w:rsidR="009D2F1A" w:rsidRPr="009D2F1A" w:rsidRDefault="009D2F1A" w:rsidP="009D2F1A"/>
    <w:p w14:paraId="609CE095" w14:textId="77777777" w:rsidR="00C910FF" w:rsidRPr="00A80C96" w:rsidRDefault="00C910FF" w:rsidP="00C910FF">
      <w:pPr>
        <w:pStyle w:val="Heading4"/>
      </w:pPr>
      <w:r>
        <w:t xml:space="preserve">No alt causes to Trump’s base – it’s the culture, stupid </w:t>
      </w:r>
    </w:p>
    <w:p w14:paraId="7D609C5A" w14:textId="77777777" w:rsidR="00C910FF" w:rsidRPr="00C80485" w:rsidRDefault="00C910FF" w:rsidP="00C910FF">
      <w:pPr>
        <w:rPr>
          <w:rStyle w:val="Style13ptBold"/>
        </w:rPr>
      </w:pPr>
      <w:r w:rsidRPr="00C80485">
        <w:rPr>
          <w:rStyle w:val="Style13ptBold"/>
        </w:rPr>
        <w:t>Zelizer, CNN Political Analyst, 18</w:t>
      </w:r>
    </w:p>
    <w:p w14:paraId="7E5B1BEE" w14:textId="77777777" w:rsidR="00C910FF" w:rsidRDefault="00C910FF" w:rsidP="00C910FF">
      <w:r>
        <w:t>[</w:t>
      </w:r>
      <w:r w:rsidRPr="00C80485">
        <w:t>Julian</w:t>
      </w:r>
      <w:r>
        <w:t>, April 30 2018, CNN, “</w:t>
      </w:r>
      <w:r w:rsidRPr="00C80485">
        <w:t>Democrats need to stop believing this myth about Trump's base</w:t>
      </w:r>
      <w:r>
        <w:t xml:space="preserve">”, </w:t>
      </w:r>
      <w:hyperlink r:id="rId50" w:history="1">
        <w:r w:rsidRPr="002902D7">
          <w:rPr>
            <w:rStyle w:val="Hyperlink"/>
          </w:rPr>
          <w:t>https://www.cnn.com/2018/04/28/opinions/trump-base-economy-myth-opinion-zelizer/index.html</w:t>
        </w:r>
      </w:hyperlink>
      <w:r>
        <w:t xml:space="preserve">, accessed 7/12/18 dWRS] </w:t>
      </w:r>
    </w:p>
    <w:p w14:paraId="084B87C1" w14:textId="77777777" w:rsidR="00C910FF" w:rsidRDefault="00C910FF" w:rsidP="00C910FF"/>
    <w:p w14:paraId="54A3A831" w14:textId="77777777" w:rsidR="00C910FF" w:rsidRPr="00C80485" w:rsidRDefault="00C910FF" w:rsidP="00C910FF">
      <w:pPr>
        <w:rPr>
          <w:rStyle w:val="StyleUnderline"/>
        </w:rPr>
      </w:pPr>
      <w:r>
        <w:t>(CNN)</w:t>
      </w:r>
      <w:r w:rsidRPr="00C80485">
        <w:rPr>
          <w:rStyle w:val="StyleUnderline"/>
        </w:rPr>
        <w:t>The big myth about the 2016 presidential election was that economic suffering drove most of Donald Trump's "base" directly into his hands in states such as Wisconsin, Pennsylvania, and Michigan. The story goes that while Democrats were tied in knots about identity politics, Trump's attacks on China, free trade and open-ended immigration appealed to struggling workers who believed he could bring back their jobs.</w:t>
      </w:r>
    </w:p>
    <w:p w14:paraId="257838AB" w14:textId="77777777" w:rsidR="00C910FF" w:rsidRDefault="00C910FF" w:rsidP="00C910FF">
      <w:pPr>
        <w:rPr>
          <w:rStyle w:val="StyleUnderline"/>
        </w:rPr>
      </w:pPr>
      <w:r w:rsidRPr="00C80485">
        <w:rPr>
          <w:rStyle w:val="StyleUnderline"/>
        </w:rPr>
        <w:t>The problem with the narrative is that we keep learning it is not true.</w:t>
      </w:r>
    </w:p>
    <w:p w14:paraId="1022BBEF" w14:textId="77777777" w:rsidR="00C910FF" w:rsidRPr="00A80C96" w:rsidRDefault="00C910FF" w:rsidP="00C910FF">
      <w:pPr>
        <w:rPr>
          <w:rStyle w:val="StyleUnderline"/>
        </w:rPr>
      </w:pPr>
      <w:r w:rsidRPr="00A80C96">
        <w:rPr>
          <w:rStyle w:val="StyleUnderline"/>
        </w:rPr>
        <w:t>Some Democrats have responded to the widely circulated misconception about why Clinton lost by insisting that the party needs to move away from identity politics -- issues revolving around gender equality and racial justice -- and focus in on economic issues.</w:t>
      </w:r>
    </w:p>
    <w:p w14:paraId="1F908210" w14:textId="77777777" w:rsidR="00C910FF" w:rsidRPr="00C80485" w:rsidRDefault="00C910FF" w:rsidP="00C910FF">
      <w:pPr>
        <w:rPr>
          <w:rStyle w:val="StyleUnderline"/>
        </w:rPr>
      </w:pPr>
      <w:r w:rsidRPr="00C80485">
        <w:rPr>
          <w:rStyle w:val="StyleUnderline"/>
        </w:rPr>
        <w:t>Instead, Democrats should be basing their 2020 election strategy on what is actually true.</w:t>
      </w:r>
    </w:p>
    <w:p w14:paraId="05DA692C" w14:textId="77777777" w:rsidR="00C910FF" w:rsidRPr="00C80485" w:rsidRDefault="00C910FF" w:rsidP="00C910FF">
      <w:pPr>
        <w:rPr>
          <w:rStyle w:val="StyleUnderline"/>
        </w:rPr>
      </w:pPr>
      <w:r w:rsidRPr="00C80485">
        <w:rPr>
          <w:rStyle w:val="StyleUnderline"/>
        </w:rPr>
        <w:t>A just-published study in the Proceedings of the National Academy of Sciences by the political scientist Diana Mutz found that white, Christian, male voters were attracted to Trump out of fear that their social status keeps dwindling. It was, in fact, Trump who was focused on identity politics, not simply the Democrats.</w:t>
      </w:r>
    </w:p>
    <w:p w14:paraId="270169CB" w14:textId="77777777" w:rsidR="00C910FF" w:rsidRDefault="00C910FF" w:rsidP="00C910FF">
      <w:pPr>
        <w:rPr>
          <w:rStyle w:val="StyleUnderline"/>
        </w:rPr>
      </w:pPr>
      <w:r w:rsidRPr="00C80485">
        <w:rPr>
          <w:rStyle w:val="StyleUnderline"/>
        </w:rPr>
        <w:t>Mutz's research found that members of Trump's base believed they faced more discrimination as white males than most other groups, such as Muslims. "For the first time since Europeans arrived in this country, white Americans are being told that they will soon be a minority race," she writes.</w:t>
      </w:r>
    </w:p>
    <w:p w14:paraId="7C445C0C" w14:textId="77777777" w:rsidR="00C910FF" w:rsidRPr="009D2F1A" w:rsidRDefault="00C910FF" w:rsidP="00C910FF">
      <w:pPr>
        <w:rPr>
          <w:rStyle w:val="StyleUnderline"/>
        </w:rPr>
      </w:pPr>
      <w:r w:rsidRPr="009D2F1A">
        <w:rPr>
          <w:rStyle w:val="StyleUnderline"/>
        </w:rPr>
        <w:t>To play off of Bill Clinton's 1992 famous campaign slogan, "It's the economy, Stupid," we might say: "It's the culture, Stupid."</w:t>
      </w:r>
    </w:p>
    <w:p w14:paraId="658C2740" w14:textId="77777777" w:rsidR="00C910FF" w:rsidRPr="00A80C96" w:rsidRDefault="00C910FF" w:rsidP="00C910FF">
      <w:pPr>
        <w:rPr>
          <w:rStyle w:val="StyleUnderline"/>
        </w:rPr>
      </w:pPr>
      <w:r w:rsidRPr="00A80C96">
        <w:rPr>
          <w:rStyle w:val="StyleUnderline"/>
        </w:rPr>
        <w:t>Mutz's research offers a window into understanding why President Trump can promote a Reaganesque economic agenda that is so clearly at odds with his campaign promises.</w:t>
      </w:r>
    </w:p>
    <w:p w14:paraId="4CCABBDC" w14:textId="77777777" w:rsidR="00C910FF" w:rsidRDefault="00C910FF" w:rsidP="00C910FF">
      <w:pPr>
        <w:rPr>
          <w:rStyle w:val="StyleUnderline"/>
        </w:rPr>
      </w:pPr>
      <w:r w:rsidRPr="00A80C96">
        <w:rPr>
          <w:rStyle w:val="StyleUnderline"/>
        </w:rPr>
        <w:t>While the President keeps talking about the common man and woman, most of his economic policies, such as his tax overhaul or financial deregulations, have aimed to provide relief to corporations, investors, and families in the upper income brackets. But it is key to understand that his legislative actions are happening simultaneously with his continued rhetoric -- attacks on immigrants, civil rights, gender equality, and anyone who dares to stand up for the ideas that he likes to deride as "political correctness" -- that secured the support of his base to begin with.</w:t>
      </w:r>
    </w:p>
    <w:p w14:paraId="1895B932" w14:textId="77777777" w:rsidR="00C910FF" w:rsidRPr="00A80C96" w:rsidRDefault="00C910FF" w:rsidP="00C910FF">
      <w:pPr>
        <w:rPr>
          <w:rStyle w:val="StyleUnderline"/>
        </w:rPr>
      </w:pPr>
      <w:r w:rsidRPr="00A80C96">
        <w:rPr>
          <w:rStyle w:val="StyleUnderline"/>
        </w:rPr>
        <w:t xml:space="preserve">So, although these attacks are sometimes seen as a "distraction," they are the main show, as Mutz's research demonstrates -- and they seem to be working. </w:t>
      </w:r>
      <w:r w:rsidRPr="00A80C96">
        <w:t>The nation is in the middle of a battle over what this country is about.</w:t>
      </w:r>
      <w:r w:rsidRPr="00A80C96">
        <w:rPr>
          <w:rStyle w:val="StyleUnderline"/>
        </w:rPr>
        <w:t xml:space="preserve"> Trump's attacks on immigrants and other groups seem to sit well with white male voters who fear that other segments of society are gradually displacing them.</w:t>
      </w:r>
    </w:p>
    <w:p w14:paraId="42EE7793" w14:textId="77777777" w:rsidR="00C910FF" w:rsidRPr="00A80C96" w:rsidRDefault="00C910FF" w:rsidP="00C910FF">
      <w:pPr>
        <w:rPr>
          <w:rStyle w:val="StyleUnderline"/>
        </w:rPr>
      </w:pPr>
      <w:r w:rsidRPr="00A80C96">
        <w:rPr>
          <w:rStyle w:val="StyleUnderline"/>
        </w:rPr>
        <w:t>And they still believe Trump is the only politician in Washington who truly understands the way their communities are suffering.</w:t>
      </w:r>
    </w:p>
    <w:p w14:paraId="516E1606" w14:textId="77777777" w:rsidR="00C910FF" w:rsidRPr="00A80C96" w:rsidRDefault="00C910FF" w:rsidP="00C910FF">
      <w:r w:rsidRPr="00A80C96">
        <w:t>Democrats certainly need to pay more attention to economic issues. And historically the party has implemented polices -- which could now provide an alternative approach to appealing to anxious white, Christian men -- that have done so.</w:t>
      </w:r>
    </w:p>
    <w:p w14:paraId="074FB2EF" w14:textId="77777777" w:rsidR="00C910FF" w:rsidRDefault="00C910FF" w:rsidP="00C910FF">
      <w:r w:rsidRPr="00A80C96">
        <w:t>During the 1930s and early 1940s, President Franklin Roosevelt provided hard-working Americans some of the economic security they desired. FDR launched massive public works programs that created jobs for those who were unemployed, and he erected social safety-net programs -- like unemployment insurance and Social Security -- that protected working Americans from the vicissitudes of the market.</w:t>
      </w:r>
    </w:p>
    <w:p w14:paraId="17902AA2" w14:textId="77777777" w:rsidR="00C910FF" w:rsidRDefault="00C910FF" w:rsidP="00C910FF">
      <w:r>
        <w:t>In the 1960s, Lyndon Johnson launched a "War on Poverty" that aimed to provide struggling Americans, white and black, with the tools they needed to become economically self-sufficient. Those tools also included health care programs, like Medicare and Medicaid, to ensure that elderly Americans could receive care without facing economic ruin.</w:t>
      </w:r>
    </w:p>
    <w:p w14:paraId="10C037FC" w14:textId="77777777" w:rsidR="00C910FF" w:rsidRDefault="00C910FF" w:rsidP="00C910FF">
      <w:r>
        <w:t>Johnson and the Democratic Congress poured money into secondary and higher education to give working families an opportunity to advance their status.</w:t>
      </w:r>
    </w:p>
    <w:p w14:paraId="39307BB0" w14:textId="77777777" w:rsidR="00C910FF" w:rsidRPr="00A80C96" w:rsidRDefault="00C910FF" w:rsidP="00C910FF">
      <w:pPr>
        <w:rPr>
          <w:rStyle w:val="StyleUnderline"/>
        </w:rPr>
      </w:pPr>
      <w:r w:rsidRPr="00A80C96">
        <w:rPr>
          <w:rStyle w:val="StyleUnderline"/>
        </w:rPr>
        <w:t>But this kind of economic liberalism today might only go so far in winning over Trump's supporters. So, Democrats should be extremely wary about jettisoning the core social and cultural principles -- civil rights and gender equity -- that have animated their own base since the civil rights struggles of the 1960s.</w:t>
      </w:r>
    </w:p>
    <w:p w14:paraId="1405F12C" w14:textId="77777777" w:rsidR="00C910FF" w:rsidRDefault="00C910FF" w:rsidP="00C910FF">
      <w:pPr>
        <w:rPr>
          <w:rStyle w:val="StyleUnderline"/>
        </w:rPr>
      </w:pPr>
      <w:r w:rsidRPr="00A80C96">
        <w:rPr>
          <w:rStyle w:val="StyleUnderline"/>
        </w:rPr>
        <w:t>Studies suggest that some of Trump's voters will not change their minds in response to any kind of economic policies. The only way for Democrats to win those voters over would be to turn their backs on core constituencies, like college-educated, working women, African-Americans, and immigrants, who have been vital to the party for decades.</w:t>
      </w:r>
    </w:p>
    <w:p w14:paraId="4301DD7B" w14:textId="77777777" w:rsidR="00C910FF" w:rsidRPr="00C910FF" w:rsidRDefault="00C910FF" w:rsidP="00C910FF"/>
    <w:p w14:paraId="2172115C" w14:textId="77777777" w:rsidR="00C910FF" w:rsidRDefault="00C910FF" w:rsidP="00C910FF">
      <w:pPr>
        <w:pStyle w:val="Heading4"/>
      </w:pPr>
      <w:r>
        <w:t>The only way to wreck Trump’s base is immigration reform</w:t>
      </w:r>
    </w:p>
    <w:p w14:paraId="3010C120" w14:textId="77777777" w:rsidR="00C910FF" w:rsidRPr="008B0E24" w:rsidRDefault="00C910FF" w:rsidP="00C910FF">
      <w:pPr>
        <w:rPr>
          <w:rStyle w:val="Style13ptBold"/>
        </w:rPr>
      </w:pPr>
      <w:r w:rsidRPr="008B0E24">
        <w:rPr>
          <w:rStyle w:val="Style13ptBold"/>
        </w:rPr>
        <w:t>Healey, LA Times editorial page deputy editor, 17</w:t>
      </w:r>
    </w:p>
    <w:p w14:paraId="0DCDC624" w14:textId="77777777" w:rsidR="00C910FF" w:rsidRDefault="00C910FF" w:rsidP="00C910FF">
      <w:r>
        <w:t>[Jon, LA Times, 9/14/17, “</w:t>
      </w:r>
      <w:r w:rsidRPr="008B0E24">
        <w:t>President Trump finally finds a way to alienate his base, by flirting with Democrats on DACA</w:t>
      </w:r>
      <w:r>
        <w:t xml:space="preserve">”, </w:t>
      </w:r>
      <w:hyperlink r:id="rId51" w:history="1">
        <w:r w:rsidRPr="008A6BD5">
          <w:rPr>
            <w:rStyle w:val="Hyperlink"/>
          </w:rPr>
          <w:t>http://www.latimes.com/opinion/opinion-la/la-ol-trump-daca-deal-20170914-story.html</w:t>
        </w:r>
      </w:hyperlink>
      <w:r>
        <w:t>, accessed 7/10/18 dWRS]</w:t>
      </w:r>
    </w:p>
    <w:p w14:paraId="2A36FA91" w14:textId="77777777" w:rsidR="00C910FF" w:rsidRDefault="00C910FF" w:rsidP="00C910FF">
      <w:r>
        <w:t>Who knew that deciding the fate of "Dreamers" would be trickier and more explosively controversial for a Republican president than agreeing to raise the debt ceiling?</w:t>
      </w:r>
    </w:p>
    <w:p w14:paraId="1A375BF4" w14:textId="77777777" w:rsidR="00C910FF" w:rsidRPr="0064519A" w:rsidRDefault="00C910FF" w:rsidP="00C910FF">
      <w:pPr>
        <w:rPr>
          <w:rStyle w:val="StyleUnderline"/>
        </w:rPr>
      </w:pPr>
      <w:r w:rsidRPr="0064519A">
        <w:rPr>
          <w:rStyle w:val="StyleUnderline"/>
        </w:rPr>
        <w:t>President Trump won plaudits for crossing up GOP leaders to summarily cut a deal with top congressional Democrats on three key fiscal issues: raising the debt ceiling, keeping the government running past Sept. 30 and borrowing a metric megaload of dollars to help out storm victims. Hey, Trump got something done! He broke through the gridlock!</w:t>
      </w:r>
    </w:p>
    <w:p w14:paraId="58CF59DC" w14:textId="77777777" w:rsidR="00C910FF" w:rsidRPr="0064519A" w:rsidRDefault="00C910FF" w:rsidP="00C910FF">
      <w:pPr>
        <w:rPr>
          <w:rStyle w:val="StyleUnderline"/>
        </w:rPr>
      </w:pPr>
      <w:r>
        <w:t xml:space="preserve">But </w:t>
      </w:r>
      <w:r w:rsidRPr="0064519A">
        <w:rPr>
          <w:rStyle w:val="StyleUnderline"/>
        </w:rPr>
        <w:t>when he seemed to close in on another bipartisan agreement — this time, to allow a group of immigrants brought into the country as children to stay even though they're here illegally — all hell broke loose, at least among the anti-illegal-immigration zealots who'd been a key part of his base. Part of the anger stemmed from reports that Trump wouldn't demand money for his big, beautiful border wall in exchange for protecting Dreamers from deportation. But another part was simply his willingness to let the Dreamers stay.</w:t>
      </w:r>
    </w:p>
    <w:p w14:paraId="25B72BEF" w14:textId="77777777" w:rsidR="00C910FF" w:rsidRDefault="00C910FF" w:rsidP="00C910FF">
      <w:r>
        <w:t>To pick just one example, check out what Ann Coulter, whose fervent support for Trump now appears to be about as reliable as Trump's support for anyone else, tweeted Thursday:</w:t>
      </w:r>
    </w:p>
    <w:p w14:paraId="7F1D2F96" w14:textId="77777777" w:rsidR="00C910FF" w:rsidRDefault="00C910FF" w:rsidP="00C910FF">
      <w:pPr>
        <w:jc w:val="center"/>
      </w:pPr>
      <w:r>
        <w:rPr>
          <w:noProof/>
        </w:rPr>
        <w:drawing>
          <wp:inline distT="0" distB="0" distL="0" distR="0" wp14:anchorId="766FAD05" wp14:editId="354D8577">
            <wp:extent cx="603885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038850" cy="3314700"/>
                    </a:xfrm>
                    <a:prstGeom prst="rect">
                      <a:avLst/>
                    </a:prstGeom>
                  </pic:spPr>
                </pic:pic>
              </a:graphicData>
            </a:graphic>
          </wp:inline>
        </w:drawing>
      </w:r>
    </w:p>
    <w:p w14:paraId="1DB77D70" w14:textId="77777777" w:rsidR="00C910FF" w:rsidRDefault="00C910FF" w:rsidP="00C910FF">
      <w:r w:rsidRPr="0064519A">
        <w:rPr>
          <w:rStyle w:val="StyleUnderline"/>
          <w:sz w:val="24"/>
        </w:rPr>
        <w:t>Trump may still be able to shoot someone while standing in the middle of 5th Avenue without losing a single supporter, but he has found one line his base won't let him cross. Or rather, a loud and possibly large portion of his base won't let him cross it</w:t>
      </w:r>
      <w:r>
        <w:t>. Another segment, including those who are more conventionally Republican, actually like the idea of cutting Dreamers a break. After all, America is the only country most of these folks have ever known, and our tax dollars have already been invested in their education and well-being.</w:t>
      </w:r>
    </w:p>
    <w:p w14:paraId="2353F38D" w14:textId="77777777" w:rsidR="00C910FF" w:rsidRPr="0064519A" w:rsidRDefault="00C910FF" w:rsidP="00C910FF">
      <w:pPr>
        <w:rPr>
          <w:rStyle w:val="StyleUnderline"/>
        </w:rPr>
      </w:pPr>
      <w:r>
        <w:t xml:space="preserve">Should Trump have seen this blowback coming? Maybe – </w:t>
      </w:r>
      <w:r w:rsidRPr="0064519A">
        <w:rPr>
          <w:rStyle w:val="StyleUnderline"/>
        </w:rPr>
        <w:t>he certainly played up the points during his campaign that President Obama's Deferred Action for Childhood Arrivals program was reprehensible and that that a new border wall was nonnegotiable.</w:t>
      </w:r>
    </w:p>
    <w:p w14:paraId="66B33519" w14:textId="77777777" w:rsidR="00C910FF" w:rsidRDefault="00C910FF" w:rsidP="00C910FF">
      <w:r w:rsidRPr="0064519A">
        <w:rPr>
          <w:rStyle w:val="StyleUnderline"/>
        </w:rPr>
        <w:t>But as both a candidate and as president, Trump has spun like a top on so many issues it's hard to think of one where he's been resolute. And his core supporters haven't flinched</w:t>
      </w:r>
      <w:r>
        <w:t>. So why are they flipping out at the newest chapter in the Art of the Deal?</w:t>
      </w:r>
    </w:p>
    <w:p w14:paraId="0408E7DD" w14:textId="77777777" w:rsidR="00C910FF" w:rsidRPr="0064519A" w:rsidRDefault="00C910FF" w:rsidP="00C910FF">
      <w:pPr>
        <w:rPr>
          <w:rStyle w:val="StyleUnderline"/>
          <w:sz w:val="24"/>
        </w:rPr>
      </w:pPr>
      <w:r w:rsidRPr="0064519A">
        <w:rPr>
          <w:rStyle w:val="StyleUnderline"/>
          <w:sz w:val="24"/>
        </w:rPr>
        <w:t>Some observers will argue that immigration-related issues lie at the heart of the economic nationalism that defines Trumpism and that carried Trump into the Oval Office. In that sense, Trump couldn't afford to concede anything on the Dreamers without obtaining something major from Democrats in return – to wit, money for the wall.</w:t>
      </w:r>
    </w:p>
    <w:p w14:paraId="64B3AC5A" w14:textId="77777777" w:rsidR="00C910FF" w:rsidRPr="0064519A" w:rsidRDefault="00C910FF" w:rsidP="00C910FF">
      <w:pPr>
        <w:rPr>
          <w:rStyle w:val="StyleUnderline"/>
        </w:rPr>
      </w:pPr>
      <w:r>
        <w:rPr>
          <w:rStyle w:val="StyleUnderline"/>
        </w:rPr>
        <w:t>T</w:t>
      </w:r>
      <w:r w:rsidRPr="0064519A">
        <w:rPr>
          <w:rStyle w:val="StyleUnderline"/>
        </w:rPr>
        <w:t>hat's part of it, no doubt. But another part is the view that's spread over the past few decades that compromise itself is a sign of weakness. Trump's deal on the debt ceiling was acceptable to his base because he didn't give up anything meaningful. The debt ceiling increase, the temporary spending bill, the emergency appropriations for storm victims – those were all going to happen anyway. But the outlines of a DACA deal that emerged Wednesday night seemed like a real compromise, one where both sides gave up something to get something.</w:t>
      </w:r>
    </w:p>
    <w:p w14:paraId="5BE7D2D5" w14:textId="77777777" w:rsidR="00C910FF" w:rsidRPr="0064519A" w:rsidRDefault="00C910FF" w:rsidP="00C910FF">
      <w:pPr>
        <w:rPr>
          <w:rStyle w:val="StyleUnderline"/>
        </w:rPr>
      </w:pPr>
      <w:r w:rsidRPr="0064519A">
        <w:t xml:space="preserve">It's worth remembering that Trump took a bit of flak for the debt-ceiling bill from conservatives who thought he caved too quickly to Democrats' demands. </w:t>
      </w:r>
      <w:r w:rsidRPr="0064519A">
        <w:rPr>
          <w:rStyle w:val="StyleUnderline"/>
        </w:rPr>
        <w:t>The DACA talks drew a much louder version of that same complaint, this time from Trump's base.</w:t>
      </w:r>
    </w:p>
    <w:p w14:paraId="679022EC" w14:textId="77777777" w:rsidR="00C910FF" w:rsidRPr="0064519A" w:rsidRDefault="00C910FF" w:rsidP="00C910FF">
      <w:pPr>
        <w:rPr>
          <w:rStyle w:val="StyleUnderline"/>
        </w:rPr>
      </w:pPr>
      <w:r w:rsidRPr="0064519A">
        <w:t>After the debt-ceiling deal, some Trump supporters crowed that the president had finally sprung himself from the chains imposed by the congressional GOP, and particularly the ball-and-chain tandem of House Speaker Paul Ryan (R-Wis.) and Senate Majority Leader Mitch McConnell (R-Ky.).</w:t>
      </w:r>
      <w:r w:rsidRPr="0064519A">
        <w:rPr>
          <w:rStyle w:val="StyleUnderline"/>
        </w:rPr>
        <w:t xml:space="preserve"> But Trump's not in a position to triangulate freely, playing congressional Republicans off of congressional Democrats. Having spent the first months of his tenure playing religiously to his base, alienating much of the rest of the country, he now finds that the support of his base isn't as unconditional as it seemed.</w:t>
      </w:r>
    </w:p>
    <w:p w14:paraId="1F98A701" w14:textId="77777777" w:rsidR="00C910FF" w:rsidRDefault="00C910FF" w:rsidP="00C910FF">
      <w:pPr>
        <w:rPr>
          <w:rStyle w:val="StyleUnderline"/>
        </w:rPr>
      </w:pPr>
      <w:r w:rsidRPr="0064519A">
        <w:rPr>
          <w:rStyle w:val="StyleUnderline"/>
        </w:rPr>
        <w:t>There are lines he can't cross, and he just tripped over one of them.</w:t>
      </w:r>
    </w:p>
    <w:p w14:paraId="3E4BA116" w14:textId="77777777" w:rsidR="00C910FF" w:rsidRDefault="00C910FF" w:rsidP="00C910FF">
      <w:pPr>
        <w:rPr>
          <w:rStyle w:val="StyleUnderline"/>
        </w:rPr>
      </w:pPr>
    </w:p>
    <w:p w14:paraId="171B7A01" w14:textId="1EDF04C0" w:rsidR="009D23AC" w:rsidRDefault="009D23AC" w:rsidP="009D23AC">
      <w:pPr>
        <w:pStyle w:val="Heading3"/>
      </w:pPr>
      <w:bookmarkStart w:id="26" w:name="_Toc519349705"/>
      <w:r>
        <w:t>AT</w:t>
      </w:r>
      <w:r w:rsidR="009D2F1A">
        <w:t xml:space="preserve"> – </w:t>
      </w:r>
      <w:r>
        <w:t>Link Turn</w:t>
      </w:r>
      <w:bookmarkEnd w:id="26"/>
    </w:p>
    <w:p w14:paraId="6CC6055A" w14:textId="77777777" w:rsidR="000344EA" w:rsidRPr="000344EA" w:rsidRDefault="000344EA" w:rsidP="000344EA"/>
    <w:p w14:paraId="14242A58" w14:textId="397CE844" w:rsidR="009D23AC" w:rsidRPr="00207085" w:rsidRDefault="009D23AC" w:rsidP="009D23AC">
      <w:pPr>
        <w:pStyle w:val="Heading4"/>
      </w:pPr>
      <w:r>
        <w:t>The Trump administration is actively working against their link turn</w:t>
      </w:r>
      <w:r w:rsidR="009D2F1A">
        <w:t xml:space="preserve"> –</w:t>
      </w:r>
      <w:r>
        <w:t xml:space="preserve"> campaigning that people should hate immigrants</w:t>
      </w:r>
    </w:p>
    <w:p w14:paraId="4A792B5D" w14:textId="77777777" w:rsidR="009D23AC" w:rsidRPr="00207085" w:rsidRDefault="009D23AC" w:rsidP="009D23AC">
      <w:pPr>
        <w:rPr>
          <w:rStyle w:val="Style13ptBold"/>
        </w:rPr>
      </w:pPr>
      <w:r w:rsidRPr="00207085">
        <w:rPr>
          <w:rStyle w:val="Style13ptBold"/>
        </w:rPr>
        <w:t>Lind, Vox Senior Reporter, 17</w:t>
      </w:r>
    </w:p>
    <w:p w14:paraId="25816DDF" w14:textId="77777777" w:rsidR="009D23AC" w:rsidRDefault="009D23AC" w:rsidP="009D23AC">
      <w:r>
        <w:t>[Dara, December 15 2017, Vox News, “</w:t>
      </w:r>
      <w:r w:rsidRPr="00207085">
        <w:t>Donald Trump just compared legal immigrants on diversity visas to trash</w:t>
      </w:r>
      <w:r>
        <w:t xml:space="preserve">”, </w:t>
      </w:r>
      <w:hyperlink r:id="rId53" w:history="1">
        <w:r w:rsidRPr="002902D7">
          <w:rPr>
            <w:rStyle w:val="Hyperlink"/>
          </w:rPr>
          <w:t>https://www.vox.com/policy-and-politics/2017/12/15/16780948/trump-diversity-visa-legal-immigration</w:t>
        </w:r>
      </w:hyperlink>
      <w:r>
        <w:t xml:space="preserve">, accessed 7/12/18 dWRS] </w:t>
      </w:r>
    </w:p>
    <w:p w14:paraId="7160CABE" w14:textId="77777777" w:rsidR="009D23AC" w:rsidRPr="00207085" w:rsidRDefault="009D23AC" w:rsidP="009D23AC"/>
    <w:p w14:paraId="294EC6D9" w14:textId="77777777" w:rsidR="009D23AC" w:rsidRPr="00D17157" w:rsidRDefault="009D23AC" w:rsidP="009D23AC">
      <w:pPr>
        <w:rPr>
          <w:rStyle w:val="StyleUnderline"/>
        </w:rPr>
      </w:pPr>
      <w:r w:rsidRPr="00D17157">
        <w:rPr>
          <w:rStyle w:val="StyleUnderline"/>
        </w:rPr>
        <w:t>The Trump administration knows that it’s more anti-immigrant than the average American — so they’re working to change America’s mind</w:t>
      </w:r>
    </w:p>
    <w:p w14:paraId="4E2F34FE" w14:textId="77777777" w:rsidR="009D23AC" w:rsidRPr="00D17157" w:rsidRDefault="009D23AC" w:rsidP="009D23AC">
      <w:pPr>
        <w:rPr>
          <w:rStyle w:val="StyleUnderline"/>
        </w:rPr>
      </w:pPr>
      <w:r w:rsidRPr="00D17157">
        <w:rPr>
          <w:rStyle w:val="StyleUnderline"/>
        </w:rPr>
        <w:t>Messages like this are guaranteed to resonate with Trump’s base. Many of them are likely among the 12 percent or so of Americans who are opposed to all immigration, legal and unauthorized.</w:t>
      </w:r>
      <w:r w:rsidRPr="00207085">
        <w:t xml:space="preserve"> (Former Trump chief strategist </w:t>
      </w:r>
      <w:r w:rsidRPr="00D17157">
        <w:rPr>
          <w:rStyle w:val="StyleUnderline"/>
        </w:rPr>
        <w:t>Steve Bannon is almost certainly in this category — after all, he looks at immigrant tech entrepreneurs and CEOs and sees people who are insufficiently loyal to America.)</w:t>
      </w:r>
    </w:p>
    <w:p w14:paraId="0410DD07" w14:textId="77777777" w:rsidR="009D23AC" w:rsidRPr="00D17157" w:rsidRDefault="009D23AC" w:rsidP="009D23AC">
      <w:pPr>
        <w:rPr>
          <w:rStyle w:val="StyleUnderline"/>
        </w:rPr>
      </w:pPr>
      <w:r w:rsidRPr="00D17157">
        <w:rPr>
          <w:rStyle w:val="StyleUnderline"/>
        </w:rPr>
        <w:t>Others are probably in the large swath of Americans whose primary concern about immigration is about preserving “American” culture as they see it. Their judgment of whether immigrants should be allowed to stay in the US is based less on those immigrants’ legal status than on other factors like their education, fluency in English, and ethnicity; they’re less concerned about immigrants taking jobs than about immigrants disrespecting the flag.</w:t>
      </w:r>
    </w:p>
    <w:p w14:paraId="15FC0679" w14:textId="77777777" w:rsidR="009D23AC" w:rsidRPr="00D17157" w:rsidRDefault="009D23AC" w:rsidP="009D23AC">
      <w:pPr>
        <w:rPr>
          <w:rStyle w:val="StyleUnderline"/>
        </w:rPr>
      </w:pPr>
      <w:r w:rsidRPr="00D17157">
        <w:rPr>
          <w:rStyle w:val="StyleUnderline"/>
        </w:rPr>
        <w:t>Attacks on the “diversity visa” and “chain migration” hit these Americans’ concerns squarely: They evoke the idea that immigration is a form of social engineering, perpetrated by elites to transform America into something fundamentally different and alien.</w:t>
      </w:r>
    </w:p>
    <w:p w14:paraId="00911AE4" w14:textId="77777777" w:rsidR="009D23AC" w:rsidRPr="00207085" w:rsidRDefault="009D23AC" w:rsidP="009D23AC">
      <w:r w:rsidRPr="00207085">
        <w:t>But here’s the problem with evaluating immigrants based on assimilability: When people actually meet immigrants who have integrated into their communities, they’re likely to see them as “good immigrants” who should be allowed to come to and stay in the US.</w:t>
      </w:r>
    </w:p>
    <w:p w14:paraId="59C14284" w14:textId="77777777" w:rsidR="009D23AC" w:rsidRPr="00207085" w:rsidRDefault="009D23AC" w:rsidP="009D23AC">
      <w:r w:rsidRPr="00207085">
        <w:t>Trump voters have been shocked when long-resident unauthorized immigrants in their communities have been arrested and deported. They’re not any more likely to support policies that would make it harder for their neighbors to stay in the United States, or bring their family members here. (Indeed, for many people — and in US law — having “family ties” in the US is a sign of intent to stay here.)</w:t>
      </w:r>
    </w:p>
    <w:p w14:paraId="6621A9CE" w14:textId="77777777" w:rsidR="009D23AC" w:rsidRPr="00CF4EC2" w:rsidRDefault="009D23AC" w:rsidP="009D23AC">
      <w:pPr>
        <w:rPr>
          <w:rStyle w:val="StyleUnderline"/>
        </w:rPr>
      </w:pPr>
      <w:r w:rsidRPr="00CF4EC2">
        <w:rPr>
          <w:rStyle w:val="StyleUnderline"/>
        </w:rPr>
        <w:t>The Trump administration knows that it’s fighting an uphill battle when it comes to legal immigration, or at least “chain” (family-based) migration. According to the AP, it’s working on a public-relations campaign to turn public opinion against “chain migration,” to help the administration push bills like the RAISE Act on Congress.</w:t>
      </w:r>
    </w:p>
    <w:p w14:paraId="347C1FB3" w14:textId="03C8321A" w:rsidR="009D23AC" w:rsidRDefault="009D23AC" w:rsidP="009D23AC">
      <w:pPr>
        <w:rPr>
          <w:rStyle w:val="StyleUnderline"/>
        </w:rPr>
      </w:pPr>
      <w:r w:rsidRPr="00CF4EC2">
        <w:rPr>
          <w:rStyle w:val="StyleUnderline"/>
        </w:rPr>
        <w:t>Usually, when a president is out of step with the public on an issue, his administration either tries to downplay the discrepancy or pushes the president to change his position. The Trump administration is more interested in pushing the public to align with the president. That’s a sign of their — and his — deep ideological commitment to the idea that immigration itself is the problem.</w:t>
      </w:r>
    </w:p>
    <w:p w14:paraId="3236D235" w14:textId="77777777" w:rsidR="000344EA" w:rsidRDefault="000344EA" w:rsidP="000344EA">
      <w:pPr>
        <w:rPr>
          <w:rStyle w:val="StyleUnderline"/>
        </w:rPr>
      </w:pPr>
    </w:p>
    <w:p w14:paraId="30F7950D" w14:textId="6DD0AADE" w:rsidR="00ED7D32" w:rsidRDefault="00ED7D32" w:rsidP="00ED7D32">
      <w:pPr>
        <w:pStyle w:val="Heading3"/>
      </w:pPr>
      <w:bookmarkStart w:id="27" w:name="_Toc519349706"/>
      <w:r>
        <w:t>AT</w:t>
      </w:r>
      <w:r w:rsidR="009D2F1A">
        <w:t xml:space="preserve"> –</w:t>
      </w:r>
      <w:r>
        <w:t xml:space="preserve"> Economy Key</w:t>
      </w:r>
      <w:r w:rsidR="00435751">
        <w:t>/Tariffs</w:t>
      </w:r>
      <w:bookmarkEnd w:id="27"/>
    </w:p>
    <w:p w14:paraId="7937F23E" w14:textId="77777777" w:rsidR="009D2F1A" w:rsidRPr="009D2F1A" w:rsidRDefault="009D2F1A" w:rsidP="009D2F1A"/>
    <w:p w14:paraId="251DE459" w14:textId="77777777" w:rsidR="00ED7D32" w:rsidRPr="00A43B7B" w:rsidRDefault="00ED7D32" w:rsidP="00ED7D32">
      <w:pPr>
        <w:pStyle w:val="Heading4"/>
        <w:rPr>
          <w:rStyle w:val="Style13ptBold"/>
          <w:b/>
        </w:rPr>
      </w:pPr>
      <w:r w:rsidRPr="00A43B7B">
        <w:rPr>
          <w:rStyle w:val="Style13ptBold"/>
          <w:b/>
        </w:rPr>
        <w:t>Trump</w:t>
      </w:r>
      <w:r>
        <w:rPr>
          <w:rStyle w:val="Style13ptBold"/>
          <w:b/>
        </w:rPr>
        <w:t>’</w:t>
      </w:r>
      <w:r w:rsidRPr="00A43B7B">
        <w:rPr>
          <w:rStyle w:val="Style13ptBold"/>
          <w:b/>
        </w:rPr>
        <w:t>s base cares more about immigration policies than the economy</w:t>
      </w:r>
      <w:r>
        <w:rPr>
          <w:rStyle w:val="Style13ptBold"/>
          <w:b/>
        </w:rPr>
        <w:t xml:space="preserve"> –</w:t>
      </w:r>
      <w:r w:rsidRPr="00A43B7B">
        <w:rPr>
          <w:rStyle w:val="Style13ptBold"/>
          <w:b/>
        </w:rPr>
        <w:t xml:space="preserve"> Trump’s economic policies have only affected the upper class</w:t>
      </w:r>
    </w:p>
    <w:p w14:paraId="06CDEEE5" w14:textId="77777777" w:rsidR="00ED7D32" w:rsidRPr="00A43B7B" w:rsidRDefault="00ED7D32" w:rsidP="00ED7D32">
      <w:pPr>
        <w:rPr>
          <w:rStyle w:val="Style13ptBold"/>
        </w:rPr>
      </w:pPr>
      <w:r w:rsidRPr="00A43B7B">
        <w:rPr>
          <w:rStyle w:val="Style13ptBold"/>
        </w:rPr>
        <w:t>Zelizer, Princeton University history and public affairs professor 18</w:t>
      </w:r>
    </w:p>
    <w:p w14:paraId="25528263" w14:textId="77777777" w:rsidR="000362B4" w:rsidRDefault="00ED7D32" w:rsidP="00ED7D32">
      <w:r>
        <w:t>[Julian, Cnn Political Analyst, 4-30-2018, CNN, "Democrats need to stop believing this myth about Trump's base" https://www.cnn.com/2018/04/28/opinions/trump-base-economy-myth-opinion-zelizer/index.html/ accessed: 7-8-2018//quan]</w:t>
      </w:r>
    </w:p>
    <w:p w14:paraId="6960D678" w14:textId="77777777" w:rsidR="000362B4" w:rsidRDefault="000362B4" w:rsidP="00ED7D32"/>
    <w:p w14:paraId="4310B6E0" w14:textId="77777777" w:rsidR="00ED7D32" w:rsidRDefault="00ED7D32" w:rsidP="00ED7D32">
      <w:r w:rsidRPr="00402AC7">
        <w:rPr>
          <w:rStyle w:val="StyleUnderline"/>
        </w:rPr>
        <w:t>A just-published study in the Proceedings of the National Academy of Sciences by the political scientist Diana Mutz found that white, Christian, male voters were attracted to Trump out of fear that their social status keeps dwindling</w:t>
      </w:r>
      <w:r>
        <w:t xml:space="preserve">. It was, in fact, </w:t>
      </w:r>
      <w:r w:rsidRPr="00402AC7">
        <w:rPr>
          <w:rStyle w:val="StyleUnderline"/>
        </w:rPr>
        <w:t xml:space="preserve">Trump </w:t>
      </w:r>
      <w:r>
        <w:t xml:space="preserve">who was </w:t>
      </w:r>
      <w:r w:rsidRPr="00402AC7">
        <w:rPr>
          <w:rStyle w:val="StyleUnderline"/>
        </w:rPr>
        <w:t>focused on identity politics,</w:t>
      </w:r>
      <w:r>
        <w:t xml:space="preserve"> not simply the Democrats. </w:t>
      </w:r>
      <w:r w:rsidRPr="00402AC7">
        <w:rPr>
          <w:rStyle w:val="StyleUnderline"/>
        </w:rPr>
        <w:t>Mutz's research found that members of Trump's base believed they faced more discrimination as white males than most other groups</w:t>
      </w:r>
      <w:r>
        <w:t xml:space="preserve">, such as Muslims. </w:t>
      </w:r>
      <w:r w:rsidRPr="00402AC7">
        <w:rPr>
          <w:rStyle w:val="StyleUnderline"/>
        </w:rPr>
        <w:t>"For the first time since Europeans arrived in this country, white Americans are being told that they will soon be a minority race,"</w:t>
      </w:r>
      <w:r>
        <w:t xml:space="preserve"> she writes.</w:t>
      </w:r>
    </w:p>
    <w:p w14:paraId="73447DD2" w14:textId="77777777" w:rsidR="00ED7D32" w:rsidRDefault="00ED7D32" w:rsidP="00ED7D32">
      <w:r>
        <w:t>To play off of Bill Clinton's 1992 famous campaign slogan, "It's the economy, Stupid," we might say: "It's the culture, Stupid."</w:t>
      </w:r>
    </w:p>
    <w:p w14:paraId="259BE850" w14:textId="77777777" w:rsidR="00ED7D32" w:rsidRDefault="00ED7D32" w:rsidP="00ED7D32">
      <w:r>
        <w:t>Mutz's research offers a window into understanding why President Trump can promote a Reaganesque economic agenda that is so clearly at odds with his campaign promises.</w:t>
      </w:r>
    </w:p>
    <w:p w14:paraId="692C04D3" w14:textId="77777777" w:rsidR="00ED7D32" w:rsidRDefault="00ED7D32" w:rsidP="00ED7D32">
      <w:r w:rsidRPr="00402AC7">
        <w:rPr>
          <w:rStyle w:val="StyleUnderline"/>
        </w:rPr>
        <w:t>While the President keeps talking about the common man and woman, most of his economic policies</w:t>
      </w:r>
      <w:r>
        <w:t xml:space="preserve">, such as his tax overhaul or financial deregulations, </w:t>
      </w:r>
      <w:r w:rsidRPr="00402AC7">
        <w:rPr>
          <w:rStyle w:val="StyleUnderline"/>
        </w:rPr>
        <w:t>have aimed to provide relief to corporations, investors, and families in the upper income brackets.</w:t>
      </w:r>
      <w:r>
        <w:t xml:space="preserve"> But </w:t>
      </w:r>
      <w:r w:rsidRPr="00402AC7">
        <w:rPr>
          <w:rStyle w:val="StyleUnderline"/>
        </w:rPr>
        <w:t>it is key to understand that his legislative actions are happening simultaneously with his continued rhetoric -- attacks on immigrants, civil rights, gender equality, and anyone who dares to stand up for the ideas that he likes to deride as "political correctness" -- that secured the support of his base to begin</w:t>
      </w:r>
      <w:r>
        <w:t xml:space="preserve"> with.</w:t>
      </w:r>
    </w:p>
    <w:p w14:paraId="58C20298" w14:textId="77777777" w:rsidR="00ED7D32" w:rsidRDefault="00ED7D32" w:rsidP="00ED7D32">
      <w:r>
        <w:t>So, although these attacks are sometimes seen as a "distraction," they are the main show, as Mutz's research demonstrates -- and they seem to be working. The nation is in the middle of a battle over what this country is about. Trump's attacks on immigrants and other groups seem to sit well with white male voters who fear that other segments of society are gradually displacing them.</w:t>
      </w:r>
    </w:p>
    <w:p w14:paraId="25EA694C" w14:textId="77777777" w:rsidR="00ED7D32" w:rsidRDefault="00ED7D32" w:rsidP="00ED7D32">
      <w:pPr>
        <w:rPr>
          <w:rStyle w:val="StyleUnderline"/>
        </w:rPr>
      </w:pPr>
      <w:r>
        <w:t xml:space="preserve">And </w:t>
      </w:r>
      <w:r w:rsidRPr="00402AC7">
        <w:rPr>
          <w:rStyle w:val="StyleUnderline"/>
        </w:rPr>
        <w:t>they still believe Trump is the only politician in Washington who truly understands the way their communities are suffering.</w:t>
      </w:r>
    </w:p>
    <w:p w14:paraId="2CD6478D" w14:textId="77777777" w:rsidR="00ED7D32" w:rsidRDefault="00ED7D32" w:rsidP="00ED7D32">
      <w:pPr>
        <w:rPr>
          <w:rStyle w:val="StyleUnderline"/>
        </w:rPr>
      </w:pPr>
    </w:p>
    <w:p w14:paraId="3383B5E1" w14:textId="153CEAF6" w:rsidR="00ED7D32" w:rsidRDefault="00ED7D32" w:rsidP="00ED7D32">
      <w:pPr>
        <w:pStyle w:val="Heading4"/>
      </w:pPr>
      <w:r>
        <w:t>Immigration</w:t>
      </w:r>
      <w:r w:rsidR="009D2F1A">
        <w:t xml:space="preserve"> –</w:t>
      </w:r>
      <w:r>
        <w:t xml:space="preserve"> not the economy</w:t>
      </w:r>
      <w:r w:rsidR="009D2F1A">
        <w:t xml:space="preserve"> – </w:t>
      </w:r>
      <w:r>
        <w:t>is the top issue for Trump’s base</w:t>
      </w:r>
    </w:p>
    <w:p w14:paraId="5EE5416B" w14:textId="77777777" w:rsidR="00ED7D32" w:rsidRPr="007C4001" w:rsidRDefault="00ED7D32" w:rsidP="00ED7D32">
      <w:pPr>
        <w:rPr>
          <w:rStyle w:val="Style13ptBold"/>
        </w:rPr>
      </w:pPr>
      <w:r>
        <w:rPr>
          <w:rStyle w:val="Style13ptBold"/>
        </w:rPr>
        <w:t>Bump, Washington Post national correspondent, 17</w:t>
      </w:r>
    </w:p>
    <w:p w14:paraId="1C0B870E" w14:textId="77777777" w:rsidR="00ED7D32" w:rsidRDefault="00ED7D32" w:rsidP="00ED7D32">
      <w:r>
        <w:t>[Phillip, 2-7-17, The Washington Post, "Trump’s base of support sets a higher bar for considering immigrants to be American" https://www.washingtonpost.com/news/politics/wp/2017/02/07/trumps-base-of-support-sets-a-higher-bar-for-considering-immigrants-to-be-american/?noredirect=on&amp;utm_term=.fc8c725c3cb1/ accessed: 7-10-2018//quan]</w:t>
      </w:r>
    </w:p>
    <w:p w14:paraId="0148EE1F" w14:textId="77777777" w:rsidR="00ED7D32" w:rsidRPr="007C4001" w:rsidRDefault="00ED7D32" w:rsidP="00ED7D32"/>
    <w:p w14:paraId="65E3BA0E" w14:textId="77777777" w:rsidR="00ED7D32" w:rsidRDefault="00ED7D32" w:rsidP="00ED7D32">
      <w:r w:rsidRPr="00EF6894">
        <w:rPr>
          <w:rStyle w:val="StyleUnderline"/>
        </w:rPr>
        <w:t>President Trump’s campaign was seconds old when he started criticizing America’s policy on immigration</w:t>
      </w:r>
      <w:r>
        <w:t xml:space="preserve">. That </w:t>
      </w:r>
      <w:r w:rsidRPr="00EF6894">
        <w:rPr>
          <w:rStyle w:val="StyleUnderline"/>
        </w:rPr>
        <w:t>he described immigrants from Mexico as criminals</w:t>
      </w:r>
      <w:r>
        <w:t xml:space="preserve"> in his announcement speech earned him an enormous amount of attention — attention that was largely beneficial to his candidacy. That those comments came so early in his speech is probably just as notable, showing the priority he placed on the issue. The first subject he raised in that speech, though, as an aside dissing his opponents? The fight against the Islamic State.</w:t>
      </w:r>
    </w:p>
    <w:p w14:paraId="6C659E06" w14:textId="77777777" w:rsidR="00ED7D32" w:rsidRDefault="00ED7D32" w:rsidP="00ED7D32">
      <w:pPr>
        <w:rPr>
          <w:rStyle w:val="StyleUnderline"/>
        </w:rPr>
      </w:pPr>
      <w:r w:rsidRPr="00EF6894">
        <w:rPr>
          <w:rStyle w:val="StyleUnderline"/>
        </w:rPr>
        <w:t>A lot of attention has been paid to Trump’s appeal to the economic insecurity faced by his</w:t>
      </w:r>
      <w:r>
        <w:t xml:space="preserve"> white, working-class </w:t>
      </w:r>
      <w:r w:rsidRPr="00EF6894">
        <w:rPr>
          <w:rStyle w:val="StyleUnderline"/>
        </w:rPr>
        <w:t>supporters. Yet exit polling reinforces how important the issues of terrorism and immigration were to his base</w:t>
      </w:r>
      <w:r>
        <w:t xml:space="preserve">, as well. </w:t>
      </w:r>
      <w:r w:rsidRPr="00EF6894">
        <w:rPr>
          <w:rStyle w:val="StyleUnderline"/>
        </w:rPr>
        <w:t>In nearly every swing state, voters voting on the economy preferred</w:t>
      </w:r>
      <w:r>
        <w:t xml:space="preserve"> Democrat </w:t>
      </w:r>
      <w:r w:rsidRPr="00EF6894">
        <w:rPr>
          <w:rStyle w:val="StyleUnderline"/>
        </w:rPr>
        <w:t>Hillary Clinton. But Trump won, thanks to strong support from voters worried about terrorism and immigration.</w:t>
      </w:r>
    </w:p>
    <w:p w14:paraId="116C49EA" w14:textId="77777777" w:rsidR="00ED7D32" w:rsidRPr="00EF6894" w:rsidRDefault="00ED7D32" w:rsidP="00ED7D32">
      <w:pPr>
        <w:rPr>
          <w:rStyle w:val="StyleUnderline"/>
        </w:rPr>
      </w:pPr>
    </w:p>
    <w:p w14:paraId="6F017ADC" w14:textId="77777777" w:rsidR="00653FAF" w:rsidRDefault="00653FAF" w:rsidP="00653FAF">
      <w:pPr>
        <w:pStyle w:val="Heading3"/>
      </w:pPr>
      <w:bookmarkStart w:id="28" w:name="_Toc519349707"/>
      <w:r>
        <w:t>Internal Link – Base Key</w:t>
      </w:r>
      <w:bookmarkEnd w:id="28"/>
    </w:p>
    <w:p w14:paraId="26D33B24" w14:textId="77777777" w:rsidR="00653FAF" w:rsidRPr="000344EA" w:rsidRDefault="00653FAF" w:rsidP="00653FAF"/>
    <w:p w14:paraId="1090A4C7" w14:textId="77777777" w:rsidR="00653FAF" w:rsidRPr="000344EA" w:rsidRDefault="00653FAF" w:rsidP="00653FAF">
      <w:pPr>
        <w:pStyle w:val="Heading4"/>
      </w:pPr>
      <w:r w:rsidRPr="000344EA">
        <w:t>The only way Trump’s support can change is if he loses a core number of Republicans</w:t>
      </w:r>
    </w:p>
    <w:p w14:paraId="180E31D3" w14:textId="77777777" w:rsidR="00653FAF" w:rsidRDefault="00653FAF" w:rsidP="00653FAF">
      <w:pPr>
        <w:rPr>
          <w:rStyle w:val="Style13ptBold"/>
        </w:rPr>
      </w:pPr>
      <w:r w:rsidRPr="0064519A">
        <w:rPr>
          <w:rStyle w:val="Style13ptBold"/>
        </w:rPr>
        <w:t>Silver, FiveThirtyEight</w:t>
      </w:r>
      <w:r>
        <w:rPr>
          <w:rStyle w:val="Style13ptBold"/>
        </w:rPr>
        <w:t xml:space="preserve"> founder and editor in chief</w:t>
      </w:r>
      <w:r w:rsidRPr="0064519A">
        <w:rPr>
          <w:rStyle w:val="Style13ptBold"/>
        </w:rPr>
        <w:t>, 18</w:t>
      </w:r>
    </w:p>
    <w:p w14:paraId="739A22B9" w14:textId="77777777" w:rsidR="00653FAF" w:rsidRPr="0064519A" w:rsidRDefault="00653FAF" w:rsidP="00653FAF">
      <w:r>
        <w:t>[Nate, May 8 18, FiveThirtyEight, “</w:t>
      </w:r>
      <w:r w:rsidRPr="0064519A">
        <w:t>President Trump’s Approval Rating Has Been Steady. Richard Nixon’s Once Was Too.</w:t>
      </w:r>
      <w:r>
        <w:t xml:space="preserve">”, </w:t>
      </w:r>
      <w:hyperlink r:id="rId54" w:history="1">
        <w:r w:rsidRPr="009F482A">
          <w:rPr>
            <w:rStyle w:val="Hyperlink"/>
          </w:rPr>
          <w:t>https://fivethirtyeight.com/features/president-trumps-approval-rating-has-been-steady-richard-nixons-once-was-too/</w:t>
        </w:r>
      </w:hyperlink>
      <w:r>
        <w:t>, accessed 7/12 dWRS]</w:t>
      </w:r>
    </w:p>
    <w:p w14:paraId="7B330073" w14:textId="77777777" w:rsidR="00653FAF" w:rsidRDefault="00653FAF" w:rsidP="00653FAF"/>
    <w:p w14:paraId="6EA535AF" w14:textId="77777777" w:rsidR="00653FAF" w:rsidRDefault="00653FAF" w:rsidP="00653FAF">
      <w:r w:rsidRPr="00E7089C">
        <w:rPr>
          <w:rStyle w:val="StyleUnderline"/>
        </w:rPr>
        <w:t>Also, it probably isn’t a coincidence that both Trump and Obama had narrow approval-rating ranges given how intense partisanship is these days. For Trump’s approval rating to get much higher than 50 percent, he would need significant crossover support from Democrats; for it to get much lower than 35 percent, he would need a significant number of Republican voters to turn on him.</w:t>
      </w:r>
      <w:r>
        <w:t xml:space="preserve">8 </w:t>
      </w:r>
      <w:r w:rsidRPr="00E7089C">
        <w:rPr>
          <w:rStyle w:val="StyleUnderline"/>
        </w:rPr>
        <w:t>The theory that Trump’s popularity is bounded within a narrow range has a lot going for it, including that it has described the actual behavior of his approval rating well so far.</w:t>
      </w:r>
      <w:r>
        <w:t xml:space="preserve"> Still, history tells us that presidential approval ratings behave in a relatively unpredictable fashion.</w:t>
      </w:r>
    </w:p>
    <w:p w14:paraId="530968CB" w14:textId="77777777" w:rsidR="00653FAF" w:rsidRDefault="00653FAF" w:rsidP="00653FAF"/>
    <w:p w14:paraId="025C41B2" w14:textId="7C2B0F05" w:rsidR="00ED7D32" w:rsidRDefault="00ED7D32" w:rsidP="00ED7D32">
      <w:pPr>
        <w:pStyle w:val="Heading2"/>
      </w:pPr>
      <w:bookmarkStart w:id="29" w:name="_Toc519349708"/>
      <w:r>
        <w:t>Impact</w:t>
      </w:r>
      <w:bookmarkEnd w:id="29"/>
    </w:p>
    <w:p w14:paraId="1AEC35DE" w14:textId="77777777" w:rsidR="000344EA" w:rsidRPr="000344EA" w:rsidRDefault="000344EA" w:rsidP="000344EA"/>
    <w:p w14:paraId="2850F92C" w14:textId="72DB53A5" w:rsidR="00ED7D32" w:rsidRDefault="00ED7D32" w:rsidP="00ED7D32">
      <w:pPr>
        <w:pStyle w:val="Heading3"/>
      </w:pPr>
      <w:bookmarkStart w:id="30" w:name="_Toc519349709"/>
      <w:r>
        <w:t xml:space="preserve">Impact – </w:t>
      </w:r>
      <w:r w:rsidR="00732D74">
        <w:t>Trump Uses Diversion</w:t>
      </w:r>
      <w:bookmarkEnd w:id="30"/>
    </w:p>
    <w:p w14:paraId="6324E483" w14:textId="77777777" w:rsidR="000344EA" w:rsidRPr="000344EA" w:rsidRDefault="000344EA" w:rsidP="000344EA"/>
    <w:p w14:paraId="4573C69B" w14:textId="77777777" w:rsidR="00ED7D32" w:rsidRDefault="00ED7D32" w:rsidP="00ED7D32">
      <w:pPr>
        <w:pStyle w:val="Heading4"/>
      </w:pPr>
      <w:r>
        <w:t>Trump will use diversionary tactics</w:t>
      </w:r>
    </w:p>
    <w:p w14:paraId="05970CF1" w14:textId="77777777" w:rsidR="00ED7D32" w:rsidRPr="00951E82" w:rsidRDefault="00ED7D32" w:rsidP="00ED7D32">
      <w:pPr>
        <w:rPr>
          <w:rStyle w:val="Style13ptBold"/>
        </w:rPr>
      </w:pPr>
      <w:r>
        <w:rPr>
          <w:rStyle w:val="Style13ptBold"/>
        </w:rPr>
        <w:t>Schwartz, Real Clear Politics reporter, 18</w:t>
      </w:r>
    </w:p>
    <w:p w14:paraId="0ED82ADB" w14:textId="77777777" w:rsidR="00ED7D32" w:rsidRDefault="00ED7D32" w:rsidP="00ED7D32">
      <w:r>
        <w:t>[Ian Schwartz, 3-21-2018, Real Clear Politics, "Brennan: Afraid Trump Will "Wag The Dog" With Distraction Like Firing Mueller, That Puts "Nation At Risk"" https://www.realclearpolitics.com/video/2018/03/21/brennan_afraid_trump_will_wag_the_dog_with_distraction_like_firing_mueller_that_puts_nation_at_risk.html/ accessed: 7-10-2018//quan]</w:t>
      </w:r>
    </w:p>
    <w:p w14:paraId="15F0DAF8" w14:textId="77777777" w:rsidR="00ED7D32" w:rsidRPr="00951E82" w:rsidRDefault="00ED7D32" w:rsidP="00ED7D32"/>
    <w:p w14:paraId="540D138A" w14:textId="77777777" w:rsidR="00ED7D32" w:rsidRDefault="00ED7D32" w:rsidP="00ED7D32">
      <w:r w:rsidRPr="00951E82">
        <w:rPr>
          <w:rStyle w:val="StyleUnderline"/>
        </w:rPr>
        <w:t>Former CIA Director John Brennan</w:t>
      </w:r>
      <w:r>
        <w:t xml:space="preserve"> (2013-2017</w:t>
      </w:r>
      <w:r w:rsidRPr="00951E82">
        <w:rPr>
          <w:rStyle w:val="StyleUnderline"/>
        </w:rPr>
        <w:t>) said</w:t>
      </w:r>
      <w:r>
        <w:t xml:space="preserve"> Wednesday on Morning </w:t>
      </w:r>
      <w:r w:rsidRPr="00951E82">
        <w:rPr>
          <w:rStyle w:val="StyleUnderline"/>
        </w:rPr>
        <w:t>Joe that President Trump is acting like a cornered animal and acting out any way he can. Brennan said Trump is mean-spirited, dishonest and lacks integrity</w:t>
      </w:r>
      <w:r>
        <w:t>. (Full interview at bottom.)</w:t>
      </w:r>
    </w:p>
    <w:p w14:paraId="14B37EDC" w14:textId="77777777" w:rsidR="00ED7D32" w:rsidRDefault="00ED7D32" w:rsidP="00ED7D32">
      <w:r w:rsidRPr="00951E82">
        <w:rPr>
          <w:rStyle w:val="StyleUnderline"/>
        </w:rPr>
        <w:t>Brennan warned of a 'wag the dog' situation where Trump may try to cause a distraction from controversies he is facing such as military action in North Korea or something in Iran.</w:t>
      </w:r>
      <w:r>
        <w:t xml:space="preserve"> Brennan said Trump could do something domestically such as fire Deputy Attorney General Rod Rosenstein or special counsel Robert Mueller. Brennan warned if Trump did that he would "bring the country to the brink of crisis."</w:t>
      </w:r>
    </w:p>
    <w:p w14:paraId="45167CB6" w14:textId="77777777" w:rsidR="00ED7D32" w:rsidRDefault="00ED7D32" w:rsidP="00ED7D32">
      <w:pPr>
        <w:rPr>
          <w:rStyle w:val="StyleUnderline"/>
        </w:rPr>
      </w:pPr>
      <w:r>
        <w:t>"I think you have concerns on the international front as well as on the domestic front," Brennan said on MSNBC. "</w:t>
      </w:r>
      <w:r w:rsidRPr="00951E82">
        <w:rPr>
          <w:rStyle w:val="StyleUnderline"/>
        </w:rPr>
        <w:t>On the international front, I'm hoping we're not going to see a wag the dog scenario whereby he is going to try to distract the attention here domestically and politically on him and engage in</w:t>
      </w:r>
      <w:r>
        <w:t xml:space="preserve"> some type of international initiative that is going to really put our nation at risk. </w:t>
      </w:r>
      <w:r w:rsidRPr="00951E82">
        <w:rPr>
          <w:rStyle w:val="StyleUnderline"/>
        </w:rPr>
        <w:t>Military action against North Korea, maybe doing something vis-a-vis Iran, tearing up the Iranian nuclear agreement and provoking and pushing for some type of confrontation in the Gulf."</w:t>
      </w:r>
    </w:p>
    <w:p w14:paraId="0ABB3434" w14:textId="32F6FD8F" w:rsidR="00ED7D32" w:rsidRDefault="00ED7D32" w:rsidP="00ED7D32">
      <w:pPr>
        <w:rPr>
          <w:rStyle w:val="StyleUnderline"/>
        </w:rPr>
      </w:pPr>
    </w:p>
    <w:p w14:paraId="296C0EC2" w14:textId="77777777" w:rsidR="00D25E30" w:rsidRDefault="00D25E30" w:rsidP="00D25E30">
      <w:pPr>
        <w:pStyle w:val="Heading4"/>
      </w:pPr>
      <w:r>
        <w:t>Upsetting Trump’s base spills over globally, causes diversionary war and terror</w:t>
      </w:r>
    </w:p>
    <w:p w14:paraId="317F010B" w14:textId="4FA3BB38" w:rsidR="00D25E30" w:rsidRDefault="00D25E30" w:rsidP="00D25E30">
      <w:pPr>
        <w:rPr>
          <w:rStyle w:val="Style13ptBold"/>
        </w:rPr>
      </w:pPr>
      <w:r>
        <w:rPr>
          <w:rStyle w:val="Style13ptBold"/>
        </w:rPr>
        <w:t>Dr. Street, Oxford Research Group Sustainable Security Programme Associate Fellow, 16</w:t>
      </w:r>
    </w:p>
    <w:p w14:paraId="7057D14B" w14:textId="77777777" w:rsidR="00D25E30" w:rsidRPr="006E3635" w:rsidRDefault="00D25E30" w:rsidP="00D25E30">
      <w:r w:rsidRPr="006E3635">
        <w:t>[</w:t>
      </w:r>
      <w:r>
        <w:t xml:space="preserve">Tim, 11/2016, Oxford Research Group, “President Trump: Successor to the Nuclear Throne.” </w:t>
      </w:r>
      <w:hyperlink r:id="rId55" w:history="1">
        <w:r w:rsidRPr="006E3635">
          <w:rPr>
            <w:rStyle w:val="Hyperlink"/>
          </w:rPr>
          <w:t>http://www.css.ethz.ch/content/dam/ethz/special-interest/gess/cis/center-for-securities-studies/resources/docs/ORG-President%20Trump-Successor%20to%20the%20Nuclear%20Throne.pdf</w:t>
        </w:r>
      </w:hyperlink>
      <w:r w:rsidRPr="006E3635">
        <w:t>, pg. 6</w:t>
      </w:r>
      <w:r>
        <w:t>-7</w:t>
      </w:r>
      <w:r w:rsidRPr="006E3635">
        <w:t>, accessed 7/12/2018, GDI-AGS]</w:t>
      </w:r>
    </w:p>
    <w:p w14:paraId="74052354" w14:textId="77777777" w:rsidR="00D25E30" w:rsidRDefault="00D25E30" w:rsidP="00D25E30"/>
    <w:p w14:paraId="04293BBD" w14:textId="77777777" w:rsidR="00D25E30" w:rsidRDefault="00D25E30" w:rsidP="00D25E30">
      <w:r>
        <w:t xml:space="preserve">As well as mapping out the US’s current nuclear weapons policies and its regional relationships, </w:t>
      </w:r>
      <w:r w:rsidRPr="006E3635">
        <w:rPr>
          <w:rStyle w:val="StyleUnderline"/>
        </w:rPr>
        <w:t xml:space="preserve">it is important to reflect upon how domestic political dynamics under a Trump presidency might drive </w:t>
      </w:r>
      <w:r>
        <w:t xml:space="preserve">Washington’s </w:t>
      </w:r>
      <w:r w:rsidRPr="006E3635">
        <w:rPr>
          <w:rStyle w:val="StyleUnderline"/>
        </w:rPr>
        <w:t>behaviour internationally</w:t>
      </w:r>
      <w:r>
        <w:t xml:space="preserve">, particularly given the nuclear shadow that always hangs over conflicts involving the US.  </w:t>
      </w:r>
    </w:p>
    <w:p w14:paraId="3CE57CA1" w14:textId="77777777" w:rsidR="00D25E30" w:rsidRDefault="00D25E30" w:rsidP="00D25E30">
      <w:r>
        <w:t xml:space="preserve">For example, in the near-term, </w:t>
      </w:r>
      <w:r w:rsidRPr="006E3635">
        <w:rPr>
          <w:rStyle w:val="StyleUnderline"/>
        </w:rPr>
        <w:t>Trump’s economic plan and</w:t>
      </w:r>
      <w:r>
        <w:t xml:space="preserve"> the </w:t>
      </w:r>
      <w:r w:rsidRPr="006E3635">
        <w:rPr>
          <w:rStyle w:val="StyleUnderline"/>
        </w:rPr>
        <w:t>great expectations</w:t>
      </w:r>
      <w:r>
        <w:t xml:space="preserve"> amongst the American working class that have been generated, </w:t>
      </w:r>
      <w:r w:rsidRPr="006E3635">
        <w:rPr>
          <w:rStyle w:val="StyleUnderline"/>
        </w:rPr>
        <w:t xml:space="preserve">may have particularly dangerous consequences </w:t>
      </w:r>
      <w:r>
        <w:t>if, as seems likely, the primary beneficiaries are the very wealthy. Reviewing Trump’s economic plans, Martin Wolf of the Financial Times concludes that ‘</w:t>
      </w:r>
      <w:r w:rsidRPr="006E3635">
        <w:rPr>
          <w:rStyle w:val="StyleUnderline"/>
        </w:rPr>
        <w:t>the longer-term consequences are likely to be grim, not least for his angry,</w:t>
      </w:r>
      <w:r>
        <w:t xml:space="preserve"> but fooled, </w:t>
      </w:r>
      <w:r w:rsidRPr="006E3635">
        <w:rPr>
          <w:rStyle w:val="StyleUnderline"/>
        </w:rPr>
        <w:t>supporters</w:t>
      </w:r>
      <w:r>
        <w:t>. Next time, they might be even angrier. Where that might lead is terrifying’. Gillian Tett has also highlighted the ‘</w:t>
      </w:r>
      <w:r w:rsidRPr="006E3635">
        <w:rPr>
          <w:rStyle w:val="StyleUnderline"/>
        </w:rPr>
        <w:t xml:space="preserve">real risks’ that Trump’s policies could ‘spark US social unrest or geopolitical uncertainty’. </w:t>
      </w:r>
      <w:r>
        <w:t xml:space="preserve">Elsewhere, George Monbiot in the Guardian, makes the stark assertion that </w:t>
      </w:r>
      <w:r w:rsidRPr="006E3635">
        <w:rPr>
          <w:rStyle w:val="StyleUnderline"/>
        </w:rPr>
        <w:t>the inability of the US and other governments to respond</w:t>
      </w:r>
      <w:r>
        <w:t xml:space="preserve"> effectively </w:t>
      </w:r>
      <w:r w:rsidRPr="006E3635">
        <w:rPr>
          <w:rStyle w:val="StyleUnderline"/>
        </w:rPr>
        <w:t xml:space="preserve">to public anger means </w:t>
      </w:r>
      <w:r>
        <w:t>he now believes that ‘</w:t>
      </w:r>
      <w:r w:rsidRPr="006E3635">
        <w:rPr>
          <w:rStyle w:val="StyleUnderline"/>
        </w:rPr>
        <w:t>we will see war between the major powers within my lifetime’.</w:t>
      </w:r>
      <w:r>
        <w:t xml:space="preserve"> </w:t>
      </w:r>
    </w:p>
    <w:p w14:paraId="4AEB0474" w14:textId="77777777" w:rsidR="00D25E30" w:rsidRDefault="00D25E30" w:rsidP="00D25E30">
      <w:r>
        <w:t>If these warnings weren’t troubling enough, no less a figure than Henry Kissinger argued on BBC’s Newsnight that ‘</w:t>
      </w:r>
      <w:r w:rsidRPr="006E3635">
        <w:rPr>
          <w:rStyle w:val="StyleUnderline"/>
        </w:rPr>
        <w:t>the more likely reaction’ to a Trump presidency from terror groups ‘will be to do something that evokes a reaction’ from Washington</w:t>
      </w:r>
      <w:r>
        <w:t xml:space="preserve"> in order to ‘widen the split’ between it and Europe and damage the US’s image around the world. Given that Trump has already vowed to ‘bomb the shit out of ISIS’ and refused to rule out </w:t>
      </w:r>
    </w:p>
    <w:p w14:paraId="3516B96C" w14:textId="77777777" w:rsidR="00D25E30" w:rsidRDefault="00D25E30" w:rsidP="00D25E30">
      <w:r>
        <w:t xml:space="preserve">the use of nuclear weapons against the group, it goes without saying that such a scenario could have the gravest consequences and must be avoided so that the US does not play into the terrorists’ hands. </w:t>
      </w:r>
    </w:p>
    <w:p w14:paraId="43D4318F" w14:textId="77777777" w:rsidR="00D25E30" w:rsidRDefault="00D25E30" w:rsidP="00D25E30">
      <w:r>
        <w:t xml:space="preserve">Looking more widely, President-elect </w:t>
      </w:r>
      <w:r w:rsidRPr="006E3635">
        <w:rPr>
          <w:rStyle w:val="StyleUnderline"/>
        </w:rPr>
        <w:t>Trump’s existing and potential cabinet appointments</w:t>
      </w:r>
      <w:r>
        <w:t xml:space="preserve">, which Glenn Greenwald has summarised as </w:t>
      </w:r>
      <w:r w:rsidRPr="006E3635">
        <w:rPr>
          <w:rStyle w:val="StyleUnderline"/>
        </w:rPr>
        <w:t>‘empowering…by and large…the traditional, hard, hawkish right-wing members of the Republican Party’</w:t>
      </w:r>
      <w:r>
        <w:t xml:space="preserve"> also point to the US engaging in future overseas conflicts, rather than the isolationism which many in the foreign policy establishment criticised Trump for proposing during the presidential campaign. William Hartung and Todd Harrison have drawn attention to the fact that defence spending under Trump could be almost $1trillion (spread over ten years) more than Obama’s most recent budget request. Such projections, alongside Trump’s election rhetoric, suggest that </w:t>
      </w:r>
      <w:r w:rsidRPr="006E3635">
        <w:rPr>
          <w:rStyle w:val="StyleUnderline"/>
        </w:rPr>
        <w:t>the new nuclear monarch will try to push wide open the door to more spending on nuclear weapons and missile defense</w:t>
      </w:r>
      <w:r>
        <w:t xml:space="preserve">, a situation made possible, as we have seen, by Obama’s inability to implement progressive change in this area at a time of persistent Republican obstruction.  </w:t>
      </w:r>
    </w:p>
    <w:p w14:paraId="3E7E262C" w14:textId="77777777" w:rsidR="00D25E30" w:rsidRDefault="00D25E30" w:rsidP="00D25E30">
      <w:r>
        <w:t xml:space="preserve">Conclusion </w:t>
      </w:r>
    </w:p>
    <w:p w14:paraId="088B3D0E" w14:textId="77777777" w:rsidR="00D25E30" w:rsidRDefault="00D25E30" w:rsidP="00D25E30">
      <w:r>
        <w:t xml:space="preserve">The problem now, for the US and the world, is that </w:t>
      </w:r>
      <w:r w:rsidRPr="006E3635">
        <w:rPr>
          <w:rStyle w:val="StyleUnderline"/>
        </w:rPr>
        <w:t>if Trump does make good on his campaign promises then this will have several damaging consequences</w:t>
      </w:r>
      <w:r>
        <w:t xml:space="preserve"> for international peace and security and that </w:t>
      </w:r>
      <w:r w:rsidRPr="006E3635">
        <w:rPr>
          <w:rStyle w:val="StyleUnderline"/>
        </w:rPr>
        <w:t>if Trump does not</w:t>
      </w:r>
      <w:r>
        <w:t xml:space="preserve"> sufficiently </w:t>
      </w:r>
      <w:r w:rsidRPr="006E3635">
        <w:rPr>
          <w:rStyle w:val="StyleUnderline"/>
        </w:rPr>
        <w:t xml:space="preserve">satisfy his supporters then this will likely pour fuel on the flames at home, which </w:t>
      </w:r>
      <w:r w:rsidRPr="006E3635">
        <w:t>may then</w:t>
      </w:r>
      <w:r w:rsidRPr="006E3635">
        <w:rPr>
          <w:rStyle w:val="StyleUnderline"/>
        </w:rPr>
        <w:t xml:space="preserve"> quickly spread abroad</w:t>
      </w:r>
      <w:r>
        <w:t xml:space="preserve">. The </w:t>
      </w:r>
      <w:r w:rsidRPr="006E3635">
        <w:rPr>
          <w:rStyle w:val="StyleUnderline"/>
        </w:rPr>
        <w:t>people of the US and the world</w:t>
      </w:r>
      <w:r>
        <w:t xml:space="preserve"> thus now </w:t>
      </w:r>
      <w:r w:rsidRPr="006E3635">
        <w:rPr>
          <w:rStyle w:val="StyleUnderline"/>
        </w:rPr>
        <w:t>have a huge responsibility to act as a restraining influence</w:t>
      </w:r>
      <w:r>
        <w:t xml:space="preserve"> and ensure that the US retains an accountable, transparent and democratic government. This responsibility will only grow </w:t>
      </w:r>
      <w:r w:rsidRPr="006E3635">
        <w:rPr>
          <w:rStyle w:val="StyleUnderline"/>
        </w:rPr>
        <w:t xml:space="preserve">if crises or shocks take place in or outside the US </w:t>
      </w:r>
      <w:r>
        <w:t>which ambitious and extremist figures take advantage of, framing them as threats to national security in order to protect their interests and power</w:t>
      </w:r>
      <w:r w:rsidRPr="006E3635">
        <w:rPr>
          <w:rStyle w:val="StyleUnderline"/>
        </w:rPr>
        <w:t>. If such scenarios emerge the</w:t>
      </w:r>
      <w:r>
        <w:t xml:space="preserve"> next administration and its untried and untested </w:t>
      </w:r>
      <w:r w:rsidRPr="006E3635">
        <w:rPr>
          <w:rStyle w:val="StyleUnderline"/>
        </w:rPr>
        <w:t xml:space="preserve">President will find themselves with a range of extremely powerful tools </w:t>
      </w:r>
      <w:r>
        <w:t xml:space="preserve">and institutional experience at their disposal, </w:t>
      </w:r>
      <w:r w:rsidRPr="006E3635">
        <w:rPr>
          <w:rStyle w:val="StyleUnderline"/>
        </w:rPr>
        <w:t>including nuclear weapons, which may prove too tempting to resist when figuring out how to respond to widespread anger</w:t>
      </w:r>
      <w:r>
        <w:t>, confusion and unrest, both at home and abroad.</w:t>
      </w:r>
    </w:p>
    <w:p w14:paraId="486A19C9" w14:textId="77777777" w:rsidR="00D25E30" w:rsidRPr="00951E82" w:rsidRDefault="00D25E30" w:rsidP="00ED7D32">
      <w:pPr>
        <w:rPr>
          <w:rStyle w:val="StyleUnderline"/>
        </w:rPr>
      </w:pPr>
    </w:p>
    <w:p w14:paraId="7F6DF72C" w14:textId="77777777" w:rsidR="00732D74" w:rsidRDefault="00732D74" w:rsidP="00732D74">
      <w:pPr>
        <w:pStyle w:val="Heading4"/>
      </w:pPr>
      <w:r>
        <w:t>Trump will use diversionary tactics to improve base support</w:t>
      </w:r>
    </w:p>
    <w:p w14:paraId="38B0561C" w14:textId="77777777" w:rsidR="00732D74" w:rsidRPr="00652196" w:rsidRDefault="00732D74" w:rsidP="00732D74">
      <w:pPr>
        <w:rPr>
          <w:rStyle w:val="Style13ptBold"/>
        </w:rPr>
      </w:pPr>
      <w:r>
        <w:rPr>
          <w:rStyle w:val="Style13ptBold"/>
        </w:rPr>
        <w:t>Fish, Asia Society Center on US-China Relations senior fellow, 17</w:t>
      </w:r>
    </w:p>
    <w:p w14:paraId="5FE44537" w14:textId="77777777" w:rsidR="00732D74" w:rsidRDefault="00732D74" w:rsidP="00732D74">
      <w:r>
        <w:t>[Isaac Stone Fish, 1-25-2017, Guardian, "If the US ever went to war with China, it would be a Trump distraction technique" https://www.theguardian.com/commentisfree/2017/jan/25/donald-trump-south-china-sea-distraction-technique/ accessed: 7-10-2018//quan]</w:t>
      </w:r>
    </w:p>
    <w:p w14:paraId="53402F0A" w14:textId="77777777" w:rsidR="00732D74" w:rsidRDefault="00732D74" w:rsidP="00732D74"/>
    <w:p w14:paraId="6059673A" w14:textId="77777777" w:rsidR="00732D74" w:rsidRDefault="00732D74" w:rsidP="00732D74">
      <w:r>
        <w:t xml:space="preserve">The bad news is that </w:t>
      </w:r>
      <w:r w:rsidRPr="003952DC">
        <w:rPr>
          <w:rStyle w:val="StyleUnderline"/>
        </w:rPr>
        <w:t>if in the coming months or years Trump faces an ignominious end to his presidency through scandal or mismanagement, a national crisis – involving China, or Isis or another foreign actor – could allow him to cling to power</w:t>
      </w:r>
      <w:r>
        <w:t>.</w:t>
      </w:r>
    </w:p>
    <w:p w14:paraId="60D9F8AE" w14:textId="77777777" w:rsidR="00732D74" w:rsidRDefault="00732D74" w:rsidP="00732D74">
      <w:r w:rsidRPr="003952DC">
        <w:rPr>
          <w:rStyle w:val="StyleUnderline"/>
        </w:rPr>
        <w:t>After national crises involving foreign actors, presidents often enjoy a bump in popularity. John F Kennedy, for example, saw his popularity shoot up after the Cuban missile crisis</w:t>
      </w:r>
      <w:r>
        <w:t xml:space="preserve">, while after the </w:t>
      </w:r>
      <w:r w:rsidRPr="003952DC">
        <w:rPr>
          <w:rStyle w:val="StyleUnderline"/>
        </w:rPr>
        <w:t>9/11 attacks in 2001, George W Bush’s approval rating jumped from the mid-50s to a record high of 92%.</w:t>
      </w:r>
      <w:r>
        <w:t xml:space="preserve"> In December 1979, the Republican presidential candidate John Connally reversed his earlier criticism of Jimmy Carter’s handling of the ongoing Iranian hostage crisis. “We have only one president,” Connally said. “Now is the time to rally behind him and show a solid front to Iran and the world.”</w:t>
      </w:r>
    </w:p>
    <w:p w14:paraId="25261889" w14:textId="77777777" w:rsidR="00732D74" w:rsidRDefault="00732D74" w:rsidP="00732D74">
      <w:r w:rsidRPr="003952DC">
        <w:rPr>
          <w:rStyle w:val="StyleUnderline"/>
        </w:rPr>
        <w:t>Political scientists call this the “rally round the flag effect</w:t>
      </w:r>
      <w:r>
        <w:t>”, and there are two schools of thought for why it happens, according to the scholars Marc J Hetherington and Michael Nelson.</w:t>
      </w:r>
    </w:p>
    <w:p w14:paraId="4187F3C5" w14:textId="77777777" w:rsidR="00732D74" w:rsidRPr="0051627A" w:rsidRDefault="00732D74" w:rsidP="00732D74">
      <w:pPr>
        <w:rPr>
          <w:b/>
          <w:u w:val="single"/>
        </w:rPr>
      </w:pPr>
      <w:r>
        <w:t xml:space="preserve">There’s the “patriotism” school, where </w:t>
      </w:r>
      <w:r w:rsidRPr="003952DC">
        <w:rPr>
          <w:rStyle w:val="StyleUnderline"/>
        </w:rPr>
        <w:t>the president embodies the spirit of the nation, earning himself a place above criticism, and</w:t>
      </w:r>
      <w:r>
        <w:t xml:space="preserve"> the “opinion leadership” school, where “</w:t>
      </w:r>
      <w:r w:rsidRPr="003952DC">
        <w:rPr>
          <w:rStyle w:val="StyleUnderline"/>
        </w:rPr>
        <w:t>leaders’ unwillingness to criticize leaves journalists with nothing to report – and citizens with nothing to read, see or hear – that is not supportive of the president”.</w:t>
      </w:r>
    </w:p>
    <w:p w14:paraId="179FA8A8" w14:textId="77777777" w:rsidR="00732D74" w:rsidRDefault="00732D74" w:rsidP="00732D74">
      <w:r w:rsidRPr="003952DC">
        <w:rPr>
          <w:rStyle w:val="StyleUnderline"/>
        </w:rPr>
        <w:t xml:space="preserve">Trump surely understands this, and may be tempted to aggravate a national crisis in order to protect himself. </w:t>
      </w:r>
      <w:r>
        <w:t>He is a keen student, not of history – he said recently that his two favorite books were ones that he himself wrote – but of human psychology, and especially of mass appeal.</w:t>
      </w:r>
    </w:p>
    <w:p w14:paraId="6315F192" w14:textId="77777777" w:rsidR="00732D74" w:rsidRDefault="00732D74" w:rsidP="00732D74">
      <w:r w:rsidRPr="003952DC">
        <w:rPr>
          <w:rStyle w:val="StyleUnderline"/>
        </w:rPr>
        <w:t xml:space="preserve">If Trump exacerbating a tense situation into a national crisis, or even a war, in order to save his presidency sounds far-fetched, consider his palpable insecurity, and how he obsesses over signs of his popularity. </w:t>
      </w:r>
      <w:r>
        <w:t>Trump’s White House continues to insist that his inauguration crowd was the largest ever, and that he only lost the popular vote because of massive election fraud – both obvious lies. For Trump, public acclaim seems to justify his existence.</w:t>
      </w:r>
    </w:p>
    <w:p w14:paraId="5BE16540" w14:textId="77777777" w:rsidR="00732D74" w:rsidRDefault="00732D74" w:rsidP="00732D74">
      <w:r>
        <w:t>Also, Trump enters office beleaguered. His approval rating is the lowest for a new president since Gallup begun surveying the issue in the Dwight D Eisenhower era. And his myriad financial interests, his refusal to release his tax returns, his impulsiveness, his penchant for nepotism, and his willingness to mix business and pleasure greatly increase the chance for an impeachable scandal.</w:t>
      </w:r>
    </w:p>
    <w:p w14:paraId="70F621B6" w14:textId="77777777" w:rsidR="00732D74" w:rsidRDefault="00732D74" w:rsidP="00732D74">
      <w:r w:rsidRPr="003952DC">
        <w:rPr>
          <w:rStyle w:val="StyleUnderline"/>
        </w:rPr>
        <w:t>Moreover, Trump has shown himself masterful at hijacking the national conversation to redirect attention away from his scandals and incompetence</w:t>
      </w:r>
      <w:r>
        <w:t>: “the Distractor in Chief”, in the words of the Washington Post’s Paul Farhi. A state of national emergency following an Isis attack, or a war with China to, say, “steal our jobs back” would follow that same pattern – only amplified. We underestimate his desire to maintain that popularity, and the tactics he would employ to do so, at our own peril.</w:t>
      </w:r>
    </w:p>
    <w:p w14:paraId="2D783EAD" w14:textId="77777777" w:rsidR="00732D74" w:rsidRPr="0051627A" w:rsidRDefault="00732D74" w:rsidP="00732D74">
      <w:pPr>
        <w:rPr>
          <w:b/>
          <w:u w:val="single"/>
        </w:rPr>
      </w:pPr>
      <w:r w:rsidRPr="003952DC">
        <w:rPr>
          <w:rStyle w:val="StyleUnderline"/>
        </w:rPr>
        <w:t>Yes, the rally round the flag effect is temporary – lasting only a few weeks to several years, depending on the nature of the crisis. And presidential popularity can suffer when a war imposes financial and societal costs. But its effect is real.</w:t>
      </w:r>
    </w:p>
    <w:p w14:paraId="79093A8D" w14:textId="77777777" w:rsidR="00732D74" w:rsidRDefault="00732D74" w:rsidP="00732D74">
      <w:r w:rsidRPr="003952DC">
        <w:t>If Trump is voted out of office, or impeached and convicted, it does not matter what threat the US is facing. It does not matter if we find ourselves enmeshed in a war with China, or scrambling to respond to an unprecedentedly devastating terrorist attack. He must go.</w:t>
      </w:r>
    </w:p>
    <w:p w14:paraId="72182CE7" w14:textId="195F744C" w:rsidR="00732D74" w:rsidRDefault="00732D74" w:rsidP="00732D74">
      <w:pPr>
        <w:rPr>
          <w:rStyle w:val="StyleUnderline"/>
        </w:rPr>
      </w:pPr>
      <w:r>
        <w:t>“</w:t>
      </w:r>
      <w:r w:rsidRPr="003952DC">
        <w:rPr>
          <w:rStyle w:val="StyleUnderline"/>
        </w:rPr>
        <w:t>In times of national crises</w:t>
      </w:r>
      <w:r>
        <w:t>,” Hetherington and Nelson wrote, “</w:t>
      </w:r>
      <w:r w:rsidRPr="003952DC">
        <w:rPr>
          <w:rStyle w:val="StyleUnderline"/>
        </w:rPr>
        <w:t>Americans rally to the president as the anthropomorphic symbol of national unity – a kind of living flag.” In some ways, our national nightmare would be a Trump dream: a period where his acclaim is absolute and unimpeachable.</w:t>
      </w:r>
    </w:p>
    <w:p w14:paraId="7DFD4100" w14:textId="77777777" w:rsidR="000344EA" w:rsidRDefault="000344EA" w:rsidP="00732D74">
      <w:pPr>
        <w:rPr>
          <w:rStyle w:val="StyleUnderline"/>
        </w:rPr>
      </w:pPr>
    </w:p>
    <w:p w14:paraId="4D293042" w14:textId="597F68DA" w:rsidR="00732D74" w:rsidRDefault="00732D74" w:rsidP="00732D74">
      <w:pPr>
        <w:pStyle w:val="Heading3"/>
      </w:pPr>
      <w:bookmarkStart w:id="31" w:name="_Toc519349710"/>
      <w:r>
        <w:t>Impact</w:t>
      </w:r>
      <w:r w:rsidR="009D2F1A">
        <w:t xml:space="preserve"> – </w:t>
      </w:r>
      <w:r>
        <w:t>Low Base Support Causes Diversion</w:t>
      </w:r>
      <w:bookmarkEnd w:id="31"/>
    </w:p>
    <w:p w14:paraId="07E659A7" w14:textId="77777777" w:rsidR="009D2F1A" w:rsidRPr="009D2F1A" w:rsidRDefault="009D2F1A" w:rsidP="009D2F1A"/>
    <w:p w14:paraId="20248A7F" w14:textId="77777777" w:rsidR="00732D74" w:rsidRDefault="00732D74" w:rsidP="00732D74">
      <w:pPr>
        <w:pStyle w:val="Heading4"/>
      </w:pPr>
      <w:r>
        <w:t>Trump’s loss of popularity among his base leads to lashout—laundry list of impacts</w:t>
      </w:r>
    </w:p>
    <w:p w14:paraId="34E1ED59" w14:textId="77777777" w:rsidR="00732D74" w:rsidRPr="001E20DB" w:rsidRDefault="00732D74" w:rsidP="00732D74">
      <w:pPr>
        <w:rPr>
          <w:rStyle w:val="Style13ptBold"/>
        </w:rPr>
      </w:pPr>
      <w:r>
        <w:rPr>
          <w:rStyle w:val="Style13ptBold"/>
        </w:rPr>
        <w:t>Danner, University of California at Berkeley Chancellor’s Professor of English and Journalism, 17</w:t>
      </w:r>
    </w:p>
    <w:p w14:paraId="5A5B468C" w14:textId="77777777" w:rsidR="00732D74" w:rsidRDefault="00732D74" w:rsidP="00732D74">
      <w:r>
        <w:t xml:space="preserve">[Mark, 03/23/2017, </w:t>
      </w:r>
      <w:r>
        <w:rPr>
          <w:i/>
        </w:rPr>
        <w:t>The New York Review</w:t>
      </w:r>
      <w:r>
        <w:t xml:space="preserve">, “What He Could Do,” </w:t>
      </w:r>
      <w:hyperlink r:id="rId56" w:history="1">
        <w:r w:rsidRPr="00DE7B4B">
          <w:rPr>
            <w:rStyle w:val="Hyperlink"/>
          </w:rPr>
          <w:t>http://www.nybooks.com/articles/2017/03/23/what-trump-could-do/</w:t>
        </w:r>
      </w:hyperlink>
      <w:r>
        <w:t>, accessed 07/10/2018, AMS]</w:t>
      </w:r>
    </w:p>
    <w:p w14:paraId="7AAE532E" w14:textId="77777777" w:rsidR="00732D74" w:rsidRPr="001E20DB" w:rsidRDefault="00732D74" w:rsidP="00732D74"/>
    <w:p w14:paraId="0CBA0240" w14:textId="77777777" w:rsidR="00732D74" w:rsidRPr="001E20DB" w:rsidRDefault="00732D74" w:rsidP="00732D74">
      <w:r w:rsidRPr="001E20DB">
        <w:t xml:space="preserve">It is against this reality that </w:t>
      </w:r>
      <w:r w:rsidRPr="00422D24">
        <w:rPr>
          <w:rStyle w:val="StyleUnderline"/>
        </w:rPr>
        <w:t>we must see the likelihood of a crisis as the vital springboard of a Trump presidency, especially an increasingly shaky, unpopular, and unstable one.</w:t>
      </w:r>
      <w:r w:rsidRPr="001E20DB">
        <w:t xml:space="preserve"> </w:t>
      </w:r>
      <w:r w:rsidRPr="00422D24">
        <w:rPr>
          <w:rStyle w:val="StyleUnderline"/>
        </w:rPr>
        <w:t>The lower his poll numbers, the more outlandish his lies, the greater the resistance from opponents within the bureaucracies, the thicker his scandals and chaos, the likelier he will be to seek to use a crisis and all the opportunities it offers to lever himself from a position of defensiveness to that of dominating power</w:t>
      </w:r>
      <w:r w:rsidRPr="001E20DB">
        <w:t>.</w:t>
      </w:r>
    </w:p>
    <w:p w14:paraId="56F51283" w14:textId="77777777" w:rsidR="00732D74" w:rsidRPr="001E20DB" w:rsidRDefault="00732D74" w:rsidP="00732D74">
      <w:r w:rsidRPr="001E20DB">
        <w:t xml:space="preserve">It is impossible to say when such a crisis might present itself or what it might be: A </w:t>
      </w:r>
      <w:r w:rsidRPr="00422D24">
        <w:rPr>
          <w:rStyle w:val="StyleUnderline"/>
        </w:rPr>
        <w:t>confrontation with Iran in the Persian Gulf? A dust-up with China over its claimed possessions in the South China Sea? A terrorist attack on American soil? There is no way of predicting, but it is worth taking very seriously that some sort of crisis will come and that, given Trump’s past behavior, his ruthless opportunism, and his drumbeat emphasis on “protecting the country,” such a crisis might well serve as a turning point in a Trump presidency</w:t>
      </w:r>
      <w:r w:rsidRPr="001E20DB">
        <w:t>, particularly one that is increasingly under siege.</w:t>
      </w:r>
    </w:p>
    <w:p w14:paraId="12D40D73" w14:textId="77777777" w:rsidR="00732D74" w:rsidRPr="001E20DB" w:rsidRDefault="00732D74" w:rsidP="00732D74">
      <w:r w:rsidRPr="004F0387">
        <w:rPr>
          <w:rStyle w:val="StyleUnderline"/>
        </w:rPr>
        <w:t>Consider the possibility of a terrorist attack on American soil, even a failed one. Not only would such an attack, as noted, put Trump in a perfect position to strike out</w:t>
      </w:r>
      <w:r w:rsidRPr="001E20DB">
        <w:t xml:space="preserve"> at the judiciary, a major countervailing institution, </w:t>
      </w:r>
      <w:r w:rsidRPr="004F0387">
        <w:rPr>
          <w:rStyle w:val="StyleUnderline"/>
        </w:rPr>
        <w:t>it would offer him the political leverage to put down various rebellions within the bureaucracy, particularly within the intelligence agencies. There is no way to know whether such an attack will come but one can say that Trump, by attempting to strike out at Muslims generally, as he had vowed to do, has managed to place the Islamic State in the tempting position of being able to affirm, by attacking the United States, that it is the avenger of all Muslims</w:t>
      </w:r>
      <w:r w:rsidRPr="001E20DB">
        <w:t>. No accident that its propagandists have been nothing short of exultant, dubbing Trump’s executive order “the blessed order” and thus raising it to the level of the United States’ “blessed invasion” of Iraq as a miracle savior of its cause.</w:t>
      </w:r>
    </w:p>
    <w:p w14:paraId="6C14B0CB" w14:textId="77777777" w:rsidR="00732D74" w:rsidRPr="001E20DB" w:rsidRDefault="00732D74" w:rsidP="00732D74">
      <w:r w:rsidRPr="001E20DB">
        <w:t>If, as the Islamic State has asserted, the goal of its attacks in the West has been to “eliminate the gray zone”—to place “Muslims in the West…between one of two choices,” to either “apostatize or [migrate] to the Islamic State, and thereby escape persecution from the Crusader government and citizens”</w:t>
      </w:r>
      <w:hyperlink r:id="rId57" w:anchor="fn-6" w:history="1">
        <w:r w:rsidRPr="001E20DB">
          <w:rPr>
            <w:rStyle w:val="Hyperlink"/>
          </w:rPr>
          <w:t>6</w:t>
        </w:r>
      </w:hyperlink>
      <w:r w:rsidRPr="001E20DB">
        <w:t>—then Trump’s immigration ban goes far toward accomplishing the same thing: isolating Islamic communities, placing them all among a besieged minority whose travel is restricted and whose loyalty to their adopted countries is put in question. Already several jihadist tweeters asserted that the prophecy of the late Anwar al-Awlaki, the American-born cleric killed in a drone attack in Yemen in 2011, that the “West would eventually turn against its Muslim citizens,” had been fulfilled.</w:t>
      </w:r>
      <w:hyperlink r:id="rId58" w:anchor="fn-7" w:history="1">
        <w:r w:rsidRPr="001E20DB">
          <w:rPr>
            <w:rStyle w:val="Hyperlink"/>
          </w:rPr>
          <w:t>7</w:t>
        </w:r>
      </w:hyperlink>
      <w:r w:rsidRPr="001E20DB">
        <w:t> If one sought to design a policy to encourage radicalization, it would be hard to suggest a better one.</w:t>
      </w:r>
    </w:p>
    <w:p w14:paraId="70CF488A" w14:textId="77777777" w:rsidR="00732D74" w:rsidRPr="004F0387" w:rsidRDefault="00732D74" w:rsidP="00732D74">
      <w:pPr>
        <w:rPr>
          <w:rStyle w:val="StyleUnderline"/>
        </w:rPr>
      </w:pPr>
      <w:r w:rsidRPr="004F0387">
        <w:rPr>
          <w:rStyle w:val="StyleUnderline"/>
        </w:rPr>
        <w:t>One needn’t posit an administration master plan to notice that a further attack, even an unsuccessful one, will find the political ground well prepared. The panic over security that follows will open the way to a variety of measures to “protect the country,” few or none of which might have been necessary to prevent the attack in the first place. As we have seen, after an attack politicians seize the opportunity to act, not least to deflect blame from themselves, and we can expect President Donald</w:t>
      </w:r>
      <w:r w:rsidRPr="001E20DB">
        <w:t xml:space="preserve"> (“The hour of action has arrived!”) </w:t>
      </w:r>
      <w:r w:rsidRPr="004F0387">
        <w:rPr>
          <w:rStyle w:val="StyleUnderline"/>
        </w:rPr>
        <w:t>Trump, after his repeated vows to keep the country safe, to act aggressively and comprehensively.</w:t>
      </w:r>
    </w:p>
    <w:p w14:paraId="5B1ECC71" w14:textId="77777777" w:rsidR="00732D74" w:rsidRPr="001E20DB" w:rsidRDefault="00732D74" w:rsidP="00732D74">
      <w:r w:rsidRPr="001E20DB">
        <w:t xml:space="preserve">How far he might go would depend on the severity of an attack, the ambitions of the administration, and perhaps how cornered the president feels himself to be. </w:t>
      </w:r>
      <w:r w:rsidRPr="004F0387">
        <w:rPr>
          <w:rStyle w:val="StyleUnderline"/>
        </w:rPr>
        <w:t>What measures might we expect under a Trump state of emergency? Probably strong steps against refugees, aliens, and immigrants. Suspending all entry of refugees. Widespread deportations. Expelling many green card holders. Further tightening and even suspending immigration. Mosques might be placed under surveillance, the much-discussed Muslim registry established</w:t>
      </w:r>
      <w:r w:rsidRPr="001E20DB">
        <w:t>.</w:t>
      </w:r>
    </w:p>
    <w:p w14:paraId="4796040F" w14:textId="77777777" w:rsidR="00732D74" w:rsidRPr="001E20DB" w:rsidRDefault="00732D74" w:rsidP="00732D74">
      <w:r w:rsidRPr="001E20DB">
        <w:t xml:space="preserve">More broadly, and again depending on the severity of an attack, </w:t>
      </w:r>
      <w:r w:rsidRPr="00A837F8">
        <w:rPr>
          <w:rStyle w:val="StyleUnderline"/>
        </w:rPr>
        <w:t>bulk collection of metadata might be reinstituted along with other forms of domestic surveillance. Long-standing constraints on the military and the CIA operating domestically might be loosened or eliminated. Black sites would be reestablished and torture reintroduced. The cells at Guantánamo, nearly empty now, would once again begin to fill. The standing post–September 11 Authorization for the Use of Military Force might be expanded or replaced, allowing unlimited military strikes abroad—and, perhaps, at home. The latter might lead, in the case of a particularly severe attack, to the suspension of habeas corpus</w:t>
      </w:r>
      <w:r w:rsidRPr="001E20DB">
        <w:t>.</w:t>
      </w:r>
    </w:p>
    <w:p w14:paraId="61269AB3" w14:textId="77777777" w:rsidR="00732D74" w:rsidRPr="00A837F8" w:rsidRDefault="00732D74" w:rsidP="00732D74">
      <w:pPr>
        <w:rPr>
          <w:rStyle w:val="StyleUnderline"/>
        </w:rPr>
      </w:pPr>
      <w:r w:rsidRPr="001E20DB">
        <w:t xml:space="preserve">Certainly </w:t>
      </w:r>
      <w:r w:rsidRPr="00A837F8">
        <w:rPr>
          <w:rStyle w:val="StyleUnderline"/>
        </w:rPr>
        <w:t>if such an attack were to come during the current Congress there is no reason to expect anything other than majority cooperation and support</w:t>
      </w:r>
      <w:r w:rsidRPr="001E20DB">
        <w:t xml:space="preserve">, not only for Trump’s specific responses to the attack but for the rest of his program. Democrats, whom Trump would denounce as worse than judges in their obstructionism, would be on the defensive. And </w:t>
      </w:r>
      <w:r w:rsidRPr="00A837F8">
        <w:rPr>
          <w:rStyle w:val="StyleUnderline"/>
        </w:rPr>
        <w:t>the courts</w:t>
      </w:r>
      <w:r w:rsidRPr="001E20DB">
        <w:t>, whose pushback in any case would take much longer—as it did after September 11—</w:t>
      </w:r>
      <w:r w:rsidRPr="00A837F8">
        <w:rPr>
          <w:rStyle w:val="StyleUnderline"/>
        </w:rPr>
        <w:t>will have been politically hamstrung by a commander in chief who will be in a position to declare, and to repeat, that he had warned the “political judges” not to second-guess him in what was needed to protect the country but that they had not listened. He will not be shy in saying the same about the press, “the most dishonest human beings on earth.”</w:t>
      </w:r>
    </w:p>
    <w:p w14:paraId="2109AA68" w14:textId="77777777" w:rsidR="00732D74" w:rsidRPr="001E20DB" w:rsidRDefault="00732D74" w:rsidP="00732D74"/>
    <w:p w14:paraId="47FA093F" w14:textId="40CAB874" w:rsidR="00732D74" w:rsidRDefault="00732D74" w:rsidP="00732D74">
      <w:pPr>
        <w:pStyle w:val="Heading4"/>
      </w:pPr>
      <w:r>
        <w:t>Weakened base support risks Trump use of diversionary tactics</w:t>
      </w:r>
    </w:p>
    <w:p w14:paraId="5E418CF4" w14:textId="77777777" w:rsidR="00732D74" w:rsidRPr="00DE7373" w:rsidRDefault="00732D74" w:rsidP="00732D74">
      <w:pPr>
        <w:rPr>
          <w:rStyle w:val="Style13ptBold"/>
        </w:rPr>
      </w:pPr>
      <w:r w:rsidRPr="00DE7373">
        <w:rPr>
          <w:rStyle w:val="Style13ptBold"/>
        </w:rPr>
        <w:t>Pillar, Georgetown University Center for Security Studies</w:t>
      </w:r>
      <w:r>
        <w:rPr>
          <w:rStyle w:val="Style13ptBold"/>
        </w:rPr>
        <w:t xml:space="preserve"> senior fellow</w:t>
      </w:r>
      <w:r w:rsidRPr="00DE7373">
        <w:rPr>
          <w:rStyle w:val="Style13ptBold"/>
        </w:rPr>
        <w:t>, 17</w:t>
      </w:r>
    </w:p>
    <w:p w14:paraId="13C94908" w14:textId="77777777" w:rsidR="00732D74" w:rsidRDefault="00732D74" w:rsidP="00732D74">
      <w:r>
        <w:t xml:space="preserve">[Paul, Senior Fellow in Foreign Policy at Brookings, 1/22/17, The National Interest, </w:t>
      </w:r>
      <w:r w:rsidRPr="00BB2020">
        <w:t>“</w:t>
      </w:r>
      <w:r>
        <w:t xml:space="preserve">Why Donald Trump Might become Interventionist,” </w:t>
      </w:r>
      <w:bookmarkStart w:id="32" w:name="_Hlk519148116"/>
      <w:r w:rsidRPr="00BB2020">
        <w:t>http://nationalinterest.org/print/blog/paul-pillar/why-trump-might-become-interventionist-19149?page=2</w:t>
      </w:r>
      <w:bookmarkEnd w:id="32"/>
      <w:r w:rsidRPr="00BB2020">
        <w:t xml:space="preserve">, </w:t>
      </w:r>
      <w:r>
        <w:t>7/11/18, ZFO</w:t>
      </w:r>
      <w:r w:rsidRPr="00BB2020">
        <w:t>]</w:t>
      </w:r>
    </w:p>
    <w:p w14:paraId="2C0369F6" w14:textId="77777777" w:rsidR="00732D74" w:rsidRDefault="00732D74" w:rsidP="00732D74"/>
    <w:p w14:paraId="1A04C2BC" w14:textId="77777777" w:rsidR="00732D74" w:rsidRDefault="00732D74" w:rsidP="00732D74">
      <w:r>
        <w:t xml:space="preserve">Now that Donald Trump has assumed power, we will start to see demonstrations of how futile it was to have tried to project a direction of his policy, including foreign and security policy, on the basis of his tweets, blurts, and campaign speeches. Of course, such projection is what those of us in the commentariat normally do, but this is not a normal president. </w:t>
      </w:r>
      <w:r w:rsidRPr="00D15158">
        <w:rPr>
          <w:rStyle w:val="StyleUnderline"/>
        </w:rPr>
        <w:t>Anticipation of the direction of policy ordinarily can be discussed in terms of grand strategies and schools of thought, but not so with Trump.</w:t>
      </w:r>
      <w:r>
        <w:rPr>
          <w:rStyle w:val="StyleUnderline"/>
        </w:rPr>
        <w:t xml:space="preserve"> </w:t>
      </w:r>
      <w:r w:rsidRPr="00D15158">
        <w:rPr>
          <w:rStyle w:val="StyleUnderline"/>
        </w:rPr>
        <w:t>With most presidents, attracting crowds and support and votes in a campaign is a gauntlet that must be run to serve the nation in its highest office.</w:t>
      </w:r>
      <w:r>
        <w:rPr>
          <w:rStyle w:val="StyleUnderline"/>
        </w:rPr>
        <w:t xml:space="preserve"> </w:t>
      </w:r>
      <w:r w:rsidRPr="00D15158">
        <w:rPr>
          <w:rStyle w:val="StyleUnderline"/>
        </w:rPr>
        <w:t>With Trump, attracting the crowds and support is what it’s all about.</w:t>
      </w:r>
    </w:p>
    <w:p w14:paraId="43AF5AE6" w14:textId="77777777" w:rsidR="00732D74" w:rsidRDefault="00732D74" w:rsidP="00732D74">
      <w:r>
        <w:t xml:space="preserve">A good take on what makes the new president tick, and what this does or does not mean for protecting the nation’s interests during the next four years, is an interview with three Trump biographers (Gwenda Blair, Michael D’Antonio and Tim O’Brien) in Politico. </w:t>
      </w:r>
      <w:r w:rsidRPr="007A7DAA">
        <w:rPr>
          <w:rStyle w:val="StyleUnderline"/>
        </w:rPr>
        <w:t>The biographers agreed that there has been no indication Trump can separate the interests of the country from personal pique.</w:t>
      </w:r>
      <w:r>
        <w:rPr>
          <w:rStyle w:val="StyleUnderline"/>
        </w:rPr>
        <w:t xml:space="preserve"> </w:t>
      </w:r>
      <w:r w:rsidRPr="007A7DAA">
        <w:rPr>
          <w:rStyle w:val="StyleUnderline"/>
        </w:rPr>
        <w:t>As O’Brien put it, “The whole thing has been a vanity show … He’s been unable to find a clean division between his own emotional needs and his own insecurities and simply being a healthy, strategically committed leader who wants to parse through good policy options and a wide series of public statements about the direction in which he’ll take the country.”</w:t>
      </w:r>
    </w:p>
    <w:p w14:paraId="393EF0AA" w14:textId="77777777" w:rsidR="00732D74" w:rsidRPr="00F84EEE" w:rsidRDefault="00732D74" w:rsidP="00732D74">
      <w:pPr>
        <w:rPr>
          <w:rStyle w:val="StyleUnderline"/>
        </w:rPr>
      </w:pPr>
      <w:r w:rsidRPr="00F84EEE">
        <w:rPr>
          <w:rStyle w:val="StyleUnderline"/>
        </w:rPr>
        <w:t>Whatever will be the Trump foreign policy will not be a function of liberalism, realism, neoconservatism, isolationism, or any of the other isms with which foreign policies customarily are associated.</w:t>
      </w:r>
      <w:r>
        <w:rPr>
          <w:rStyle w:val="StyleUnderline"/>
        </w:rPr>
        <w:t xml:space="preserve"> </w:t>
      </w:r>
      <w:r w:rsidRPr="00F84EEE">
        <w:rPr>
          <w:rStyle w:val="StyleUnderline"/>
        </w:rPr>
        <w:t>It will be a function of narcissism.</w:t>
      </w:r>
    </w:p>
    <w:p w14:paraId="3EA36BB2" w14:textId="77777777" w:rsidR="00732D74" w:rsidRDefault="00732D74" w:rsidP="00732D74">
      <w:r>
        <w:t>Lest there had been any idea that Trump finally would leave the campaign mode once he took office, he dispelled that idea in his first 20 minutes as president with his carnage-filled, it’s-midnight-in-America inaugural address. And if any such idea persisted into his first full day in office, he further dispelled it with an appearance at CIA headquarters, in which he touched only briefly on the mission and contributions of the agency he was visiting and otherwise delivered a typical Trumpian stream-of-consciousness about the size of his support and how great his appointments were. Standing in front of the agency’s memorial wall that honors officers who have died in the line of duty, Trump did not focus on the significance of that place but instead was intent on criticizing the media for allegedly downplaying the size of the crowd at the inauguration event the previous day. It evidently is a matter of special sensitivity for him—and more important to him than recognizing those who have made sacrifices in service to their country—that his crowd was smaller than for Barack Obama's 2009 inauguration and also much smaller than the women's march in Washington that was taking place as he was speaking and that itself was only one of numerous parallel demonstrations across the country.</w:t>
      </w:r>
    </w:p>
    <w:p w14:paraId="1E675F83" w14:textId="77777777" w:rsidR="00732D74" w:rsidRDefault="00732D74" w:rsidP="00732D74">
      <w:r>
        <w:t>The grim and gruesome picture that President Trump painted in his inaugural speech is far removed from reality, not only regarding the economy but also regarding subjects such as crime, which is less of a problem now than in most previous decades. The economy is, of course, in far better shape than it was when Mr. Obama took office eight years ago. The false darkness of Mr. Trump’s picture of the state of the nation can play either of two different ways for him in the years ahead. One possibility is that even if reality stays more or less the same as it is now, he can contrast future reality with his own negative picture of today and claim credit for improvement regardless of whether any such improvement occurred or not.</w:t>
      </w:r>
    </w:p>
    <w:p w14:paraId="7EC7E1E1" w14:textId="77777777" w:rsidR="00732D74" w:rsidRDefault="00732D74" w:rsidP="00732D74">
      <w:r>
        <w:t>But the other possibility is that his artificially dark picture of today raises all the more people’s expectations of improvement, and regardless of his claims it may be difficult for him to persuade people that things actually have improved. It is harder for statistics, on matters such as wages, to lie as easily as it is for politicians to do so. And individual Americans can feel directly whether their own lots have improved or not.</w:t>
      </w:r>
    </w:p>
    <w:p w14:paraId="553164E8" w14:textId="77777777" w:rsidR="00732D74" w:rsidRDefault="00732D74" w:rsidP="00732D74">
      <w:r>
        <w:t>Such inflated expectations are one ingredient in possible big drops in Trump’s support. Another is the incongruity between his own promises and some of the policies he has suggested, involving such things as how a trade war would affect the cost of living and how upper bracket tax reductions would see the working class fall farther behind. Yet another ingredient is the natural business cycle, bearing in mind that right now the stock market is near record highs and unemployment is as low as it has been in nearly a decade.</w:t>
      </w:r>
    </w:p>
    <w:p w14:paraId="62F8EEF9" w14:textId="77B3A272" w:rsidR="00732D74" w:rsidRDefault="00732D74" w:rsidP="00732D74">
      <w:r w:rsidRPr="00F84EEE">
        <w:rPr>
          <w:rStyle w:val="StyleUnderline"/>
        </w:rPr>
        <w:t>There is a long history of political leaders, especially demagogic ones, who face weakening domestic support looking to foreign adventures to divert attention from problems at home, to rally nationalist sentiment, and to reap the benefits of popularity for the leader who is doing the rallying</w:t>
      </w:r>
      <w:r>
        <w:t>. One thinks, for example, of Benito Mussolini’s conquest of Ethiopia. He was seen as making Italy great, and he enjoyed a big boost in popularity within Italy.</w:t>
      </w:r>
    </w:p>
    <w:p w14:paraId="416BDC96" w14:textId="77777777" w:rsidR="000344EA" w:rsidRDefault="000344EA" w:rsidP="00732D74"/>
    <w:p w14:paraId="02F4A65F" w14:textId="3EDB74E4" w:rsidR="00732D74" w:rsidRDefault="00732D74" w:rsidP="00732D74">
      <w:pPr>
        <w:pStyle w:val="Heading3"/>
      </w:pPr>
      <w:bookmarkStart w:id="33" w:name="_Toc519349711"/>
      <w:r>
        <w:t>Impact</w:t>
      </w:r>
      <w:r w:rsidR="009D2F1A">
        <w:t xml:space="preserve"> – </w:t>
      </w:r>
      <w:r>
        <w:t>Scandal Causes Diversion</w:t>
      </w:r>
      <w:bookmarkEnd w:id="33"/>
    </w:p>
    <w:p w14:paraId="04202885" w14:textId="77777777" w:rsidR="009D2F1A" w:rsidRPr="009D2F1A" w:rsidRDefault="009D2F1A" w:rsidP="009D2F1A"/>
    <w:p w14:paraId="4ACE5973" w14:textId="77777777" w:rsidR="000362B4" w:rsidRDefault="00ED7D32" w:rsidP="00ED7D32">
      <w:pPr>
        <w:pStyle w:val="Heading4"/>
      </w:pPr>
      <w:r>
        <w:t>Domestic scandal leads to diversionary strike</w:t>
      </w:r>
    </w:p>
    <w:p w14:paraId="694A7135" w14:textId="77777777" w:rsidR="00ED7D32" w:rsidRPr="00A16276" w:rsidRDefault="00ED7D32" w:rsidP="00ED7D32">
      <w:pPr>
        <w:rPr>
          <w:rStyle w:val="Style13ptBold"/>
        </w:rPr>
      </w:pPr>
      <w:r w:rsidRPr="00A16276">
        <w:rPr>
          <w:rStyle w:val="Style13ptBold"/>
        </w:rPr>
        <w:t xml:space="preserve">Tierney, Atlantic contributing editor and Swarthmore College political science </w:t>
      </w:r>
      <w:r>
        <w:rPr>
          <w:rStyle w:val="Style13ptBold"/>
        </w:rPr>
        <w:t>associate professor</w:t>
      </w:r>
      <w:r w:rsidRPr="00A16276">
        <w:rPr>
          <w:rStyle w:val="Style13ptBold"/>
        </w:rPr>
        <w:t>, 17</w:t>
      </w:r>
    </w:p>
    <w:p w14:paraId="67E5F5B0" w14:textId="77777777" w:rsidR="00ED7D32" w:rsidRDefault="00ED7D32" w:rsidP="00ED7D32">
      <w:r>
        <w:t>[Dominic, June 15 2018, The Atlantic, “</w:t>
      </w:r>
      <w:r w:rsidRPr="00A16276">
        <w:t>The Risks of Foreign Policy as Political Distraction</w:t>
      </w:r>
      <w:r>
        <w:t xml:space="preserve">”, </w:t>
      </w:r>
      <w:hyperlink r:id="rId59" w:history="1">
        <w:r w:rsidRPr="00070DE4">
          <w:rPr>
            <w:rStyle w:val="Hyperlink"/>
          </w:rPr>
          <w:t>https://www.theatlantic.com/international/archive/2017/06/trump-diversionary-foreign-policy/530079/</w:t>
        </w:r>
      </w:hyperlink>
      <w:r>
        <w:t>, accessed 7/8 dWRS]</w:t>
      </w:r>
    </w:p>
    <w:p w14:paraId="7C0F4F4E" w14:textId="77777777" w:rsidR="00ED7D32" w:rsidRDefault="00ED7D32" w:rsidP="00ED7D32"/>
    <w:p w14:paraId="72625287" w14:textId="77777777" w:rsidR="00ED7D32" w:rsidRDefault="00ED7D32" w:rsidP="00ED7D32">
      <w:r w:rsidRPr="00A16276">
        <w:rPr>
          <w:rStyle w:val="StyleUnderline"/>
        </w:rPr>
        <w:t>If you’re an embattled head of state, deflecting criticism through foreign adventure carries seductive appeal: Outside threats can cause people to pull together</w:t>
      </w:r>
      <w:r>
        <w:t>. As King Henry IV advises his son Hal, the future king, in Shakespeare’s Henry IV, Part 2:</w:t>
      </w:r>
    </w:p>
    <w:p w14:paraId="4104F429" w14:textId="77777777" w:rsidR="00ED7D32" w:rsidRDefault="00ED7D32" w:rsidP="00ED7D32">
      <w:r>
        <w:t>busy giddy minds</w:t>
      </w:r>
    </w:p>
    <w:p w14:paraId="7617B11E" w14:textId="77777777" w:rsidR="00ED7D32" w:rsidRDefault="00ED7D32" w:rsidP="00ED7D32">
      <w:r>
        <w:t>With foreign quarrels; that action, hence borne out,</w:t>
      </w:r>
    </w:p>
    <w:p w14:paraId="05F2BF24" w14:textId="77777777" w:rsidR="00ED7D32" w:rsidRDefault="00ED7D32" w:rsidP="00ED7D32">
      <w:r>
        <w:t>May waste the memory of the former days.</w:t>
      </w:r>
    </w:p>
    <w:p w14:paraId="4C9B89A4" w14:textId="77777777" w:rsidR="00ED7D32" w:rsidRPr="00A16276" w:rsidRDefault="00ED7D32" w:rsidP="00ED7D32">
      <w:pPr>
        <w:rPr>
          <w:rStyle w:val="StyleUnderline"/>
        </w:rPr>
      </w:pPr>
      <w:r w:rsidRPr="00A16276">
        <w:rPr>
          <w:rStyle w:val="StyleUnderline"/>
        </w:rPr>
        <w:t>What better way to patch over domestic discord than to take on a common enemy?</w:t>
      </w:r>
    </w:p>
    <w:p w14:paraId="05FC2FF3" w14:textId="77777777" w:rsidR="00ED7D32" w:rsidRPr="00A16276" w:rsidRDefault="00ED7D32" w:rsidP="00ED7D32">
      <w:pPr>
        <w:rPr>
          <w:rStyle w:val="StyleUnderline"/>
        </w:rPr>
      </w:pPr>
      <w:r>
        <w:t xml:space="preserve">In the real world, many </w:t>
      </w:r>
      <w:r w:rsidRPr="00A16276">
        <w:rPr>
          <w:rStyle w:val="StyleUnderline"/>
        </w:rPr>
        <w:t>historians interpret the Crimean War of 1853-1856 as an effort by French Emperor Louis Napoleon to buttress his support among French Catholics by fighting the Orthodox Russians. Karl Marx wrote that the emperor “has no alternative left but revolution at home or war abroad.” In 1857, President James Buchanan sent troops to reassert federal control over the Mormon regime in Utah, and in the words of one confidant, drown out “the pipings of Abolitionism” with the “almost universal excitement of an Anti-Mormon Crusade.” Shortly after the outbreak of the Russo-Japanese War in 1904,</w:t>
      </w:r>
      <w:r w:rsidR="00A20576">
        <w:rPr>
          <w:rStyle w:val="StyleUnderline"/>
        </w:rPr>
        <w:t xml:space="preserve"> </w:t>
      </w:r>
      <w:r w:rsidRPr="00A16276">
        <w:rPr>
          <w:rStyle w:val="StyleUnderline"/>
        </w:rPr>
        <w:t>the Russian minister of the interior said: “We need a little, victorious war to stem [the tide of] revolution.”</w:t>
      </w:r>
    </w:p>
    <w:p w14:paraId="36C828D0" w14:textId="77777777" w:rsidR="00ED7D32" w:rsidRDefault="00ED7D32" w:rsidP="00ED7D32">
      <w:r w:rsidRPr="00A16276">
        <w:rPr>
          <w:rStyle w:val="StyleUnderline"/>
        </w:rPr>
        <w:t>In the summer of 1998, at the height of the Monica Lewinsky scandal, Bill Clinton confessed on television that his romantic relationship with a White House intern amounted to “a critical lapse in judgment … a personal failure.” Three days later, with his presidency hanging in the balance, the administration announced airstrikes against suspected terrorist sites in Sudan and Afghanistan, following the bombing of U.S. embassies in Kenya and Tanzania.</w:t>
      </w:r>
      <w:r>
        <w:t xml:space="preserve"> Many observers claimed that </w:t>
      </w:r>
      <w:r w:rsidRPr="00A16276">
        <w:rPr>
          <w:rStyle w:val="StyleUnderline"/>
        </w:rPr>
        <w:t>Clinton had launched a classic diversionary war, or a use of force to sidetrack the media, whip up patriotic sentiment, and boost approval ratings.</w:t>
      </w:r>
      <w:r>
        <w:t xml:space="preserve"> One journalist asked Secretary of Defense William Cohen if he had seen the 1997 movie </w:t>
      </w:r>
      <w:r w:rsidRPr="00A34499">
        <w:t>Wag the Dog, in which the White House fabricates a war to distract attention from the president’s dalliance with a young girl.</w:t>
      </w:r>
      <w:r>
        <w:t xml:space="preserve"> Cohen said the only goal of the strikes, “was our absolute obligation to protect the American people from terrorist activities.”</w:t>
      </w:r>
    </w:p>
    <w:p w14:paraId="37D27B7F" w14:textId="77777777" w:rsidR="00ED7D32" w:rsidRPr="00A16276" w:rsidRDefault="00ED7D32" w:rsidP="00ED7D32">
      <w:pPr>
        <w:rPr>
          <w:rStyle w:val="StyleUnderline"/>
        </w:rPr>
      </w:pPr>
      <w:r>
        <w:t xml:space="preserve">Today, </w:t>
      </w:r>
      <w:r w:rsidRPr="00A16276">
        <w:rPr>
          <w:rStyle w:val="StyleUnderline"/>
        </w:rPr>
        <w:t>some critics claim that Donald Trump will adopt a version of the Wag the Dog strategy, and launch an actual major conflict to deflect attention from the growing Russia scandal.</w:t>
      </w:r>
      <w:r>
        <w:t xml:space="preserve"> In the Daily Beast, </w:t>
      </w:r>
      <w:r w:rsidRPr="00A16276">
        <w:rPr>
          <w:rStyle w:val="StyleUnderline"/>
        </w:rPr>
        <w:t>Michael Tomasky outlined a number of dangerous scenarios for a “caged and cornered animal” like Trump, the first being that he “tries to start a war,” perhaps against North Korea. Distraction is indeed at the core of Trump’s foreign policy—but its role is far more subtle and broadly applied.</w:t>
      </w:r>
    </w:p>
    <w:p w14:paraId="20D87900" w14:textId="77777777" w:rsidR="00ED7D32" w:rsidRPr="00A34499" w:rsidRDefault="00ED7D32" w:rsidP="00ED7D32">
      <w:pPr>
        <w:rPr>
          <w:rStyle w:val="StyleUnderline"/>
        </w:rPr>
      </w:pPr>
      <w:r>
        <w:t xml:space="preserve">At present, </w:t>
      </w:r>
      <w:r w:rsidRPr="00A16276">
        <w:rPr>
          <w:rStyle w:val="StyleUnderline"/>
        </w:rPr>
        <w:t>the Trump administration finds itself caught in just the sort of storm of circumstance that could lure it into a diversionary foreign policy. Trump certainly has a motive to busy giddy minds, given the FBI’s investigation into collusion between his campaign and Russia, as well as approval ratings mired in the 30s. Because the president of the United States has a relatively free hand to use force, Trump also has the opportunity to divert attention</w:t>
      </w:r>
      <w:r w:rsidRPr="00A34499">
        <w:rPr>
          <w:rStyle w:val="StyleUnderline"/>
        </w:rPr>
        <w:t>. (The White House can’t impose its will on healthcare, but it can unilaterally launch airstrikes.)</w:t>
      </w:r>
    </w:p>
    <w:p w14:paraId="2BA6C1E1" w14:textId="77777777" w:rsidR="00ED7D32" w:rsidRPr="00A16276" w:rsidRDefault="00ED7D32" w:rsidP="00ED7D32">
      <w:r>
        <w:t xml:space="preserve">In addition, </w:t>
      </w:r>
      <w:r w:rsidRPr="00A16276">
        <w:t>Trump has an unparalleled capacity to dominate the news. He may be the most famous person ever to stroll the earth, or at least ride a golf cart. In January, by one account, Trump received more media coverage than the next 1,000-most famous people put together.</w:t>
      </w:r>
    </w:p>
    <w:p w14:paraId="37689627" w14:textId="77777777" w:rsidR="00ED7D32" w:rsidRDefault="00ED7D32" w:rsidP="00ED7D32">
      <w:r w:rsidRPr="00A16276">
        <w:rPr>
          <w:rStyle w:val="StyleUnderline"/>
        </w:rPr>
        <w:t xml:space="preserve">On top of this, </w:t>
      </w:r>
      <w:r w:rsidRPr="00A34499">
        <w:rPr>
          <w:rStyle w:val="StyleUnderline"/>
        </w:rPr>
        <w:t>distraction has been a staple of Trump’s political strategy since he declared his intention to run for president. When negative</w:t>
      </w:r>
      <w:r w:rsidRPr="00A16276">
        <w:rPr>
          <w:rStyle w:val="StyleUnderline"/>
        </w:rPr>
        <w:t xml:space="preserve"> stories arise, his instinct is to seize the narrative with bold, even outlandish, claims—accusing Barack Obama of wiretapping the phones in Trump Tower, for example.</w:t>
      </w:r>
      <w:r>
        <w:t xml:space="preserve"> If the diversion sets off another firestorm, the solution is further deflection, like a magician whose first trick goes up in smoke and then immediately begins performing a new illusion.</w:t>
      </w:r>
    </w:p>
    <w:p w14:paraId="42551F99" w14:textId="77777777" w:rsidR="000362B4" w:rsidRDefault="00ED7D32" w:rsidP="00ED7D32">
      <w:pPr>
        <w:rPr>
          <w:rStyle w:val="StyleUnderline"/>
        </w:rPr>
      </w:pPr>
      <w:r w:rsidRPr="00A16276">
        <w:rPr>
          <w:rStyle w:val="StyleUnderline"/>
        </w:rPr>
        <w:t>Trump has the flexibility to pursue a diversionary foreign policy because he lacks a clear diplomatic doctrine. In some policy areas, such trade and immigration, he has been consistent.</w:t>
      </w:r>
      <w:r>
        <w:t xml:space="preserve"> But his positions on issues of war and peace have been highly mutable—he was for the Iraq war and then against it, pro-intervention in Libya before opposing this course of action, and largely indecipherable on Afghanistan.</w:t>
      </w:r>
      <w:r w:rsidRPr="00A16276">
        <w:rPr>
          <w:rStyle w:val="StyleUnderline"/>
        </w:rPr>
        <w:t xml:space="preserve"> This gives him greater latitude to deploy smoke and mirrors when opportunities arise.</w:t>
      </w:r>
    </w:p>
    <w:p w14:paraId="56AA0AB8" w14:textId="77777777" w:rsidR="000362B4" w:rsidRDefault="000362B4" w:rsidP="00ED7D32">
      <w:pPr>
        <w:rPr>
          <w:rStyle w:val="StyleUnderline"/>
        </w:rPr>
      </w:pPr>
    </w:p>
    <w:p w14:paraId="7A53915F" w14:textId="77777777" w:rsidR="00ED7D32" w:rsidRDefault="00ED7D32" w:rsidP="00ED7D32">
      <w:pPr>
        <w:pStyle w:val="Heading3"/>
      </w:pPr>
      <w:bookmarkStart w:id="34" w:name="_Toc519349712"/>
      <w:r>
        <w:t>North Korean Diversionary War</w:t>
      </w:r>
      <w:bookmarkEnd w:id="34"/>
    </w:p>
    <w:p w14:paraId="72FCF5A0" w14:textId="77777777" w:rsidR="00ED7D32" w:rsidRPr="0051627A" w:rsidRDefault="00ED7D32" w:rsidP="00ED7D32"/>
    <w:p w14:paraId="6D67EEBD" w14:textId="77777777" w:rsidR="00457ED1" w:rsidRDefault="00457ED1" w:rsidP="00457ED1">
      <w:pPr>
        <w:pStyle w:val="Heading4"/>
      </w:pPr>
      <w:r>
        <w:t>Trump responds with targeting North Korea to gain back his base</w:t>
      </w:r>
    </w:p>
    <w:p w14:paraId="473EACFD" w14:textId="77777777" w:rsidR="00457ED1" w:rsidRPr="00E1560A" w:rsidRDefault="00457ED1" w:rsidP="00457ED1">
      <w:pPr>
        <w:rPr>
          <w:rStyle w:val="Style13ptBold"/>
        </w:rPr>
      </w:pPr>
      <w:r>
        <w:rPr>
          <w:rStyle w:val="Style13ptBold"/>
        </w:rPr>
        <w:t>Torpey, City University of New York Graduate Center Sociology and History Professor, 17</w:t>
      </w:r>
    </w:p>
    <w:p w14:paraId="4A7F4824" w14:textId="77777777" w:rsidR="00457ED1" w:rsidRDefault="00457ED1" w:rsidP="00457ED1">
      <w:r>
        <w:t xml:space="preserve">[John, 04/26/2017, </w:t>
      </w:r>
      <w:r>
        <w:rPr>
          <w:i/>
        </w:rPr>
        <w:t>The Hill</w:t>
      </w:r>
      <w:r>
        <w:t xml:space="preserve">, “Defining Trumpism: Making sense of the first 100 days,” </w:t>
      </w:r>
      <w:hyperlink r:id="rId60" w:history="1">
        <w:r w:rsidRPr="00DE7B4B">
          <w:rPr>
            <w:rStyle w:val="Hyperlink"/>
          </w:rPr>
          <w:t>http://thehill.com/blogs/pundits-blog/the-administration/330686-defining-trumpism-making-sense-of-the-trumps-first-100</w:t>
        </w:r>
      </w:hyperlink>
      <w:r>
        <w:t>, accessed 07/10/2018, AMS]</w:t>
      </w:r>
    </w:p>
    <w:p w14:paraId="0FFF6BF1" w14:textId="77777777" w:rsidR="00457ED1" w:rsidRPr="00E1560A" w:rsidRDefault="00457ED1" w:rsidP="00457ED1"/>
    <w:p w14:paraId="54DCAE61" w14:textId="77777777" w:rsidR="00457ED1" w:rsidRPr="00E1560A" w:rsidRDefault="00457ED1" w:rsidP="00457ED1">
      <w:pPr>
        <w:rPr>
          <w:rStyle w:val="StyleUnderline"/>
        </w:rPr>
      </w:pPr>
      <w:r w:rsidRPr="00E1560A">
        <w:rPr>
          <w:rStyle w:val="StyleUnderline"/>
        </w:rPr>
        <w:t>First, </w:t>
      </w:r>
      <w:hyperlink r:id="rId61" w:history="1">
        <w:r w:rsidRPr="00E1560A">
          <w:rPr>
            <w:rStyle w:val="StyleUnderline"/>
          </w:rPr>
          <w:t>President Trump</w:t>
        </w:r>
      </w:hyperlink>
      <w:r w:rsidRPr="00E1560A">
        <w:rPr>
          <w:rStyle w:val="StyleUnderline"/>
        </w:rPr>
        <w:t> seems intent upon restoring a model of capitalism and of American life with decidedly traditional features, taken straight from the set of “Mad Men.”</w:t>
      </w:r>
    </w:p>
    <w:p w14:paraId="311A9110" w14:textId="77777777" w:rsidR="00457ED1" w:rsidRPr="00E1560A" w:rsidRDefault="00457ED1" w:rsidP="00457ED1">
      <w:pPr>
        <w:rPr>
          <w:rStyle w:val="StyleUnderline"/>
        </w:rPr>
      </w:pPr>
      <w:r w:rsidRPr="00E1560A">
        <w:rPr>
          <w:rStyle w:val="StyleUnderline"/>
        </w:rPr>
        <w:t>Women are meant to be demure, sexy, and measured chiefly by their physical attractiveness. Business is to be run by tough-guy entrepreneurs and families headed by a patriarch, not by callow non-owner managers.</w:t>
      </w:r>
    </w:p>
    <w:p w14:paraId="633BD3C6" w14:textId="77777777" w:rsidR="00457ED1" w:rsidRPr="00E1560A" w:rsidRDefault="00457ED1" w:rsidP="00457ED1">
      <w:r w:rsidRPr="00E1560A">
        <w:t>The chief qualification for employment is loyalty, not competence.</w:t>
      </w:r>
    </w:p>
    <w:p w14:paraId="09383F48" w14:textId="77777777" w:rsidR="00457ED1" w:rsidRPr="00E1560A" w:rsidRDefault="00457ED1" w:rsidP="00457ED1">
      <w:r w:rsidRPr="00E1560A">
        <w:rPr>
          <w:rStyle w:val="StyleUnderline"/>
        </w:rPr>
        <w:t>The economy should consist primarily of resource extraction and of building things, not of services and high-tech innovation. There should be few constraints on those who produce wealth.</w:t>
      </w:r>
      <w:r w:rsidRPr="00E1560A">
        <w:t xml:space="preserve"> As with all of Trump’s images of a desirable world, his ideal is the Wild West-style of capitalism that preceded the modern regulatory state, although Social Security can stay.</w:t>
      </w:r>
    </w:p>
    <w:p w14:paraId="4DE0534B" w14:textId="77777777" w:rsidR="00457ED1" w:rsidRDefault="00457ED1" w:rsidP="00457ED1">
      <w:r w:rsidRPr="00E1560A">
        <w:t xml:space="preserve">Next, </w:t>
      </w:r>
      <w:r w:rsidRPr="00E1560A">
        <w:rPr>
          <w:rStyle w:val="StyleUnderline"/>
        </w:rPr>
        <w:t>the United States is to be run chiefly by white, Judeo-Christian men. The United States is a country that should dominate everyone else</w:t>
      </w:r>
      <w:r w:rsidRPr="00E1560A">
        <w:t>, because it is Donald Trump’s country and the one that made his father wealthy.</w:t>
      </w:r>
    </w:p>
    <w:p w14:paraId="31E84F8B" w14:textId="77777777" w:rsidR="00457ED1" w:rsidRPr="00E1560A" w:rsidRDefault="00457ED1" w:rsidP="00457ED1">
      <w:pPr>
        <w:rPr>
          <w:rStyle w:val="StyleUnderline"/>
        </w:rPr>
      </w:pPr>
      <w:r w:rsidRPr="00E1560A">
        <w:rPr>
          <w:rStyle w:val="StyleUnderline"/>
        </w:rPr>
        <w:t>These white men are to get the best possible deal for the United States when it comes to trade and national security; we can ignore cultural differences that may lead the representatives of other countries to view their interests in other than transactional terms.</w:t>
      </w:r>
    </w:p>
    <w:p w14:paraId="38406588" w14:textId="77777777" w:rsidR="00457ED1" w:rsidRPr="00E1560A" w:rsidRDefault="00457ED1" w:rsidP="00457ED1">
      <w:r w:rsidRPr="00E1560A">
        <w:rPr>
          <w:rStyle w:val="StyleUnderline"/>
        </w:rPr>
        <w:t>Or at least we can do so until one of them that is sufficiently powerful tells us that that is the not case</w:t>
      </w:r>
      <w:r w:rsidRPr="00E1560A">
        <w:t>; hence China forced President Trump to kowtow to it and to accept the one-China policy before it would conduct any further negotiations.</w:t>
      </w:r>
    </w:p>
    <w:p w14:paraId="1983EAAD" w14:textId="77777777" w:rsidR="00457ED1" w:rsidRPr="00E1560A" w:rsidRDefault="00457ED1" w:rsidP="00457ED1">
      <w:r w:rsidRPr="00E1560A">
        <w:rPr>
          <w:rStyle w:val="StyleUnderline"/>
        </w:rPr>
        <w:t>Finally, the United States should not serve as the world’s policeman unless there are “</w:t>
      </w:r>
      <w:hyperlink r:id="rId62" w:tgtFrame="_blank" w:history="1">
        <w:r w:rsidRPr="00E1560A">
          <w:rPr>
            <w:rStyle w:val="StyleUnderline"/>
          </w:rPr>
          <w:t>bad hombres</w:t>
        </w:r>
      </w:hyperlink>
      <w:r w:rsidRPr="00E1560A">
        <w:rPr>
          <w:rStyle w:val="StyleUnderline"/>
        </w:rPr>
        <w:t>” out there who we think it might be satisfying to punish for their fiendishness</w:t>
      </w:r>
      <w:r w:rsidRPr="00E1560A">
        <w:t>.</w:t>
      </w:r>
    </w:p>
    <w:p w14:paraId="74CEA146" w14:textId="77777777" w:rsidR="00457ED1" w:rsidRPr="00E1560A" w:rsidRDefault="00457ED1" w:rsidP="00457ED1">
      <w:pPr>
        <w:rPr>
          <w:rStyle w:val="StyleUnderline"/>
        </w:rPr>
      </w:pPr>
      <w:r w:rsidRPr="00E1560A">
        <w:t xml:space="preserve">From this perspective, </w:t>
      </w:r>
      <w:r w:rsidRPr="00E1560A">
        <w:rPr>
          <w:rStyle w:val="StyleUnderline"/>
        </w:rPr>
        <w:t>Bashar al-Assad and Kim Jong-un are appealing targets; many people would (and do) regard measures to put them in their place as appropriate and necessary.</w:t>
      </w:r>
    </w:p>
    <w:p w14:paraId="360DDDA3" w14:textId="77777777" w:rsidR="00457ED1" w:rsidRPr="00E1560A" w:rsidRDefault="00457ED1" w:rsidP="00457ED1">
      <w:r w:rsidRPr="00E1560A">
        <w:t xml:space="preserve">Ultimately, however, </w:t>
      </w:r>
      <w:r w:rsidRPr="00BA4050">
        <w:rPr>
          <w:rStyle w:val="StyleUnderline"/>
        </w:rPr>
        <w:t>the President believes that the security of the United States is best served by a policy of unpredictability</w:t>
      </w:r>
      <w:r w:rsidRPr="00E1560A">
        <w:t>; if others, such as our partners in NATO, find this unnerving, so much the worse for them.</w:t>
      </w:r>
    </w:p>
    <w:p w14:paraId="4CFC7C92" w14:textId="77777777" w:rsidR="00457ED1" w:rsidRPr="00BA4050" w:rsidRDefault="00457ED1" w:rsidP="00457ED1">
      <w:pPr>
        <w:rPr>
          <w:rStyle w:val="StyleUnderline"/>
        </w:rPr>
      </w:pPr>
      <w:r w:rsidRPr="00E1560A">
        <w:t xml:space="preserve">The </w:t>
      </w:r>
      <w:r w:rsidRPr="00BA4050">
        <w:rPr>
          <w:rStyle w:val="StyleUnderline"/>
        </w:rPr>
        <w:t>vacillation between isolationism and moralistic interventionism is a traditional hallmark of American foreign policy, but usually one or the other is characteristic of an administration – not both within the first 100 days.</w:t>
      </w:r>
    </w:p>
    <w:p w14:paraId="0D43DC63" w14:textId="77777777" w:rsidR="00457ED1" w:rsidRPr="00E1560A" w:rsidRDefault="00457ED1" w:rsidP="00457ED1">
      <w:r w:rsidRPr="00E1560A">
        <w:t>It should be obvious that this neo-traditional orientation to the world is profoundly backward-looking and has little to do with the world in which we actually live today. The “West Wing Democrats,” including Gary Cohn, Jared Kushner, and the president’s daughter Ivanka Trump appear to be moving to the fore and insisting on some competence in regard to the economy.</w:t>
      </w:r>
    </w:p>
    <w:p w14:paraId="7F6A724A" w14:textId="77777777" w:rsidR="00457ED1" w:rsidRPr="00E1560A" w:rsidRDefault="00457ED1" w:rsidP="00457ED1">
      <w:r w:rsidRPr="00BA4050">
        <w:rPr>
          <w:rStyle w:val="StyleUnderline"/>
        </w:rPr>
        <w:t>The generals, previously thought to be a source of stability in an administration with little foreign policy or military experience, have sustained a black eye with the confusion about the Navy fleet that was said to be, but was not, headed for the Korean peninsula to intimidate the North</w:t>
      </w:r>
      <w:r w:rsidRPr="00E1560A">
        <w:t>.</w:t>
      </w:r>
    </w:p>
    <w:p w14:paraId="31AF8728" w14:textId="77777777" w:rsidR="00457ED1" w:rsidRPr="00E1560A" w:rsidRDefault="00457ED1" w:rsidP="00457ED1">
      <w:r w:rsidRPr="00E1560A">
        <w:t>Over and over again, since the collapse of the health insurance reform effort, it looks like the gang that couldn’t shoot straight.</w:t>
      </w:r>
    </w:p>
    <w:p w14:paraId="35E0D031" w14:textId="77777777" w:rsidR="00457ED1" w:rsidRPr="00E1560A" w:rsidRDefault="00457ED1" w:rsidP="00457ED1">
      <w:r w:rsidRPr="00E1560A">
        <w:t xml:space="preserve">Worse, however, is the fact that </w:t>
      </w:r>
      <w:r w:rsidRPr="00BA4050">
        <w:rPr>
          <w:rStyle w:val="StyleUnderline"/>
        </w:rPr>
        <w:t>the administration increasingly seems to combine the kleptocratic rule of Italy’s Silvio Berlusconi with the nuclear-tipped unpredictability of </w:t>
      </w:r>
      <w:hyperlink r:id="rId63" w:tgtFrame="_blank" w:history="1">
        <w:r w:rsidRPr="00BA4050">
          <w:rPr>
            <w:rStyle w:val="StyleUnderline"/>
          </w:rPr>
          <w:t>Kim Jong Un</w:t>
        </w:r>
      </w:hyperlink>
      <w:r w:rsidRPr="00E1560A">
        <w:t>. The most-discussed policy initiative at the moment seems to be around tax reform, which appears likely to be a grand giveaway to the wealthy.</w:t>
      </w:r>
    </w:p>
    <w:p w14:paraId="0C9FA64B" w14:textId="77777777" w:rsidR="00457ED1" w:rsidRPr="00BA4050" w:rsidRDefault="00457ED1" w:rsidP="00457ED1">
      <w:pPr>
        <w:rPr>
          <w:rStyle w:val="StyleUnderline"/>
        </w:rPr>
      </w:pPr>
      <w:r w:rsidRPr="00E1560A">
        <w:t xml:space="preserve">Meanwhile, </w:t>
      </w:r>
      <w:r w:rsidRPr="00BA4050">
        <w:rPr>
          <w:rStyle w:val="StyleUnderline"/>
        </w:rPr>
        <w:t>at least some of Trump’s supporters are beginning to wonder whether they voted for the right guy; the promises of jobs, jobs, jobs have not materialized and are not likely to do so without the elusive plan for big infrastructure expenditures and with the main targets of administration support being such labor-shedding industries as coal mining and manufacturing.</w:t>
      </w:r>
    </w:p>
    <w:p w14:paraId="63BB5174" w14:textId="77777777" w:rsidR="00457ED1" w:rsidRPr="00E1560A" w:rsidRDefault="00457ED1" w:rsidP="00457ED1">
      <w:r w:rsidRPr="00BA4050">
        <w:rPr>
          <w:rStyle w:val="StyleUnderline"/>
        </w:rPr>
        <w:t>Given all the obstacles to achievement on the domestic front and the need for charismatic leaders to “win” big and visibly, President Trump may look to score what he thinks are easy victories on the international scene</w:t>
      </w:r>
      <w:r w:rsidRPr="00E1560A">
        <w:t>.</w:t>
      </w:r>
    </w:p>
    <w:p w14:paraId="2430B08D" w14:textId="77777777" w:rsidR="00457ED1" w:rsidRPr="00E1560A" w:rsidRDefault="00457ED1" w:rsidP="00457ED1">
      <w:r w:rsidRPr="00E1560A">
        <w:t>We now know that </w:t>
      </w:r>
      <w:hyperlink r:id="rId64" w:tgtFrame="_blank" w:history="1">
        <w:r w:rsidRPr="00E1560A">
          <w:rPr>
            <w:rStyle w:val="Hyperlink"/>
          </w:rPr>
          <w:t>Xi Jinping</w:t>
        </w:r>
      </w:hyperlink>
      <w:r w:rsidRPr="00E1560A">
        <w:t> seems to have persuaded him in Florida that things with North Korea are more complicated than he had thought. Yet the man’s ignorance is frightening, and we know that he has a tendency to listen to the last person who advised him.</w:t>
      </w:r>
    </w:p>
    <w:p w14:paraId="7AF1C9CA" w14:textId="77777777" w:rsidR="00457ED1" w:rsidRPr="00BA4050" w:rsidRDefault="00457ED1" w:rsidP="00457ED1">
      <w:pPr>
        <w:rPr>
          <w:rStyle w:val="StyleUnderline"/>
        </w:rPr>
      </w:pPr>
      <w:r w:rsidRPr="00E1560A">
        <w:t xml:space="preserve">If he talks to the wrong person, therefore, he may go looking for trouble that is bad for us and for the world. </w:t>
      </w:r>
      <w:r w:rsidRPr="00BA4050">
        <w:rPr>
          <w:rStyle w:val="StyleUnderline"/>
        </w:rPr>
        <w:t>We must therefore worry that the president will go off in search of dragons to slay simply in order to maintain his heroic stature among his base.</w:t>
      </w:r>
    </w:p>
    <w:p w14:paraId="28D74FE8" w14:textId="77777777" w:rsidR="00457ED1" w:rsidRPr="00BA4050" w:rsidRDefault="00457ED1" w:rsidP="00457ED1">
      <w:pPr>
        <w:rPr>
          <w:rStyle w:val="StyleUnderline"/>
        </w:rPr>
      </w:pPr>
      <w:r w:rsidRPr="00E1560A">
        <w:t xml:space="preserve">This may all go in a very bad direction; behind the attacks on Syria may lurk a larger objective, namely Iran. Notwithstanding Xi’s counsel, </w:t>
      </w:r>
      <w:r w:rsidRPr="00BA4050">
        <w:rPr>
          <w:rStyle w:val="StyleUnderline"/>
        </w:rPr>
        <w:t>putting the North Korean threat to rest may look to Trump like an appealing prize.</w:t>
      </w:r>
    </w:p>
    <w:p w14:paraId="67214521" w14:textId="77777777" w:rsidR="00457ED1" w:rsidRDefault="00457ED1" w:rsidP="00457ED1">
      <w:pPr>
        <w:rPr>
          <w:rStyle w:val="StyleUnderline"/>
        </w:rPr>
      </w:pPr>
      <w:r w:rsidRPr="00E1560A">
        <w:t xml:space="preserve">We should not believe that the current lull is the last we have heard of the shock and awe. </w:t>
      </w:r>
      <w:r w:rsidRPr="00BA4050">
        <w:rPr>
          <w:rStyle w:val="StyleUnderline"/>
        </w:rPr>
        <w:t>Capitalist neo-traditionalism may look good from the gilded halls of Trump Tower and Mar-a-Lago, but the pressure on the charismatic entrepreneur-patriarch to “produce” may lead us down a very dangerous path.</w:t>
      </w:r>
    </w:p>
    <w:p w14:paraId="0265F8A1" w14:textId="77777777" w:rsidR="00457ED1" w:rsidRDefault="00457ED1" w:rsidP="00457ED1">
      <w:pPr>
        <w:rPr>
          <w:rStyle w:val="StyleUnderline"/>
        </w:rPr>
      </w:pPr>
    </w:p>
    <w:p w14:paraId="1CFFF2B6" w14:textId="00453014" w:rsidR="00ED7D32" w:rsidRDefault="00ED7D32" w:rsidP="00457ED1">
      <w:pPr>
        <w:pStyle w:val="Heading3"/>
      </w:pPr>
      <w:bookmarkStart w:id="35" w:name="_Toc519349713"/>
      <w:r w:rsidRPr="00457ED1">
        <w:t>North Korean War Impacts</w:t>
      </w:r>
      <w:bookmarkEnd w:id="35"/>
    </w:p>
    <w:p w14:paraId="7952212A" w14:textId="77777777" w:rsidR="000344EA" w:rsidRPr="000344EA" w:rsidRDefault="000344EA" w:rsidP="000344EA"/>
    <w:p w14:paraId="220EE8C4" w14:textId="77777777" w:rsidR="00457ED1" w:rsidRDefault="00457ED1" w:rsidP="00457ED1">
      <w:pPr>
        <w:pStyle w:val="Heading4"/>
      </w:pPr>
      <w:r w:rsidRPr="00302D1A">
        <w:t>North Korean war risks nuclear and biological warfare</w:t>
      </w:r>
    </w:p>
    <w:p w14:paraId="31047DF9" w14:textId="77777777" w:rsidR="00457ED1" w:rsidRPr="00CF23E3" w:rsidRDefault="00457ED1" w:rsidP="00457ED1">
      <w:pPr>
        <w:rPr>
          <w:rStyle w:val="Style13ptBold"/>
        </w:rPr>
      </w:pPr>
      <w:r>
        <w:rPr>
          <w:rStyle w:val="Style13ptBold"/>
        </w:rPr>
        <w:t>McInnis, Congressional Research Service International Security Analyst, et al., 17</w:t>
      </w:r>
    </w:p>
    <w:p w14:paraId="146179F9" w14:textId="77777777" w:rsidR="00457ED1" w:rsidRDefault="00457ED1" w:rsidP="00457ED1">
      <w:r w:rsidRPr="00CF23E3">
        <w:t>[Kathleen</w:t>
      </w:r>
      <w:r>
        <w:t xml:space="preserve">, Andrew Feikert, Specialist in Military Ground Forces, Mark E. Manyin, Specialist in Asian Affairs, Steven A. Hildreth, Specialist in U.S. and Foreign National Security Programs, Mary Beth D. Nikitin, Specialist in Nonproliferation, Emma Chanlett-Avery, Specialist in Asian Affairs, 11/06/2017, </w:t>
      </w:r>
      <w:r>
        <w:rPr>
          <w:i/>
        </w:rPr>
        <w:t>Federation of American Scientists</w:t>
      </w:r>
      <w:r>
        <w:t xml:space="preserve">, “The North Korean Nuclear Challenge: Military Options and Issues for Congress,” </w:t>
      </w:r>
      <w:hyperlink r:id="rId65" w:history="1">
        <w:r w:rsidRPr="00DE7B4B">
          <w:rPr>
            <w:rStyle w:val="Hyperlink"/>
          </w:rPr>
          <w:t>https://fas.org/sgp/crs/nuke/R44994.pdf</w:t>
        </w:r>
      </w:hyperlink>
      <w:r>
        <w:t>, p. 15-24, accessed 07/11/2018, AMS]</w:t>
      </w:r>
    </w:p>
    <w:p w14:paraId="7A9107FD" w14:textId="77777777" w:rsidR="00457ED1" w:rsidRDefault="00457ED1" w:rsidP="00457ED1"/>
    <w:p w14:paraId="28EC8081" w14:textId="77777777" w:rsidR="00457ED1" w:rsidRDefault="00457ED1" w:rsidP="00457ED1">
      <w:r w:rsidRPr="00AA3D33">
        <w:rPr>
          <w:rStyle w:val="StyleUnderline"/>
        </w:rPr>
        <w:t>To compensate, particularly in recent years, the DPRK appears to have heavily invested in asymmetric capabilities, both on the “high” (for example, weapons of mass destruction) and “low” (for example, SOF) ends of the capability spectrum</w:t>
      </w:r>
      <w:r>
        <w:t xml:space="preserve">. </w:t>
      </w:r>
      <w:r w:rsidRPr="00AA3D33">
        <w:rPr>
          <w:rStyle w:val="StyleUnderline"/>
        </w:rPr>
        <w:t>The presence of chemical and biological weapons that could reach South Korea and parts of Japan has long been confirmed</w:t>
      </w:r>
      <w:r>
        <w:t xml:space="preserve">;62 </w:t>
      </w:r>
      <w:r w:rsidRPr="00AA3D33">
        <w:rPr>
          <w:rStyle w:val="StyleUnderline"/>
        </w:rPr>
        <w:t>some observers believe that those systems would be immediately employed by the DPRK regime in the event of a conflict</w:t>
      </w:r>
      <w:r>
        <w:t xml:space="preserve">.63 Hardened facilities, particularly in forward locations, are thought to protect artillery and supplies and WMD capabilities, including chemical munitions. </w:t>
      </w:r>
      <w:r w:rsidRPr="00AA3D33">
        <w:rPr>
          <w:rStyle w:val="StyleUnderline"/>
        </w:rPr>
        <w:t>The DPRK also has missiles believed capable of reaching Guam, other U.S. bases, and allies in the immediate region, including Japan.</w:t>
      </w:r>
      <w:r>
        <w:t>64 With respect to the “low” end of the capability spectrum, estimates vary on the size of DPRK SOF, although U.S. and ROK intelligence and military 58 The Daily Telegraph, sources reportedly maintain that its end strength may be as high as 200,000, including 140,000 light infantry and 60,000 in the 11th Storm Corps.65</w:t>
      </w:r>
    </w:p>
    <w:p w14:paraId="140A97A1" w14:textId="77777777" w:rsidR="00457ED1" w:rsidRDefault="00457ED1" w:rsidP="00457ED1">
      <w:r>
        <w:t>These “high” and “low” capabilities are in addition to the considerable DPRK inventory of longrange rockets, artillery, short-range ballistic missiles, and chemical weaponry aimed at targets in the Republic of Korea.66 U.S. military facilities and the Seoul region, the latter with a population of approximately 23 million, are within range of significant conventional artillery capabilities situated along the DMZ. Reports indicate that the DPRK has enhanced the mobility of its missile launchers and at least some of its artillery batteries, arguably making them more difficult to target.67 Reports also suggest that the DPRK has hardened many of its key facilities through an extensive network of underground tunnels, a further challenge to fully identifying the DPRK’s military capabilities.68</w:t>
      </w:r>
    </w:p>
    <w:p w14:paraId="7567A8E4" w14:textId="77777777" w:rsidR="00457ED1" w:rsidRDefault="00457ED1" w:rsidP="00457ED1">
      <w:r>
        <w:t>ROK Capabilities</w:t>
      </w:r>
    </w:p>
    <w:p w14:paraId="24C735E1" w14:textId="77777777" w:rsidR="00457ED1" w:rsidRDefault="00457ED1" w:rsidP="00457ED1">
      <w:r>
        <w:t>While the DPRK has sought to balance its conventional deficiencies with asymmetric capabilities, the Republic of Korea has steadily improved its conventional forces, through increasing their lethality with improvements in command, control, and communications and advanced technology, as well as through incorporating battlefield lessons from its experience in Operation Iraqi Freedom.69 Still, the ROK’s active duty military is approximately half the size of the DPRK’s, leading some analysts to conclude that South Korea may not be able to amass enough force to meet a challenge from the North. ROK leaders have decided not to acquire nuclear weapons, but rely instead on U.S. security assurances (in particular, the U.S. extended deterrent nuclear umbrella). 70 Toward that end, some in South Korea, in particular, the Liberty Korea Party, have called for the redeployment of U.S. tactical nuclear weapons in order to send a powerful deterrent message to the North and demonstrate a strong commitment to the South.71 ROK became a signatory to the Treaty on the Non-Proliferation of Nuclear Weapons (NPT) in 1975 and is a state party to other related treaties and nonproliferation regimes, including those curtailing chemical and biological weapons and missile proliferation.</w:t>
      </w:r>
    </w:p>
    <w:p w14:paraId="096AC6BE" w14:textId="77777777" w:rsidR="00457ED1" w:rsidRDefault="00457ED1" w:rsidP="00457ED1">
      <w:r>
        <w:t>U.S. Posture</w:t>
      </w:r>
    </w:p>
    <w:p w14:paraId="60571DDF" w14:textId="77777777" w:rsidR="00457ED1" w:rsidRDefault="00457ED1" w:rsidP="00457ED1">
      <w:r>
        <w:t>There are 28,500 U.S. troops and their families currently stationed in the Republic of Korea, primarily playing a deterrent role by acting as a tripwire in case of DPRK hostilities south of the DMZ.72 U.S. Armed Forces train with their ROK partners to better prepare them to participate in coalition operations. The United States reportedly also provides the ROK with several key enablers, including military intelligence.73 Since 2004, the U.S. Air Force has increased its presence in ROK through the regular rotation into South Korea of advanced strike aircraft. These rotations do not constitute a permanent presence, but the aircraft often remain in South Korea for weeks and sometimes months for training.74 Due to these conventional capabilities, as well as the U.S.-ROK Mutual Defense Treaty, the United States has extended its deterrent umbrella to South Korea, including nuclear deterrence.</w:t>
      </w:r>
    </w:p>
    <w:p w14:paraId="0921CC5B" w14:textId="77777777" w:rsidR="00457ED1" w:rsidRDefault="00457ED1" w:rsidP="00457ED1">
      <w:r>
        <w:t>Under current U.S./ROK operational plans (OPLANS), the South Korean government has publicly stated that the United States would deploy units to reinforce the ROK in the event of military hostilities. In the event of wartime, and depending on those circumstances, official ROK sources note that up to 690,000 additional U.S. forces could be called upon to reinforce U.S./ROK positions, along with 160 naval vessels and 2,000 aircraft.75</w:t>
      </w:r>
    </w:p>
    <w:p w14:paraId="70A97873" w14:textId="77777777" w:rsidR="00457ED1" w:rsidRDefault="00457ED1" w:rsidP="00457ED1">
      <w:r>
        <w:t>U.N. Security Council Resolutions and the Korean War Armistice Agreement The current North Korea crisis involves relatively recent developments in the nuclear weapons program of North Korea and an emerging national security threat to the United States that a number of analysts argue requires new action by the international community. Several existing measures already govern, at least in part, the situation on the Korean Peninsula and any military conflict that might take place there. The U.N. Security Council adopted three resolutions76 in response to the 1950 invasion of South Korea by North Korea; U.N. unified command and the armed forces of North Korea and China signed an armistice agreement77 ceasing hostilities on the peninsula in 1953. It is not certain, however, whether these documents govern the current North Korea situation in any way.</w:t>
      </w:r>
    </w:p>
    <w:p w14:paraId="307ED93A" w14:textId="77777777" w:rsidR="00457ED1" w:rsidRDefault="00457ED1" w:rsidP="00457ED1">
      <w:r>
        <w:t>Although the U.N. Security Council resolutions called for an immediate cessation of hostilities, established authority to use military force to stop the North Korean invasion of South Korea, and called for establishment of a unified U.N. military command headed by the United States, they did so to ensure that North Korean forces withdrew north of the 38th parallel. Upon cessation of hostilities and the withdrawal of North Korean and Chinese forces from South Korea across the demilitarized zone straddling the 38th parallel, the objectives of the U.N. Security Council resolutions authorizing the use of military force were met. It can be argued, therefore, that the resolutions would no longer authorize any use of military force against North Korea unless North Korean forces again crossed into South Korea.</w:t>
      </w:r>
    </w:p>
    <w:p w14:paraId="0D604CE2" w14:textId="77777777" w:rsidR="00457ED1" w:rsidRDefault="00457ED1" w:rsidP="00457ED1">
      <w:r>
        <w:t>The armistice agreement represented a joint decision by the U.N. command, North Korea, and China to cease hostilities, and it has endured as the framework upon which peace on the Korean Peninsula has been based since 1953. Yet, numerous violations of the armistice agreement have occurred. North Korea has used military force against South Korean territory on a number of occasions. In addition, the armistice agreement requires that the parties to the conflict refrain from introducing new weapons into the Korean Peninsula, something that both sides have done on multiple occasions since the armistice was signed. North Korea also has declared several times its determination that the armistice agreement is no longer valid, and that it was withdrawing from the agreement. Thus, while the United Nations has stated that the armistice agreement still serves as the basis and starting point for permanent peace on the Korean Peninsula, it may be difficult to argue that it still serves as the controlling source of international law and authority with regard to all uses of military force.</w:t>
      </w:r>
    </w:p>
    <w:p w14:paraId="4272202A" w14:textId="77777777" w:rsidR="00457ED1" w:rsidRDefault="00457ED1" w:rsidP="00457ED1">
      <w:r>
        <w:t>Key Risks</w:t>
      </w:r>
    </w:p>
    <w:p w14:paraId="2F48CF97" w14:textId="77777777" w:rsidR="00457ED1" w:rsidRDefault="00457ED1" w:rsidP="00457ED1">
      <w:r>
        <w:t>As one observer notes, due to the complexity of the situation and the different military capabilities of all sides, predictions regarding how hostilities might unfold on the Korean Peninsula are comparable to describing a “very complex game of three-dimensional chess in terms of tic-tac-toe.”78 Accordingly, rather than analyzing possible DPRK countermoves or possible military campaign trajectories, this section briefly discusses some key risk considerations related to possible military action on the Korean Peninsula.</w:t>
      </w:r>
    </w:p>
    <w:p w14:paraId="17508FA7" w14:textId="77777777" w:rsidR="00457ED1" w:rsidRDefault="00457ED1" w:rsidP="00457ED1">
      <w:r>
        <w:t>North Korean Responses</w:t>
      </w:r>
    </w:p>
    <w:p w14:paraId="08A3AB33" w14:textId="77777777" w:rsidR="00457ED1" w:rsidRDefault="00457ED1" w:rsidP="00457ED1">
      <w:pPr>
        <w:rPr>
          <w:rStyle w:val="StyleUnderline"/>
        </w:rPr>
      </w:pPr>
      <w:r w:rsidRPr="00AA3D33">
        <w:rPr>
          <w:rStyle w:val="StyleUnderline"/>
        </w:rPr>
        <w:t>The Kim regime could respond to any kind of U.S./ROK military activity through a variety of conventional and unconventional means, any use of which could escalate into a full-scale war on the Korean Peninsula.</w:t>
      </w:r>
      <w:r>
        <w:t xml:space="preserve"> Detailing specific possible responses is difficult, however, given the scarcity of relevant available literature. In the first instance, despite noted deficiencies in its overall conventional force structure, </w:t>
      </w:r>
      <w:r w:rsidRPr="00AA3D33">
        <w:rPr>
          <w:rStyle w:val="StyleUnderline"/>
        </w:rPr>
        <w:t>many observers expect the DPRK would employ its conventional artillery toward targets in South Korea and inflict considerable damage upon Seoul (as detailed in the next section).</w:t>
      </w:r>
    </w:p>
    <w:p w14:paraId="09EB797B" w14:textId="77777777" w:rsidR="00457ED1" w:rsidRDefault="00457ED1" w:rsidP="00457ED1">
      <w:r w:rsidRPr="00AA3D33">
        <w:rPr>
          <w:rStyle w:val="StyleUnderline"/>
        </w:rPr>
        <w:t>In terms of unconventional responses, the DPRK might employ its highly trained SOF to sabotage U.S./ROK targets south of the DMZ. The DPRK might also employ weapons of mass destruction during a conflict with the U.S./ROK. A possibility also exists that a conflict with DPRK could escalate into nuclear warfare, the result of which could be radioactive contamination that could affect all states in the immediate region, including China, Japan, and South Korea. As a consequence in this possible contingency, U.S. forces would likely be required to operate in WMD-contaminated zones, and the Korean Peninsula itself could face enormous devastation and loss of life</w:t>
      </w:r>
      <w:r>
        <w:t>. North Korea also could launch a cyberattack against the United States, South Korea, or other targets.79 Further, some observers contend that North Korea may already have the capability to launch a nuclear attack against the continental United States, possibly delivered covertly by smuggling, or even through using container ships as a means of delivery. 80</w:t>
      </w:r>
    </w:p>
    <w:p w14:paraId="29A00EC5" w14:textId="77777777" w:rsidR="00457ED1" w:rsidRDefault="00457ED1" w:rsidP="00457ED1">
      <w:r>
        <w:t>Mass Casualties</w:t>
      </w:r>
    </w:p>
    <w:p w14:paraId="7C63600C" w14:textId="77777777" w:rsidR="00457ED1" w:rsidRDefault="00457ED1" w:rsidP="00457ED1">
      <w:r>
        <w:t xml:space="preserve">Figure 2 depicts population density on the Korean Peninsula. It suggests that </w:t>
      </w:r>
      <w:r w:rsidRPr="002B1C2E">
        <w:rPr>
          <w:rStyle w:val="StyleUnderline"/>
        </w:rPr>
        <w:t>an escalation of a military conflict on the peninsula could affect upwards of 25 million people on either side of the border</w:t>
      </w:r>
      <w:r>
        <w:t>, including at least 100,000 U.S. citizens (some estimates range as high as 500,000). 81 Even if the DPRK uses only its conventional munitions (which most analysts believe would be unlikely given North Korea’s arsenal of WMD capabilities), some estimates range from between 30,000 and 300,000 dead in the first days of fighting, given that DPRK artillery is thought by some to be capable of firing 10,000 rounds per minute at Seoul.82 Casualties would likely be significantly higher should nonconventional munitions or capabilities be used. This wide range of casualty estimates is due to the fact that a wide variety of variables (including campaign length, weaponry used, the effectiveness of noncombatant evacuation operations, whether China or Russia might become militarily involved and so on) would likely have significant bearing on the actual numbers of casualties on all sides. Responding to congressional inquiries, the Joint Staff released a letter on October 27, 2017, noting the difficulty of accounting for these variables when projecting civilian casualties in the event of a resumption of hostilities on the Korean peninsula. 83 Still, as one observer states</w:t>
      </w:r>
    </w:p>
    <w:p w14:paraId="0B68AD51" w14:textId="77777777" w:rsidR="00457ED1" w:rsidRDefault="00457ED1" w:rsidP="00457ED1">
      <w:pPr>
        <w:ind w:left="720"/>
      </w:pPr>
      <w:r>
        <w:t xml:space="preserve">Estimates are that </w:t>
      </w:r>
      <w:r w:rsidRPr="002B1C2E">
        <w:rPr>
          <w:rStyle w:val="StyleUnderline"/>
        </w:rPr>
        <w:t>hundreds of thousands of South Koreans would die in the first few hours of combat—from artillery, from rockets, from short range missiles—and if this war would escalate to the nuclear level, then you are looking at tens of millions of casualties and the destruction of the eleventh largest economy in the world.</w:t>
      </w:r>
      <w:r>
        <w:t>84</w:t>
      </w:r>
    </w:p>
    <w:p w14:paraId="49CDA0C4" w14:textId="77777777" w:rsidR="00457ED1" w:rsidRDefault="00457ED1" w:rsidP="00457ED1">
      <w:r>
        <w:t xml:space="preserve">Pyongyang could also escalate to attacking Japan with ballistic missiles. Japan is densely populated, with heavy concentrations of civilians in cities: the greater Tokyo area alone has a population of about 38 million.85 The regime might see such an attack as justified by its historic 82 T hostility toward Japan based on Japan’s annexation of the Korean Peninsula from 1910 to 1945, or it could launch missiles in an attempt to knock out U.S. military assets stationed on the archipelago. A further planning consideration is that North Korea might also strike U.S. bases in Japan (or South Korea) first, possibly with nuclear weapons, to deter military action by U.S./ROK forces. </w:t>
      </w:r>
      <w:r w:rsidRPr="002B1C2E">
        <w:rPr>
          <w:rStyle w:val="StyleUnderline"/>
        </w:rPr>
        <w:t>When discussing the possibility of renewed hostilities on the Korean Peninsula, Secretary of Defense James Mattis stated that although the United States would likely prevail in a military campaign against the DPRK, it “would be probably the worst kind of fighting in most people’s lifetimes.”</w:t>
      </w:r>
      <w:r>
        <w:t>86</w:t>
      </w:r>
    </w:p>
    <w:p w14:paraId="709D5CB6" w14:textId="77777777" w:rsidR="00457ED1" w:rsidRDefault="00457ED1" w:rsidP="00457ED1">
      <w:r w:rsidRPr="002B1C2E">
        <w:rPr>
          <w:rStyle w:val="StyleUnderline"/>
        </w:rPr>
        <w:t>The possibly extraordinary loss of life presents other complicating factors to the prosecution of military operations on the Korean Peninsula</w:t>
      </w:r>
      <w:r>
        <w:t xml:space="preserve">. Evacuating surviving American noncombatants (noncombatant evacuation operations, or NEOs), including families of U.S. military stationed there, could place a further strain on U.S. military capabilities in theater, and could complicate the flow of additional reinforcements from the continental United States.87 </w:t>
      </w:r>
      <w:r w:rsidRPr="002B1C2E">
        <w:rPr>
          <w:rStyle w:val="StyleUnderline"/>
        </w:rPr>
        <w:t>Medical facilities could be overwhelmed handling civilian casualties—which, as noted above, might involve treating exposure to chemical if not biological or nuclear weapons—making it more difficult to treat military casualties.</w:t>
      </w:r>
    </w:p>
    <w:p w14:paraId="5FFAA654" w14:textId="77777777" w:rsidR="00457ED1" w:rsidRDefault="00457ED1" w:rsidP="00457ED1">
      <w:r>
        <w:t>Economic Impacts</w:t>
      </w:r>
    </w:p>
    <w:p w14:paraId="2DCBDA3B" w14:textId="77777777" w:rsidR="00457ED1" w:rsidRDefault="00457ED1" w:rsidP="00457ED1">
      <w:r w:rsidRPr="002B1C2E">
        <w:rPr>
          <w:rStyle w:val="StyleUnderline"/>
        </w:rPr>
        <w:t>The impact of renewed hostilities on the South Korean, regional, and global economies, especially should hostilities escalate into a full-scale war, would likely be substantial</w:t>
      </w:r>
      <w:r>
        <w:t>. According to one rough estimate by a 2010 RAND study, the costs of a conventional war could amount to 60%-70% of South Korea’s annual GDP, which in 2016 was $1.4 trillion. The study estimated that if North Korea detonated a 10 kt nuclear weapon in Seoul, the financial costs would be more than 10% of South Korea’s GDP over the ensuing 10 years. These figures should be treated as a rough order of magnitude rather than a precise costing estimate.88 Given the DPRK’s impoverished state, ROK reconstruction costs might also be affected by the costs of rehabilitating the North Korean economy.</w:t>
      </w:r>
    </w:p>
    <w:p w14:paraId="007FCAA0" w14:textId="77777777" w:rsidR="00457ED1" w:rsidRDefault="00457ED1" w:rsidP="00457ED1">
      <w:r>
        <w:t>China’s Reaction</w:t>
      </w:r>
    </w:p>
    <w:p w14:paraId="418D10A6" w14:textId="77777777" w:rsidR="00457ED1" w:rsidRDefault="00457ED1" w:rsidP="00457ED1">
      <w:r>
        <w:t>A significant factor likely affecting policymakers’ deliberations regarding the use of military force on the Korean Peninsula is the question of whether a military conflict between the DPRK and the U.S./ROK runs the risk of a direct military clash with China, as occurred during the 1950- 1953 Korean War. Peninsula and a settlement of relevant issues through dialogue and consultation.”</w:t>
      </w:r>
      <w:r w:rsidRPr="007267F1">
        <w:rPr>
          <w:rStyle w:val="StyleUnderline"/>
        </w:rPr>
        <w:t>89 If the United States were to undertake preventive or preemptive strikes against North Korea, it could risk a major rupture in its relationship with China, which is the United States’ top trading partner</w:t>
      </w:r>
      <w:r>
        <w:t xml:space="preserve"> and holds upwards of $1.15 trillion in U.S. bonds as of June 2017.90</w:t>
      </w:r>
    </w:p>
    <w:p w14:paraId="5BC496CE" w14:textId="77777777" w:rsidR="00457ED1" w:rsidRDefault="00457ED1" w:rsidP="00457ED1">
      <w:r>
        <w:t>In August 2017, the Global Times, a nonauthoritative tabloid affiliated with the authoritative Chinese Communist Party publication The People’s Daily, wrote in a much-discussed editorial that</w:t>
      </w:r>
    </w:p>
    <w:p w14:paraId="1FDA54B9" w14:textId="77777777" w:rsidR="00457ED1" w:rsidRDefault="00457ED1" w:rsidP="00457ED1">
      <w:pPr>
        <w:ind w:left="720"/>
      </w:pPr>
      <w:r>
        <w:t xml:space="preserve">China should also make clear that if North Korea launches missiles that threaten U.S. soil first and the U.S. retaliates, China will stay neutral.... </w:t>
      </w:r>
      <w:r w:rsidRPr="007267F1">
        <w:rPr>
          <w:rStyle w:val="StyleUnderline"/>
        </w:rPr>
        <w:t>If the U.S. and South Korea carry out strikes and try to overthrow the North Korean regime and change the political pattern of the Korean peninsula, China will prevent them from doing so.</w:t>
      </w:r>
      <w:r>
        <w:t>91</w:t>
      </w:r>
    </w:p>
    <w:p w14:paraId="15F108AA" w14:textId="77777777" w:rsidR="00457ED1" w:rsidRDefault="00457ED1" w:rsidP="00457ED1">
      <w:r>
        <w:t>China’s leadership has been known to use the Global Times to test policy proposals and messages while taking advantage of the deniability offered by the paper’s nonauthoritative status. Whether this editorial was a test message from China’s leadership, or generated independently by the Global Times, is unclear.</w:t>
      </w:r>
    </w:p>
    <w:p w14:paraId="5AE611DC" w14:textId="77777777" w:rsidR="00457ED1" w:rsidRDefault="00457ED1" w:rsidP="00457ED1">
      <w:r>
        <w:t xml:space="preserve">China increasingly has supported the U.S. and South Korea-led pressure campaign against Pyongyang since Kim Jong-un succeeded his father as DPRK leader in 2011. Yet, </w:t>
      </w:r>
      <w:r w:rsidRPr="007267F1">
        <w:rPr>
          <w:rStyle w:val="StyleUnderline"/>
        </w:rPr>
        <w:t>many if not most analysts believe that stability on the Korean Peninsula, rather than denuclearization, is the paramount priority of Chinese leaders with respect to the peninsula.</w:t>
      </w:r>
      <w:r>
        <w:t xml:space="preserve"> 92 </w:t>
      </w:r>
      <w:r w:rsidRPr="007267F1">
        <w:rPr>
          <w:rStyle w:val="StyleUnderline"/>
        </w:rPr>
        <w:t>Among other developments, the outbreak of war on the peninsula could lead to a massive flow of refugees into northeastern China</w:t>
      </w:r>
      <w:r>
        <w:t>, where large numbers of ethnic Koreans reside.</w:t>
      </w:r>
    </w:p>
    <w:p w14:paraId="4748164A" w14:textId="77777777" w:rsidR="00457ED1" w:rsidRDefault="00457ED1" w:rsidP="00457ED1">
      <w:r>
        <w:t>For years, the United States and South Korea have sought to hold discussions with China about various contingencies involving military conflict with and/or instability in North Korea, in part to reduce the chances of a China-U.S./ROK military clash. Chinese officials generally have resisted engaging in these discussions. Some observers believe this might be in part to avoid appearing to countenance U.S./ROK military action to denuclearize the peninsula.</w:t>
      </w:r>
    </w:p>
    <w:p w14:paraId="338BE7E8" w14:textId="77777777" w:rsidR="00457ED1" w:rsidRDefault="00457ED1" w:rsidP="00457ED1">
      <w:r>
        <w:t>Independent of such discussions, Chinese statements could complicate matters for the United States, as the possible articulation of Beijing’s red lines could encourage the DPRK to continue taking aggressive action that falls just short of Chinese parameters for its rejection of Pyongyang’s activities.</w:t>
      </w:r>
    </w:p>
    <w:p w14:paraId="194C6CA6" w14:textId="77777777" w:rsidR="00457ED1" w:rsidRDefault="00457ED1" w:rsidP="00457ED1">
      <w:r>
        <w:t>Implications for East Asia</w:t>
      </w:r>
    </w:p>
    <w:p w14:paraId="23F0ED14" w14:textId="77777777" w:rsidR="00457ED1" w:rsidRDefault="00457ED1" w:rsidP="00457ED1">
      <w:r>
        <w:t xml:space="preserve">The use of U.S. military force on the Korean Peninsula would likely have far-reaching implications for U.S. alliances and partnerships in the region, for great power politics and rivalries, and for the overall security landscape in the Asia-Pacific, and perhaps more broadly. </w:t>
      </w:r>
      <w:r w:rsidRPr="00367B9B">
        <w:rPr>
          <w:rStyle w:val="StyleUnderline"/>
        </w:rPr>
        <w:t>An outbreak of war on the peninsula could potentially upend two U.S. overarching priorities in East Asia: preserving U.S. interests and maintaining stability in the region.</w:t>
      </w:r>
      <w:r>
        <w:t xml:space="preserve"> This section examines some of the possible impacts for regional powers and U.S. interests in East Asia.</w:t>
      </w:r>
    </w:p>
    <w:p w14:paraId="6CC3EAC2" w14:textId="77777777" w:rsidR="00457ED1" w:rsidRDefault="00457ED1" w:rsidP="00457ED1">
      <w:r>
        <w:t>China</w:t>
      </w:r>
    </w:p>
    <w:p w14:paraId="33121428" w14:textId="77777777" w:rsidR="00457ED1" w:rsidRDefault="00457ED1" w:rsidP="00457ED1">
      <w:r>
        <w:t>Perhaps the most significant geopolitical question arising from a military conflict on the peninsula would be the effect on the U.S.-China relationship. Much would depend on China’s involvement in the conflict, which could vary from hostile (challenging U.S./ROK forces in combat) to cooperative (working, for example, with the operation to secure the DPRK nuclear arsenal in the event of a regime collapse). During or after a military campaign, the Korean/Chinese border could become a geopolitically sensitive area, necessitating additional security forces. Regardless of the outcome, Washington and Beijing would likely be navigating new waters in the bilateral relationship.</w:t>
      </w:r>
    </w:p>
    <w:p w14:paraId="579C09C9" w14:textId="77777777" w:rsidR="00457ED1" w:rsidRDefault="00457ED1" w:rsidP="00457ED1">
      <w:r>
        <w:t>If Beijing remained officially “neutral,” China may look to establishing its leadership in a changing East Asian order. It could decide to be more assertive in claiming maritime territory, particularly in the South China Sea, if U.S. forces were consumed in Northeast Asia. It might also seek to change the terms of its relationship, peaceably or by force, with Taiwan, either because U.S. attention and resources are deployed elsewhere, or as part of a deal with Washington for its cooperation on the Korean Peninsula.93 In such a case, U.S. commitments related to Taiwan’s security would likely face existential questions, and the U.S.-China relationship would face a fundamental realignment.</w:t>
      </w:r>
    </w:p>
    <w:p w14:paraId="18305A42" w14:textId="77777777" w:rsidR="00457ED1" w:rsidRDefault="00457ED1" w:rsidP="00457ED1">
      <w:r>
        <w:t>In postconflict reconstruction, China would likely play a major role, given its experience in building infrastructure, proximity to the area, and availability of foreign currency reserves to finance reconstruction. China’s establishment in recent years of the Asian Infrastructure Investment Bank and its Belt and Road Initiative94 to boost economic connectivity within and across continents positions China well to perform such a role, and would heighten its influence.95 Even if the United States successfully executed a military campaign, China’s capabilities would give Beijing considerable leverage in negotiations over the future of the peninsula, likely including discussions over whether a U.S. military presence would remain were the Korean Peninsula to be reunified.</w:t>
      </w:r>
    </w:p>
    <w:p w14:paraId="12036195" w14:textId="77777777" w:rsidR="00457ED1" w:rsidRDefault="00457ED1" w:rsidP="00457ED1"/>
    <w:p w14:paraId="26C34F2C" w14:textId="2FF0D69F" w:rsidR="00ED7D32" w:rsidRPr="00CF23E3" w:rsidRDefault="00ED7D32" w:rsidP="00ED7D32">
      <w:pPr>
        <w:pStyle w:val="Heading4"/>
        <w:rPr>
          <w:rStyle w:val="StyleUnderline"/>
          <w:b/>
          <w:sz w:val="26"/>
          <w:u w:val="none"/>
        </w:rPr>
      </w:pPr>
      <w:r>
        <w:t>Strike on North Korea leads to great power war</w:t>
      </w:r>
      <w:r w:rsidR="000344EA">
        <w:t xml:space="preserve"> – </w:t>
      </w:r>
      <w:r>
        <w:t>that goes nuclear</w:t>
      </w:r>
    </w:p>
    <w:p w14:paraId="2DC10DBF" w14:textId="77777777" w:rsidR="00ED7D32" w:rsidRPr="00CF23E3" w:rsidRDefault="00ED7D32" w:rsidP="00ED7D32">
      <w:pPr>
        <w:rPr>
          <w:rStyle w:val="Style13ptBold"/>
        </w:rPr>
      </w:pPr>
      <w:r>
        <w:rPr>
          <w:rStyle w:val="Style13ptBold"/>
        </w:rPr>
        <w:t>McInnis, Congressional Research Service International Security Analyst, et al., 17</w:t>
      </w:r>
    </w:p>
    <w:p w14:paraId="62392C28" w14:textId="77777777" w:rsidR="00ED7D32" w:rsidRDefault="00ED7D32" w:rsidP="00ED7D32">
      <w:r w:rsidRPr="00CF23E3">
        <w:t>[Kathleen</w:t>
      </w:r>
      <w:r>
        <w:t xml:space="preserve">, Andrew Feikert, Specialist in Military Ground Forces, Mark E. Manyin, Specialist in Asian Affairs, Steven A. Hildreth, Specialist in U.S. and Foreign National Security Programs, Mary Beth D. Nikitin, Specialist in Nonproliferation, Emma Chanlett-Avery, Specialist in Asian Affairs, 11/06/2017, </w:t>
      </w:r>
      <w:r>
        <w:rPr>
          <w:i/>
        </w:rPr>
        <w:t>Federation of American Scientists</w:t>
      </w:r>
      <w:r>
        <w:t xml:space="preserve">, “The North Korean Nuclear Challenge: Military Options and Issues for Congress,” </w:t>
      </w:r>
      <w:hyperlink r:id="rId66" w:history="1">
        <w:r w:rsidRPr="00DE7B4B">
          <w:rPr>
            <w:rStyle w:val="Hyperlink"/>
          </w:rPr>
          <w:t>https://fas.org/sgp/crs/nuke/R44994.pdf</w:t>
        </w:r>
      </w:hyperlink>
      <w:r>
        <w:t>, p. ii-iii, accessed 07/11/2018, AMS]</w:t>
      </w:r>
    </w:p>
    <w:p w14:paraId="465FD738" w14:textId="77777777" w:rsidR="00ED7D32" w:rsidRPr="00CF23E3" w:rsidRDefault="00ED7D32" w:rsidP="00ED7D32"/>
    <w:p w14:paraId="65D04D44" w14:textId="77777777" w:rsidR="000362B4" w:rsidRDefault="00ED7D32" w:rsidP="00ED7D32">
      <w:r w:rsidRPr="00A449CD">
        <w:rPr>
          <w:rStyle w:val="StyleUnderline"/>
        </w:rPr>
        <w:t>North Korea’s apparently successful July 2017 tests of its intercontinental ballistic missile capabilities, along with the possibility that North Korea (DPRK) may have successfully miniaturized a nuclear warhead</w:t>
      </w:r>
      <w:r>
        <w:t xml:space="preserve">, have led analysts and policymakers to conclude that </w:t>
      </w:r>
      <w:r w:rsidRPr="00A449CD">
        <w:rPr>
          <w:rStyle w:val="StyleUnderline"/>
        </w:rPr>
        <w:t>the window for preventing the DPRK from acquiring a nuclear missile capable of reaching the United States is closing</w:t>
      </w:r>
      <w:r>
        <w:t>. These events appear to have fundamentally altered U.S. perceptions of the threat the Kim Jong-un regime poses to the continental United States and the international community, and escalated the standoff on the Korean Peninsula to levels that have arguably not been seen since 1994.</w:t>
      </w:r>
    </w:p>
    <w:p w14:paraId="03312650" w14:textId="77777777" w:rsidR="000362B4" w:rsidRDefault="00ED7D32" w:rsidP="00ED7D32">
      <w:r w:rsidRPr="00A449CD">
        <w:rPr>
          <w:rStyle w:val="StyleUnderline"/>
        </w:rPr>
        <w:t>A key issue is whether or not the United States could manage and deter a nuclear-armed North Korea if it were to become capable of attacking targets in the U.S. homeland, and whether taking decisive military action to prevent the emergence of such a DPRK capability might be necessary. Either choice would bring with it considerable risk for the United States, its allies, regional stability, and global order. Trump Administration officials have stated that “all options are on the table,” to include the use of military force to “denuclearize</w:t>
      </w:r>
      <w:r>
        <w:t>”—generally interpreted to mean eliminating nuclear weapons and related capabilities from that area.</w:t>
      </w:r>
    </w:p>
    <w:p w14:paraId="0F97812A" w14:textId="77777777" w:rsidR="000362B4" w:rsidRDefault="00ED7D32" w:rsidP="00ED7D32">
      <w:r>
        <w:t xml:space="preserve">One potential question for Congress is whether, and how, to employ the U.S. military to accomplish denuclearization, and whether using the military might result in </w:t>
      </w:r>
      <w:r w:rsidRPr="00A449CD">
        <w:rPr>
          <w:rStyle w:val="StyleUnderline"/>
        </w:rPr>
        <w:t>miscalculation on either side, or perhaps even conflict escalation</w:t>
      </w:r>
      <w:r>
        <w:t xml:space="preserve">. Questions also exist as to whether denuclearization is the right strategic goal for the United States. This is perhaps because </w:t>
      </w:r>
      <w:r w:rsidRPr="00A449CD">
        <w:rPr>
          <w:rStyle w:val="StyleUnderline"/>
        </w:rPr>
        <w:t>eliminating DPRK nuclear or intercontinental ballistic missile (ICBM) capabilities outside of voluntary denuclearization, and employing military forces and assets to do so, would likely entail significant risks. In particular, any move involving military forces by either the United States/Republic of Korea (U.S./ROK) or the DPRK might provoke an escalation of conflict that could have catastrophic consequences for the Korean Peninsula, Japan, and the East Asia region.</w:t>
      </w:r>
    </w:p>
    <w:p w14:paraId="4242E148" w14:textId="77777777" w:rsidR="000362B4" w:rsidRDefault="00ED7D32" w:rsidP="00ED7D32">
      <w:r>
        <w:t>In this report, CRS identifies seven possible options, with their implications and attendant risks, for the employment of the military to denuclearize North Korea. These options are</w:t>
      </w:r>
    </w:p>
    <w:p w14:paraId="1AC95A67" w14:textId="77777777" w:rsidR="000362B4" w:rsidRDefault="00ED7D32" w:rsidP="00ED7D32">
      <w:pPr>
        <w:pStyle w:val="ListParagraph"/>
        <w:numPr>
          <w:ilvl w:val="0"/>
          <w:numId w:val="11"/>
        </w:numPr>
      </w:pPr>
      <w:r>
        <w:t>maintaining the military status quo,</w:t>
      </w:r>
    </w:p>
    <w:p w14:paraId="399DF3B1" w14:textId="77777777" w:rsidR="000362B4" w:rsidRDefault="00ED7D32" w:rsidP="00ED7D32">
      <w:r>
        <w:sym w:font="Symbol" w:char="F0B7"/>
      </w:r>
      <w:r>
        <w:t xml:space="preserve"> enhanced containment and deterrence,</w:t>
      </w:r>
    </w:p>
    <w:p w14:paraId="7B9A91B5" w14:textId="77777777" w:rsidR="000362B4" w:rsidRDefault="00ED7D32" w:rsidP="00ED7D32">
      <w:r>
        <w:sym w:font="Symbol" w:char="F0B7"/>
      </w:r>
      <w:r>
        <w:t xml:space="preserve"> denying DPRK acquisition of delivery systems capable of threatening the United States, </w:t>
      </w:r>
      <w:r>
        <w:sym w:font="Symbol" w:char="F0B7"/>
      </w:r>
      <w:r>
        <w:t xml:space="preserve"> eliminating ICBM facilities and launch pads,</w:t>
      </w:r>
    </w:p>
    <w:p w14:paraId="73D4C6BC" w14:textId="77777777" w:rsidR="000362B4" w:rsidRDefault="00ED7D32" w:rsidP="00ED7D32">
      <w:r>
        <w:sym w:font="Symbol" w:char="F0B7"/>
      </w:r>
      <w:r>
        <w:t xml:space="preserve"> eliminating DPRK nuclear facilities,</w:t>
      </w:r>
    </w:p>
    <w:p w14:paraId="44D90F69" w14:textId="77777777" w:rsidR="000362B4" w:rsidRDefault="00ED7D32" w:rsidP="00ED7D32">
      <w:r>
        <w:sym w:font="Symbol" w:char="F0B7"/>
      </w:r>
      <w:r>
        <w:t xml:space="preserve"> DPRK regime change, and</w:t>
      </w:r>
    </w:p>
    <w:p w14:paraId="56310563" w14:textId="77777777" w:rsidR="000362B4" w:rsidRDefault="00ED7D32" w:rsidP="00ED7D32">
      <w:r>
        <w:sym w:font="Symbol" w:char="F0B7"/>
      </w:r>
      <w:r>
        <w:t xml:space="preserve"> withdrawing U.S. military forces.</w:t>
      </w:r>
    </w:p>
    <w:p w14:paraId="31A8836D" w14:textId="77777777" w:rsidR="000362B4" w:rsidRDefault="00ED7D32" w:rsidP="00ED7D32">
      <w:r>
        <w:t>These options are based entirely on open-source materials, and do not represent a complete list of possibilities. CRS cannot verify whether any of these potential options are currently being considered by U.S. and ROK leaders. CRS does not advocate for or against a military response to the current situation.</w:t>
      </w:r>
    </w:p>
    <w:p w14:paraId="28C6CBFC" w14:textId="77777777" w:rsidR="000362B4" w:rsidRDefault="00ED7D32" w:rsidP="00ED7D32">
      <w:r w:rsidRPr="00A449CD">
        <w:rPr>
          <w:rStyle w:val="StyleUnderline"/>
        </w:rPr>
        <w:t>Conservative estimates anticipate that in the first hours of a renewed military conflict, North Korean conventional artillery situated along the Demilitarized Zone (DMZ) could cause tens of thousands of casualties in South Korea, where at least 100,000 (and possibly as many as 500,000) U.S. soldiers and citizens reside. A protracted conflict—particularly one in which North Korea uses its nuclear, biological, or chemical weapons—could cause enormous casualties on a greater scale, and might expand to include Japan and U.S. territories in the region. Such a conflict could also involve a massive mobilization of U.S. forces onto the Korean Peninsula, and high military casualty rates</w:t>
      </w:r>
      <w:r>
        <w:t xml:space="preserve">. Complicating matters, </w:t>
      </w:r>
      <w:r w:rsidRPr="00A449CD">
        <w:rPr>
          <w:rStyle w:val="StyleUnderline"/>
        </w:rPr>
        <w:t>should China choose to join the conflict, those casualty rates could grow further, and could potentially lead to military conflict beyond the peninsula</w:t>
      </w:r>
      <w:r>
        <w:t xml:space="preserve">. Some analysts contend, however, that </w:t>
      </w:r>
      <w:r w:rsidRPr="00A449CD">
        <w:rPr>
          <w:rStyle w:val="StyleUnderline"/>
        </w:rPr>
        <w:t>the risk of allowing the Kim Jong-un regime to acquire a nuclear weapon capable of targeting the U.S. homeland is of even greater concern than the risks associated with the outbreak of regional war, especially given Pyongyang’s long history of bombastic threats and aggressive action toward the United States and its allies and the regime’s long-stated interest in unifying the Korean Peninsula on its terms</w:t>
      </w:r>
      <w:r>
        <w:t>.</w:t>
      </w:r>
    </w:p>
    <w:p w14:paraId="6D8C3EC9" w14:textId="77777777" w:rsidR="00ED7D32" w:rsidRPr="00475DC0" w:rsidRDefault="00ED7D32" w:rsidP="00ED7D32">
      <w:pPr>
        <w:rPr>
          <w:rStyle w:val="StyleUnderline"/>
          <w:b w:val="0"/>
          <w:u w:val="none"/>
        </w:rPr>
      </w:pPr>
      <w:r>
        <w:t xml:space="preserve">Estimating the military balance on the peninsula, and how military forces might be employed during wartime, requires accounting for a variety of variables and, as such, is an inherently imprecise endeavor. As an overall approach to building and maintaining its forces, </w:t>
      </w:r>
      <w:r w:rsidRPr="00A449CD">
        <w:rPr>
          <w:rStyle w:val="StyleUnderline"/>
        </w:rPr>
        <w:t>the DPRK has emphasized quantity over quality, and asymmetric capabilities including weapons of mass destruction and its special operations forces. The Republic of Korea, by contrast, has emphasized quality over quantity, and maintains a highly skilled, well-trained, and capable conventional force</w:t>
      </w:r>
      <w:r>
        <w:t xml:space="preserve">. </w:t>
      </w:r>
      <w:r w:rsidRPr="00A449CD">
        <w:rPr>
          <w:rStyle w:val="StyleUnderline"/>
        </w:rPr>
        <w:t>Most students of the regional military balance contend that overall advantage is with the U.S./ROK, assuming that neither China nor Russia become involved militarily. Should they do so, the conflict would likely become exponentially more complicated.</w:t>
      </w:r>
    </w:p>
    <w:p w14:paraId="3851A6B9" w14:textId="77777777" w:rsidR="00ED7D32" w:rsidRDefault="00ED7D32" w:rsidP="00ED7D32">
      <w:pPr>
        <w:rPr>
          <w:rStyle w:val="StyleUnderline"/>
        </w:rPr>
      </w:pPr>
    </w:p>
    <w:p w14:paraId="435C4923" w14:textId="45664EE7" w:rsidR="00732D74" w:rsidRDefault="00732D74" w:rsidP="00732D74">
      <w:pPr>
        <w:pStyle w:val="Heading3"/>
      </w:pPr>
      <w:bookmarkStart w:id="36" w:name="_Toc519349714"/>
      <w:r>
        <w:t>AT – No Escalation</w:t>
      </w:r>
      <w:bookmarkEnd w:id="36"/>
    </w:p>
    <w:p w14:paraId="466E9862" w14:textId="77777777" w:rsidR="00732D74" w:rsidRPr="009B50B0" w:rsidRDefault="00732D74" w:rsidP="00732D74"/>
    <w:p w14:paraId="1BD8CB2F" w14:textId="77777777" w:rsidR="00732D74" w:rsidRDefault="00732D74" w:rsidP="00732D74">
      <w:pPr>
        <w:pStyle w:val="Heading4"/>
      </w:pPr>
      <w:r>
        <w:t>Risk of nuclear escalation is high – no checks on Trump</w:t>
      </w:r>
    </w:p>
    <w:p w14:paraId="66F78CE9" w14:textId="77777777" w:rsidR="00732D74" w:rsidRPr="00CB2C96" w:rsidRDefault="00732D74" w:rsidP="00732D74">
      <w:pPr>
        <w:rPr>
          <w:rStyle w:val="Style13ptBold"/>
        </w:rPr>
      </w:pPr>
      <w:r w:rsidRPr="00CB2C96">
        <w:rPr>
          <w:rStyle w:val="Style13ptBold"/>
        </w:rPr>
        <w:t>Raphelson</w:t>
      </w:r>
      <w:r>
        <w:rPr>
          <w:rStyle w:val="Style13ptBold"/>
        </w:rPr>
        <w:t xml:space="preserve"> NPR digital producer, 17</w:t>
      </w:r>
    </w:p>
    <w:p w14:paraId="41E5A162" w14:textId="77777777" w:rsidR="00732D74" w:rsidRDefault="00732D74" w:rsidP="00732D74">
      <w:r>
        <w:t>[Samantha, 11-21-2017, NPR, "Lawmakers Fear President Trump's Authority To Launch Nuclear Weapons" https://www.npr.org/2017/11/21/565726358/lawmakers-fear-president-trumps-authority-to-launch-nuclear-weapons/ accessed: 7-10-2018//quan]</w:t>
      </w:r>
    </w:p>
    <w:p w14:paraId="216D052B" w14:textId="77777777" w:rsidR="00732D74" w:rsidRPr="00CB2C96" w:rsidRDefault="00732D74" w:rsidP="00732D74"/>
    <w:p w14:paraId="6E6C10EB" w14:textId="77777777" w:rsidR="00732D74" w:rsidRPr="0051627A" w:rsidRDefault="00732D74" w:rsidP="00732D74">
      <w:pPr>
        <w:rPr>
          <w:b/>
          <w:u w:val="single"/>
        </w:rPr>
      </w:pPr>
      <w:r>
        <w:t xml:space="preserve">President </w:t>
      </w:r>
      <w:r w:rsidRPr="009268B0">
        <w:rPr>
          <w:rStyle w:val="StyleUnderline"/>
        </w:rPr>
        <w:t>Trump's unorthodox approach to foreign policy is causing rising anxiety</w:t>
      </w:r>
      <w:r>
        <w:t xml:space="preserve"> am</w:t>
      </w:r>
      <w:r w:rsidRPr="009268B0">
        <w:rPr>
          <w:rStyle w:val="StyleUnderline"/>
        </w:rPr>
        <w:t>ong lawmakers and experts who worry about his singular authority to launch nuclear weapons.</w:t>
      </w:r>
    </w:p>
    <w:p w14:paraId="42D20075" w14:textId="77777777" w:rsidR="00732D74" w:rsidRDefault="00732D74" w:rsidP="00732D74">
      <w:r w:rsidRPr="009268B0">
        <w:rPr>
          <w:rStyle w:val="StyleUnderline"/>
        </w:rPr>
        <w:t>While the first use of nuclear weapons is generally prohibited under international law, the speed of executing a strike means it would be difficult to stop the president</w:t>
      </w:r>
      <w:r>
        <w:t xml:space="preserve"> if he decided to launch a unilateral attack, </w:t>
      </w:r>
      <w:r w:rsidRPr="009268B0">
        <w:rPr>
          <w:rStyle w:val="StyleUnderline"/>
        </w:rPr>
        <w:t>says Bruce Blair, a former nuclear missile launch officer</w:t>
      </w:r>
      <w:r>
        <w:t xml:space="preserve"> and co-founder of Global Zero, a group that advocates eliminating nuclear weapons.</w:t>
      </w:r>
    </w:p>
    <w:p w14:paraId="0D68505D" w14:textId="77777777" w:rsidR="00732D74" w:rsidRPr="009268B0" w:rsidRDefault="00732D74" w:rsidP="00732D74">
      <w:pPr>
        <w:rPr>
          <w:rStyle w:val="StyleUnderline"/>
        </w:rPr>
      </w:pPr>
      <w:r>
        <w:t>"</w:t>
      </w:r>
      <w:r w:rsidRPr="009268B0">
        <w:rPr>
          <w:rStyle w:val="StyleUnderline"/>
        </w:rPr>
        <w:t>The president has absolute authority, unilateral power to order the use of nuclear weapons,</w:t>
      </w:r>
      <w:r>
        <w:t xml:space="preserve">" he tells Here &amp; Now's Robin Young. "The </w:t>
      </w:r>
      <w:r w:rsidRPr="009268B0">
        <w:rPr>
          <w:rStyle w:val="StyleUnderline"/>
        </w:rPr>
        <w:t>legal question falls by the wayside if the president has carte blanche authority to order the use of nuclear weapons and all the means at his disposal to ensure that his decision is quickly implemented."</w:t>
      </w:r>
    </w:p>
    <w:p w14:paraId="75DFBAAD" w14:textId="77777777" w:rsidR="00732D74" w:rsidRDefault="00732D74" w:rsidP="00732D74">
      <w:r>
        <w:t>Speaking at the Halifax International Security Forum on Saturday, Air Force Gen. John Hyten, commander of U.S. Strategic Command, said that he would challenge an order from Trump if it were illegal.</w:t>
      </w:r>
    </w:p>
    <w:p w14:paraId="23097636" w14:textId="77777777" w:rsidR="00732D74" w:rsidRDefault="00732D74" w:rsidP="00732D74">
      <w:r>
        <w:t>"I provide advice to the president," Hyten said. "He'll tell me what to do, and if it's illegal, guess what's going to happen? I'm gonna say, 'Mr. President, that's illegal.' Guess what he's going to do? He's going to say, 'What would be legal?' And we'll come up with options of a mix of capabilities to respond to whatever the situation is, and that's the way it works."</w:t>
      </w:r>
    </w:p>
    <w:p w14:paraId="3D08B6BB" w14:textId="77777777" w:rsidR="00732D74" w:rsidRDefault="00732D74" w:rsidP="00732D74">
      <w:r>
        <w:t xml:space="preserve">But </w:t>
      </w:r>
      <w:r w:rsidRPr="009268B0">
        <w:rPr>
          <w:rStyle w:val="StyleUnderline"/>
        </w:rPr>
        <w:t>the president's sole launch authority has ignited a debate about whether there should be more checks and balances on the president's actions</w:t>
      </w:r>
      <w:r>
        <w:t>. As tensions between the U.S. and North Korea escalate, a group of senators raised concerns about Trump's temperament to handle this responsibility at a Senate Foreign Relations Committee hearing last week.</w:t>
      </w:r>
    </w:p>
    <w:p w14:paraId="1256F7DB" w14:textId="77777777" w:rsidR="00732D74" w:rsidRDefault="00732D74" w:rsidP="00732D74">
      <w:r>
        <w:t>"</w:t>
      </w:r>
      <w:r w:rsidRPr="009268B0">
        <w:rPr>
          <w:rStyle w:val="StyleUnderline"/>
        </w:rPr>
        <w:t>We are concerned that the president of the United States is so unstable, is so volatile, has a decision-making process that is so quixotic that he might order a nuclear weapons strike that is wildly out of step with U.S. national security interests</w:t>
      </w:r>
      <w:r>
        <w:t>," said Connecticut Democrat Chris Murphy.</w:t>
      </w:r>
    </w:p>
    <w:p w14:paraId="2D6F50D2" w14:textId="77777777" w:rsidR="00732D74" w:rsidRPr="009268B0" w:rsidRDefault="00732D74" w:rsidP="00732D74">
      <w:pPr>
        <w:rPr>
          <w:rStyle w:val="StyleUnderline"/>
        </w:rPr>
      </w:pPr>
      <w:r>
        <w:t xml:space="preserve">Blair says that in </w:t>
      </w:r>
      <w:r w:rsidRPr="009268B0">
        <w:rPr>
          <w:rStyle w:val="StyleUnderline"/>
        </w:rPr>
        <w:t>order to launch a weapons strike, the president must alert his military aide who holds a suitcase, t</w:t>
      </w:r>
      <w:r>
        <w:t xml:space="preserve">he so-called nuclear football, </w:t>
      </w:r>
      <w:r w:rsidRPr="009268B0">
        <w:rPr>
          <w:rStyle w:val="StyleUnderline"/>
        </w:rPr>
        <w:t>which contains attack options</w:t>
      </w:r>
      <w:r>
        <w:t xml:space="preserve">. </w:t>
      </w:r>
      <w:r w:rsidRPr="009268B0">
        <w:rPr>
          <w:rStyle w:val="StyleUnderline"/>
        </w:rPr>
        <w:t>Once the president orders the strike using a special code, the Pentagon immediately transmits the order to launch weapons.</w:t>
      </w:r>
    </w:p>
    <w:p w14:paraId="227C4DF9" w14:textId="77777777" w:rsidR="00732D74" w:rsidRPr="0051627A" w:rsidRDefault="00732D74" w:rsidP="00732D74">
      <w:pPr>
        <w:rPr>
          <w:b/>
          <w:u w:val="single"/>
        </w:rPr>
      </w:pPr>
      <w:r w:rsidRPr="009268B0">
        <w:rPr>
          <w:rStyle w:val="StyleUnderline"/>
        </w:rPr>
        <w:t>Strategic Command also receives the order</w:t>
      </w:r>
      <w:r>
        <w:t>, but Blair explains, "</w:t>
      </w:r>
      <w:r w:rsidRPr="009268B0">
        <w:rPr>
          <w:rStyle w:val="StyleUnderline"/>
        </w:rPr>
        <w:t>If they felt that it was a really bad call or illegal, and they wanted to try to override it, they could try to transmit a termination order, but it would be too late."</w:t>
      </w:r>
    </w:p>
    <w:p w14:paraId="15C82074" w14:textId="77777777" w:rsidR="00732D74" w:rsidRPr="0051627A" w:rsidRDefault="00732D74" w:rsidP="00732D74">
      <w:pPr>
        <w:rPr>
          <w:b/>
          <w:u w:val="single"/>
        </w:rPr>
      </w:pPr>
      <w:r>
        <w:t xml:space="preserve">Blair also says </w:t>
      </w:r>
      <w:r w:rsidRPr="009268B0">
        <w:rPr>
          <w:rStyle w:val="StyleUnderline"/>
        </w:rPr>
        <w:t>the legality of using nuclear weapons is unclear, which means the decision really is up to the president.</w:t>
      </w:r>
    </w:p>
    <w:p w14:paraId="3991B132" w14:textId="77777777" w:rsidR="00732D74" w:rsidRDefault="00732D74" w:rsidP="00732D74">
      <w:r>
        <w:t>"</w:t>
      </w:r>
      <w:r w:rsidRPr="009268B0">
        <w:rPr>
          <w:rStyle w:val="StyleUnderline"/>
        </w:rPr>
        <w:t>The first use of nuclear weapons is almost invariably going to be illegal because they're not necessary and because they will cause collateral damage against civilian populations and in other ways violate the law of war</w:t>
      </w:r>
      <w:r>
        <w:t>," Blair says. "</w:t>
      </w:r>
      <w:r w:rsidRPr="009268B0">
        <w:rPr>
          <w:rStyle w:val="StyleUnderline"/>
        </w:rPr>
        <w:t>But that's not really the way that it's viewed from the inside."</w:t>
      </w:r>
    </w:p>
    <w:p w14:paraId="2547A7B4" w14:textId="77777777" w:rsidR="00732D74" w:rsidRDefault="00732D74" w:rsidP="00732D74">
      <w:r>
        <w:t>In a 1996 advisory opinion, the International Court of Justice concluded that the threat or use of nuclear weapons generally violates international law governing armed conflict and humanitarian law, declaring that "states must never make civilians the object of attack."</w:t>
      </w:r>
    </w:p>
    <w:p w14:paraId="48F96461" w14:textId="77777777" w:rsidR="00732D74" w:rsidRDefault="00732D74" w:rsidP="00732D74">
      <w:r>
        <w:t>But according to the Arms Control Association, a legal gap allows for the possible lawful use of such weapons.</w:t>
      </w:r>
    </w:p>
    <w:p w14:paraId="228CBBBA" w14:textId="77777777" w:rsidR="00732D74" w:rsidRDefault="00732D74" w:rsidP="00732D74">
      <w:r>
        <w:t>The court stated in its opinion "that it cannot reach a definitive conclusion as to the legality or illegality of the use of nuclear weapons by a State in an extreme circumstance of self-defence, in which its very survival would be at stake."</w:t>
      </w:r>
    </w:p>
    <w:p w14:paraId="0C0A83EC" w14:textId="77777777" w:rsidR="00732D74" w:rsidRDefault="00732D74" w:rsidP="00732D74">
      <w:r w:rsidRPr="009268B0">
        <w:rPr>
          <w:rStyle w:val="StyleUnderline"/>
        </w:rPr>
        <w:t>Though only Congress has the power to declare war</w:t>
      </w:r>
      <w:r>
        <w:t>, retired Air Force Gen. Robert Kehler, former commander of Strategic Command, testified last week that "</w:t>
      </w:r>
      <w:r w:rsidRPr="009268B0">
        <w:rPr>
          <w:rStyle w:val="StyleUnderline"/>
        </w:rPr>
        <w:t>only the president of the United States can order the employment of U.S. nuclear weapons</w:t>
      </w:r>
      <w:r>
        <w:t>." Massachusetts Republican Sen. Ed Markey has proposed legislation that would require congressional approval for any first use of nuclear weapons.</w:t>
      </w:r>
    </w:p>
    <w:p w14:paraId="0A73B4CD" w14:textId="77777777" w:rsidR="00732D74" w:rsidRDefault="00732D74" w:rsidP="00732D74">
      <w:r>
        <w:t>When pressed further by senators, Kehler said he didn't know what would happen if Trump ignored the military's order to stand down on a nuclear strike deemed illegal. Lawmakers on both sides of the aisle agreed this would amount to a constitutional crisis.</w:t>
      </w:r>
    </w:p>
    <w:p w14:paraId="13EBDB91" w14:textId="77777777" w:rsidR="00732D74" w:rsidRPr="0051627A" w:rsidRDefault="00732D74" w:rsidP="00732D74">
      <w:pPr>
        <w:rPr>
          <w:b/>
          <w:u w:val="single"/>
        </w:rPr>
      </w:pPr>
      <w:r>
        <w:t xml:space="preserve">Blair agrees </w:t>
      </w:r>
      <w:r w:rsidRPr="009268B0">
        <w:rPr>
          <w:rStyle w:val="StyleUnderline"/>
        </w:rPr>
        <w:t>there are not enough people in the chain of command to slow down the authorization process.</w:t>
      </w:r>
    </w:p>
    <w:p w14:paraId="5A52FAE7" w14:textId="77777777" w:rsidR="00732D74" w:rsidRDefault="00732D74" w:rsidP="00732D74">
      <w:r w:rsidRPr="009268B0">
        <w:rPr>
          <w:rStyle w:val="StyleUnderline"/>
        </w:rPr>
        <w:t>The nuclear codes are "the length of a tweet</w:t>
      </w:r>
      <w:r>
        <w:t xml:space="preserve">," he </w:t>
      </w:r>
      <w:r w:rsidRPr="009268B0">
        <w:rPr>
          <w:rStyle w:val="StyleUnderline"/>
        </w:rPr>
        <w:t>says. "It would take them one or two minutes to format and transmit that directly down the chain of command to the executing commanders of the underground launch centers, the submarines and the bombers</w:t>
      </w:r>
      <w:r>
        <w:t>."</w:t>
      </w:r>
    </w:p>
    <w:p w14:paraId="3C7056B8" w14:textId="77777777" w:rsidR="00732D74" w:rsidRDefault="00732D74" w:rsidP="00732D74"/>
    <w:p w14:paraId="2F75CADE" w14:textId="7DE6477B" w:rsidR="00BA55E6" w:rsidRDefault="00BA55E6" w:rsidP="00BA55E6">
      <w:pPr>
        <w:pStyle w:val="Heading3"/>
      </w:pPr>
      <w:bookmarkStart w:id="37" w:name="_Toc519349715"/>
      <w:r>
        <w:t>AT – Summit Solved North Korea</w:t>
      </w:r>
      <w:r w:rsidR="000344EA">
        <w:t xml:space="preserve"> – Talks Fail</w:t>
      </w:r>
      <w:bookmarkEnd w:id="37"/>
    </w:p>
    <w:p w14:paraId="54F48150" w14:textId="77777777" w:rsidR="00BA55E6" w:rsidRPr="00AF030F" w:rsidRDefault="00BA55E6" w:rsidP="00BA55E6"/>
    <w:p w14:paraId="4311ABA9" w14:textId="77777777" w:rsidR="00BA55E6" w:rsidRDefault="00BA55E6" w:rsidP="00BA55E6">
      <w:pPr>
        <w:pStyle w:val="Heading4"/>
      </w:pPr>
      <w:r>
        <w:t>War with North Korea is still possible – talks are breaking down</w:t>
      </w:r>
    </w:p>
    <w:p w14:paraId="17F344D2" w14:textId="77777777" w:rsidR="00BA55E6" w:rsidRPr="00672E79" w:rsidRDefault="00BA55E6" w:rsidP="00BA55E6">
      <w:pPr>
        <w:rPr>
          <w:rStyle w:val="Style13ptBold"/>
        </w:rPr>
      </w:pPr>
      <w:r>
        <w:rPr>
          <w:rStyle w:val="Style13ptBold"/>
        </w:rPr>
        <w:t>Aleem, Vox foreign affairs writer, 7-9-18</w:t>
      </w:r>
    </w:p>
    <w:p w14:paraId="6AA3D845" w14:textId="77777777" w:rsidR="00BA55E6" w:rsidRDefault="00BA55E6" w:rsidP="00BA55E6">
      <w:r>
        <w:t>[Zeeshan, 7-9-2018, Vox, "US-North Korea talks are faltering. Trump is blaming China." https://www.vox.com/world/2018/7/9/17549386/trump-north-korea-china-trade-war/ accessed: 7-10-2018//quan]</w:t>
      </w:r>
    </w:p>
    <w:p w14:paraId="2AACC0CF" w14:textId="77777777" w:rsidR="00BA55E6" w:rsidRPr="00672E79" w:rsidRDefault="00BA55E6" w:rsidP="00BA55E6"/>
    <w:p w14:paraId="406D94B3" w14:textId="77777777" w:rsidR="00BA55E6" w:rsidRDefault="00BA55E6" w:rsidP="00BA55E6">
      <w:r w:rsidRPr="00672E79">
        <w:rPr>
          <w:rStyle w:val="StyleUnderline"/>
        </w:rPr>
        <w:t>The Trump administration is having trouble navigating talks with North Korea</w:t>
      </w:r>
      <w:r>
        <w:t xml:space="preserve"> — and the president is suggesting that China might be to blame.</w:t>
      </w:r>
    </w:p>
    <w:p w14:paraId="46EE6627" w14:textId="77777777" w:rsidR="00BA55E6" w:rsidRPr="0051627A" w:rsidRDefault="00BA55E6" w:rsidP="00BA55E6">
      <w:pPr>
        <w:rPr>
          <w:b/>
          <w:u w:val="single"/>
        </w:rPr>
      </w:pPr>
      <w:r w:rsidRPr="00672E79">
        <w:rPr>
          <w:rStyle w:val="StyleUnderline"/>
        </w:rPr>
        <w:t xml:space="preserve">On Monday, President Donald Trump attempted to minimize the wide gulf between the US and North Korea during their high-level negotiations </w:t>
      </w:r>
      <w:r>
        <w:t xml:space="preserve">last week. And he </w:t>
      </w:r>
      <w:r w:rsidRPr="00672E79">
        <w:rPr>
          <w:rStyle w:val="StyleUnderline"/>
        </w:rPr>
        <w:t>floated the theory that any problems might be due to Beijing’s meddling.</w:t>
      </w:r>
    </w:p>
    <w:p w14:paraId="42D1B8D0" w14:textId="77777777" w:rsidR="00BA55E6" w:rsidRDefault="00BA55E6" w:rsidP="00BA55E6">
      <w:r>
        <w:t>“I have confidence that Kim Jong Un will honor the contract we signed &amp;, even more importantly, our handshake,” Trump tweeted, referring to the denuclearization agreement that the US and North Korea signed during the Singapore summit earlier in June. “China, on the other hand, may be exerting negative pressure on a deal because of our posture on Chinese Trade-Hope Not!” he added.</w:t>
      </w:r>
    </w:p>
    <w:p w14:paraId="02ABEAD1" w14:textId="77777777" w:rsidR="00BA55E6" w:rsidRDefault="00BA55E6" w:rsidP="00BA55E6">
      <w:r>
        <w:t>Trump’s somewhat optimistic tweet comes after the US and North Korean officials had very different takeaways from talks last week.</w:t>
      </w:r>
    </w:p>
    <w:p w14:paraId="185C12F1" w14:textId="77777777" w:rsidR="00BA55E6" w:rsidRDefault="00BA55E6" w:rsidP="00BA55E6">
      <w:r w:rsidRPr="00672E79">
        <w:rPr>
          <w:rStyle w:val="StyleUnderline"/>
        </w:rPr>
        <w:t>At the end of two days of meetings in Pyongyang</w:t>
      </w:r>
      <w:r>
        <w:t xml:space="preserve">, Secretary of State Mike </w:t>
      </w:r>
      <w:r w:rsidRPr="00672E79">
        <w:rPr>
          <w:rStyle w:val="StyleUnderline"/>
        </w:rPr>
        <w:t>Pompeo said on Saturday that discussions had been “productive.” But North Korea offered up a different take: An unnamed spokesperson for North Korea’s foreign ministry said in a statement that the country found the US delegation’s attitude to be “regrettable,” and its demands to be “gangster-like.”</w:t>
      </w:r>
    </w:p>
    <w:p w14:paraId="1F4F782E" w14:textId="77777777" w:rsidR="00BA55E6" w:rsidRDefault="00BA55E6" w:rsidP="00BA55E6">
      <w:r>
        <w:t>However, Pompeo insisted on Sunday that talks had, in fact, been fruitful, and dismissed North Korea’s harsh language. “If those requests were gangster-like, the world is a gangster,” he said.</w:t>
      </w:r>
    </w:p>
    <w:p w14:paraId="46C231E9" w14:textId="77777777" w:rsidR="00BA55E6" w:rsidRDefault="00BA55E6" w:rsidP="00BA55E6">
      <w:r>
        <w:t>China could actually be empowering North Korea</w:t>
      </w:r>
    </w:p>
    <w:p w14:paraId="23019023" w14:textId="77777777" w:rsidR="00BA55E6" w:rsidRPr="0051627A" w:rsidRDefault="00BA55E6" w:rsidP="00BA55E6">
      <w:pPr>
        <w:rPr>
          <w:b/>
          <w:u w:val="single"/>
        </w:rPr>
      </w:pPr>
      <w:r w:rsidRPr="00672E79">
        <w:rPr>
          <w:rStyle w:val="StyleUnderline"/>
        </w:rPr>
        <w:t>The apparent disconnect between North Korean and US officials is a big deal — it means there could be some serious gaps in communication about issues like lifting US sanctions and exactly how North Korea will go about dismantling its nuclear program.</w:t>
      </w:r>
    </w:p>
    <w:p w14:paraId="0E03560D" w14:textId="77777777" w:rsidR="00BA55E6" w:rsidRPr="0051627A" w:rsidRDefault="00BA55E6" w:rsidP="00BA55E6">
      <w:pPr>
        <w:rPr>
          <w:b/>
          <w:u w:val="single"/>
        </w:rPr>
      </w:pPr>
      <w:r>
        <w:t xml:space="preserve">But </w:t>
      </w:r>
      <w:r w:rsidRPr="00672E79">
        <w:rPr>
          <w:rStyle w:val="StyleUnderline"/>
        </w:rPr>
        <w:t>it’s definitely possible that China could be encouraging North Korea to be a bit more aggressive.</w:t>
      </w:r>
    </w:p>
    <w:p w14:paraId="3108E134" w14:textId="77777777" w:rsidR="00BA55E6" w:rsidRPr="0051627A" w:rsidRDefault="00BA55E6" w:rsidP="00BA55E6">
      <w:pPr>
        <w:rPr>
          <w:b/>
          <w:u w:val="single"/>
        </w:rPr>
      </w:pPr>
      <w:r>
        <w:t xml:space="preserve">Formally speaking, </w:t>
      </w:r>
      <w:r w:rsidRPr="00672E79">
        <w:rPr>
          <w:rStyle w:val="StyleUnderline"/>
        </w:rPr>
        <w:t>China supports North Korea dismantling its nuclear program, but it also fears that such a development would strengthen US power in the region</w:t>
      </w:r>
      <w:r>
        <w:t xml:space="preserve">. </w:t>
      </w:r>
      <w:r w:rsidRPr="00672E79">
        <w:rPr>
          <w:rStyle w:val="StyleUnderline"/>
        </w:rPr>
        <w:t>North Korea currently serves as a strategic buffer between China and South Kore</w:t>
      </w:r>
      <w:r>
        <w:t xml:space="preserve">a, which is democratic, and hosts tens of thousands of US troops. </w:t>
      </w:r>
      <w:r w:rsidRPr="00672E79">
        <w:rPr>
          <w:rStyle w:val="StyleUnderline"/>
        </w:rPr>
        <w:t>Without nukes, North Korea would not be as powerful of a buffer.</w:t>
      </w:r>
    </w:p>
    <w:p w14:paraId="3CB44F5F" w14:textId="77777777" w:rsidR="00BA55E6" w:rsidRPr="0051627A" w:rsidRDefault="00BA55E6" w:rsidP="00BA55E6">
      <w:pPr>
        <w:rPr>
          <w:b/>
          <w:u w:val="single"/>
        </w:rPr>
      </w:pPr>
      <w:r w:rsidRPr="00672E79">
        <w:rPr>
          <w:rStyle w:val="StyleUnderline"/>
        </w:rPr>
        <w:t>Pompeo has said that he believes China has relaxed sanctions against North Korea in recent weeks. That, too, could give North Korea license to act more boldly. If Beijing is signaling that it’s willing to help North Korea survive in defiance of UN sanctions, which are crippling to North Korea’s economy, Pyongyang may feel it has more leverage in negotiations. China is North Korea’s economic lifeline to the world — North Korea relies on China for about 90 percent of its foreign trade.</w:t>
      </w:r>
    </w:p>
    <w:p w14:paraId="6C55D44A" w14:textId="77777777" w:rsidR="00BA55E6" w:rsidRDefault="00BA55E6" w:rsidP="00BA55E6">
      <w:r w:rsidRPr="00672E79">
        <w:rPr>
          <w:rStyle w:val="StyleUnderline"/>
        </w:rPr>
        <w:t>And as Trump has suggested, it is possible that Beijing feels particularly inspired to interfere with the US’s strategic objectives in light of the burgeoning trade war between the US and China.</w:t>
      </w:r>
      <w:r>
        <w:t xml:space="preserve"> Last week, both countries imposed tariffs on $34 billion worth of goods from the other country, and there may be more to come.</w:t>
      </w:r>
    </w:p>
    <w:p w14:paraId="33BE007D" w14:textId="77777777" w:rsidR="00BA55E6" w:rsidRDefault="00BA55E6" w:rsidP="00BA55E6">
      <w:r>
        <w:t>Sen. Lindsey Graham (R-SC) shares Trump’s analysis and has also argued that China could be using the trade clash as a pretext for interfering with US-North Korean talks.</w:t>
      </w:r>
    </w:p>
    <w:p w14:paraId="1B257A94" w14:textId="43DAF290" w:rsidR="00BA55E6" w:rsidRDefault="00BA55E6" w:rsidP="00BA55E6">
      <w:r>
        <w:t xml:space="preserve">“I </w:t>
      </w:r>
      <w:r w:rsidRPr="00672E79">
        <w:rPr>
          <w:rStyle w:val="StyleUnderline"/>
        </w:rPr>
        <w:t>see China’s hands all over this. We’re in a fight with China</w:t>
      </w:r>
      <w:r>
        <w:t>,” Graham told Fox News Sunday. “If I were President Trump, I would not let China use North Korea to back me off of the trade dispute. We’ve got more bullets than they do when it comes to trade.”</w:t>
      </w:r>
    </w:p>
    <w:p w14:paraId="41985D9F" w14:textId="77777777" w:rsidR="000344EA" w:rsidRDefault="000344EA" w:rsidP="00BA55E6"/>
    <w:p w14:paraId="253D1AE3" w14:textId="77777777" w:rsidR="00732D74" w:rsidRDefault="00732D74" w:rsidP="00732D74">
      <w:pPr>
        <w:pStyle w:val="Heading4"/>
      </w:pPr>
      <w:r>
        <w:t>North Korean denuclearization talks are breaking down – the US is being too demanding</w:t>
      </w:r>
    </w:p>
    <w:p w14:paraId="343D3A47" w14:textId="77777777" w:rsidR="00732D74" w:rsidRPr="00B76C21" w:rsidRDefault="00732D74" w:rsidP="00732D74">
      <w:pPr>
        <w:rPr>
          <w:rStyle w:val="Style13ptBold"/>
        </w:rPr>
      </w:pPr>
      <w:r w:rsidRPr="00B76C21">
        <w:rPr>
          <w:rStyle w:val="Style13ptBold"/>
        </w:rPr>
        <w:t>CBS 7-7-18</w:t>
      </w:r>
    </w:p>
    <w:p w14:paraId="2BF17808" w14:textId="77777777" w:rsidR="00732D74" w:rsidRDefault="00732D74" w:rsidP="00732D74">
      <w:r>
        <w:t>[7-7-2018, CBS, "North Korea accuses U.S. of "gangster-like" denuclearization demands" https://www.cbsnews.com/news/north-korea-pompeo-talks-regrettable-accuses-u-s-of-unilateral-denuclearization-demands-2018-07-07// accessed: 7-12-2018//quan]</w:t>
      </w:r>
    </w:p>
    <w:p w14:paraId="69969442" w14:textId="77777777" w:rsidR="00732D74" w:rsidRPr="00B76C21" w:rsidRDefault="00732D74" w:rsidP="00732D74"/>
    <w:p w14:paraId="50C2A182" w14:textId="77777777" w:rsidR="00732D74" w:rsidRPr="009E0451" w:rsidRDefault="00732D74" w:rsidP="00732D74">
      <w:pPr>
        <w:rPr>
          <w:b/>
          <w:u w:val="single"/>
        </w:rPr>
      </w:pPr>
      <w:r w:rsidRPr="00DA1004">
        <w:rPr>
          <w:rStyle w:val="StyleUnderline"/>
        </w:rPr>
        <w:t>High-level talks between the United States and North Korea appeared to hit a snag on Saturday as Pyongyang said a visit by U.S. Secretary of State Mike Pompeo had been "regrettable" and accused Washington of making "gangster-like" demands to pressure the country into abandoning its nuclear weapons.</w:t>
      </w:r>
    </w:p>
    <w:p w14:paraId="55BAE9E4" w14:textId="77777777" w:rsidR="00732D74" w:rsidRPr="009E0451" w:rsidRDefault="00732D74" w:rsidP="00732D74">
      <w:pPr>
        <w:rPr>
          <w:rStyle w:val="StyleUnderline"/>
          <w:b w:val="0"/>
          <w:u w:val="none"/>
        </w:rPr>
      </w:pPr>
      <w:r w:rsidRPr="00DA1004">
        <w:rPr>
          <w:rStyle w:val="StyleUnderline"/>
        </w:rPr>
        <w:t>The statement by an unnamed North Korean</w:t>
      </w:r>
      <w:r>
        <w:t xml:space="preserve"> </w:t>
      </w:r>
      <w:r w:rsidRPr="00DA1004">
        <w:rPr>
          <w:rStyle w:val="StyleUnderline"/>
        </w:rPr>
        <w:t>Foreign Ministry spokesman</w:t>
      </w:r>
      <w:r>
        <w:t xml:space="preserve"> on Saturday </w:t>
      </w:r>
      <w:r w:rsidRPr="00DA1004">
        <w:rPr>
          <w:rStyle w:val="StyleUnderline"/>
        </w:rPr>
        <w:t>came after Pompeo concluded two days of talks with North Korean officials led by top North Korean negotiator Kim Yong Chol.</w:t>
      </w:r>
      <w:r>
        <w:t xml:space="preserve"> Pompeo left North Korea without meeting directly with North Korean leader Kim Jong Un, as he has during previous visits.</w:t>
      </w:r>
    </w:p>
    <w:p w14:paraId="7EABBEB8" w14:textId="77777777" w:rsidR="00732D74" w:rsidRPr="009E0451" w:rsidRDefault="00732D74" w:rsidP="00732D74">
      <w:pPr>
        <w:rPr>
          <w:b/>
          <w:u w:val="single"/>
        </w:rPr>
      </w:pPr>
      <w:r w:rsidRPr="00DA1004">
        <w:rPr>
          <w:rStyle w:val="StyleUnderline"/>
        </w:rPr>
        <w:t>The statement said the U.S. betrayed the spirit of last month's summit between President Trump and Kim Jong Un by making unilateral demands on "CVID," or the complete, verifiable and irreversible denuclearization of North Kore</w:t>
      </w:r>
      <w:r>
        <w:t xml:space="preserve">a. It </w:t>
      </w:r>
      <w:r w:rsidRPr="00DA1004">
        <w:rPr>
          <w:rStyle w:val="StyleUnderline"/>
        </w:rPr>
        <w:t>called the outcome of the follow-up talks "very concerning" because it has led to a "dangerous phase that might rattle our willingness for denuclearization that had been firm."</w:t>
      </w:r>
    </w:p>
    <w:p w14:paraId="1DC09274" w14:textId="77777777" w:rsidR="00732D74" w:rsidRDefault="00732D74" w:rsidP="00732D74">
      <w:r>
        <w:t>"</w:t>
      </w:r>
      <w:r w:rsidRPr="00DA1004">
        <w:rPr>
          <w:rStyle w:val="StyleUnderline"/>
        </w:rPr>
        <w:t>We had expected that the U.S. side would offer constructive measures that would help build trust based on the spirit of the leaders' summit ... we were also thinking about providing reciprocal measures</w:t>
      </w:r>
      <w:r>
        <w:t>," an unnamed spokesman of Pyongyang's Foreign Ministry said in a statement carried by the North's official Korean Central News Agency.</w:t>
      </w:r>
    </w:p>
    <w:p w14:paraId="7FBF3E7C" w14:textId="77777777" w:rsidR="00732D74" w:rsidRDefault="00732D74" w:rsidP="00732D74">
      <w:r>
        <w:t>"</w:t>
      </w:r>
      <w:r w:rsidRPr="00DA1004">
        <w:rPr>
          <w:rStyle w:val="StyleUnderline"/>
        </w:rPr>
        <w:t>However, the attitude and stance the United States showed in the first high-level meeting (between the countries) was no doubt regrettable</w:t>
      </w:r>
      <w:r>
        <w:t>," the spokesman said.</w:t>
      </w:r>
    </w:p>
    <w:p w14:paraId="66CD0CC9" w14:textId="77777777" w:rsidR="00732D74" w:rsidRDefault="00732D74" w:rsidP="00732D74">
      <w:r>
        <w:t>In criticizing the talks with Pompeo, however, the North carefully avoided attacking Mr. Trump, saying "we wholly maintain our trust toward President Trump," but also that Washington must not allow "headwinds" against the "wills of the leaders."</w:t>
      </w:r>
    </w:p>
    <w:p w14:paraId="63707108" w14:textId="77777777" w:rsidR="00732D74" w:rsidRDefault="00732D74" w:rsidP="00732D74">
      <w:r w:rsidRPr="00DA1004">
        <w:rPr>
          <w:rStyle w:val="StyleUnderline"/>
        </w:rPr>
        <w:t>The lack of a meeting with Kim, and North Korea's description of the talks, raise concerns about the future of denuclearization.</w:t>
      </w:r>
      <w:r>
        <w:t xml:space="preserve"> After the Singapore summit, Mr. Trump said North Korea no longer poses a nuclear threat.</w:t>
      </w:r>
    </w:p>
    <w:p w14:paraId="6BAD1CF7" w14:textId="77777777" w:rsidR="00732D74" w:rsidRDefault="00732D74" w:rsidP="00732D74"/>
    <w:p w14:paraId="07DC37F7" w14:textId="7FDFE3A2" w:rsidR="00BA55E6" w:rsidRDefault="00732D74" w:rsidP="00732D74">
      <w:pPr>
        <w:pStyle w:val="Heading3"/>
      </w:pPr>
      <w:bookmarkStart w:id="38" w:name="_Toc519349716"/>
      <w:r>
        <w:t>AT- Summit Solved North Korea</w:t>
      </w:r>
      <w:r w:rsidR="000344EA">
        <w:t xml:space="preserve"> – </w:t>
      </w:r>
      <w:r>
        <w:t>No Denuclearization</w:t>
      </w:r>
      <w:bookmarkEnd w:id="38"/>
      <w:r>
        <w:t xml:space="preserve"> </w:t>
      </w:r>
    </w:p>
    <w:p w14:paraId="1D69617A" w14:textId="77777777" w:rsidR="000344EA" w:rsidRPr="000344EA" w:rsidRDefault="000344EA" w:rsidP="000344EA"/>
    <w:p w14:paraId="265BBB0D" w14:textId="6ECD4947" w:rsidR="00BA55E6" w:rsidRDefault="00BA55E6" w:rsidP="00BA55E6">
      <w:pPr>
        <w:pStyle w:val="Heading4"/>
      </w:pPr>
      <w:r>
        <w:t>North Korea is expanding nuclear capabilities – it will take years for denuclearization</w:t>
      </w:r>
    </w:p>
    <w:p w14:paraId="28239DAB" w14:textId="77777777" w:rsidR="00BA55E6" w:rsidRPr="00B76C21" w:rsidRDefault="00BA55E6" w:rsidP="00BA55E6">
      <w:pPr>
        <w:rPr>
          <w:rStyle w:val="Style13ptBold"/>
        </w:rPr>
      </w:pPr>
      <w:r w:rsidRPr="00B76C21">
        <w:rPr>
          <w:rStyle w:val="Style13ptBold"/>
        </w:rPr>
        <w:t>Hennigan, TIME national security correspondent 7-9-18</w:t>
      </w:r>
    </w:p>
    <w:p w14:paraId="79646895" w14:textId="77777777" w:rsidR="00BA55E6" w:rsidRDefault="00BA55E6" w:rsidP="00BA55E6">
      <w:r>
        <w:t>[W.J., 7-9-2018, Time, "The Trump-Kim Summit Was a Month Ago. Little Has Changed So Far." http://time.com/5333837/donald-trump-north-korea-kim-jong-un-month// accessed: 7-12-2018//quan]</w:t>
      </w:r>
    </w:p>
    <w:p w14:paraId="1C0D1690" w14:textId="77777777" w:rsidR="00BA55E6" w:rsidRDefault="00BA55E6" w:rsidP="00BA55E6"/>
    <w:p w14:paraId="3D2764A9" w14:textId="77777777" w:rsidR="00BA55E6" w:rsidRPr="005B185D" w:rsidRDefault="00BA55E6" w:rsidP="00BA55E6">
      <w:pPr>
        <w:rPr>
          <w:u w:val="single"/>
        </w:rPr>
      </w:pPr>
      <w:r w:rsidRPr="005B185D">
        <w:rPr>
          <w:rStyle w:val="StyleUnderline"/>
        </w:rPr>
        <w:t>North Korea has</w:t>
      </w:r>
      <w:r>
        <w:t xml:space="preserve"> yet to make good on its promise to return the remains of 5,300 service members who died during the Korean War. However, it has </w:t>
      </w:r>
      <w:r w:rsidRPr="005B185D">
        <w:rPr>
          <w:rStyle w:val="StyleUnderline"/>
        </w:rPr>
        <w:t>halted all missile and nuclear tests thus far this year.</w:t>
      </w:r>
    </w:p>
    <w:p w14:paraId="2B4D72C6" w14:textId="77777777" w:rsidR="00BA55E6" w:rsidRPr="005B185D" w:rsidRDefault="00BA55E6" w:rsidP="00BA55E6">
      <w:pPr>
        <w:rPr>
          <w:u w:val="single"/>
        </w:rPr>
      </w:pPr>
      <w:r w:rsidRPr="005B185D">
        <w:rPr>
          <w:rStyle w:val="StyleUnderline"/>
        </w:rPr>
        <w:t>Meanwhile, satellite images posted online by researchers show North Korea continuing to expand a ballistic missile manufacturing site while also upgrading a separate nuclear facility.</w:t>
      </w:r>
    </w:p>
    <w:p w14:paraId="5538E56D" w14:textId="77777777" w:rsidR="00BA55E6" w:rsidRDefault="00BA55E6" w:rsidP="00BA55E6">
      <w:r>
        <w:t>Trump tweeted Monday that he had “confidence that Kim Jong Un will honor the contract we signed &amp;, even more importantly, our handshake. We agreed to the denuclearization of North Korea.”</w:t>
      </w:r>
    </w:p>
    <w:p w14:paraId="02C67C17" w14:textId="77777777" w:rsidR="00BA55E6" w:rsidRDefault="00BA55E6" w:rsidP="00BA55E6">
      <w:r w:rsidRPr="005B185D">
        <w:rPr>
          <w:rStyle w:val="StyleUnderline"/>
        </w:rPr>
        <w:t>The term “denuclearization,” mean different things to Washington and Pyongyang, analysts say. For the U.S., it means North Korea will abandon its nuclear program and give up its arsenal under what it calls a “complete, verifiable, and irreversible” process</w:t>
      </w:r>
      <w:r>
        <w:t xml:space="preserve">. </w:t>
      </w:r>
      <w:r w:rsidRPr="005B185D">
        <w:rPr>
          <w:rStyle w:val="StyleUnderline"/>
        </w:rPr>
        <w:t>For North Korea, it means the U.S. will abandon its decades-long guarantee to defend a non-nuclear ally South Korea,</w:t>
      </w:r>
      <w:r>
        <w:t xml:space="preserve"> which has thus far not been discussed.</w:t>
      </w:r>
    </w:p>
    <w:p w14:paraId="13932AA4" w14:textId="77777777" w:rsidR="00BA55E6" w:rsidRDefault="00BA55E6" w:rsidP="00BA55E6">
      <w:r w:rsidRPr="005B185D">
        <w:rPr>
          <w:rStyle w:val="StyleUnderline"/>
        </w:rPr>
        <w:t>Robert Carlin, a former CIA and State Department analyst, said there was “from the start, a fundamental disconnect in the two side’s understanding of the outlines of what had been agreed to in Singapore.”</w:t>
      </w:r>
      <w:r>
        <w:t xml:space="preserve"> But he remained optimistic that the “two sides have made progress narrowing the gap on how the negotiations would proceed, how to measure progress, and how progress on one front can support progress on the others,” he said in a post to 38north.org, a North Korea-focused website that’s affiliated with Washington-based non-profit Henry L. Stimson Center.</w:t>
      </w:r>
    </w:p>
    <w:p w14:paraId="0FD79679" w14:textId="77777777" w:rsidR="00BA55E6" w:rsidRDefault="00BA55E6" w:rsidP="00BA55E6">
      <w:pPr>
        <w:rPr>
          <w:rStyle w:val="StyleUnderline"/>
        </w:rPr>
      </w:pPr>
      <w:r>
        <w:t xml:space="preserve">White House National Security Adviser John Bolton said July 1 that the bulk of North Korea’s weapons programs could be dismantled within a year. </w:t>
      </w:r>
      <w:r w:rsidRPr="005B185D">
        <w:rPr>
          <w:rStyle w:val="StyleUnderline"/>
        </w:rPr>
        <w:t>But arms control analysts caution that delivering any sort of blow to Pyongyang’s sprawling missile and nuclear weapon infrastructure will take a herculean, years-long effort — the likes of which have never been seen before.</w:t>
      </w:r>
    </w:p>
    <w:p w14:paraId="5CB44F9C" w14:textId="77777777" w:rsidR="00BA55E6" w:rsidRPr="005B185D" w:rsidRDefault="00BA55E6" w:rsidP="00BA55E6">
      <w:pPr>
        <w:rPr>
          <w:rStyle w:val="StyleUnderline"/>
        </w:rPr>
      </w:pPr>
    </w:p>
    <w:p w14:paraId="0C5F0198" w14:textId="4A044183" w:rsidR="00BA55E6" w:rsidRDefault="00BA55E6" w:rsidP="00BA55E6">
      <w:pPr>
        <w:pStyle w:val="Heading4"/>
      </w:pPr>
      <w:r>
        <w:t>The summit failed</w:t>
      </w:r>
      <w:r w:rsidR="000344EA">
        <w:t xml:space="preserve"> – </w:t>
      </w:r>
      <w:r>
        <w:t>North Korea is maintaining and expanding its nuclear capabilities</w:t>
      </w:r>
    </w:p>
    <w:p w14:paraId="33CCE99A" w14:textId="77777777" w:rsidR="00BA55E6" w:rsidRPr="00B76C21" w:rsidRDefault="00BA55E6" w:rsidP="00BA55E6">
      <w:pPr>
        <w:rPr>
          <w:rStyle w:val="Style13ptBold"/>
        </w:rPr>
      </w:pPr>
      <w:r w:rsidRPr="00B76C21">
        <w:rPr>
          <w:rStyle w:val="Style13ptBold"/>
        </w:rPr>
        <w:t>Gilsinan, The Atlantic senior editor 7-8-18</w:t>
      </w:r>
    </w:p>
    <w:p w14:paraId="572A9A6D" w14:textId="77777777" w:rsidR="00BA55E6" w:rsidRDefault="00BA55E6" w:rsidP="00BA55E6">
      <w:r>
        <w:t>[Kathy, 7-8-2018, Atlantic, "America and North Korea Are Having Two Different Conversations" https://www.theatlantic.com/international/archive/2018/07/america-north-korea-nuclear/564620// accessed: 7-12-2018//quan]</w:t>
      </w:r>
    </w:p>
    <w:p w14:paraId="18732D81" w14:textId="77777777" w:rsidR="00BA55E6" w:rsidRPr="00B76C21" w:rsidRDefault="00BA55E6" w:rsidP="00BA55E6"/>
    <w:p w14:paraId="15A5628A" w14:textId="77777777" w:rsidR="00BA55E6" w:rsidRDefault="00BA55E6" w:rsidP="00BA55E6">
      <w:r>
        <w:t>Maybe it was inevitable. Secretary of State Mike Pompeo made his third trip to Pyongyang determined to put meat on the bones of a skeletal summit declaration co-signed by Trump and Kim last month—one that offered the tantalizing possibility of a transformed relationship and a denuclearized North Korea, with no particular plan to get there.</w:t>
      </w:r>
    </w:p>
    <w:p w14:paraId="04C21636" w14:textId="77777777" w:rsidR="00BA55E6" w:rsidRDefault="00BA55E6" w:rsidP="00BA55E6">
      <w:r w:rsidRPr="00043705">
        <w:rPr>
          <w:rStyle w:val="StyleUnderline"/>
        </w:rPr>
        <w:t>Coming so soon after the summit, Pompeo’s trip even looked something like momentum.</w:t>
      </w:r>
      <w:r>
        <w:t xml:space="preserve"> The Trump administration certainly needs it to stand a chance of realizing Pompeo’s stated ambition to achieve “major disarmament” of North Korea within two and a half years. There were hopeful signs—the Hermit Kingdom allowed in members of the foreign press corps, and it looked likely to start returning the remains of American service members lost or killed during the Korean War.</w:t>
      </w:r>
    </w:p>
    <w:p w14:paraId="24DAD36F" w14:textId="77777777" w:rsidR="00BA55E6" w:rsidRDefault="00BA55E6" w:rsidP="00BA55E6">
      <w:r w:rsidRPr="00043705">
        <w:rPr>
          <w:rStyle w:val="StyleUnderline"/>
        </w:rPr>
        <w:t>But there were troubling signs as well. Recent reports—citing both intelligence sources and independent analysts—indicated that North Korea was actually expanding its nuclear facilities. Pompeo would not meet with Kim Jong Un as he has in the past, but with his vice chairman and former spy chief Kim Yong Chol</w:t>
      </w:r>
      <w:r>
        <w:t xml:space="preserve">. </w:t>
      </w:r>
      <w:r w:rsidRPr="00043705">
        <w:rPr>
          <w:rStyle w:val="StyleUnderline"/>
        </w:rPr>
        <w:t>And Trump himself was setting too high a bar, having declared post-summit that there was no longer a nuclear threat from North Korea</w:t>
      </w:r>
      <w:r>
        <w:t xml:space="preserve"> (</w:t>
      </w:r>
      <w:r w:rsidRPr="00043705">
        <w:rPr>
          <w:rStyle w:val="StyleUnderline"/>
        </w:rPr>
        <w:t>the country maintains all the capabilities it had before the summit),</w:t>
      </w:r>
      <w:r>
        <w:t xml:space="preserve"> and claiming that the remains of 200 U.S. soldiers had already been returned (they have not).</w:t>
      </w:r>
    </w:p>
    <w:p w14:paraId="79EE1D8A" w14:textId="77777777" w:rsidR="00BA55E6" w:rsidRDefault="00BA55E6" w:rsidP="00BA55E6">
      <w:pPr>
        <w:rPr>
          <w:rStyle w:val="StyleUnderline"/>
        </w:rPr>
      </w:pPr>
      <w:r>
        <w:t xml:space="preserve">And it </w:t>
      </w:r>
      <w:r w:rsidRPr="00043705">
        <w:t>turned out even Pompeo’s modest assessment of the trip’s achievements—which yielded neither public steps toward denuclearization</w:t>
      </w:r>
      <w:r>
        <w:t xml:space="preserve"> nor remains transfers, </w:t>
      </w:r>
      <w:r w:rsidRPr="00043705">
        <w:rPr>
          <w:rStyle w:val="StyleUnderline"/>
        </w:rPr>
        <w:t>but what Pompeo called “productive conversations” on “complicated issues”—may have been too much. No sooner had he left the country than the North was characterizing those same talks as “regrettable” in light of America’s “gangsterlike” demand for the North’s unilateral denuclearization.</w:t>
      </w:r>
    </w:p>
    <w:p w14:paraId="3EF03DA1" w14:textId="77777777" w:rsidR="00BA55E6" w:rsidRPr="00043705" w:rsidRDefault="00BA55E6" w:rsidP="00BA55E6">
      <w:pPr>
        <w:rPr>
          <w:rStyle w:val="StyleUnderline"/>
        </w:rPr>
      </w:pPr>
    </w:p>
    <w:p w14:paraId="262D131F" w14:textId="77777777" w:rsidR="00732D74" w:rsidRDefault="00732D74" w:rsidP="00732D74">
      <w:pPr>
        <w:pStyle w:val="Heading4"/>
      </w:pPr>
      <w:r>
        <w:t>Nuclear weapons are North Korea’s survival strategy- they wont denuclearize without guarantee of security- the summit failed to provide this guarantee</w:t>
      </w:r>
    </w:p>
    <w:p w14:paraId="2A435CF6" w14:textId="77777777" w:rsidR="00732D74" w:rsidRPr="00B76C21" w:rsidRDefault="00732D74" w:rsidP="00732D74">
      <w:pPr>
        <w:rPr>
          <w:rStyle w:val="Style13ptBold"/>
        </w:rPr>
      </w:pPr>
      <w:r w:rsidRPr="00B76C21">
        <w:rPr>
          <w:rStyle w:val="Style13ptBold"/>
        </w:rPr>
        <w:t>Tweed, Bloomberg Asian security reporter 7-8-18</w:t>
      </w:r>
    </w:p>
    <w:p w14:paraId="755214E4" w14:textId="77777777" w:rsidR="00732D74" w:rsidRDefault="00732D74" w:rsidP="00732D74">
      <w:r>
        <w:t>[David, 7-8-2018, Bloomberg, "North Korea Reminds Trump Its Nuclear Weapons Won’t Come Cheap" https://www.bloomberg.com/news/articles/2018-07-08/north-korea-reminds-trump-its-nuclear-weapons-won-t-come-cheap/ accessed: 7-12-2018//quan]</w:t>
      </w:r>
    </w:p>
    <w:p w14:paraId="68F872A0" w14:textId="77777777" w:rsidR="00732D74" w:rsidRPr="00B76C21" w:rsidRDefault="00732D74" w:rsidP="00732D74"/>
    <w:p w14:paraId="1E525173" w14:textId="77777777" w:rsidR="00732D74" w:rsidRDefault="00732D74" w:rsidP="00732D74">
      <w:r>
        <w:t>U.S. Secretary of State Mike Pompeo went to Pyongyang to get Kim Jong Un to give up his nuclear weapons. He left with a harsh reminder that the North Korean leader expects something in return.</w:t>
      </w:r>
    </w:p>
    <w:p w14:paraId="570B5CC7" w14:textId="77777777" w:rsidR="00732D74" w:rsidRDefault="00732D74" w:rsidP="00732D74">
      <w:r w:rsidRPr="002F72DE">
        <w:rPr>
          <w:rStyle w:val="StyleUnderline"/>
        </w:rPr>
        <w:t>While President Donald Trump’s point man for nuclear talks summed up his 27 hours in the North Korean capital as “productive,” the regime called the visit “regretful.”</w:t>
      </w:r>
      <w:r>
        <w:t xml:space="preserve"> No sooner had Pompeo left when </w:t>
      </w:r>
      <w:r w:rsidRPr="002F72DE">
        <w:rPr>
          <w:rStyle w:val="StyleUnderline"/>
        </w:rPr>
        <w:t>Kim’s media published a statement saying the U.S.’s “unilateral and gangster-like demand for denuclearization</w:t>
      </w:r>
      <w:r>
        <w:t>” risked upending ties less than a month after Trump and Kim shook hands in Singapore.</w:t>
      </w:r>
    </w:p>
    <w:p w14:paraId="69F31A61" w14:textId="77777777" w:rsidR="00732D74" w:rsidRPr="002F72DE" w:rsidRDefault="00732D74" w:rsidP="00732D74">
      <w:pPr>
        <w:rPr>
          <w:rStyle w:val="StyleUnderline"/>
        </w:rPr>
      </w:pPr>
      <w:r w:rsidRPr="002F72DE">
        <w:rPr>
          <w:rStyle w:val="StyleUnderline"/>
        </w:rPr>
        <w:t>The next line of the more than 1,200-word statement may have captured the central complaint: “The U.S. side never mentioned the issue of establishing a peace regime on the Korean Peninsula, which is essential for defusing tension and preventing a war,” an unidentified foreign ministry spokesman said.</w:t>
      </w:r>
    </w:p>
    <w:p w14:paraId="2E47DE25" w14:textId="77777777" w:rsidR="00732D74" w:rsidRDefault="00732D74" w:rsidP="00732D74">
      <w:pPr>
        <w:rPr>
          <w:rStyle w:val="StyleUnderline"/>
        </w:rPr>
      </w:pPr>
      <w:r w:rsidRPr="002F72DE">
        <w:rPr>
          <w:rStyle w:val="StyleUnderline"/>
        </w:rPr>
        <w:t>The statement shows that Kim is willing to test Trump’s patience and not bargain away his arsenal without sufficient security guarantees</w:t>
      </w:r>
      <w:r>
        <w:t xml:space="preserve">. The </w:t>
      </w:r>
      <w:r w:rsidRPr="002F72DE">
        <w:rPr>
          <w:rStyle w:val="StyleUnderline"/>
        </w:rPr>
        <w:t>regime’s belief that the weapons are needed to deter a U.S. attack dates back nearly 70 years to the still-unresolved Korean War, and will take more than a handshake to dispel.</w:t>
      </w:r>
    </w:p>
    <w:p w14:paraId="1622024B" w14:textId="77777777" w:rsidR="00732D74" w:rsidRDefault="00732D74" w:rsidP="00732D74">
      <w:pPr>
        <w:rPr>
          <w:rStyle w:val="StyleUnderline"/>
        </w:rPr>
      </w:pPr>
    </w:p>
    <w:p w14:paraId="30BF7B9F" w14:textId="77777777" w:rsidR="00732D74" w:rsidRDefault="00732D74" w:rsidP="00732D74">
      <w:pPr>
        <w:pStyle w:val="Heading4"/>
      </w:pPr>
      <w:r>
        <w:t>Nuclear weapons are North Korea’s survival strategy- they’re expanding capabilities now and there’s no way they give them up</w:t>
      </w:r>
    </w:p>
    <w:p w14:paraId="3CF65076" w14:textId="77777777" w:rsidR="00732D74" w:rsidRPr="006F783A" w:rsidRDefault="00732D74" w:rsidP="00732D74">
      <w:pPr>
        <w:rPr>
          <w:rStyle w:val="Style13ptBold"/>
        </w:rPr>
      </w:pPr>
      <w:r>
        <w:rPr>
          <w:rStyle w:val="Style13ptBold"/>
        </w:rPr>
        <w:t>Mitchell, The Hill defense reporter 18</w:t>
      </w:r>
    </w:p>
    <w:p w14:paraId="5079A691" w14:textId="77777777" w:rsidR="00732D74" w:rsidRDefault="00732D74" w:rsidP="00732D74">
      <w:r>
        <w:t>[Ellen, 6-30-2018, The Hill "Satellite images raise alarms about North Korean nukes" http://thehill.com/policy/defense/394896-satellite-images-raise-alarms-about-north-korean-nukes/ accessed: 7-12-2018//quan]</w:t>
      </w:r>
    </w:p>
    <w:p w14:paraId="65F7F180" w14:textId="77777777" w:rsidR="00732D74" w:rsidRPr="006F783A" w:rsidRDefault="00732D74" w:rsidP="00732D74"/>
    <w:p w14:paraId="73F899C2" w14:textId="77777777" w:rsidR="00732D74" w:rsidRPr="00B5678C" w:rsidRDefault="00732D74" w:rsidP="00732D74">
      <w:pPr>
        <w:rPr>
          <w:b/>
          <w:u w:val="single"/>
        </w:rPr>
      </w:pPr>
      <w:r w:rsidRPr="006F783A">
        <w:rPr>
          <w:rStyle w:val="StyleUnderline"/>
        </w:rPr>
        <w:t>Satellite images showing North Korea making substantial improvements to one of its nuclear research facilities are raising alarms that the government has little interest in actually giving up its nuclear arsenal.</w:t>
      </w:r>
    </w:p>
    <w:p w14:paraId="232F94A6" w14:textId="77777777" w:rsidR="00732D74" w:rsidRDefault="00732D74" w:rsidP="00732D74">
      <w:r w:rsidRPr="006F783A">
        <w:rPr>
          <w:rStyle w:val="StyleUnderline"/>
        </w:rPr>
        <w:t>Just two weeks after President Trump and North Korean leader Kim Jong Un signed a deal committing the U.S. to security guarantees in exchange for North Korea denuclearizing, satellite images show the country making “rapid” improvements to its Yongbyon Nuclear Scientific Research Center</w:t>
      </w:r>
      <w:r>
        <w:t>, according to 38 North, which monitors the country.</w:t>
      </w:r>
    </w:p>
    <w:p w14:paraId="736670CE" w14:textId="77777777" w:rsidR="00732D74" w:rsidRDefault="00732D74" w:rsidP="00732D74">
      <w:r>
        <w:t xml:space="preserve">NBC News also reported on Friday that </w:t>
      </w:r>
      <w:r w:rsidRPr="006F783A">
        <w:rPr>
          <w:rStyle w:val="StyleUnderline"/>
        </w:rPr>
        <w:t>U.S. intelligence agencies believe North Korea has increased its fuel production for nuclear missiles at several secret research sites</w:t>
      </w:r>
      <w:r>
        <w:t xml:space="preserve">, adding </w:t>
      </w:r>
      <w:r w:rsidRPr="006F783A">
        <w:rPr>
          <w:rStyle w:val="StyleUnderline"/>
        </w:rPr>
        <w:t xml:space="preserve">officials fear Kim may try to keep the sites hidden amid negotiations </w:t>
      </w:r>
      <w:r>
        <w:t>with the U.S.</w:t>
      </w:r>
    </w:p>
    <w:p w14:paraId="3C027A22" w14:textId="77777777" w:rsidR="00732D74" w:rsidRDefault="00732D74" w:rsidP="00732D74">
      <w:r>
        <w:t>The changes underscore the difficulty for Trump and the United States in counting on North Korea to stick with any commitments, a fact previous presidents in both parties have realized after failed talks with the country.</w:t>
      </w:r>
    </w:p>
    <w:p w14:paraId="46144863" w14:textId="77777777" w:rsidR="00732D74" w:rsidRDefault="00732D74" w:rsidP="00732D74">
      <w:r>
        <w:t>“</w:t>
      </w:r>
      <w:r w:rsidRPr="006F783A">
        <w:rPr>
          <w:rStyle w:val="StyleUnderline"/>
        </w:rPr>
        <w:t>There is no way North Korea will ever give up its nuclear weapons — ever,” said Harry Kazianis, director of The Center for the National Interest think tank</w:t>
      </w:r>
      <w:r>
        <w:t>, in response to the latest news.</w:t>
      </w:r>
    </w:p>
    <w:p w14:paraId="1329D63C" w14:textId="77777777" w:rsidR="00732D74" w:rsidRPr="00B5678C" w:rsidRDefault="00732D74" w:rsidP="00732D74">
      <w:pPr>
        <w:rPr>
          <w:b/>
          <w:u w:val="single"/>
        </w:rPr>
      </w:pPr>
      <w:r>
        <w:t xml:space="preserve">He argued that </w:t>
      </w:r>
      <w:r w:rsidRPr="006F783A">
        <w:rPr>
          <w:rStyle w:val="StyleUnderline"/>
        </w:rPr>
        <w:t>the latest satellite imagery is evidence that North Korea has no intention of giving up its nuclear program, which it has long seen as key to its survival.</w:t>
      </w:r>
    </w:p>
    <w:p w14:paraId="470C6E39" w14:textId="77777777" w:rsidR="00732D74" w:rsidRDefault="00732D74" w:rsidP="00732D74">
      <w:r>
        <w:t>“</w:t>
      </w:r>
      <w:r w:rsidRPr="006F783A">
        <w:rPr>
          <w:rStyle w:val="StyleUnderline"/>
        </w:rPr>
        <w:t>Since the summit we have learned that North Korea is looking for one thing only from the Trump administration: nuclear acceptance, not disarmament</w:t>
      </w:r>
      <w:r>
        <w:t>,” Kazianis said.</w:t>
      </w:r>
    </w:p>
    <w:p w14:paraId="42ED63EA" w14:textId="77777777" w:rsidR="00732D74" w:rsidRDefault="00732D74" w:rsidP="00732D74">
      <w:r>
        <w:t>North Korea benefited significantly from the June 12 summit between Trump and Kim, which was a propaganda victory for Pyongyang.</w:t>
      </w:r>
    </w:p>
    <w:p w14:paraId="281ECE5E" w14:textId="77777777" w:rsidR="00732D74" w:rsidRDefault="00732D74" w:rsidP="00732D74">
      <w:r>
        <w:t>In addition to the sight of Trump walking side-by-side with Kim, the president also agreed to temporarily halt major military exercises on the Korean Peninsula while talks continue.</w:t>
      </w:r>
    </w:p>
    <w:p w14:paraId="40DFB521" w14:textId="77777777" w:rsidR="00732D74" w:rsidRDefault="00732D74" w:rsidP="00732D74">
      <w:r>
        <w:t>Trump won a significant public relations coup himself from the meeting, which appeared to lift his poll numbers. He’s now doubling down with a planned summit next month with Russian President Vladimir Putin.</w:t>
      </w:r>
    </w:p>
    <w:p w14:paraId="613489AE" w14:textId="77777777" w:rsidR="00732D74" w:rsidRDefault="00732D74" w:rsidP="00732D74">
      <w:r>
        <w:t>But he has also taken some criticisms for claims that North Korea was no longer a threat.</w:t>
      </w:r>
    </w:p>
    <w:p w14:paraId="3792B81F" w14:textId="77777777" w:rsidR="00732D74" w:rsidRDefault="00732D74" w:rsidP="00732D74">
      <w:r>
        <w:t>On Twitter after the summit, Trump wrote that “everybody can now feel much safer than the day I took office. There is no longer a Nuclear Threat from North Korea. Meeting with Kim Jong Un was an interesting and very positive experience. North Korea has great potential for the future!"</w:t>
      </w:r>
    </w:p>
    <w:p w14:paraId="12AE43EC" w14:textId="77777777" w:rsidR="00732D74" w:rsidRDefault="00732D74" w:rsidP="00732D74">
      <w:r>
        <w:t>Administration officials have since walked those comments back.</w:t>
      </w:r>
    </w:p>
    <w:p w14:paraId="4270733A" w14:textId="77777777" w:rsidR="00732D74" w:rsidRDefault="00732D74" w:rsidP="00732D74">
      <w:pPr>
        <w:rPr>
          <w:rStyle w:val="StyleUnderline"/>
        </w:rPr>
      </w:pPr>
      <w:r w:rsidRPr="006F783A">
        <w:rPr>
          <w:rStyle w:val="StyleUnderline"/>
        </w:rPr>
        <w:t>Secretary of State Mike Pompeo told lawmakers on Wednesday that the U.S. still faces a nuclear threat from North Korea.</w:t>
      </w:r>
    </w:p>
    <w:p w14:paraId="6F013E47" w14:textId="77777777" w:rsidR="00732D74" w:rsidRPr="00B5678C" w:rsidRDefault="00732D74" w:rsidP="00732D74">
      <w:pPr>
        <w:rPr>
          <w:b/>
          <w:u w:val="single"/>
        </w:rPr>
      </w:pPr>
      <w:r w:rsidRPr="006F783A">
        <w:rPr>
          <w:rStyle w:val="StyleUnderline"/>
        </w:rPr>
        <w:t>He said that Trump intended to say that the threat had been reduced,.</w:t>
      </w:r>
    </w:p>
    <w:p w14:paraId="1DBF0B34" w14:textId="77777777" w:rsidR="00732D74" w:rsidRDefault="00732D74" w:rsidP="00732D74">
      <w:r>
        <w:t>“</w:t>
      </w:r>
      <w:r w:rsidRPr="006F783A">
        <w:rPr>
          <w:rStyle w:val="StyleUnderline"/>
        </w:rPr>
        <w:t>I don't think there's any doubt about that</w:t>
      </w:r>
      <w:r>
        <w:t>,” Pompeo told a congressional panel this week.</w:t>
      </w:r>
    </w:p>
    <w:p w14:paraId="451D8276" w14:textId="77777777" w:rsidR="00732D74" w:rsidRPr="00B5678C" w:rsidRDefault="00732D74" w:rsidP="00732D74">
      <w:pPr>
        <w:rPr>
          <w:b/>
          <w:u w:val="single"/>
        </w:rPr>
      </w:pPr>
      <w:r>
        <w:t xml:space="preserve">The </w:t>
      </w:r>
      <w:r w:rsidRPr="006F783A">
        <w:rPr>
          <w:rStyle w:val="StyleUnderline"/>
        </w:rPr>
        <w:t>satellite imagery suggesting North Korea is still keeping up its program magnifies the risk of counting on an unreliable country for Trump.</w:t>
      </w:r>
    </w:p>
    <w:p w14:paraId="1822C807" w14:textId="77777777" w:rsidR="00732D74" w:rsidRDefault="00732D74" w:rsidP="00732D74">
      <w:r>
        <w:t>Rep. Adam Kinzinger (R-Ill.) said Friday that “it’s hard to tell,” if North Korea is serious about giving up its nuclear armament, but believes that, regardless of Pyongyang’s actions, “there’s no option but denuclearization.”</w:t>
      </w:r>
    </w:p>
    <w:p w14:paraId="0960823F" w14:textId="77777777" w:rsidR="00732D74" w:rsidRDefault="00732D74" w:rsidP="00732D74">
      <w:r>
        <w:t>“Too many red lines have been painted to accept anything less or anything looking like the Iran deal,” Kinzinger added. “So I think they will have to get rid of them or war is the next reality.”</w:t>
      </w:r>
    </w:p>
    <w:p w14:paraId="56716C39" w14:textId="77777777" w:rsidR="00732D74" w:rsidRDefault="00732D74" w:rsidP="00732D74"/>
    <w:p w14:paraId="21792521" w14:textId="2052204C" w:rsidR="00BA55E6" w:rsidRDefault="00BA55E6" w:rsidP="00BA55E6">
      <w:pPr>
        <w:pStyle w:val="Heading4"/>
      </w:pPr>
      <w:r>
        <w:t>North Korea has no intention of denuclearization – they’re hiding missile creation facilities and stockpiles</w:t>
      </w:r>
    </w:p>
    <w:p w14:paraId="3F921C16" w14:textId="77777777" w:rsidR="00BA55E6" w:rsidRPr="00E92CAA" w:rsidRDefault="00BA55E6" w:rsidP="00BA55E6">
      <w:pPr>
        <w:rPr>
          <w:rStyle w:val="Style13ptBold"/>
        </w:rPr>
      </w:pPr>
      <w:r>
        <w:rPr>
          <w:rStyle w:val="Style13ptBold"/>
        </w:rPr>
        <w:t>Nakashima and Warrick, Washington Post national security reporters 18</w:t>
      </w:r>
    </w:p>
    <w:p w14:paraId="634C3B33" w14:textId="77777777" w:rsidR="00BA55E6" w:rsidRDefault="00BA55E6" w:rsidP="00BA55E6">
      <w:r>
        <w:t>[Ellen, 6-30-18, Washington Post, "North Korea working to conceal key aspects of its nuclear program, U.S. officials say" https://www.washingtonpost.com/world/national-security/north-korea-working-to-conceal-key-aspects-of-its-nuclear-program-us-officials-say/2018/06/30/deba64fa-7c82-11e8-93cc-6d3beccdd7a3_story.html?noredirect=on&amp;utm_term=.d056a6066444// accessed: 7-12-2018//quan]</w:t>
      </w:r>
    </w:p>
    <w:p w14:paraId="7E88111B" w14:textId="77777777" w:rsidR="00BA55E6" w:rsidRPr="00E92CAA" w:rsidRDefault="00BA55E6" w:rsidP="00BA55E6">
      <w:pPr>
        <w:rPr>
          <w:rStyle w:val="StyleUnderline"/>
        </w:rPr>
      </w:pPr>
    </w:p>
    <w:p w14:paraId="45052322" w14:textId="77777777" w:rsidR="00BA55E6" w:rsidRDefault="00BA55E6" w:rsidP="00BA55E6">
      <w:r w:rsidRPr="00E92CAA">
        <w:rPr>
          <w:rStyle w:val="StyleUnderline"/>
        </w:rPr>
        <w:t>U.S. intelligence officials, citing newly obtained evidence, have concluded that North Korea does not intend to fully surrender its nuclear stockpile, and instead is considering ways to conceal the number of weapons it has and secret production facilities,</w:t>
      </w:r>
      <w:r>
        <w:t xml:space="preserve"> according to U.S. officials.</w:t>
      </w:r>
    </w:p>
    <w:p w14:paraId="71219F99" w14:textId="77777777" w:rsidR="00BA55E6" w:rsidRDefault="00BA55E6" w:rsidP="00BA55E6">
      <w:r>
        <w:t xml:space="preserve">The </w:t>
      </w:r>
      <w:r w:rsidRPr="00E92CAA">
        <w:rPr>
          <w:rStyle w:val="StyleUnderline"/>
        </w:rPr>
        <w:t>evidence, collected in the wake of the June 12 summit</w:t>
      </w:r>
      <w:r>
        <w:t xml:space="preserve"> in Singapore, </w:t>
      </w:r>
      <w:r w:rsidRPr="00E92CAA">
        <w:rPr>
          <w:rStyle w:val="StyleUnderline"/>
        </w:rPr>
        <w:t>points to preparations to deceive the United States about the number of nuclear warheads in North Korea’s arsenal as well as the existence of undisclosed facilities used to make fissile material for nuclear bombs,</w:t>
      </w:r>
      <w:r>
        <w:t xml:space="preserve"> the officials said.</w:t>
      </w:r>
    </w:p>
    <w:p w14:paraId="31F49F07" w14:textId="77777777" w:rsidR="00BA55E6" w:rsidRPr="009E0451" w:rsidRDefault="00BA55E6" w:rsidP="00BA55E6">
      <w:pPr>
        <w:rPr>
          <w:b/>
          <w:u w:val="single"/>
        </w:rPr>
      </w:pPr>
      <w:r w:rsidRPr="00E92CAA">
        <w:rPr>
          <w:rStyle w:val="StyleUnderline"/>
        </w:rPr>
        <w:t>The findings support a new, previously undisclosed Defense Intelligence Agency estimate that North Korea is unlikely to denuclearize.</w:t>
      </w:r>
    </w:p>
    <w:p w14:paraId="10859F7F" w14:textId="77777777" w:rsidR="00BA55E6" w:rsidRDefault="00BA55E6" w:rsidP="00BA55E6">
      <w:r w:rsidRPr="00E92CAA">
        <w:rPr>
          <w:rStyle w:val="StyleUnderline"/>
        </w:rPr>
        <w:t>The assessment stands in stark contrast to President Trump’s exuberant comments following the summit, when he declared on Twitter that “there is no longer a nuclear threat” from North Korea</w:t>
      </w:r>
      <w:r>
        <w:t xml:space="preserve">. At a recent rally, he </w:t>
      </w:r>
      <w:r w:rsidRPr="00E92CAA">
        <w:rPr>
          <w:rStyle w:val="StyleUnderline"/>
        </w:rPr>
        <w:t>also said he had “great success’’ with Pyongyang</w:t>
      </w:r>
      <w:r>
        <w:t>.</w:t>
      </w:r>
    </w:p>
    <w:p w14:paraId="71447757" w14:textId="77777777" w:rsidR="00BA55E6" w:rsidRPr="009E0451" w:rsidRDefault="00BA55E6" w:rsidP="00BA55E6">
      <w:pPr>
        <w:rPr>
          <w:b/>
          <w:u w:val="single"/>
        </w:rPr>
      </w:pPr>
      <w:r w:rsidRPr="00E92CAA">
        <w:rPr>
          <w:rStyle w:val="StyleUnderline"/>
        </w:rPr>
        <w:t>Intelligence officials and many North Korea experts</w:t>
      </w:r>
      <w:r>
        <w:t xml:space="preserve"> </w:t>
      </w:r>
      <w:r w:rsidRPr="00E92CAA">
        <w:rPr>
          <w:rStyle w:val="StyleUnderline"/>
        </w:rPr>
        <w:t>have generally taken a more cautious view, noting that leader Kim Jong Un’s vague commitment to denuclearize the Korean Peninsula is a near-echo of earlier pledges from North Korean leaders over the past two decades, even as they accelerated efforts to build nuclear weapons in secret.</w:t>
      </w:r>
    </w:p>
    <w:p w14:paraId="6AA34B40" w14:textId="77777777" w:rsidR="00BA55E6" w:rsidRDefault="00BA55E6" w:rsidP="00BA55E6">
      <w:r>
        <w:t>Unraveling President Trump's claims about the North Korea deal</w:t>
      </w:r>
    </w:p>
    <w:p w14:paraId="158ABFD4" w14:textId="77777777" w:rsidR="00BA55E6" w:rsidRDefault="00BA55E6" w:rsidP="00BA55E6">
      <w:r>
        <w:t xml:space="preserve">The </w:t>
      </w:r>
      <w:r w:rsidRPr="00E92CAA">
        <w:rPr>
          <w:rStyle w:val="StyleUnderline"/>
        </w:rPr>
        <w:t>new intelligence, described by four officials who have seen it or received briefings, is based on material gathered in the weeks since the summit.</w:t>
      </w:r>
      <w:r>
        <w:t xml:space="preserve"> The officials insisted on anonymity to discuss sensitive assessments about a country that has long been one of the most difficult targets for spy agencies to penetrate. Some aspects of the U.S. intelligence were reported Friday by NBC News.</w:t>
      </w:r>
    </w:p>
    <w:p w14:paraId="06EDD8DF" w14:textId="77777777" w:rsidR="00BA55E6" w:rsidRPr="009E0451" w:rsidRDefault="00BA55E6" w:rsidP="00BA55E6">
      <w:pPr>
        <w:rPr>
          <w:b/>
          <w:u w:val="single"/>
        </w:rPr>
      </w:pPr>
      <w:r>
        <w:t xml:space="preserve">Specifically, </w:t>
      </w:r>
      <w:r w:rsidRPr="00E92CAA">
        <w:rPr>
          <w:rStyle w:val="StyleUnderline"/>
        </w:rPr>
        <w:t>the DIA has concluded that North Korean officials are exploring ways to deceive Washington about the number of nuclear warheads and missiles, and the types and numbers of facilities they have, believing that the United States is not aware of the full range of their activities.</w:t>
      </w:r>
    </w:p>
    <w:p w14:paraId="6DA5A6F8" w14:textId="77777777" w:rsidR="00BA55E6" w:rsidRPr="009E0451" w:rsidRDefault="00BA55E6" w:rsidP="00BA55E6">
      <w:pPr>
        <w:rPr>
          <w:b/>
          <w:u w:val="single"/>
        </w:rPr>
      </w:pPr>
      <w:r>
        <w:t>Some U</w:t>
      </w:r>
      <w:r w:rsidRPr="00E92CAA">
        <w:rPr>
          <w:rStyle w:val="StyleUnderline"/>
        </w:rPr>
        <w:t>.S. intelligence officials have for at least a year believed that the number of warheads is about 65</w:t>
      </w:r>
      <w:r>
        <w:t xml:space="preserve">, as reported last year by The Washington Post. </w:t>
      </w:r>
      <w:r w:rsidRPr="00E92CAA">
        <w:rPr>
          <w:rStyle w:val="StyleUnderline"/>
        </w:rPr>
        <w:t>But North Korean officials are suggesting that they declare far fewer.</w:t>
      </w:r>
    </w:p>
    <w:p w14:paraId="07036EA2" w14:textId="77777777" w:rsidR="00BA55E6" w:rsidRDefault="00BA55E6" w:rsidP="00BA55E6">
      <w:r w:rsidRPr="00E92CAA">
        <w:rPr>
          <w:rStyle w:val="StyleUnderline"/>
        </w:rPr>
        <w:t>The lone uranium-enrichment facility that has been acknowledged by North Korea is in Yongbyon, 60 miles north of Pyongyang</w:t>
      </w:r>
      <w:r>
        <w:t>. That site is estimated to have produced fissile material for as many as a couple of dozen warheads.</w:t>
      </w:r>
    </w:p>
    <w:p w14:paraId="29B7FE1E" w14:textId="77777777" w:rsidR="00BA55E6" w:rsidRPr="009E0451" w:rsidRDefault="00BA55E6" w:rsidP="00BA55E6">
      <w:pPr>
        <w:rPr>
          <w:b/>
          <w:u w:val="single"/>
        </w:rPr>
      </w:pPr>
      <w:r w:rsidRPr="00E92CAA">
        <w:rPr>
          <w:rStyle w:val="StyleUnderline"/>
        </w:rPr>
        <w:t>Meanwhile, the North Koreans also have operated a secret underground uranium enrichment site known as Kangson</w:t>
      </w:r>
      <w:r>
        <w:t xml:space="preserve">, which was first reported in May by The Washington Post. </w:t>
      </w:r>
      <w:r w:rsidRPr="00E92CAA">
        <w:rPr>
          <w:rStyle w:val="StyleUnderline"/>
        </w:rPr>
        <w:t>That site is believed by most officials to have twice the enrichment capacity of Yongbyon. U.S. intelligence agencies became aware of the nuclear facility in 2010.</w:t>
      </w:r>
    </w:p>
    <w:p w14:paraId="129C8065" w14:textId="77777777" w:rsidR="00BA55E6" w:rsidRDefault="00BA55E6" w:rsidP="00BA55E6">
      <w:r>
        <w:t xml:space="preserve">In recent years, the United States, through imagery and computer hacking, has improved its intelligence collection in North Korea. </w:t>
      </w:r>
      <w:r w:rsidRPr="00E92CAA">
        <w:rPr>
          <w:rStyle w:val="StyleUnderline"/>
        </w:rPr>
        <w:t>Officials in Pyongyang are seeking to obfuscate the true number of their weapons facilities, and U.S. intelligence officials believe that more than just one hidden site exists.</w:t>
      </w:r>
      <w:r>
        <w:t xml:space="preserve"> The Post is withholding details at the request of intelligence officials.</w:t>
      </w:r>
    </w:p>
    <w:p w14:paraId="18F65EB6" w14:textId="77777777" w:rsidR="00BA55E6" w:rsidRDefault="00BA55E6" w:rsidP="00BA55E6">
      <w:r>
        <w:t>The Office of the Director of National Intelligence declined requests for comment.</w:t>
      </w:r>
    </w:p>
    <w:p w14:paraId="3E9C328D" w14:textId="77777777" w:rsidR="00BA55E6" w:rsidRDefault="00BA55E6" w:rsidP="00BA55E6">
      <w:pPr>
        <w:rPr>
          <w:rStyle w:val="StyleUnderline"/>
        </w:rPr>
      </w:pPr>
      <w:r w:rsidRPr="00E92CAA">
        <w:rPr>
          <w:rStyle w:val="StyleUnderline"/>
        </w:rPr>
        <w:t>North Korea expert David Albright, a former United Nations weapons inspector and president of the Institute for Science and International Security, said the assessments come at a time when “there’s a worry that the Trump administration may go soft, and accept a deal that focuses on Yongbyon and forgets about these other sites.”</w:t>
      </w:r>
    </w:p>
    <w:p w14:paraId="094C1B2D" w14:textId="77777777" w:rsidR="00BA55E6" w:rsidRDefault="00BA55E6" w:rsidP="00BA55E6">
      <w:pPr>
        <w:rPr>
          <w:rStyle w:val="StyleUnderline"/>
        </w:rPr>
      </w:pPr>
    </w:p>
    <w:p w14:paraId="47BB398E" w14:textId="77777777" w:rsidR="00BA55E6" w:rsidRDefault="00BA55E6" w:rsidP="00BA55E6">
      <w:pPr>
        <w:pStyle w:val="Heading4"/>
      </w:pPr>
      <w:r>
        <w:t>North Korea has no intention of denuclearization and if they did the process would take years – risk of conflict is still high</w:t>
      </w:r>
    </w:p>
    <w:p w14:paraId="749BDCDE" w14:textId="77777777" w:rsidR="00BA55E6" w:rsidRPr="00E92CAA" w:rsidRDefault="00BA55E6" w:rsidP="00BA55E6">
      <w:pPr>
        <w:rPr>
          <w:rStyle w:val="Style13ptBold"/>
        </w:rPr>
      </w:pPr>
      <w:r>
        <w:rPr>
          <w:rStyle w:val="Style13ptBold"/>
        </w:rPr>
        <w:t>Nakashima and Warrick, Washington Post national security reporters 18</w:t>
      </w:r>
    </w:p>
    <w:p w14:paraId="1A751A26" w14:textId="77777777" w:rsidR="00BA55E6" w:rsidRDefault="00BA55E6" w:rsidP="00BA55E6">
      <w:r>
        <w:t>[Ellen, 6-30-18, Washington Post, "North Korea working to conceal key aspects of its nuclear program, U.S. officials say" https://www.washingtonpost.com/world/national-security/north-korea-working-to-conceal-key-aspects-of-its-nuclear-program-us-officials-say/2018/06/30/deba64fa-7c82-11e8-93cc-6d3beccdd7a3_story.html?noredirect=on&amp;utm_term=.d056a6066444// accessed: 7-12-2018//quan]</w:t>
      </w:r>
    </w:p>
    <w:p w14:paraId="1978F40E" w14:textId="77777777" w:rsidR="00BA55E6" w:rsidRPr="00E92CAA" w:rsidRDefault="00BA55E6" w:rsidP="00BA55E6"/>
    <w:p w14:paraId="5037852B" w14:textId="77777777" w:rsidR="00BA55E6" w:rsidRDefault="00BA55E6" w:rsidP="00BA55E6">
      <w:r w:rsidRPr="00E92CAA">
        <w:rPr>
          <w:rStyle w:val="StyleUnderline"/>
        </w:rPr>
        <w:t>Secretary of State Mike Pompeo has acknowledged that it could take years to implement any agreement on eliminating North Korea’s nuclear stockpile</w:t>
      </w:r>
      <w:r>
        <w:t xml:space="preserve">, a </w:t>
      </w:r>
      <w:r w:rsidRPr="00E92CAA">
        <w:rPr>
          <w:rStyle w:val="StyleUnderline"/>
        </w:rPr>
        <w:t>hard-won asset that North Korean leaders regard as a guarantor of their survival</w:t>
      </w:r>
      <w:r>
        <w:t>. Asked by senators on Wednesday about the status of private talks with North Korean officials, he declined to offer specifics.</w:t>
      </w:r>
    </w:p>
    <w:p w14:paraId="7CFC926B" w14:textId="77777777" w:rsidR="00BA55E6" w:rsidRDefault="00BA55E6" w:rsidP="00BA55E6">
      <w:r>
        <w:t>“I’m not prepared to talk about the details of the discussions that are taking place,” he said in testimony before the Senate Intelligence Committee. “I think it would be inappropriate and, frankly, counterproductive to achieving the end state that we’re hoping to achieve.”</w:t>
      </w:r>
    </w:p>
    <w:p w14:paraId="0089FDDF" w14:textId="77777777" w:rsidR="00BA55E6" w:rsidRDefault="00BA55E6" w:rsidP="00BA55E6">
      <w:r>
        <w:t>Asked about Trump’s claim that the North Korea threat had been eliminated, Pompeo said Trump had meant to say only that the threat had been reduced. “I don’t think there’s any doubt about that,” he said.</w:t>
      </w:r>
    </w:p>
    <w:p w14:paraId="48DD162C" w14:textId="77777777" w:rsidR="00BA55E6" w:rsidRDefault="00BA55E6" w:rsidP="00BA55E6">
      <w:r w:rsidRPr="00E92CAA">
        <w:rPr>
          <w:rStyle w:val="StyleUnderline"/>
        </w:rPr>
        <w:t>While North Korea made a public show in June of demolishing the country’s main nuclear weapons test site, there has been little public evidence of efforts to dismantle scores of other sites linked to production of nuclear and chemical weapons and delivery systems</w:t>
      </w:r>
      <w:r>
        <w:t>.</w:t>
      </w:r>
    </w:p>
    <w:p w14:paraId="64A87EBC" w14:textId="77777777" w:rsidR="00BA55E6" w:rsidRPr="009E0451" w:rsidRDefault="00BA55E6" w:rsidP="00BA55E6">
      <w:pPr>
        <w:rPr>
          <w:b/>
          <w:u w:val="single"/>
        </w:rPr>
      </w:pPr>
      <w:r w:rsidRPr="00E92CAA">
        <w:rPr>
          <w:rStyle w:val="StyleUnderline"/>
        </w:rPr>
        <w:t>Even if North Korea’s promises were sincere, it could take years of work, accompanied by an unprecedented agreement to grant access to outside inspectors</w:t>
      </w:r>
      <w:r>
        <w:t xml:space="preserve">, </w:t>
      </w:r>
      <w:r w:rsidRPr="00E92CAA">
        <w:rPr>
          <w:rStyle w:val="StyleUnderline"/>
        </w:rPr>
        <w:t>before U.S. officials could confidently say that the weapons threat has been neutralized.</w:t>
      </w:r>
    </w:p>
    <w:p w14:paraId="2F12D50E" w14:textId="77777777" w:rsidR="00BA55E6" w:rsidRDefault="00BA55E6" w:rsidP="00BA55E6">
      <w:r w:rsidRPr="00E92CAA">
        <w:rPr>
          <w:rStyle w:val="StyleUnderline"/>
        </w:rPr>
        <w:t>As of now, there is little proof that North Korea intends to go down that road,</w:t>
      </w:r>
      <w:r>
        <w:t xml:space="preserve"> longtime North Korea observers say.</w:t>
      </w:r>
    </w:p>
    <w:p w14:paraId="00843D00" w14:textId="77777777" w:rsidR="00BA55E6" w:rsidRDefault="00BA55E6" w:rsidP="00BA55E6">
      <w:r>
        <w:t>“</w:t>
      </w:r>
      <w:r w:rsidRPr="00E92CAA">
        <w:rPr>
          <w:rStyle w:val="StyleUnderline"/>
        </w:rPr>
        <w:t>North Korea has made no new commitments to denuclearization, and in fact has backed away from its previous commitments</w:t>
      </w:r>
      <w:r>
        <w:t>,” Abraham M. Denmark, Asia Program director of the Woodrow Wilson International Center for Scholars, told a House committee in late June.</w:t>
      </w:r>
    </w:p>
    <w:p w14:paraId="6C24E457" w14:textId="77777777" w:rsidR="00BA55E6" w:rsidRPr="00E92CAA" w:rsidRDefault="00BA55E6" w:rsidP="00BA55E6">
      <w:pPr>
        <w:rPr>
          <w:rStyle w:val="StyleUnderline"/>
        </w:rPr>
      </w:pPr>
      <w:r>
        <w:t>“</w:t>
      </w:r>
      <w:r w:rsidRPr="00E92CAA">
        <w:rPr>
          <w:rStyle w:val="StyleUnderline"/>
        </w:rPr>
        <w:t xml:space="preserve">North Korea remains free to manufacture more nuclear weapons, ballistic missiles and other weapons of mass destruction </w:t>
      </w:r>
      <w:r>
        <w:t>— even though it has unilaterally frozen testing of its nuclear weapons and certain ballistic missiles,” he said. “</w:t>
      </w:r>
      <w:r w:rsidRPr="00E92CAA">
        <w:rPr>
          <w:rStyle w:val="StyleUnderline"/>
        </w:rPr>
        <w:t>There is no deadline for them to eliminate their illegal capabilities, or even freeze their continued production.”</w:t>
      </w:r>
    </w:p>
    <w:p w14:paraId="5E58D86A" w14:textId="77777777" w:rsidR="00BA55E6" w:rsidRDefault="00BA55E6" w:rsidP="00BA55E6"/>
    <w:p w14:paraId="5E027F2B" w14:textId="77777777" w:rsidR="00BA55E6" w:rsidRDefault="00BA55E6" w:rsidP="00BA55E6">
      <w:pPr>
        <w:pStyle w:val="Heading4"/>
      </w:pPr>
      <w:r>
        <w:t>North Korea won’t comply with denuclearization</w:t>
      </w:r>
    </w:p>
    <w:p w14:paraId="20D57522" w14:textId="77777777" w:rsidR="00BA55E6" w:rsidRPr="006F783A" w:rsidRDefault="00BA55E6" w:rsidP="00BA55E6">
      <w:pPr>
        <w:rPr>
          <w:rStyle w:val="Style13ptBold"/>
        </w:rPr>
      </w:pPr>
      <w:r>
        <w:rPr>
          <w:rStyle w:val="Style13ptBold"/>
        </w:rPr>
        <w:t>Mitchell, The Hill defense reporter 18</w:t>
      </w:r>
    </w:p>
    <w:p w14:paraId="37FB4B08" w14:textId="77777777" w:rsidR="00BA55E6" w:rsidRDefault="00BA55E6" w:rsidP="00BA55E6">
      <w:r>
        <w:t>[Ellen, 6-30-2018, The Hill "Satellite images raise alarms about North Korean nukes" http://thehill.com/policy/defense/394896-satellite-images-raise-alarms-about-north-korean-nukes/ accessed: 7-12-2018//quan]</w:t>
      </w:r>
    </w:p>
    <w:p w14:paraId="3E7A35CB" w14:textId="77777777" w:rsidR="00BA55E6" w:rsidRPr="006F783A" w:rsidRDefault="00BA55E6" w:rsidP="00BA55E6"/>
    <w:p w14:paraId="716E75F3" w14:textId="77777777" w:rsidR="00BA55E6" w:rsidRPr="00B5678C" w:rsidRDefault="00BA55E6" w:rsidP="00BA55E6">
      <w:pPr>
        <w:rPr>
          <w:b/>
          <w:u w:val="single"/>
        </w:rPr>
      </w:pPr>
      <w:r>
        <w:t xml:space="preserve">But </w:t>
      </w:r>
      <w:r w:rsidRPr="006F783A">
        <w:rPr>
          <w:rStyle w:val="StyleUnderline"/>
        </w:rPr>
        <w:t>critics of the agreement signed by Trump and Kim say the document was vague, and did not provide enough details on the steps Pyongyang would take to denuclearize.</w:t>
      </w:r>
    </w:p>
    <w:p w14:paraId="35AFD6E0" w14:textId="77777777" w:rsidR="00BA55E6" w:rsidRDefault="00BA55E6" w:rsidP="00BA55E6">
      <w:r>
        <w:t>Those complaints appeared to be backed up by new images obtained by 38 North that revealed several adjustments to the Yongbyon Nuclear Scientific Research Center.</w:t>
      </w:r>
    </w:p>
    <w:p w14:paraId="35D322EC" w14:textId="77777777" w:rsidR="00BA55E6" w:rsidRDefault="00BA55E6" w:rsidP="00BA55E6">
      <w:r>
        <w:t>The improvements include a new cooling water pump house, multiple new buildings, completed construction on a cooling water reservoir and an apparently active radiochemical laboratory. It is unclear whether the reactor is still in operation.</w:t>
      </w:r>
    </w:p>
    <w:p w14:paraId="7FEF7F83" w14:textId="77777777" w:rsidR="00BA55E6" w:rsidRPr="00B5678C" w:rsidRDefault="00BA55E6" w:rsidP="00BA55E6">
      <w:pPr>
        <w:rPr>
          <w:b/>
          <w:u w:val="single"/>
        </w:rPr>
      </w:pPr>
      <w:r w:rsidRPr="006F783A">
        <w:rPr>
          <w:rStyle w:val="StyleUnderline"/>
        </w:rPr>
        <w:t>Kazianis said it appears that Kim is using the same strategy as his father and grandfather before him: “negotiate over his nuclear program for months if not years, and further cement Pyongyang as a nuclear power.”</w:t>
      </w:r>
    </w:p>
    <w:p w14:paraId="21FBC53E" w14:textId="77777777" w:rsidR="00BA55E6" w:rsidRPr="00B5678C" w:rsidRDefault="00BA55E6" w:rsidP="00BA55E6">
      <w:pPr>
        <w:rPr>
          <w:b/>
          <w:u w:val="single"/>
        </w:rPr>
      </w:pPr>
      <w:r>
        <w:t>“</w:t>
      </w:r>
      <w:r w:rsidRPr="006F783A">
        <w:rPr>
          <w:rStyle w:val="StyleUnderline"/>
        </w:rPr>
        <w:t>Pyongyang would love to have a productive and positive relationship with Washington, but from a position of strength</w:t>
      </w:r>
      <w:r>
        <w:t>, he said. “</w:t>
      </w:r>
      <w:r w:rsidRPr="006F783A">
        <w:rPr>
          <w:rStyle w:val="StyleUnderline"/>
        </w:rPr>
        <w:t>They will talk about denuclerization in very broad terms, but they see it far into the future — like when the whole world maybe gives up its nuclear arms.”</w:t>
      </w:r>
    </w:p>
    <w:p w14:paraId="52CAB0B7" w14:textId="77777777" w:rsidR="00BA55E6" w:rsidRDefault="00BA55E6" w:rsidP="00BA55E6">
      <w:r>
        <w:t>Other experts take a slightly more positive outlook, including Jonathan Schanzer, with the Foundation for Defense of Democracies.</w:t>
      </w:r>
    </w:p>
    <w:p w14:paraId="44EA4A7A" w14:textId="77777777" w:rsidR="00BA55E6" w:rsidRDefault="00BA55E6" w:rsidP="00BA55E6">
      <w:pPr>
        <w:rPr>
          <w:rStyle w:val="StyleUnderline"/>
        </w:rPr>
      </w:pPr>
      <w:r>
        <w:t xml:space="preserve">Schanzer told The Hill that while the </w:t>
      </w:r>
      <w:r w:rsidRPr="006F783A">
        <w:rPr>
          <w:rStyle w:val="StyleUnderline"/>
        </w:rPr>
        <w:t>recent satellite images are “undeniably a sign that North Korea is not going to be a compliant partner in this denuclearization effort” the administration is simply at the beginning of a process.</w:t>
      </w:r>
    </w:p>
    <w:p w14:paraId="6B37F6AC" w14:textId="77777777" w:rsidR="00BA55E6" w:rsidRDefault="00BA55E6" w:rsidP="00BA55E6">
      <w:pPr>
        <w:rPr>
          <w:u w:val="single"/>
        </w:rPr>
      </w:pPr>
    </w:p>
    <w:p w14:paraId="5CFF01D8" w14:textId="77777777" w:rsidR="00BA55E6" w:rsidRDefault="00BA55E6" w:rsidP="00BA55E6">
      <w:pPr>
        <w:pStyle w:val="Heading4"/>
      </w:pPr>
      <w:r>
        <w:t>The summit didn’t include North Korean denuclearization</w:t>
      </w:r>
    </w:p>
    <w:p w14:paraId="3DF6A1E5" w14:textId="57E6D852" w:rsidR="00BA55E6" w:rsidRPr="001B0A02" w:rsidRDefault="00BA55E6" w:rsidP="00BA55E6">
      <w:pPr>
        <w:rPr>
          <w:rStyle w:val="Style13ptBold"/>
        </w:rPr>
      </w:pPr>
      <w:r w:rsidRPr="001B0A02">
        <w:rPr>
          <w:rStyle w:val="Style13ptBold"/>
        </w:rPr>
        <w:t xml:space="preserve">Olorunnipa, Bloomberg </w:t>
      </w:r>
      <w:r w:rsidR="000344EA">
        <w:rPr>
          <w:rStyle w:val="Style13ptBold"/>
        </w:rPr>
        <w:t>W</w:t>
      </w:r>
      <w:r w:rsidRPr="001B0A02">
        <w:rPr>
          <w:rStyle w:val="Style13ptBold"/>
        </w:rPr>
        <w:t xml:space="preserve">hite </w:t>
      </w:r>
      <w:r w:rsidR="000344EA">
        <w:rPr>
          <w:rStyle w:val="Style13ptBold"/>
        </w:rPr>
        <w:t>H</w:t>
      </w:r>
      <w:r w:rsidRPr="001B0A02">
        <w:rPr>
          <w:rStyle w:val="Style13ptBold"/>
        </w:rPr>
        <w:t>ouse reporter</w:t>
      </w:r>
      <w:r>
        <w:rPr>
          <w:rStyle w:val="Style13ptBold"/>
        </w:rPr>
        <w:t>,</w:t>
      </w:r>
      <w:r w:rsidRPr="001B0A02">
        <w:rPr>
          <w:rStyle w:val="Style13ptBold"/>
        </w:rPr>
        <w:t xml:space="preserve"> 18</w:t>
      </w:r>
    </w:p>
    <w:p w14:paraId="39ADB3A5" w14:textId="77777777" w:rsidR="00BA55E6" w:rsidRDefault="00BA55E6" w:rsidP="00BA55E6">
      <w:r>
        <w:t>[Toluse, 6-14-2018, Bloomberg, "Trump-Kim Deal Signals North Korea May Never Give Up Its Nukes" https://www.bloomberg.com/news/articles/2018-06-14/trump-kim-deal-signals-north-korea-may-never-give-up-its-nukes/ accessed: 7-12-2018//quan]</w:t>
      </w:r>
    </w:p>
    <w:p w14:paraId="57D19888" w14:textId="77777777" w:rsidR="00BA55E6" w:rsidRPr="001B0A02" w:rsidRDefault="00BA55E6" w:rsidP="00BA55E6"/>
    <w:p w14:paraId="1ED58036" w14:textId="77777777" w:rsidR="00BA55E6" w:rsidRDefault="00BA55E6" w:rsidP="00BA55E6">
      <w:r w:rsidRPr="001B0A02">
        <w:rPr>
          <w:rStyle w:val="StyleUnderline"/>
        </w:rPr>
        <w:t>North Korean leader Kim Jong Un hasn’t given up a single nuclear weapon</w:t>
      </w:r>
      <w:r>
        <w:t xml:space="preserve">, </w:t>
      </w:r>
      <w:r w:rsidRPr="001B0A02">
        <w:rPr>
          <w:rStyle w:val="StyleUnderline"/>
        </w:rPr>
        <w:t>but that didn’t stop</w:t>
      </w:r>
      <w:r>
        <w:t xml:space="preserve"> President Donald </w:t>
      </w:r>
      <w:r w:rsidRPr="001B0A02">
        <w:rPr>
          <w:rStyle w:val="StyleUnderline"/>
        </w:rPr>
        <w:t>Trump from reassuring Americans</w:t>
      </w:r>
      <w:r>
        <w:t xml:space="preserve"> on Twitter that they should “sleep well” because </w:t>
      </w:r>
      <w:r w:rsidRPr="001B0A02">
        <w:rPr>
          <w:rStyle w:val="StyleUnderline"/>
        </w:rPr>
        <w:t>the nuclear threat from Pyongyang is over</w:t>
      </w:r>
      <w:r>
        <w:t>.</w:t>
      </w:r>
    </w:p>
    <w:p w14:paraId="7FA4532E" w14:textId="77777777" w:rsidR="00BA55E6" w:rsidRDefault="00BA55E6" w:rsidP="00BA55E6">
      <w:r>
        <w:t>That public strategy is leading some analysts to believe Trump might be willing to live with a nuclear armed North Korea just as the U.S. has learned to live with other nuclear nations, like Pakistan and India.</w:t>
      </w:r>
    </w:p>
    <w:p w14:paraId="5E181B6C" w14:textId="77777777" w:rsidR="00BA55E6" w:rsidRDefault="00BA55E6" w:rsidP="00BA55E6">
      <w:r w:rsidRPr="001B0A02">
        <w:rPr>
          <w:rStyle w:val="StyleUnderline"/>
        </w:rPr>
        <w:t>Despite tough U.S. talk before the summit about “complete” and “verifiable” denuclearization, the vaguely worded 1 1/2-page document Trump and Kim signed doesn’t include that language and essentially represents “tacit approval” of North Korea’s nuclear program,</w:t>
      </w:r>
      <w:r>
        <w:t xml:space="preserve"> said Jeffery Lewis, director of the East Asia Non-Proliferation Program at the Middlebury Institute for International Studies in Monterey, California.</w:t>
      </w:r>
    </w:p>
    <w:p w14:paraId="5DE0E70F" w14:textId="77777777" w:rsidR="00BA55E6" w:rsidRPr="001B0A02" w:rsidRDefault="00BA55E6" w:rsidP="00BA55E6">
      <w:pPr>
        <w:rPr>
          <w:u w:val="single"/>
        </w:rPr>
      </w:pPr>
      <w:r>
        <w:t>“I don’t think it would be the end of the world, because it’s the world we already live in,” he said. “</w:t>
      </w:r>
      <w:r w:rsidRPr="001B0A02">
        <w:rPr>
          <w:rStyle w:val="StyleUnderline"/>
        </w:rPr>
        <w:t>My worry is that the president keeps promising that Kim will give up his weapons. If he suddenly wakes up one day and realizes what’s really going on, he could just explode, and then we’re in real trouble.”</w:t>
      </w:r>
    </w:p>
    <w:p w14:paraId="180D08B6" w14:textId="77777777" w:rsidR="00BA55E6" w:rsidRDefault="00BA55E6" w:rsidP="00BA55E6">
      <w:r>
        <w:t>Even the Foundation for Defense of Democracies, a Washington-based policy research group normally supportive of Trump’s foreign policy, signaled its reservations.</w:t>
      </w:r>
    </w:p>
    <w:p w14:paraId="4713F4ED" w14:textId="77777777" w:rsidR="00BA55E6" w:rsidRDefault="00BA55E6" w:rsidP="00BA55E6">
      <w:pPr>
        <w:rPr>
          <w:rStyle w:val="StyleUnderline"/>
        </w:rPr>
      </w:pPr>
      <w:r>
        <w:t>“</w:t>
      </w:r>
      <w:r w:rsidRPr="001B0A02">
        <w:rPr>
          <w:rStyle w:val="StyleUnderline"/>
        </w:rPr>
        <w:t>It is difficult to evaluate whether Trump and Kim’s joint statement is a small step toward” verifiable denuclearization or is, instead, “a sign that the Trump administration will accept other outcomes.”</w:t>
      </w:r>
    </w:p>
    <w:p w14:paraId="63A7F486" w14:textId="77777777" w:rsidR="00BA55E6" w:rsidRDefault="00BA55E6" w:rsidP="00BA55E6">
      <w:pPr>
        <w:rPr>
          <w:rStyle w:val="StyleUnderline"/>
        </w:rPr>
      </w:pPr>
    </w:p>
    <w:p w14:paraId="3D5C9D02" w14:textId="4E05ABE3" w:rsidR="00ED7D32" w:rsidRDefault="00ED7D32" w:rsidP="00ED7D32">
      <w:pPr>
        <w:pStyle w:val="Heading3"/>
      </w:pPr>
      <w:bookmarkStart w:id="39" w:name="_Toc519349717"/>
      <w:r>
        <w:t>Turns Case</w:t>
      </w:r>
      <w:bookmarkEnd w:id="39"/>
    </w:p>
    <w:p w14:paraId="4AA00519" w14:textId="77777777" w:rsidR="000344EA" w:rsidRPr="000344EA" w:rsidRDefault="000344EA" w:rsidP="000344EA"/>
    <w:p w14:paraId="250037E2" w14:textId="77777777" w:rsidR="00ED7D32" w:rsidRDefault="00ED7D32" w:rsidP="00ED7D32">
      <w:pPr>
        <w:pStyle w:val="Heading4"/>
      </w:pPr>
      <w:r>
        <w:t>Base decline leads to xenophobia and the erosion of the liberal order—turns the aff</w:t>
      </w:r>
    </w:p>
    <w:p w14:paraId="146CB0FF" w14:textId="77777777" w:rsidR="00ED7D32" w:rsidRPr="000970FD" w:rsidRDefault="00ED7D32" w:rsidP="00ED7D32">
      <w:pPr>
        <w:rPr>
          <w:rStyle w:val="Style13ptBold"/>
        </w:rPr>
      </w:pPr>
      <w:r>
        <w:rPr>
          <w:rStyle w:val="Style13ptBold"/>
        </w:rPr>
        <w:t>Parmar, University of London international politics professor, 18</w:t>
      </w:r>
    </w:p>
    <w:p w14:paraId="28CEDC96" w14:textId="77777777" w:rsidR="00ED7D32" w:rsidRDefault="00ED7D32" w:rsidP="00ED7D32">
      <w:r>
        <w:t xml:space="preserve">[Inderjeet, 03/31/2018, </w:t>
      </w:r>
      <w:r>
        <w:rPr>
          <w:i/>
        </w:rPr>
        <w:t>TheWire</w:t>
      </w:r>
      <w:r>
        <w:t xml:space="preserve">, “Trump's Game of Musical Chairs Is Taking a Risky Turn,” </w:t>
      </w:r>
      <w:hyperlink r:id="rId67" w:history="1">
        <w:r w:rsidRPr="00DE7B4B">
          <w:rPr>
            <w:rStyle w:val="Hyperlink"/>
          </w:rPr>
          <w:t>https://thewire.in/world/trump-game-musical-chairs</w:t>
        </w:r>
      </w:hyperlink>
      <w:r>
        <w:t>, accessed 07/10/2018, AMS]</w:t>
      </w:r>
    </w:p>
    <w:p w14:paraId="22F137F1" w14:textId="77777777" w:rsidR="00ED7D32" w:rsidRPr="000970FD" w:rsidRDefault="00ED7D32" w:rsidP="00ED7D32"/>
    <w:p w14:paraId="1AFBDD0A" w14:textId="77777777" w:rsidR="00ED7D32" w:rsidRPr="000970FD" w:rsidRDefault="00ED7D32" w:rsidP="00ED7D32">
      <w:pPr>
        <w:rPr>
          <w:rStyle w:val="StyleUnderline"/>
        </w:rPr>
      </w:pPr>
      <w:r w:rsidRPr="000970FD">
        <w:t xml:space="preserve">But </w:t>
      </w:r>
      <w:r w:rsidRPr="000970FD">
        <w:rPr>
          <w:rStyle w:val="StyleUnderline"/>
        </w:rPr>
        <w:t>the Trump strategy is politically-convenient, distracting attention from basic domestic sources of the political legitimacy crisis laid bare in the historic election campaigns of 2016. By blaming the foreigner, the outsider, the immigrant, Trump sends a loud and clear message to his political base – ‘America First’ and ‘Make America Great Again’!</w:t>
      </w:r>
    </w:p>
    <w:p w14:paraId="4B5B7CDC" w14:textId="77777777" w:rsidR="00ED7D32" w:rsidRPr="000970FD" w:rsidRDefault="00ED7D32" w:rsidP="00ED7D32">
      <w:r w:rsidRPr="000970FD">
        <w:t xml:space="preserve">Thus far, </w:t>
      </w:r>
      <w:r w:rsidRPr="000970FD">
        <w:rPr>
          <w:rStyle w:val="StyleUnderline"/>
        </w:rPr>
        <w:t>his core support remains solid – at around 80% favourability among his GOP 2016 voters – but as this base erodes, however slowly, we should expect more xenophobic rhetoric and policies as we approach November 2018</w:t>
      </w:r>
      <w:r w:rsidRPr="000970FD">
        <w:t>.</w:t>
      </w:r>
    </w:p>
    <w:p w14:paraId="0FD1CE8E" w14:textId="77777777" w:rsidR="00ED7D32" w:rsidRPr="000970FD" w:rsidRDefault="00ED7D32" w:rsidP="00ED7D32">
      <w:pPr>
        <w:rPr>
          <w:rStyle w:val="StyleUnderline"/>
        </w:rPr>
      </w:pPr>
      <w:r w:rsidRPr="000970FD">
        <w:rPr>
          <w:rStyle w:val="StyleUnderline"/>
        </w:rPr>
        <w:t>Likely result</w:t>
      </w:r>
      <w:r w:rsidRPr="000970FD">
        <w:t xml:space="preserve">? In the end, I doubt the damage that Trump inflicts on the international order will bring about its demise – the order is deeply-embedded and has powerful support among global elites. Yet, </w:t>
      </w:r>
      <w:r w:rsidRPr="000970FD">
        <w:rPr>
          <w:rStyle w:val="StyleUnderline"/>
        </w:rPr>
        <w:t>the crisis of that liberal order, which predates Trump, will continue to deepen for the simple reason that at a very basic level, the order is not serving well an increasingly larger proportion of the world’s people, including in the West. The political crisis is probably more acute inside the US than elsewhere at this time, though the symptoms are evident in the rise of populist right-wing nationalism and the erosion or near-collapse of the political centre across Europe.</w:t>
      </w:r>
    </w:p>
    <w:p w14:paraId="7EEDCDC3" w14:textId="77777777" w:rsidR="00ED7D32" w:rsidRPr="000970FD" w:rsidRDefault="00ED7D32" w:rsidP="00ED7D32">
      <w:r w:rsidRPr="000970FD">
        <w:t>But in the US, the rise of the Left is actually the bigger story, launched by the Bernie Sanders campaign, galvanised into mass opposition since Trump’s inauguration by women’s marches, teachers’ strikes, and since the recent Florida school shooting, among school children more generally. Millennials are on the march, in particular, and they have swung left, and passionately anti-Trump.</w:t>
      </w:r>
    </w:p>
    <w:p w14:paraId="03FBAA2E" w14:textId="77777777" w:rsidR="00ED7D32" w:rsidRPr="000970FD" w:rsidRDefault="00ED7D32" w:rsidP="00ED7D32">
      <w:r w:rsidRPr="000970FD">
        <w:t>The North Korea meet</w:t>
      </w:r>
    </w:p>
    <w:p w14:paraId="68BC4F65" w14:textId="77777777" w:rsidR="00ED7D32" w:rsidRPr="000970FD" w:rsidRDefault="00ED7D32" w:rsidP="00ED7D32">
      <w:pPr>
        <w:rPr>
          <w:rStyle w:val="StyleUnderline"/>
        </w:rPr>
      </w:pPr>
      <w:r w:rsidRPr="000970FD">
        <w:rPr>
          <w:rStyle w:val="StyleUnderline"/>
        </w:rPr>
        <w:t>Pompeo and Bolton might be just the kind of men to advise President Trump as he prepares the optics for upcoming talks with Kim Jong-un. They are Trump loyalists; Bolton was a fervent proponent and facilitator of the Iraq war, as President Bush’s arms control under-secretary. They’re hardliners on Iran, Syria, Russia, China, unafraid to counsel pre-emptive military strikes, as Bolton so disastrously did over non-existent weapons of mass destruction in Iraq.</w:t>
      </w:r>
    </w:p>
    <w:p w14:paraId="1B3EC7BC" w14:textId="77777777" w:rsidR="00ED7D32" w:rsidRPr="000970FD" w:rsidRDefault="00ED7D32" w:rsidP="00ED7D32">
      <w:r w:rsidRPr="000970FD">
        <w:t xml:space="preserve">Yet, </w:t>
      </w:r>
      <w:r w:rsidRPr="000970FD">
        <w:rPr>
          <w:rStyle w:val="StyleUnderline"/>
        </w:rPr>
        <w:t>if President Trump is serious about an agreement to denuclearise North Korea, how he and his team handle diplomacy and optics with Iran may be key</w:t>
      </w:r>
      <w:r w:rsidRPr="000970FD">
        <w:t>. The renegotiation of the Iran nuclear agreement, for example, is likely to involve its (non-nuclear) ballistic missile programme, as well as guarantees on regime change, which Iran’s leaders fear drives US policy in their region.</w:t>
      </w:r>
    </w:p>
    <w:p w14:paraId="52813C4E" w14:textId="77777777" w:rsidR="00ED7D32" w:rsidRPr="000970FD" w:rsidRDefault="00ED7D32" w:rsidP="00ED7D32">
      <w:r w:rsidRPr="000970FD">
        <w:t xml:space="preserve">But </w:t>
      </w:r>
      <w:r w:rsidRPr="000970FD">
        <w:rPr>
          <w:rStyle w:val="StyleUnderline"/>
        </w:rPr>
        <w:t xml:space="preserve">if the aim is rhetorical fire and fury, and </w:t>
      </w:r>
      <w:r w:rsidRPr="000970FD">
        <w:rPr>
          <w:rStyle w:val="Emphasis"/>
        </w:rPr>
        <w:t>a military build-up to boot, to put Iran and North Korea ‘in their place’</w:t>
      </w:r>
      <w:r w:rsidRPr="000970FD">
        <w:rPr>
          <w:rStyle w:val="StyleUnderline"/>
        </w:rPr>
        <w:t xml:space="preserve"> then </w:t>
      </w:r>
      <w:r w:rsidRPr="000970FD">
        <w:rPr>
          <w:rStyle w:val="Emphasis"/>
        </w:rPr>
        <w:t>the likelihood of conflict</w:t>
      </w:r>
      <w:r w:rsidRPr="000970FD">
        <w:rPr>
          <w:rStyle w:val="StyleUnderline"/>
        </w:rPr>
        <w:t xml:space="preserve">, especially over Iran, </w:t>
      </w:r>
      <w:r w:rsidRPr="000970FD">
        <w:rPr>
          <w:rStyle w:val="Emphasis"/>
        </w:rPr>
        <w:t>increases.</w:t>
      </w:r>
      <w:r w:rsidRPr="000970FD">
        <w:rPr>
          <w:rStyle w:val="StyleUnderline"/>
        </w:rPr>
        <w:t xml:space="preserve"> China, which is invested in a friendly regime in North Korea, would not accept a pro-American Korean peninsula</w:t>
      </w:r>
      <w:r w:rsidRPr="000970FD">
        <w:t>.</w:t>
      </w:r>
    </w:p>
    <w:p w14:paraId="42F36157" w14:textId="77777777" w:rsidR="00ED7D32" w:rsidRPr="000970FD" w:rsidRDefault="00ED7D32" w:rsidP="00ED7D32">
      <w:r w:rsidRPr="000970FD">
        <w:t>Shifting power balances</w:t>
      </w:r>
    </w:p>
    <w:p w14:paraId="0DEA1AC1" w14:textId="77777777" w:rsidR="00ED7D32" w:rsidRPr="000970FD" w:rsidRDefault="00ED7D32" w:rsidP="00ED7D32">
      <w:r w:rsidRPr="000970FD">
        <w:rPr>
          <w:rStyle w:val="StyleUnderline"/>
        </w:rPr>
        <w:t>With the sacking of Rex Tillerson, the removal of General H.R. McMaster from the National Security Council and the appointment of John Bolton</w:t>
      </w:r>
      <w:r w:rsidRPr="000970FD">
        <w:t xml:space="preserve">, even </w:t>
      </w:r>
      <w:r w:rsidRPr="000970FD">
        <w:rPr>
          <w:rStyle w:val="StyleUnderline"/>
        </w:rPr>
        <w:t>the veneer of diplomacy appears to be giving way to military power and the credible threat of the use of massive force, the consequences of which would be catastrophic. Trump</w:t>
      </w:r>
      <w:r w:rsidRPr="000970FD">
        <w:t xml:space="preserve">, however, </w:t>
      </w:r>
      <w:r w:rsidRPr="000970FD">
        <w:rPr>
          <w:rStyle w:val="StyleUnderline"/>
        </w:rPr>
        <w:t>appears to be assembling a war cabinet</w:t>
      </w:r>
      <w:r w:rsidRPr="000970FD">
        <w:t>.</w:t>
      </w:r>
    </w:p>
    <w:p w14:paraId="691110EA" w14:textId="77777777" w:rsidR="00ED7D32" w:rsidRPr="000970FD" w:rsidRDefault="00ED7D32" w:rsidP="00ED7D32">
      <w:pPr>
        <w:rPr>
          <w:rStyle w:val="StyleUnderline"/>
        </w:rPr>
      </w:pPr>
      <w:r w:rsidRPr="000970FD">
        <w:t xml:space="preserve">As in other regards, however, Trump is hardly the architect of the broader shift from diplomacy to military force in America’s power projection. Since 9/11 in particular, </w:t>
      </w:r>
      <w:r w:rsidRPr="000970FD">
        <w:rPr>
          <w:rStyle w:val="StyleUnderline"/>
        </w:rPr>
        <w:t>the power balance in US strategy has decisively shifted towards the military and war, towards the Pentagon and CIA, and selective commitment to international law.</w:t>
      </w:r>
    </w:p>
    <w:p w14:paraId="4EC2C0B1" w14:textId="77F05D8E" w:rsidR="00ED7D32" w:rsidRDefault="00ED7D32" w:rsidP="00ED7D32">
      <w:r w:rsidRPr="000970FD">
        <w:rPr>
          <w:rStyle w:val="StyleUnderline"/>
        </w:rPr>
        <w:t>With the rise of Mike Pompeo and John Bolton, backed by President Trump’s favourite think tank, the Heritage Foundation</w:t>
      </w:r>
      <w:r w:rsidRPr="000970FD">
        <w:t xml:space="preserve"> – which backs robust US leadership vis a vis Russia, Iran, China, North Korea, Isis, </w:t>
      </w:r>
      <w:r w:rsidRPr="000970FD">
        <w:rPr>
          <w:rStyle w:val="StyleUnderline"/>
        </w:rPr>
        <w:t>Trump would now appear to have embraced a mix of neo-conservative and right-wing conservative nationalism</w:t>
      </w:r>
      <w:r w:rsidRPr="000970FD">
        <w:t xml:space="preserve"> – the very tendencies he attacked and who attacked him as unfit for office during the 2016 election campaign.</w:t>
      </w:r>
    </w:p>
    <w:p w14:paraId="5B4209BE" w14:textId="77777777" w:rsidR="000344EA" w:rsidRDefault="000344EA" w:rsidP="00ED7D32"/>
    <w:p w14:paraId="20671E6B" w14:textId="77777777" w:rsidR="002156F8" w:rsidRDefault="00C23D1E" w:rsidP="002156F8">
      <w:pPr>
        <w:pStyle w:val="Heading1"/>
      </w:pPr>
      <w:bookmarkStart w:id="40" w:name="_Toc519349718"/>
      <w:r>
        <w:t xml:space="preserve">Base DA </w:t>
      </w:r>
      <w:r w:rsidR="002156F8">
        <w:t>Aff</w:t>
      </w:r>
      <w:bookmarkEnd w:id="40"/>
    </w:p>
    <w:p w14:paraId="2F06B9BA" w14:textId="77777777" w:rsidR="00E54EBD" w:rsidRPr="00E54EBD" w:rsidRDefault="00E54EBD" w:rsidP="00E54EBD"/>
    <w:p w14:paraId="300FD9A8" w14:textId="3680F743" w:rsidR="00457F2F" w:rsidRDefault="00457F2F" w:rsidP="00457F2F">
      <w:pPr>
        <w:pStyle w:val="Heading2"/>
      </w:pPr>
      <w:bookmarkStart w:id="41" w:name="_Toc519349719"/>
      <w:r>
        <w:t>Uniqueness</w:t>
      </w:r>
      <w:r w:rsidR="003E2A85">
        <w:t xml:space="preserve"> Answers</w:t>
      </w:r>
      <w:bookmarkEnd w:id="41"/>
    </w:p>
    <w:p w14:paraId="3DF6DBA0" w14:textId="77777777" w:rsidR="000344EA" w:rsidRPr="000344EA" w:rsidRDefault="000344EA" w:rsidP="000344EA"/>
    <w:p w14:paraId="7080AE99" w14:textId="77777777" w:rsidR="00C23D1E" w:rsidRDefault="00C23D1E" w:rsidP="00C23D1E">
      <w:pPr>
        <w:pStyle w:val="Heading3"/>
      </w:pPr>
      <w:bookmarkStart w:id="42" w:name="_Toc519349720"/>
      <w:r>
        <w:t>Uniqueness Overwhelms the Link – 90%</w:t>
      </w:r>
      <w:bookmarkEnd w:id="42"/>
    </w:p>
    <w:p w14:paraId="13B7237D" w14:textId="77777777" w:rsidR="00C23D1E" w:rsidRPr="00D930B9" w:rsidRDefault="00C23D1E" w:rsidP="00C23D1E"/>
    <w:p w14:paraId="73D92848" w14:textId="77777777" w:rsidR="00C23D1E" w:rsidRDefault="00C23D1E" w:rsidP="00C23D1E">
      <w:pPr>
        <w:pStyle w:val="Heading4"/>
      </w:pPr>
      <w:r>
        <w:t>Trump base support high now – 90% of Republicans approve of Trump</w:t>
      </w:r>
    </w:p>
    <w:p w14:paraId="6CEB42FF" w14:textId="77777777" w:rsidR="00C23D1E" w:rsidRDefault="00C23D1E" w:rsidP="00C23D1E">
      <w:pPr>
        <w:rPr>
          <w:rStyle w:val="Style13ptBold"/>
        </w:rPr>
      </w:pPr>
      <w:r w:rsidRPr="00CA3CF7">
        <w:rPr>
          <w:rStyle w:val="Style13ptBold"/>
        </w:rPr>
        <w:t>Peters</w:t>
      </w:r>
      <w:r>
        <w:rPr>
          <w:rStyle w:val="Style13ptBold"/>
        </w:rPr>
        <w:t>,</w:t>
      </w:r>
      <w:r w:rsidRPr="00CA3CF7">
        <w:rPr>
          <w:rStyle w:val="Style13ptBold"/>
        </w:rPr>
        <w:t xml:space="preserve"> New York Times Washington Bureau politics reporter</w:t>
      </w:r>
      <w:r>
        <w:rPr>
          <w:rStyle w:val="Style13ptBold"/>
        </w:rPr>
        <w:t>,</w:t>
      </w:r>
      <w:r w:rsidRPr="00CA3CF7">
        <w:rPr>
          <w:rStyle w:val="Style13ptBold"/>
        </w:rPr>
        <w:t xml:space="preserve"> 18</w:t>
      </w:r>
    </w:p>
    <w:p w14:paraId="18761FC2" w14:textId="77777777" w:rsidR="00C23D1E" w:rsidRDefault="00C23D1E" w:rsidP="00C23D1E">
      <w:r>
        <w:t>[Jeremy W., 6-23-2018, The New York Times, "As Critics Assail Trump, His Supporters Dig In Deeper" https://www.nytimes.com/2018/06/23/us/politics/republican-voters-trump.html/ accessed: 7-8-2018//quan]</w:t>
      </w:r>
    </w:p>
    <w:p w14:paraId="06AD1758" w14:textId="77777777" w:rsidR="00C23D1E" w:rsidRPr="00CA3CF7" w:rsidRDefault="00C23D1E" w:rsidP="00C23D1E"/>
    <w:p w14:paraId="3965317C" w14:textId="77777777" w:rsidR="00C23D1E" w:rsidRDefault="00C23D1E" w:rsidP="00C23D1E">
      <w:r>
        <w:t xml:space="preserve">In interviews across the country over the last few days, dozens of </w:t>
      </w:r>
      <w:r w:rsidRPr="00CA3CF7">
        <w:rPr>
          <w:rStyle w:val="StyleUnderline"/>
        </w:rPr>
        <w:t>Trump voters, as well as pollsters and strategists, described something like a bonding experience with the president that happens each time Republicans have to answer a now-familiar question: “How can you possibly still support this man?”</w:t>
      </w:r>
      <w:r>
        <w:t xml:space="preserve"> </w:t>
      </w:r>
      <w:r w:rsidRPr="00CA3CF7">
        <w:rPr>
          <w:rStyle w:val="StyleUnderline"/>
        </w:rPr>
        <w:t>Their resilience suggests a level of unity among Republicans that could help mitigate Mr. Trump’s low overall approval ratings</w:t>
      </w:r>
      <w:r>
        <w:t xml:space="preserve"> and aid his party’s chances of keeping control of the House of Representatives in November.</w:t>
      </w:r>
    </w:p>
    <w:p w14:paraId="7A282375" w14:textId="77777777" w:rsidR="00C23D1E" w:rsidRPr="00EA74EC" w:rsidRDefault="00C23D1E" w:rsidP="00C23D1E">
      <w:pPr>
        <w:rPr>
          <w:b/>
          <w:u w:val="single"/>
        </w:rPr>
      </w:pPr>
      <w:r>
        <w:t>“</w:t>
      </w:r>
      <w:r w:rsidRPr="00CA3CF7">
        <w:rPr>
          <w:rStyle w:val="StyleUnderline"/>
        </w:rPr>
        <w:t>He’s not a perfect guy; he does some stupid stuff</w:t>
      </w:r>
      <w:r>
        <w:t xml:space="preserve">,” </w:t>
      </w:r>
      <w:r w:rsidRPr="00CA3CF7">
        <w:rPr>
          <w:rStyle w:val="StyleUnderline"/>
        </w:rPr>
        <w:t>said Tony Schrantz</w:t>
      </w:r>
      <w:r>
        <w:t>, 50, of Lino Lakes, Minn., the owner of a water systems leak detection business. “</w:t>
      </w:r>
      <w:r w:rsidRPr="00CA3CF7">
        <w:rPr>
          <w:rStyle w:val="StyleUnderline"/>
        </w:rPr>
        <w:t>But when they’re hounding him all the time it just gets old. Give the guy a little.”</w:t>
      </w:r>
    </w:p>
    <w:p w14:paraId="70E52F4B" w14:textId="77777777" w:rsidR="00C23D1E" w:rsidRPr="00F72645" w:rsidRDefault="00C23D1E" w:rsidP="00C23D1E">
      <w:r w:rsidRPr="00CA3CF7">
        <w:rPr>
          <w:rStyle w:val="StyleUnderline"/>
        </w:rPr>
        <w:t xml:space="preserve">Republican voters repeatedly described an instinctive, protective response to the president, and their support has grown in recent months: Mr. Trump’s approval rating among Republicans is now about 90 percent. </w:t>
      </w:r>
      <w:r>
        <w:t>And while polling has yet to capture the effect of the last week’s immigration controversy, the only modern Republican president more popular with his party than Mr. Trump at this point in his first term, according to Gallup, was George W. Bush after the country united in the wake of the Sept. 11 attacks.</w:t>
      </w:r>
    </w:p>
    <w:p w14:paraId="235450C0" w14:textId="77777777" w:rsidR="00C23D1E" w:rsidRDefault="00C23D1E" w:rsidP="00C23D1E">
      <w:r>
        <w:t xml:space="preserve">Mr. </w:t>
      </w:r>
      <w:r w:rsidRPr="00CA3CF7">
        <w:rPr>
          <w:rStyle w:val="StyleUnderline"/>
        </w:rPr>
        <w:t>Trump has also retained support across a range of demographics other than the working-class voters who are most identified with him</w:t>
      </w:r>
      <w:r>
        <w:t>. This includes portions of the wealthy college-educated people in swing counties, like Virginia’s Loudoun, in the country’s most politically competitive states.</w:t>
      </w:r>
    </w:p>
    <w:p w14:paraId="74AA9D01" w14:textId="77777777" w:rsidR="00C23D1E" w:rsidRDefault="00C23D1E" w:rsidP="00C23D1E">
      <w:r w:rsidRPr="00CA3CF7">
        <w:rPr>
          <w:rStyle w:val="StyleUnderline"/>
        </w:rPr>
        <w:t>Many of these voters say their lives and the country are improving under his presidency</w:t>
      </w:r>
      <w:r>
        <w:t xml:space="preserve">, and </w:t>
      </w:r>
      <w:r w:rsidRPr="00CA3CF7">
        <w:rPr>
          <w:rStyle w:val="StyleUnderline"/>
        </w:rPr>
        <w:t>the endless stream of tough cable news coverage and bad headlines about Mr. Trump only galvanizes them further</w:t>
      </w:r>
      <w:r>
        <w:t xml:space="preserve"> — even though some displayed discomfort on their faces when asked about the child separation policy, and expressed misgivings about the president’s character.</w:t>
      </w:r>
    </w:p>
    <w:p w14:paraId="50562599" w14:textId="77777777" w:rsidR="00C23D1E" w:rsidRDefault="00C23D1E" w:rsidP="00C23D1E">
      <w:r>
        <w:t>“</w:t>
      </w:r>
      <w:r w:rsidRPr="00CA3CF7">
        <w:rPr>
          <w:rStyle w:val="StyleUnderline"/>
        </w:rPr>
        <w:t>It bothers me that he doesn’t tell the truth, but I guess I kind of expect that, and I expect that from the media, too — not to always tell the truth or to slant it one way,” said Julie Knight</w:t>
      </w:r>
      <w:r>
        <w:t>, 63, a retired personal injury case manager from Algona, Wash.</w:t>
      </w:r>
    </w:p>
    <w:p w14:paraId="13ED50B3" w14:textId="77777777" w:rsidR="00C23D1E" w:rsidRPr="00F72645" w:rsidRDefault="00C23D1E" w:rsidP="00C23D1E"/>
    <w:p w14:paraId="123DAF02" w14:textId="77777777" w:rsidR="00C23D1E" w:rsidRDefault="00C23D1E" w:rsidP="00C23D1E">
      <w:pPr>
        <w:rPr>
          <w:rFonts w:asciiTheme="minorHAnsi" w:hAnsiTheme="minorHAnsi"/>
        </w:rPr>
      </w:pPr>
    </w:p>
    <w:p w14:paraId="407BFB0B" w14:textId="35EF2663" w:rsidR="00C910FF" w:rsidRDefault="00C910FF" w:rsidP="00C910FF">
      <w:pPr>
        <w:pStyle w:val="Heading3"/>
      </w:pPr>
      <w:bookmarkStart w:id="43" w:name="_Toc519349721"/>
      <w:r>
        <w:t>Non</w:t>
      </w:r>
      <w:r w:rsidR="003A0AA4">
        <w:t>-</w:t>
      </w:r>
      <w:r>
        <w:t>Unique – Can’t Predict Approval</w:t>
      </w:r>
      <w:bookmarkEnd w:id="43"/>
    </w:p>
    <w:p w14:paraId="6F5AA3F8" w14:textId="77777777" w:rsidR="00C910FF" w:rsidRPr="00A21A70" w:rsidRDefault="00C910FF" w:rsidP="00C910FF"/>
    <w:p w14:paraId="03514C2C" w14:textId="77777777" w:rsidR="00C910FF" w:rsidRDefault="00C910FF" w:rsidP="00C910FF">
      <w:pPr>
        <w:pStyle w:val="Heading4"/>
        <w:jc w:val="both"/>
      </w:pPr>
      <w:r>
        <w:t>Presidential approval rating analysis is inconclusive</w:t>
      </w:r>
    </w:p>
    <w:p w14:paraId="60E3D6D3" w14:textId="77777777" w:rsidR="00C910FF" w:rsidRDefault="00C910FF" w:rsidP="00C910FF">
      <w:pPr>
        <w:rPr>
          <w:rStyle w:val="Style13ptBold"/>
        </w:rPr>
      </w:pPr>
      <w:r w:rsidRPr="0064519A">
        <w:rPr>
          <w:rStyle w:val="Style13ptBold"/>
        </w:rPr>
        <w:t>Silver, FiveThirtyEight</w:t>
      </w:r>
      <w:r>
        <w:rPr>
          <w:rStyle w:val="Style13ptBold"/>
        </w:rPr>
        <w:t xml:space="preserve"> founder</w:t>
      </w:r>
      <w:r w:rsidRPr="0064519A">
        <w:rPr>
          <w:rStyle w:val="Style13ptBold"/>
        </w:rPr>
        <w:t>, 18</w:t>
      </w:r>
    </w:p>
    <w:p w14:paraId="1FB54841" w14:textId="77777777" w:rsidR="00C910FF" w:rsidRPr="0064519A" w:rsidRDefault="00C910FF" w:rsidP="00C910FF">
      <w:r>
        <w:t>[Nate, May 8 18, FiveThirtyEight, “</w:t>
      </w:r>
      <w:r w:rsidRPr="0064519A">
        <w:t>President Trump’s Approval Rating Has Been Steady. Richard Nixon’s Once Was Too.</w:t>
      </w:r>
      <w:r>
        <w:t xml:space="preserve">”, </w:t>
      </w:r>
      <w:hyperlink r:id="rId68" w:history="1">
        <w:r w:rsidRPr="009F482A">
          <w:rPr>
            <w:rStyle w:val="Hyperlink"/>
          </w:rPr>
          <w:t>https://fivethirtyeight.com/features/president-trumps-approval-rating-has-been-steady-richard-nixons-once-was-too/</w:t>
        </w:r>
      </w:hyperlink>
      <w:r>
        <w:t>, accessed 7/12 dWRS]</w:t>
      </w:r>
    </w:p>
    <w:p w14:paraId="08A1A9CD" w14:textId="77777777" w:rsidR="00C910FF" w:rsidRDefault="00C910FF" w:rsidP="00C910FF">
      <w:pPr>
        <w:rPr>
          <w:rStyle w:val="StyleUnderline"/>
        </w:rPr>
      </w:pPr>
    </w:p>
    <w:p w14:paraId="3CFBDC30" w14:textId="77777777" w:rsidR="00C910FF" w:rsidRDefault="00C910FF" w:rsidP="00C910FF">
      <w:r>
        <w:t xml:space="preserve">This is a complicated subject — but </w:t>
      </w:r>
      <w:r w:rsidRPr="00E7089C">
        <w:rPr>
          <w:rStyle w:val="StyleUnderline"/>
        </w:rPr>
        <w:t>let’s ask a relatively simple, empirical question: If a president’s approval ratings are stable early in his term, does that tend to imply that they’ll also be stable later on? In other words, is it safe to assume that Trump’s approval ratings will continue to vary only within a narrow range from the high 30s through the low 40s,</w:t>
      </w:r>
      <w:r>
        <w:t xml:space="preserve"> given that that’s what’s happened so far?</w:t>
      </w:r>
    </w:p>
    <w:p w14:paraId="253AF88D" w14:textId="77777777" w:rsidR="00C910FF" w:rsidRDefault="00C910FF" w:rsidP="00C910FF">
      <w:r w:rsidRPr="00E7089C">
        <w:rPr>
          <w:rStyle w:val="StyleUnderline"/>
        </w:rPr>
        <w:t xml:space="preserve">The short answer is no, that is not a safe assumption. </w:t>
      </w:r>
      <w:r>
        <w:t>There are several presidents whose approval ratings were steady early in their terms — not quite as steady as Trump’s, but steady — but then became volatile later on.</w:t>
      </w:r>
    </w:p>
    <w:p w14:paraId="625E0E44" w14:textId="77777777" w:rsidR="00C910FF" w:rsidRDefault="00C910FF" w:rsidP="00C910FF">
      <w:r>
        <w:t>For each president, I’ve compiled Gallup approval ratings data (I’m using only Gallup data because it allows for apples-to-apples comparisons2) at three stages of his presidency: in the first 500 days of his first term (Trump will hit the 500-day mark on June 3), in the remainder of his first term, and (if applicable) in his second term. Then I looked at the 95th and 5th percentile of Gallup approval ratings that each president achieved during each period. The area between those two percentiles is the range that the president’s approval rating traveled within except for short-lived outliers. For instance, Trump’s 95th percentile in Gallup so far is a 43 percent approval rating, while his 5th percentile is a 35 percent approval rating — a difference of only 8 percentage points.3 Trump has occasionally been higher or lower than that4 but not on a sustained basis. (Note: When I use the term “range” throughout the remainder of this article, I’ll be referring to the difference between the president’s 5th and 95th percentile approval ratings, and not the absolute minimum and maximum.)</w:t>
      </w:r>
    </w:p>
    <w:p w14:paraId="4D5626C3" w14:textId="77777777" w:rsidR="00C910FF" w:rsidRDefault="00C910FF" w:rsidP="00C910FF">
      <w:r>
        <w:t>Early stability in approval ratings doesn’t always last</w:t>
      </w:r>
    </w:p>
    <w:p w14:paraId="7D19DB6E" w14:textId="77777777" w:rsidR="00C910FF" w:rsidRDefault="00C910FF" w:rsidP="00C910FF">
      <w:r>
        <w:t>FIRST 500 DAYS</w:t>
      </w:r>
      <w:r>
        <w:tab/>
        <w:t>REST OF FIRST TERM</w:t>
      </w:r>
      <w:r>
        <w:tab/>
        <w:t>SECOND TERM</w:t>
      </w:r>
    </w:p>
    <w:p w14:paraId="64040DEF" w14:textId="77777777" w:rsidR="00C910FF" w:rsidRDefault="00C910FF" w:rsidP="00C910FF">
      <w:r>
        <w:t>PRESIDENT</w:t>
      </w:r>
      <w:r>
        <w:tab/>
        <w:t>LOW</w:t>
      </w:r>
      <w:r>
        <w:tab/>
        <w:t>HIGH</w:t>
      </w:r>
      <w:r>
        <w:tab/>
        <w:t>RANGE</w:t>
      </w:r>
      <w:r>
        <w:tab/>
        <w:t>LOW</w:t>
      </w:r>
      <w:r>
        <w:tab/>
        <w:t>HIGH</w:t>
      </w:r>
      <w:r>
        <w:tab/>
        <w:t>RANGE</w:t>
      </w:r>
      <w:r>
        <w:tab/>
        <w:t>LOW</w:t>
      </w:r>
      <w:r>
        <w:tab/>
        <w:t>HIGH</w:t>
      </w:r>
      <w:r>
        <w:tab/>
        <w:t>RANGE</w:t>
      </w:r>
    </w:p>
    <w:p w14:paraId="0A977726" w14:textId="77777777" w:rsidR="00C910FF" w:rsidRDefault="00C910FF" w:rsidP="00C910FF">
      <w:r>
        <w:t>Trump</w:t>
      </w:r>
      <w:r>
        <w:tab/>
        <w:t>35</w:t>
      </w:r>
      <w:r>
        <w:tab/>
        <w:t>43</w:t>
      </w:r>
      <w:r>
        <w:tab/>
        <w:t>8</w:t>
      </w:r>
      <w:r>
        <w:tab/>
        <w:t>—</w:t>
      </w:r>
      <w:r>
        <w:tab/>
        <w:t>—</w:t>
      </w:r>
      <w:r>
        <w:tab/>
      </w:r>
      <w:r>
        <w:tab/>
        <w:t>—</w:t>
      </w:r>
      <w:r>
        <w:tab/>
        <w:t>—</w:t>
      </w:r>
      <w:r>
        <w:tab/>
      </w:r>
    </w:p>
    <w:p w14:paraId="6FC2A0CD" w14:textId="77777777" w:rsidR="00C910FF" w:rsidRDefault="00C910FF" w:rsidP="00C910FF">
      <w:r>
        <w:t>Kennedy</w:t>
      </w:r>
      <w:r>
        <w:tab/>
        <w:t>72</w:t>
      </w:r>
      <w:r>
        <w:tab/>
        <w:t>82</w:t>
      </w:r>
      <w:r>
        <w:tab/>
        <w:t>10</w:t>
      </w:r>
      <w:r>
        <w:tab/>
        <w:t>57</w:t>
      </w:r>
      <w:r>
        <w:tab/>
        <w:t>75</w:t>
      </w:r>
      <w:r>
        <w:tab/>
        <w:t>18</w:t>
      </w:r>
      <w:r>
        <w:tab/>
        <w:t>—</w:t>
      </w:r>
      <w:r>
        <w:tab/>
        <w:t>—</w:t>
      </w:r>
      <w:r>
        <w:tab/>
      </w:r>
    </w:p>
    <w:p w14:paraId="189FDAED" w14:textId="77777777" w:rsidR="00C910FF" w:rsidRDefault="00C910FF" w:rsidP="00C910FF">
      <w:r>
        <w:t>Johnson</w:t>
      </w:r>
      <w:r>
        <w:tab/>
        <w:t>69</w:t>
      </w:r>
      <w:r>
        <w:tab/>
        <w:t>80</w:t>
      </w:r>
      <w:r>
        <w:tab/>
        <w:t>11</w:t>
      </w:r>
      <w:r>
        <w:tab/>
        <w:t>—</w:t>
      </w:r>
      <w:r>
        <w:tab/>
        <w:t>—</w:t>
      </w:r>
      <w:r>
        <w:tab/>
      </w:r>
      <w:r>
        <w:tab/>
        <w:t>38</w:t>
      </w:r>
      <w:r>
        <w:tab/>
        <w:t>69</w:t>
      </w:r>
      <w:r>
        <w:tab/>
        <w:t>31</w:t>
      </w:r>
    </w:p>
    <w:p w14:paraId="479E72B7" w14:textId="77777777" w:rsidR="00C910FF" w:rsidRDefault="00C910FF" w:rsidP="00C910FF">
      <w:r>
        <w:t>Nixon</w:t>
      </w:r>
      <w:r>
        <w:tab/>
        <w:t>54</w:t>
      </w:r>
      <w:r>
        <w:tab/>
        <w:t>66</w:t>
      </w:r>
      <w:r>
        <w:tab/>
        <w:t>12</w:t>
      </w:r>
      <w:r>
        <w:tab/>
        <w:t>49</w:t>
      </w:r>
      <w:r>
        <w:tab/>
        <w:t>62</w:t>
      </w:r>
      <w:r>
        <w:tab/>
        <w:t>13</w:t>
      </w:r>
      <w:r>
        <w:tab/>
        <w:t>24</w:t>
      </w:r>
      <w:r>
        <w:tab/>
        <w:t>65</w:t>
      </w:r>
      <w:r>
        <w:tab/>
        <w:t>41</w:t>
      </w:r>
    </w:p>
    <w:p w14:paraId="24A3AE4C" w14:textId="77777777" w:rsidR="00C910FF" w:rsidRDefault="00C910FF" w:rsidP="00C910FF">
      <w:r>
        <w:t>Eisenhower</w:t>
      </w:r>
      <w:r>
        <w:tab/>
        <w:t>60</w:t>
      </w:r>
      <w:r>
        <w:tab/>
        <w:t>74</w:t>
      </w:r>
      <w:r>
        <w:tab/>
        <w:t>14</w:t>
      </w:r>
      <w:r>
        <w:tab/>
        <w:t>62</w:t>
      </w:r>
      <w:r>
        <w:tab/>
        <w:t>78</w:t>
      </w:r>
      <w:r>
        <w:tab/>
        <w:t>16</w:t>
      </w:r>
      <w:r>
        <w:tab/>
        <w:t>52</w:t>
      </w:r>
      <w:r>
        <w:tab/>
        <w:t>67</w:t>
      </w:r>
      <w:r>
        <w:tab/>
        <w:t>15</w:t>
      </w:r>
    </w:p>
    <w:p w14:paraId="36626EF4" w14:textId="77777777" w:rsidR="00C910FF" w:rsidRDefault="00C910FF" w:rsidP="00C910FF">
      <w:r>
        <w:t>GHW Bush</w:t>
      </w:r>
      <w:r>
        <w:tab/>
        <w:t>56</w:t>
      </w:r>
      <w:r>
        <w:tab/>
        <w:t>74</w:t>
      </w:r>
      <w:r>
        <w:tab/>
        <w:t>18</w:t>
      </w:r>
      <w:r>
        <w:tab/>
        <w:t>36</w:t>
      </w:r>
      <w:r>
        <w:tab/>
        <w:t>83</w:t>
      </w:r>
      <w:r>
        <w:tab/>
        <w:t>47</w:t>
      </w:r>
      <w:r>
        <w:tab/>
        <w:t>—</w:t>
      </w:r>
      <w:r>
        <w:tab/>
        <w:t>—</w:t>
      </w:r>
      <w:r>
        <w:tab/>
      </w:r>
    </w:p>
    <w:p w14:paraId="79475C35" w14:textId="77777777" w:rsidR="00C910FF" w:rsidRDefault="00C910FF" w:rsidP="00C910FF">
      <w:r>
        <w:t>Obama</w:t>
      </w:r>
      <w:r>
        <w:tab/>
        <w:t>47</w:t>
      </w:r>
      <w:r>
        <w:tab/>
        <w:t>65</w:t>
      </w:r>
      <w:r>
        <w:tab/>
        <w:t>18</w:t>
      </w:r>
      <w:r>
        <w:tab/>
        <w:t>41</w:t>
      </w:r>
      <w:r>
        <w:tab/>
        <w:t>51</w:t>
      </w:r>
      <w:r>
        <w:tab/>
        <w:t>10</w:t>
      </w:r>
      <w:r>
        <w:tab/>
        <w:t>40</w:t>
      </w:r>
      <w:r>
        <w:tab/>
        <w:t>53</w:t>
      </w:r>
      <w:r>
        <w:tab/>
        <w:t>13</w:t>
      </w:r>
    </w:p>
    <w:p w14:paraId="41A947BA" w14:textId="77777777" w:rsidR="00C910FF" w:rsidRDefault="00C910FF" w:rsidP="00C910FF">
      <w:r>
        <w:t>Clinton</w:t>
      </w:r>
      <w:r>
        <w:tab/>
        <w:t>39</w:t>
      </w:r>
      <w:r>
        <w:tab/>
        <w:t>58</w:t>
      </w:r>
      <w:r>
        <w:tab/>
        <w:t>19</w:t>
      </w:r>
      <w:r>
        <w:tab/>
        <w:t>41</w:t>
      </w:r>
      <w:r>
        <w:tab/>
        <w:t>58</w:t>
      </w:r>
      <w:r>
        <w:tab/>
        <w:t>17</w:t>
      </w:r>
      <w:r>
        <w:tab/>
        <w:t>56</w:t>
      </w:r>
      <w:r>
        <w:tab/>
        <w:t>67</w:t>
      </w:r>
      <w:r>
        <w:tab/>
        <w:t>11</w:t>
      </w:r>
    </w:p>
    <w:p w14:paraId="163188C2" w14:textId="77777777" w:rsidR="00C910FF" w:rsidRDefault="00C910FF" w:rsidP="00C910FF">
      <w:r>
        <w:t>Reagan</w:t>
      </w:r>
      <w:r>
        <w:tab/>
        <w:t>44</w:t>
      </w:r>
      <w:r>
        <w:tab/>
        <w:t>67</w:t>
      </w:r>
      <w:r>
        <w:tab/>
        <w:t>23</w:t>
      </w:r>
      <w:r>
        <w:tab/>
        <w:t>37</w:t>
      </w:r>
      <w:r>
        <w:tab/>
        <w:t>61</w:t>
      </w:r>
      <w:r>
        <w:tab/>
        <w:t>24</w:t>
      </w:r>
      <w:r>
        <w:tab/>
        <w:t>47</w:t>
      </w:r>
      <w:r>
        <w:tab/>
        <w:t>65</w:t>
      </w:r>
      <w:r>
        <w:tab/>
        <w:t>18</w:t>
      </w:r>
    </w:p>
    <w:p w14:paraId="05583A52" w14:textId="77777777" w:rsidR="00C910FF" w:rsidRDefault="00C910FF" w:rsidP="00C910FF">
      <w:r>
        <w:t>Ford</w:t>
      </w:r>
      <w:r>
        <w:tab/>
        <w:t>37</w:t>
      </w:r>
      <w:r>
        <w:tab/>
        <w:t>66</w:t>
      </w:r>
      <w:r>
        <w:tab/>
        <w:t>29</w:t>
      </w:r>
      <w:r>
        <w:tab/>
        <w:t>45</w:t>
      </w:r>
      <w:r>
        <w:tab/>
        <w:t>53</w:t>
      </w:r>
      <w:r>
        <w:tab/>
        <w:t>8</w:t>
      </w:r>
      <w:r>
        <w:tab/>
        <w:t>—</w:t>
      </w:r>
      <w:r>
        <w:tab/>
        <w:t>—</w:t>
      </w:r>
      <w:r>
        <w:tab/>
      </w:r>
    </w:p>
    <w:p w14:paraId="24C205FA" w14:textId="77777777" w:rsidR="00C910FF" w:rsidRDefault="00C910FF" w:rsidP="00C910FF">
      <w:r>
        <w:t>Carter</w:t>
      </w:r>
      <w:r>
        <w:tab/>
        <w:t>41</w:t>
      </w:r>
      <w:r>
        <w:tab/>
        <w:t>72</w:t>
      </w:r>
      <w:r>
        <w:tab/>
        <w:t>31</w:t>
      </w:r>
      <w:r>
        <w:tab/>
        <w:t>29</w:t>
      </w:r>
      <w:r>
        <w:tab/>
        <w:t>55</w:t>
      </w:r>
      <w:r>
        <w:tab/>
        <w:t>26</w:t>
      </w:r>
      <w:r>
        <w:tab/>
        <w:t>—</w:t>
      </w:r>
      <w:r>
        <w:tab/>
        <w:t>—</w:t>
      </w:r>
      <w:r>
        <w:tab/>
      </w:r>
    </w:p>
    <w:p w14:paraId="426C0569" w14:textId="77777777" w:rsidR="00C910FF" w:rsidRDefault="00C910FF" w:rsidP="00C910FF">
      <w:r>
        <w:t>GW Bush</w:t>
      </w:r>
      <w:r>
        <w:tab/>
        <w:t>53</w:t>
      </w:r>
      <w:r>
        <w:tab/>
        <w:t>88</w:t>
      </w:r>
      <w:r>
        <w:tab/>
        <w:t>35</w:t>
      </w:r>
      <w:r>
        <w:tab/>
        <w:t>48</w:t>
      </w:r>
      <w:r>
        <w:tab/>
        <w:t>73</w:t>
      </w:r>
      <w:r>
        <w:tab/>
        <w:t>25</w:t>
      </w:r>
      <w:r>
        <w:tab/>
        <w:t>28</w:t>
      </w:r>
      <w:r>
        <w:tab/>
        <w:t>50</w:t>
      </w:r>
      <w:r>
        <w:tab/>
        <w:t>22</w:t>
      </w:r>
    </w:p>
    <w:p w14:paraId="451872D2" w14:textId="77777777" w:rsidR="00C910FF" w:rsidRDefault="00C910FF" w:rsidP="00C910FF">
      <w:r>
        <w:t>Truman</w:t>
      </w:r>
      <w:r>
        <w:tab/>
        <w:t>43</w:t>
      </w:r>
      <w:r>
        <w:tab/>
        <w:t>87</w:t>
      </w:r>
      <w:r>
        <w:tab/>
        <w:t>44</w:t>
      </w:r>
      <w:r>
        <w:tab/>
        <w:t>33</w:t>
      </w:r>
      <w:r>
        <w:tab/>
        <w:t>69</w:t>
      </w:r>
      <w:r>
        <w:tab/>
        <w:t>36</w:t>
      </w:r>
      <w:r>
        <w:tab/>
        <w:t>23</w:t>
      </w:r>
      <w:r>
        <w:tab/>
        <w:t>55</w:t>
      </w:r>
      <w:r>
        <w:tab/>
        <w:t>32</w:t>
      </w:r>
    </w:p>
    <w:p w14:paraId="55F9CEC9" w14:textId="77777777" w:rsidR="00C910FF" w:rsidRDefault="00C910FF" w:rsidP="00C910FF">
      <w:r>
        <w:t>Low and high represent the 5th and 95th percentile, respectively. Johnson’s first term lasted fewer than 500 days, so his entire first term is covered within the “first 500 days” column and his entire second term is covered in the second term column. Trump’s numbers cover his first 473 days in office.</w:t>
      </w:r>
    </w:p>
    <w:p w14:paraId="6B7ECF75" w14:textId="77777777" w:rsidR="00C910FF" w:rsidRPr="00E7089C" w:rsidRDefault="00C910FF" w:rsidP="00C910FF">
      <w:pPr>
        <w:rPr>
          <w:rStyle w:val="StyleUnderline"/>
        </w:rPr>
      </w:pPr>
      <w:r w:rsidRPr="00E7089C">
        <w:rPr>
          <w:rStyle w:val="StyleUnderline"/>
        </w:rPr>
        <w:t>Trump’s 8-point approval-rating range is the narrowest of any president to this point in his term.</w:t>
      </w:r>
      <w:r>
        <w:t xml:space="preserve"> The previous record-holder was John F. Kennedy, whose range spanned between 72 percent and 82 percent, a 10-point spread. Lyndon B. Johnson, Richard Nixon and Dwight Eisenhower also had narrow approval-ratings ranges in their first 500 days; to a lesser extent, </w:t>
      </w:r>
      <w:r w:rsidRPr="00E7089C">
        <w:rPr>
          <w:rStyle w:val="StyleUnderline"/>
        </w:rPr>
        <w:t>so did George H.W. Bush, Barack Obama and Bill Clinton.</w:t>
      </w:r>
    </w:p>
    <w:p w14:paraId="7AE99E8E" w14:textId="77777777" w:rsidR="00C910FF" w:rsidRPr="00E7089C" w:rsidRDefault="00C910FF" w:rsidP="00C910FF">
      <w:pPr>
        <w:rPr>
          <w:rStyle w:val="StyleUnderline"/>
        </w:rPr>
      </w:pPr>
      <w:r w:rsidRPr="00E7089C">
        <w:rPr>
          <w:rStyle w:val="StyleUnderline"/>
        </w:rPr>
        <w:t>But three of these presidents experienced significant volatility in their ratings later on in their terms — and in all cases, they wound up worse off for it:</w:t>
      </w:r>
    </w:p>
    <w:p w14:paraId="6F74B2E1" w14:textId="77777777" w:rsidR="00C910FF" w:rsidRPr="00E7089C" w:rsidRDefault="00C910FF" w:rsidP="00C910FF">
      <w:pPr>
        <w:rPr>
          <w:rStyle w:val="StyleUnderline"/>
        </w:rPr>
      </w:pPr>
      <w:r w:rsidRPr="00E7089C">
        <w:rPr>
          <w:rStyle w:val="StyleUnderline"/>
        </w:rPr>
        <w:t>Nixon’s approval ratings remained steady throughout the rest of his first term, presaging his landslide re-election over George McGovern in 1972. But they began to crash at the beginning of his second term as Watergate went from a slow-burning background scandal to an acute political crisis.</w:t>
      </w:r>
    </w:p>
    <w:p w14:paraId="6AFF6755" w14:textId="77777777" w:rsidR="00C910FF" w:rsidRPr="00E7089C" w:rsidRDefault="00C910FF" w:rsidP="00C910FF">
      <w:pPr>
        <w:rPr>
          <w:rStyle w:val="StyleUnderline"/>
        </w:rPr>
      </w:pPr>
      <w:r w:rsidRPr="00E7089C">
        <w:rPr>
          <w:rStyle w:val="StyleUnderline"/>
        </w:rPr>
        <w:t>Johnson won in a landslide in 1964, having had extremely steady (and high) approval ratings while filling out the remainder of Kennedy’s term. But he began to encounter problems very early in his second term as a result of a backlash against his handling of the Vietnam War and, in parts of the country, against his civil rights agenda.</w:t>
      </w:r>
    </w:p>
    <w:p w14:paraId="632C22FC" w14:textId="77777777" w:rsidR="00C910FF" w:rsidRPr="00E7089C" w:rsidRDefault="00C910FF" w:rsidP="00C910FF">
      <w:pPr>
        <w:rPr>
          <w:rStyle w:val="StyleUnderline"/>
        </w:rPr>
      </w:pPr>
      <w:r w:rsidRPr="00E7089C">
        <w:rPr>
          <w:rStyle w:val="StyleUnderline"/>
        </w:rPr>
        <w:t>George H.W. Bush’s approval ratings weren’t quite as steady as Nixon’s or Johnson’s or Trump’s, but they trended within a relatively stable range between 56 percent and 74 percent in his first 500 days. They became highly volatile thereafter, however, first spiking as a result of favorable public reaction to Operation Desert Storm and then falling all the way into the 30s by the middle of his failed re-election bid in 1992.</w:t>
      </w:r>
    </w:p>
    <w:p w14:paraId="2F47082C" w14:textId="77777777" w:rsidR="00C910FF" w:rsidRDefault="00C910FF" w:rsidP="00C910FF">
      <w:r>
        <w:t>By contrast, there are four presidents — Eisenhower, Kennedy, Obama and Clinton — whose numbers started out fairly steady and then mostly remained that way (or became even steadier) throughout the balance of their terms. And there are other presidents — Truman, Carter and arguably George W. Bush5 — whose approval ratings were volatile throughout their terms. Still, the correlations between one period and the next are pretty low6; a steady approval rating can sometimes become volatile or vice versa.</w:t>
      </w:r>
    </w:p>
    <w:p w14:paraId="531145AB" w14:textId="77777777" w:rsidR="00C910FF" w:rsidRDefault="00C910FF" w:rsidP="00C910FF">
      <w:r>
        <w:t>These charts show FiveThirtyEight’s approval rating algorithm as applied to past presidents (they include all polls rather than just Gallup polls):7</w:t>
      </w:r>
    </w:p>
    <w:p w14:paraId="58AA881D" w14:textId="77777777" w:rsidR="00C910FF" w:rsidRDefault="00C910FF" w:rsidP="00C910FF">
      <w:r w:rsidRPr="00E7089C">
        <w:rPr>
          <w:rStyle w:val="StyleUnderline"/>
        </w:rPr>
        <w:t>Nonetheless, be careful if you think Trump’s demise is right around the corner. Even if there were a big shift in Trump’s approval ratings eventually, it could take a long time for it to come, perhaps only after he was successfully re-elected — as was the case for Nixon. Or, the surprise could be that Trump’s ratings shift way upward instead of way downward</w:t>
      </w:r>
      <w:r>
        <w:t>. (Since Trump’s approval ratings are low to begin with, he might have more room to go up than down.)</w:t>
      </w:r>
    </w:p>
    <w:p w14:paraId="213495F5" w14:textId="77777777" w:rsidR="00C910FF" w:rsidRDefault="00C910FF" w:rsidP="00C910FF"/>
    <w:p w14:paraId="636F9A3E" w14:textId="77777777" w:rsidR="000362B4" w:rsidRDefault="00457F2F" w:rsidP="00457F2F">
      <w:pPr>
        <w:pStyle w:val="Heading3"/>
      </w:pPr>
      <w:bookmarkStart w:id="44" w:name="_Toc519349722"/>
      <w:r>
        <w:t>Non</w:t>
      </w:r>
      <w:r w:rsidR="008271C8">
        <w:t>-U</w:t>
      </w:r>
      <w:r>
        <w:t>nique</w:t>
      </w:r>
      <w:r w:rsidR="008271C8">
        <w:t xml:space="preserve"> –</w:t>
      </w:r>
      <w:r>
        <w:t xml:space="preserve"> Chinese Tariffs</w:t>
      </w:r>
      <w:bookmarkEnd w:id="44"/>
    </w:p>
    <w:p w14:paraId="4B7D3768" w14:textId="77777777" w:rsidR="00457F2F" w:rsidRPr="001C74D1" w:rsidRDefault="00457F2F" w:rsidP="00457F2F"/>
    <w:p w14:paraId="1DC3666D" w14:textId="77777777" w:rsidR="00457F2F" w:rsidRDefault="00457F2F" w:rsidP="00457F2F">
      <w:pPr>
        <w:pStyle w:val="Heading4"/>
      </w:pPr>
      <w:r>
        <w:t>China’s tariffs target Trumps base – ensures decline in base support</w:t>
      </w:r>
    </w:p>
    <w:p w14:paraId="6C3D2EAC" w14:textId="77777777" w:rsidR="00457F2F" w:rsidRPr="00B66B95" w:rsidRDefault="00457F2F" w:rsidP="00457F2F">
      <w:pPr>
        <w:rPr>
          <w:rStyle w:val="Style13ptBold"/>
        </w:rPr>
      </w:pPr>
      <w:r w:rsidRPr="00B66B95">
        <w:rPr>
          <w:rStyle w:val="Style13ptBold"/>
        </w:rPr>
        <w:t>Chan</w:t>
      </w:r>
      <w:r>
        <w:rPr>
          <w:rStyle w:val="Style13ptBold"/>
        </w:rPr>
        <w:t>,</w:t>
      </w:r>
      <w:r w:rsidRPr="00B66B95">
        <w:rPr>
          <w:rStyle w:val="Style13ptBold"/>
        </w:rPr>
        <w:t xml:space="preserve"> Business Insider global news editor</w:t>
      </w:r>
      <w:r>
        <w:rPr>
          <w:rStyle w:val="Style13ptBold"/>
        </w:rPr>
        <w:t>,</w:t>
      </w:r>
      <w:r w:rsidRPr="00B66B95">
        <w:rPr>
          <w:rStyle w:val="Style13ptBold"/>
        </w:rPr>
        <w:t xml:space="preserve"> 18</w:t>
      </w:r>
    </w:p>
    <w:p w14:paraId="02347CD7" w14:textId="77777777" w:rsidR="00457F2F" w:rsidRDefault="00457F2F" w:rsidP="00457F2F">
      <w:r>
        <w:t>[Tara F., 7-3-2018, Business Insider, "Leaked documents show China's game plan to drive a wedge into Trump's base using targeted tariffs" http://www.businessinsider.com/leaked-doc-shows-china-game-plan-for-dividing-trump-base-using-tariffs-2018-7/ accessed: 7-9-2018//quan]</w:t>
      </w:r>
    </w:p>
    <w:p w14:paraId="32A5FD6D" w14:textId="77777777" w:rsidR="00457F2F" w:rsidRPr="00B66B95" w:rsidRDefault="00457F2F" w:rsidP="00457F2F">
      <w:pPr>
        <w:rPr>
          <w:rStyle w:val="StyleUnderline"/>
        </w:rPr>
      </w:pPr>
    </w:p>
    <w:p w14:paraId="24F816B8" w14:textId="77777777" w:rsidR="00457F2F" w:rsidRPr="000435B8" w:rsidRDefault="00457F2F" w:rsidP="00457F2F">
      <w:pPr>
        <w:rPr>
          <w:b/>
          <w:u w:val="single"/>
        </w:rPr>
      </w:pPr>
      <w:r w:rsidRPr="00B66B95">
        <w:rPr>
          <w:rStyle w:val="StyleUnderline"/>
        </w:rPr>
        <w:t>China is explicitly using tariffs as a wedge issue designed to split "apart different domestic groups in the US," according to leaked plans.</w:t>
      </w:r>
    </w:p>
    <w:p w14:paraId="5C8C4C56" w14:textId="77777777" w:rsidR="00457F2F" w:rsidRPr="000435B8" w:rsidRDefault="00457F2F" w:rsidP="00457F2F">
      <w:pPr>
        <w:rPr>
          <w:b/>
          <w:u w:val="single"/>
        </w:rPr>
      </w:pPr>
      <w:r>
        <w:t xml:space="preserve">As a trade war looms between the two countries, </w:t>
      </w:r>
      <w:r w:rsidRPr="00B66B95">
        <w:rPr>
          <w:rStyle w:val="StyleUnderline"/>
        </w:rPr>
        <w:t>Beijing issued a propaganda notice to Chinese media explaining the official game plan for handling the issue.</w:t>
      </w:r>
    </w:p>
    <w:p w14:paraId="0D5961A0" w14:textId="77777777" w:rsidR="00457F2F" w:rsidRDefault="00457F2F" w:rsidP="00457F2F">
      <w:r>
        <w:t>It was then leaked online and published by the censorship-monitoring site China Digital Times. Alongside instructions to avoid quoting President Donald Trump or other US officials and to focus instead on "economic brightspots," the government gave outlets a description of its trade strategy.</w:t>
      </w:r>
    </w:p>
    <w:p w14:paraId="3902FD8F" w14:textId="77777777" w:rsidR="00457F2F" w:rsidRDefault="00457F2F" w:rsidP="00457F2F">
      <w:r>
        <w:t>Vice Premier Liu, the notice said, "has indicated that this stage of the U.S.-China trade conflict requires calm and rationality."</w:t>
      </w:r>
    </w:p>
    <w:p w14:paraId="42C626E6" w14:textId="77777777" w:rsidR="00457F2F" w:rsidRDefault="00457F2F" w:rsidP="00457F2F">
      <w:r>
        <w:t>It added: "We stop negotiation for now, acting tit for tat, roll out corresponding policies, hold public opinion at a good level without escalating it, limit scope, and strike accurately and carefully, splitting apart different domestic groups in US."</w:t>
      </w:r>
    </w:p>
    <w:p w14:paraId="46CF1820" w14:textId="77777777" w:rsidR="00457F2F" w:rsidRPr="000435B8" w:rsidRDefault="00457F2F" w:rsidP="00457F2F">
      <w:pPr>
        <w:rPr>
          <w:b/>
          <w:u w:val="single"/>
        </w:rPr>
      </w:pPr>
      <w:r w:rsidRPr="00B66B95">
        <w:rPr>
          <w:rStyle w:val="StyleUnderline"/>
        </w:rPr>
        <w:t>The US-China trade conflict has seen a series of actual tariffs and tariff threats made by the two countries. It had already been widely speculated that China's tariffs were targeting Trump's political base of support. This notice appears to be the first time the official government strategy has become public.</w:t>
      </w:r>
    </w:p>
    <w:p w14:paraId="11DD63E9" w14:textId="77777777" w:rsidR="00457F2F" w:rsidRPr="000435B8" w:rsidRDefault="00457F2F" w:rsidP="00457F2F">
      <w:pPr>
        <w:rPr>
          <w:b/>
          <w:u w:val="single"/>
        </w:rPr>
      </w:pPr>
      <w:r w:rsidRPr="00B66B95">
        <w:rPr>
          <w:rStyle w:val="StyleUnderline"/>
        </w:rPr>
        <w:t>In April, China placed restrictions on imports of US soybeans, the bulk of which are produced in the Midwest — a region crucial for Trump's victory in the 2016 election. The president won eight of the top 10 soybean-producing states.</w:t>
      </w:r>
    </w:p>
    <w:p w14:paraId="754EA4C7" w14:textId="77777777" w:rsidR="00457F2F" w:rsidRPr="000435B8" w:rsidRDefault="00457F2F" w:rsidP="00457F2F">
      <w:pPr>
        <w:rPr>
          <w:b/>
          <w:u w:val="single"/>
        </w:rPr>
      </w:pPr>
      <w:r w:rsidRPr="00B66B95">
        <w:rPr>
          <w:rStyle w:val="StyleUnderline"/>
        </w:rPr>
        <w:t>Shortly afterward, China placed a 179% tariff on US sorghum imports. The crop is grown in the Southern states — an area that also voted heavily for Trump. Kansas, which Trump won by more than 20 percentage points, is the top producer of sorghum,</w:t>
      </w:r>
      <w:r>
        <w:t xml:space="preserve"> and trade </w:t>
      </w:r>
      <w:r w:rsidRPr="00B66B95">
        <w:rPr>
          <w:rStyle w:val="StyleUnderline"/>
        </w:rPr>
        <w:t>media reported</w:t>
      </w:r>
      <w:r>
        <w:t xml:space="preserve"> at the time </w:t>
      </w:r>
      <w:r w:rsidRPr="00B66B95">
        <w:rPr>
          <w:rStyle w:val="StyleUnderline"/>
        </w:rPr>
        <w:t>that it would be "substantially hurt" by the measure.</w:t>
      </w:r>
    </w:p>
    <w:p w14:paraId="65145CE7" w14:textId="77777777" w:rsidR="00457F2F" w:rsidRDefault="00457F2F" w:rsidP="00457F2F">
      <w:r w:rsidRPr="00B66B95">
        <w:rPr>
          <w:rStyle w:val="StyleUnderline"/>
        </w:rPr>
        <w:t>According to the Brookings Institution, 82% of counties that were "exposed" to tariffs earlier this year supported Trump in 2016.</w:t>
      </w:r>
      <w:r>
        <w:t xml:space="preserve"> This had the ability to affect more than 1 million jobs.</w:t>
      </w:r>
    </w:p>
    <w:p w14:paraId="593CF870" w14:textId="77777777" w:rsidR="00457F2F" w:rsidRDefault="00457F2F" w:rsidP="00457F2F">
      <w:r>
        <w:t>"</w:t>
      </w:r>
      <w:r w:rsidRPr="00B66B95">
        <w:rPr>
          <w:rStyle w:val="StyleUnderline"/>
        </w:rPr>
        <w:t>The Chinese tariff lists seem optimally designed to especially agitate President Trump's red-state base,"</w:t>
      </w:r>
      <w:r>
        <w:t xml:space="preserve"> the Brookings Institution report said.</w:t>
      </w:r>
    </w:p>
    <w:p w14:paraId="1313B775" w14:textId="77777777" w:rsidR="00457F2F" w:rsidRDefault="00457F2F" w:rsidP="00457F2F">
      <w:r>
        <w:t>But it is also appears China may have been using the states as a bargaining chip. In May, the sorghum penalties were axed the same week Trump received a visit from a Chinese trade delegation led by Liu, who said the countries had agreed to "not fight a trade war."</w:t>
      </w:r>
    </w:p>
    <w:p w14:paraId="7671C404" w14:textId="77777777" w:rsidR="00457F2F" w:rsidRPr="000435B8" w:rsidRDefault="00457F2F" w:rsidP="00457F2F">
      <w:pPr>
        <w:rPr>
          <w:b/>
          <w:u w:val="single"/>
        </w:rPr>
      </w:pPr>
      <w:r w:rsidRPr="00B66B95">
        <w:rPr>
          <w:rStyle w:val="StyleUnderline"/>
        </w:rPr>
        <w:t>China isn't the only one seeking to hit Trump where it hurts.</w:t>
      </w:r>
    </w:p>
    <w:p w14:paraId="0579B65B" w14:textId="77777777" w:rsidR="00457F2F" w:rsidRPr="000435B8" w:rsidRDefault="00457F2F" w:rsidP="00457F2F">
      <w:pPr>
        <w:rPr>
          <w:b/>
          <w:u w:val="single"/>
        </w:rPr>
      </w:pPr>
      <w:r w:rsidRPr="00B66B95">
        <w:rPr>
          <w:rStyle w:val="StyleUnderline"/>
        </w:rPr>
        <w:t>In response to tariffs on steel and aluminum, the European Union introduced levies on iconic American items including motorcycles, jeans, and bourbon</w:t>
      </w:r>
      <w:r>
        <w:t xml:space="preserve">. </w:t>
      </w:r>
      <w:r w:rsidRPr="00B66B95">
        <w:rPr>
          <w:rStyle w:val="StyleUnderline"/>
        </w:rPr>
        <w:t>Harley-Davidson, which is based in Wisconsin and manufactures motorcycles there, announced plans to shift some production overseas in response.</w:t>
      </w:r>
    </w:p>
    <w:p w14:paraId="29557FED" w14:textId="77777777" w:rsidR="000362B4" w:rsidRDefault="00457F2F" w:rsidP="00457F2F">
      <w:r w:rsidRPr="00B66B95">
        <w:rPr>
          <w:rStyle w:val="StyleUnderline"/>
        </w:rPr>
        <w:t>The move is essentially a slap in the face for Trump, who won Wisconsin by less than 1 percentage point</w:t>
      </w:r>
      <w:r>
        <w:t xml:space="preserve"> and has repeatedly praised the company for building bikes in the US.</w:t>
      </w:r>
    </w:p>
    <w:p w14:paraId="501969C8" w14:textId="77777777" w:rsidR="000362B4" w:rsidRDefault="000362B4" w:rsidP="00457F2F"/>
    <w:p w14:paraId="79FC10D1" w14:textId="77777777" w:rsidR="00457F2F" w:rsidRDefault="00457F2F" w:rsidP="00457F2F">
      <w:pPr>
        <w:pStyle w:val="Heading4"/>
      </w:pPr>
      <w:r>
        <w:t>China’s new tariffs target products produced by Trump’s base</w:t>
      </w:r>
    </w:p>
    <w:p w14:paraId="561E2918" w14:textId="77777777" w:rsidR="000362B4" w:rsidRDefault="00457F2F" w:rsidP="00457F2F">
      <w:pPr>
        <w:rPr>
          <w:rStyle w:val="Style13ptBold"/>
        </w:rPr>
      </w:pPr>
      <w:r w:rsidRPr="00B66B95">
        <w:rPr>
          <w:rStyle w:val="Style13ptBold"/>
        </w:rPr>
        <w:t>Wei</w:t>
      </w:r>
      <w:r>
        <w:rPr>
          <w:rStyle w:val="Style13ptBold"/>
        </w:rPr>
        <w:t>,</w:t>
      </w:r>
      <w:r w:rsidRPr="00B66B95">
        <w:rPr>
          <w:rStyle w:val="Style13ptBold"/>
        </w:rPr>
        <w:t xml:space="preserve"> Wall Street Journal Chinese finance reporter and Kubota</w:t>
      </w:r>
      <w:r>
        <w:rPr>
          <w:rStyle w:val="Style13ptBold"/>
        </w:rPr>
        <w:t>,</w:t>
      </w:r>
      <w:r w:rsidRPr="00B66B95">
        <w:rPr>
          <w:rStyle w:val="Style13ptBold"/>
        </w:rPr>
        <w:t xml:space="preserve"> Wall Street Journal Be</w:t>
      </w:r>
      <w:r>
        <w:rPr>
          <w:rStyle w:val="Style13ptBold"/>
        </w:rPr>
        <w:t>i</w:t>
      </w:r>
      <w:r w:rsidRPr="00B66B95">
        <w:rPr>
          <w:rStyle w:val="Style13ptBold"/>
        </w:rPr>
        <w:t>jing correspondent</w:t>
      </w:r>
      <w:r>
        <w:rPr>
          <w:rStyle w:val="Style13ptBold"/>
        </w:rPr>
        <w:t>,</w:t>
      </w:r>
      <w:r w:rsidRPr="00B66B95">
        <w:rPr>
          <w:rStyle w:val="Style13ptBold"/>
        </w:rPr>
        <w:t xml:space="preserve"> 18</w:t>
      </w:r>
    </w:p>
    <w:p w14:paraId="5E1B71A2" w14:textId="77777777" w:rsidR="00457F2F" w:rsidRDefault="00457F2F" w:rsidP="00457F2F">
      <w:r>
        <w:t>[Lingling and Yoko, 7-5-2018, WSJ, "China to Target Trump’s Base in Tariff Response" https://www.wsj.com/articles/facing-u-s-tariffs-china-plans-countermeasures-1521632332/ accessed: 7-9-2018//quan]</w:t>
      </w:r>
    </w:p>
    <w:p w14:paraId="5DE32D9D" w14:textId="77777777" w:rsidR="00457F2F" w:rsidRPr="00B66B95" w:rsidRDefault="00457F2F" w:rsidP="00457F2F"/>
    <w:p w14:paraId="6F59D119" w14:textId="77777777" w:rsidR="00457F2F" w:rsidRDefault="00457F2F" w:rsidP="00457F2F">
      <w:r w:rsidRPr="00B019B9">
        <w:rPr>
          <w:rStyle w:val="StyleUnderline"/>
        </w:rPr>
        <w:t>China is preparing to hit back at trade offensives from Washington with tariffs aimed at President Donald Trump’s support base</w:t>
      </w:r>
      <w:r>
        <w:t xml:space="preserve">, </w:t>
      </w:r>
      <w:r w:rsidRPr="004520BE">
        <w:rPr>
          <w:rStyle w:val="StyleUnderline"/>
        </w:rPr>
        <w:t>including levies targeting U.S. agricultural exports from Farm Belt states</w:t>
      </w:r>
      <w:r>
        <w:t>, according to people familiar with the matter.</w:t>
      </w:r>
    </w:p>
    <w:p w14:paraId="63B7AFF4" w14:textId="77777777" w:rsidR="00457F2F" w:rsidRDefault="00457F2F" w:rsidP="00457F2F">
      <w:r w:rsidRPr="004520BE">
        <w:rPr>
          <w:rStyle w:val="StyleUnderline"/>
        </w:rPr>
        <w:t xml:space="preserve">The plans are part of a strategy that has taken shape in recent weeks as Beijing seeks to avert tariffs by warning of possible repercussions and offering incentives to the U.S., </w:t>
      </w:r>
      <w:r>
        <w:t>including better access to China’s markets, especially in the financial sector.</w:t>
      </w:r>
    </w:p>
    <w:p w14:paraId="18E617DB" w14:textId="77777777" w:rsidR="00457F2F" w:rsidRDefault="00457F2F" w:rsidP="00457F2F">
      <w:r w:rsidRPr="004520BE">
        <w:rPr>
          <w:rStyle w:val="StyleUnderline"/>
        </w:rPr>
        <w:t>China’s President Xi Jinping has taken this carrot-and-stick approach in an effort to avoid a trade wa</w:t>
      </w:r>
      <w:r>
        <w:t>r, these people said.</w:t>
      </w:r>
    </w:p>
    <w:p w14:paraId="4E2DFBD5" w14:textId="77777777" w:rsidR="00457F2F" w:rsidRDefault="00457F2F" w:rsidP="00457F2F">
      <w:r w:rsidRPr="004520BE">
        <w:rPr>
          <w:rStyle w:val="StyleUnderline"/>
        </w:rPr>
        <w:t>“Any Chinese response to new U.S. tariffs would be measured and proportional,</w:t>
      </w:r>
      <w:r>
        <w:t>” said a Chinese official involved in policy-making.</w:t>
      </w:r>
    </w:p>
    <w:p w14:paraId="5522FAF6" w14:textId="77777777" w:rsidR="00457F2F" w:rsidRPr="000435B8" w:rsidRDefault="00457F2F" w:rsidP="00457F2F">
      <w:pPr>
        <w:rPr>
          <w:b/>
          <w:u w:val="single"/>
        </w:rPr>
      </w:pPr>
      <w:r w:rsidRPr="004520BE">
        <w:rPr>
          <w:rStyle w:val="StyleUnderline"/>
        </w:rPr>
        <w:t>The White House plans to announce punitive measures against China on Thursday, including tariffs on at least $30 billion in imports. Those are in addition to the steel and aluminum tariffs taking effect Friday.</w:t>
      </w:r>
    </w:p>
    <w:p w14:paraId="3A028E60" w14:textId="77777777" w:rsidR="00457F2F" w:rsidRDefault="00457F2F" w:rsidP="00457F2F">
      <w:r>
        <w:t xml:space="preserve">In response, </w:t>
      </w:r>
      <w:r w:rsidRPr="004520BE">
        <w:rPr>
          <w:rStyle w:val="StyleUnderline"/>
        </w:rPr>
        <w:t>China is likely to target U.S. exports of soybeans, sorghum and live hogs,</w:t>
      </w:r>
      <w:r>
        <w:t xml:space="preserve"> according to the people with knowledge of the matter. The U.S. is among the top suppliers of these products to China, which imports around a third of soybeans that the U.S. produces, data from the two countries show.</w:t>
      </w:r>
    </w:p>
    <w:p w14:paraId="0F1CDF01" w14:textId="77777777" w:rsidR="00457F2F" w:rsidRDefault="00457F2F" w:rsidP="00457F2F">
      <w:r>
        <w:t>Any duties to be levied by China on those products would depend on how broad-based the U.S. tariffs are on Chinese imports, and plans could change based on what the Trump administration proposes, these people said.</w:t>
      </w:r>
    </w:p>
    <w:p w14:paraId="61A3F2F1" w14:textId="77777777" w:rsidR="00457F2F" w:rsidRDefault="00457F2F" w:rsidP="00457F2F">
      <w:r>
        <w:t>Beijing is also weighing concessions including easing restrictions on foreign investment in securities firms and insurance companies, they said.</w:t>
      </w:r>
    </w:p>
    <w:p w14:paraId="69ABEFA0" w14:textId="77777777" w:rsidR="00457F2F" w:rsidRDefault="00457F2F" w:rsidP="00457F2F">
      <w:r>
        <w:t>Plans for the retaliatory measures were laid out at a meeting last month convened by China’s Commerce Ministry with Chinese importers of U.S. farm products, including China National Cereals, Oils and Foodstuffs Corp., a state-owned food-processing giant. These measures were prepared in anticipation of Trump administration moves.</w:t>
      </w:r>
    </w:p>
    <w:p w14:paraId="0414B26F" w14:textId="77777777" w:rsidR="00457F2F" w:rsidRDefault="00457F2F" w:rsidP="00457F2F">
      <w:r>
        <w:t>At the meeting, Commerce Ministry officials sought the companies’ views on the effects of scaling back U.S. agricultural imports, the people said. Since then the companies have been lining up alternatives sources—for soybeans, for instance, countries including Brazil, Argentina and Poland.</w:t>
      </w:r>
    </w:p>
    <w:p w14:paraId="290DEF9E" w14:textId="77777777" w:rsidR="00457F2F" w:rsidRPr="004520BE" w:rsidRDefault="00457F2F" w:rsidP="00457F2F">
      <w:pPr>
        <w:rPr>
          <w:rStyle w:val="StyleUnderline"/>
        </w:rPr>
      </w:pPr>
      <w:r w:rsidRPr="004520BE">
        <w:rPr>
          <w:rStyle w:val="StyleUnderline"/>
        </w:rPr>
        <w:t>The potential retaliation is calibrated to hit states that helped elect Mr. Trump in 2016, the people said. Mr. Trump won eight of the top 10 soy and hog-producing states, and seven of the top 10 sorghum states.</w:t>
      </w:r>
    </w:p>
    <w:p w14:paraId="16AE4915" w14:textId="77777777" w:rsidR="00457F2F" w:rsidRDefault="00457F2F" w:rsidP="00457F2F">
      <w:r w:rsidRPr="004520BE">
        <w:rPr>
          <w:rStyle w:val="StyleUnderline"/>
        </w:rPr>
        <w:t>Concerns about possible Chinese retaliation have weighed on crop and livestock markets</w:t>
      </w:r>
      <w:r>
        <w:t xml:space="preserve"> in recent weeks.</w:t>
      </w:r>
    </w:p>
    <w:p w14:paraId="37366573" w14:textId="77777777" w:rsidR="00457F2F" w:rsidRDefault="00457F2F" w:rsidP="00457F2F">
      <w:r w:rsidRPr="004520BE">
        <w:rPr>
          <w:rStyle w:val="StyleUnderline"/>
        </w:rPr>
        <w:t>“Bottom line, we’re terrified,” said Brian Grossman, a market strategist</w:t>
      </w:r>
      <w:r>
        <w:t xml:space="preserve"> at Zaner Group in Chicago who used to farm in North Dakota. “</w:t>
      </w:r>
      <w:r w:rsidRPr="004520BE">
        <w:rPr>
          <w:rStyle w:val="StyleUnderline"/>
        </w:rPr>
        <w:t>It’s not going to be good for the American farmer.”</w:t>
      </w:r>
    </w:p>
    <w:p w14:paraId="3CDEB6CF" w14:textId="77777777" w:rsidR="00457F2F" w:rsidRPr="000435B8" w:rsidRDefault="00457F2F" w:rsidP="00457F2F">
      <w:pPr>
        <w:rPr>
          <w:b/>
          <w:u w:val="single"/>
        </w:rPr>
      </w:pPr>
      <w:r>
        <w:t xml:space="preserve">After </w:t>
      </w:r>
      <w:r w:rsidRPr="004520BE">
        <w:rPr>
          <w:rStyle w:val="StyleUnderline"/>
        </w:rPr>
        <w:t>The Wall Street Journal reported the possible Chinese counter-tariffs on Wednesday, shares of Bunge Ltd. , the world’s largest soybean processor, declined 0.9%, while Archer Daniels Midland Co. fell 1%. ADM and Bunge are two of the world’s largest soybean shippers, and China is far and away the world’s biggest buyer.</w:t>
      </w:r>
    </w:p>
    <w:p w14:paraId="4717E85C" w14:textId="77777777" w:rsidR="00457F2F" w:rsidRDefault="00457F2F" w:rsidP="00457F2F">
      <w:r w:rsidRPr="004520BE">
        <w:rPr>
          <w:rStyle w:val="StyleUnderline"/>
        </w:rPr>
        <w:t>An impact on pig farmers could also affect soy farmers. “We need the pigs to eat what we produce,”</w:t>
      </w:r>
      <w:r>
        <w:t xml:space="preserve"> said Shane Hanna, who farms 1,400 acres in Delphi, Ind.</w:t>
      </w:r>
    </w:p>
    <w:p w14:paraId="7B39DDFF" w14:textId="77777777" w:rsidR="00457F2F" w:rsidRDefault="00457F2F" w:rsidP="00457F2F"/>
    <w:p w14:paraId="760671E6" w14:textId="77777777" w:rsidR="00457F2F" w:rsidRDefault="00457F2F" w:rsidP="00457F2F">
      <w:pPr>
        <w:pStyle w:val="Heading4"/>
      </w:pPr>
      <w:r>
        <w:t>China’s tariffs target and negatively affect Trump’s base</w:t>
      </w:r>
    </w:p>
    <w:p w14:paraId="704C84E7" w14:textId="77777777" w:rsidR="00457F2F" w:rsidRPr="009B6481" w:rsidRDefault="00457F2F" w:rsidP="00457F2F">
      <w:pPr>
        <w:rPr>
          <w:rStyle w:val="Style13ptBold"/>
        </w:rPr>
      </w:pPr>
      <w:r w:rsidRPr="009B6481">
        <w:rPr>
          <w:rStyle w:val="Style13ptBold"/>
        </w:rPr>
        <w:t>Sargent</w:t>
      </w:r>
      <w:r>
        <w:rPr>
          <w:rStyle w:val="Style13ptBold"/>
        </w:rPr>
        <w:t>,</w:t>
      </w:r>
      <w:r w:rsidRPr="009B6481">
        <w:rPr>
          <w:rStyle w:val="Style13ptBold"/>
        </w:rPr>
        <w:t xml:space="preserve"> </w:t>
      </w:r>
      <w:r>
        <w:rPr>
          <w:rStyle w:val="Style13ptBold"/>
        </w:rPr>
        <w:t xml:space="preserve">Washington Post politics reporter, </w:t>
      </w:r>
      <w:r w:rsidRPr="009B6481">
        <w:rPr>
          <w:rStyle w:val="Style13ptBold"/>
        </w:rPr>
        <w:t>18</w:t>
      </w:r>
    </w:p>
    <w:p w14:paraId="429397F7" w14:textId="77777777" w:rsidR="00457F2F" w:rsidRDefault="00457F2F" w:rsidP="00457F2F">
      <w:r>
        <w:t>[Greg, 7-9-2018, chicagotribune, "Trump's delusions are about to blow up in his own voters' faces" http://www.chicagotribune.com/news/opinion/commentary/ct-perspec-trump-base-populist-trade-tariffs-0710-20180709-story.html/ accessed: 7-10-2018//quan]</w:t>
      </w:r>
    </w:p>
    <w:p w14:paraId="3339B6EC" w14:textId="77777777" w:rsidR="00457F2F" w:rsidRPr="009B6481" w:rsidRDefault="00457F2F" w:rsidP="00457F2F"/>
    <w:p w14:paraId="482B4D8E" w14:textId="77777777" w:rsidR="00457F2F" w:rsidRPr="000435B8" w:rsidRDefault="00457F2F" w:rsidP="00457F2F">
      <w:pPr>
        <w:rPr>
          <w:b/>
          <w:u w:val="single"/>
        </w:rPr>
      </w:pPr>
      <w:r w:rsidRPr="004520BE">
        <w:rPr>
          <w:rStyle w:val="StyleUnderline"/>
        </w:rPr>
        <w:t xml:space="preserve">With the exception of the big, beautiful wall that is already being built on the southern border </w:t>
      </w:r>
      <w:r>
        <w:t xml:space="preserve">(in </w:t>
      </w:r>
      <w:r w:rsidRPr="004520BE">
        <w:rPr>
          <w:rStyle w:val="StyleUnderline"/>
        </w:rPr>
        <w:t>President Donald Trump’s mind, anyway), the issue that taps most directly into the most visceral strains of Trumpism is his escalating trade war with China</w:t>
      </w:r>
      <w:r>
        <w:t xml:space="preserve">. </w:t>
      </w:r>
      <w:r w:rsidRPr="004520BE">
        <w:rPr>
          <w:rStyle w:val="StyleUnderline"/>
        </w:rPr>
        <w:t>Given how often he preens about his “toughness” toward China</w:t>
      </w:r>
      <w:r>
        <w:t xml:space="preserve"> before roaring, worshipful rally crowds, </w:t>
      </w:r>
      <w:r w:rsidRPr="004520BE">
        <w:rPr>
          <w:rStyle w:val="StyleUnderline"/>
        </w:rPr>
        <w:t>it’s hard to see how he’ll back down, no matter what the consequences.</w:t>
      </w:r>
    </w:p>
    <w:p w14:paraId="404B27EA" w14:textId="77777777" w:rsidR="00457F2F" w:rsidRDefault="00457F2F" w:rsidP="00457F2F">
      <w:r w:rsidRPr="004520BE">
        <w:rPr>
          <w:rStyle w:val="StyleUnderline"/>
        </w:rPr>
        <w:t>Numbers provided</w:t>
      </w:r>
      <w:r>
        <w:t xml:space="preserve"> to me </w:t>
      </w:r>
      <w:r w:rsidRPr="004520BE">
        <w:rPr>
          <w:rStyle w:val="StyleUnderline"/>
        </w:rPr>
        <w:t>by the Brookings Institution suggest that those consequences will most directly impact the counties that voted for Trump</w:t>
      </w:r>
      <w:r>
        <w:t xml:space="preserve">. Indeed, </w:t>
      </w:r>
      <w:r w:rsidRPr="004520BE">
        <w:rPr>
          <w:rStyle w:val="StyleUnderline"/>
        </w:rPr>
        <w:t>the numbers show that China has taken aggressive steps to sharpen its targeting of Trump counties in the latest round of retaliatory tariffs</w:t>
      </w:r>
      <w:r>
        <w:t xml:space="preserve"> it just announced.</w:t>
      </w:r>
    </w:p>
    <w:p w14:paraId="1E4701FE" w14:textId="77777777" w:rsidR="00457F2F" w:rsidRDefault="00457F2F" w:rsidP="00457F2F">
      <w:r>
        <w:t xml:space="preserve">Monday morning, Politico reported on the backstory leading up to Trump’s trade war. Trump has been ranting for decades about other countries “ripping off” the United States on trade. </w:t>
      </w:r>
      <w:r w:rsidRPr="004520BE">
        <w:rPr>
          <w:rStyle w:val="StyleUnderline"/>
        </w:rPr>
        <w:t>Now that hostilities are escalating</w:t>
      </w:r>
      <w:r>
        <w:t xml:space="preserve">, Politico notes </w:t>
      </w:r>
      <w:r w:rsidRPr="004520BE">
        <w:rPr>
          <w:rStyle w:val="StyleUnderline"/>
        </w:rPr>
        <w:t>that Trump has “no clear exit strategy and no explicit plans to negotiate new rules of the road with China, leaving the global trade community and financial markets wracked with uncertainty</w:t>
      </w:r>
      <w:r>
        <w:t>.” But Trump loyalists say he’s playing a long game and won’t buckle. As Stephen Bannon puts it, Trump “has preached a confrontation with China for 30 years,” making this a “huge moment” that pits “Trump against all of Wall Street.”</w:t>
      </w:r>
    </w:p>
    <w:p w14:paraId="252439C7" w14:textId="77777777" w:rsidR="00457F2F" w:rsidRDefault="00457F2F" w:rsidP="00457F2F">
      <w:r>
        <w:t>Despite this phony populist posturing about Trump targeting “Wall Street,” Trump counties are the ones most likely to take a hit. The Brookings Institution, which keeps detailed county-by-county data on employment by industry, looked at all the counties that have jobs in industries that China is targeting, and broke them out by counties that voted for Trump and Hillary Clinton.</w:t>
      </w:r>
    </w:p>
    <w:p w14:paraId="79C94C39" w14:textId="77777777" w:rsidR="00457F2F" w:rsidRDefault="00457F2F" w:rsidP="00457F2F">
      <w:r w:rsidRPr="004520BE">
        <w:rPr>
          <w:rStyle w:val="StyleUnderline"/>
        </w:rPr>
        <w:t>Nearly two-thirds of the jobs in industries targeted by China’s tariffs — a total of more than 1 million jobs — are in more than 2,100 counties that voted for Trump</w:t>
      </w:r>
      <w:r>
        <w:t xml:space="preserve">. By contrast, </w:t>
      </w:r>
      <w:r w:rsidRPr="004520BE">
        <w:rPr>
          <w:rStyle w:val="StyleUnderline"/>
        </w:rPr>
        <w:t xml:space="preserve">barely </w:t>
      </w:r>
      <w:r>
        <w:t xml:space="preserve">more than </w:t>
      </w:r>
      <w:r w:rsidRPr="004520BE">
        <w:rPr>
          <w:rStyle w:val="StyleUnderline"/>
        </w:rPr>
        <w:t>one-third of the jobs in China-targeted industries — just over half a million — are in the counties that voted for Clinton.</w:t>
      </w:r>
      <w:r>
        <w:t xml:space="preserve"> (This is based on 2017 county/employment data.) This doesn’t mean those jobs will definitely be lost; it means that they are in industries that are getting caught up in Trump’s trade war, making them vulnerable, depending on what happens.</w:t>
      </w:r>
    </w:p>
    <w:p w14:paraId="3A7E2B1B" w14:textId="77777777" w:rsidR="00457F2F" w:rsidRPr="000435B8" w:rsidRDefault="00457F2F" w:rsidP="00457F2F">
      <w:pPr>
        <w:rPr>
          <w:b/>
          <w:u w:val="single"/>
        </w:rPr>
      </w:pPr>
      <w:r w:rsidRPr="004520BE">
        <w:rPr>
          <w:rStyle w:val="StyleUnderline"/>
        </w:rPr>
        <w:t>China’s retaliatory tariffs are mainly aimed at U.S. exports of agricultural and food products such as soybeans, cereal, seafood, meats, fruits and nuts, and dairy, as well as intermediate goods and transport equipment, including vehicles.</w:t>
      </w:r>
    </w:p>
    <w:p w14:paraId="15488327" w14:textId="77777777" w:rsidR="00457F2F" w:rsidRDefault="00457F2F" w:rsidP="00457F2F">
      <w:r>
        <w:t xml:space="preserve">Mark Muro, a senior fellow at Brookings who compiled this data, says </w:t>
      </w:r>
      <w:r w:rsidRPr="004520BE">
        <w:rPr>
          <w:rStyle w:val="StyleUnderline"/>
        </w:rPr>
        <w:t>the jobs targeted by Chinese tariffs include well over 200,000 in poultry processing; nearly 140,000 in other animal slaughtering; over 120,000 in automobile manufacturing; and tens of thousands apiece in industries involving the manufacture of light trucks, utility vehicles and construction machinery, among others</w:t>
      </w:r>
      <w:r>
        <w:t>. Many of these industries are concentrated in the Midwestern heartland and in the South.</w:t>
      </w:r>
    </w:p>
    <w:p w14:paraId="19DC2891" w14:textId="77777777" w:rsidR="00457F2F" w:rsidRPr="000435B8" w:rsidRDefault="00457F2F" w:rsidP="00457F2F">
      <w:pPr>
        <w:rPr>
          <w:b/>
          <w:u w:val="single"/>
        </w:rPr>
      </w:pPr>
      <w:r>
        <w:t xml:space="preserve">The rub here, Muro says, is that </w:t>
      </w:r>
      <w:r w:rsidRPr="004520BE">
        <w:rPr>
          <w:rStyle w:val="StyleUnderline"/>
        </w:rPr>
        <w:t>China’s new retaliatory tariffs actually go further in targeting red counties than its previously threatened list d</w:t>
      </w:r>
      <w:r>
        <w:t>id. “</w:t>
      </w:r>
      <w:r w:rsidRPr="004520BE">
        <w:rPr>
          <w:rStyle w:val="StyleUnderline"/>
        </w:rPr>
        <w:t>These tariffs will touch down in very specific places</w:t>
      </w:r>
      <w:r>
        <w:t>,” Muro said. “</w:t>
      </w:r>
      <w:r w:rsidRPr="004520BE">
        <w:rPr>
          <w:rStyle w:val="StyleUnderline"/>
        </w:rPr>
        <w:t>They appear calculated to have that effect. In its final iteration the list became significantly more rural and agricultural and red.”</w:t>
      </w:r>
    </w:p>
    <w:p w14:paraId="2E0CFB66" w14:textId="77777777" w:rsidR="00457F2F" w:rsidRDefault="00457F2F" w:rsidP="00457F2F">
      <w:pPr>
        <w:rPr>
          <w:rStyle w:val="StyleUnderline"/>
        </w:rPr>
      </w:pPr>
      <w:r>
        <w:t xml:space="preserve">It’s sometimes said that this trade war might have a negligible effect on the U.S. economy overall. But Muro points out to me that, </w:t>
      </w:r>
      <w:r w:rsidRPr="004520BE">
        <w:rPr>
          <w:rStyle w:val="StyleUnderline"/>
        </w:rPr>
        <w:t>by targeting industries that are particularly important in their geographic areas, the tariffs could have outsize impact in concentrated localities. “These counties rely pretty heavily on these industries</w:t>
      </w:r>
      <w:r>
        <w:t>,” Muro says. “</w:t>
      </w:r>
      <w:r w:rsidRPr="004520BE">
        <w:rPr>
          <w:rStyle w:val="StyleUnderline"/>
        </w:rPr>
        <w:t>Certain places could be hit quite hard.” Red places, to be precise.</w:t>
      </w:r>
    </w:p>
    <w:p w14:paraId="43153ECA" w14:textId="77777777" w:rsidR="00E954D6" w:rsidRDefault="00E954D6" w:rsidP="00457F2F">
      <w:pPr>
        <w:rPr>
          <w:rStyle w:val="StyleUnderline"/>
        </w:rPr>
      </w:pPr>
    </w:p>
    <w:p w14:paraId="23A30174" w14:textId="77777777" w:rsidR="00C910FF" w:rsidRDefault="00C910FF" w:rsidP="00C910FF">
      <w:pPr>
        <w:pStyle w:val="Heading3"/>
      </w:pPr>
      <w:bookmarkStart w:id="45" w:name="_Toc519349723"/>
      <w:r>
        <w:t>Non-Unique – No Trump Base</w:t>
      </w:r>
      <w:bookmarkEnd w:id="45"/>
    </w:p>
    <w:p w14:paraId="3F7B960F" w14:textId="77777777" w:rsidR="00C910FF" w:rsidRPr="00E954D6" w:rsidRDefault="00C910FF" w:rsidP="00C910FF"/>
    <w:p w14:paraId="03388BE7" w14:textId="77777777" w:rsidR="00C910FF" w:rsidRPr="00405309" w:rsidRDefault="00C910FF" w:rsidP="00C910FF">
      <w:pPr>
        <w:pStyle w:val="Heading4"/>
      </w:pPr>
      <w:r>
        <w:t>No Trump base</w:t>
      </w:r>
    </w:p>
    <w:p w14:paraId="2B5BD737" w14:textId="77777777" w:rsidR="00C910FF" w:rsidRDefault="00C910FF" w:rsidP="00C910FF">
      <w:pPr>
        <w:rPr>
          <w:rStyle w:val="Style13ptBold"/>
        </w:rPr>
      </w:pPr>
      <w:r w:rsidRPr="00405309">
        <w:rPr>
          <w:rStyle w:val="Style13ptBold"/>
        </w:rPr>
        <w:t>Isenstadt, POLITICO reporter, and Conway 17</w:t>
      </w:r>
    </w:p>
    <w:p w14:paraId="7D5C1898" w14:textId="1AAAC76D" w:rsidR="00C910FF" w:rsidRDefault="00C910FF" w:rsidP="00C910FF">
      <w:r>
        <w:t>[Alex, and Madeline, 4/13/17, “</w:t>
      </w:r>
      <w:r w:rsidRPr="00405309">
        <w:t>Trump’s base turns on him</w:t>
      </w:r>
      <w:r>
        <w:t xml:space="preserve">”, </w:t>
      </w:r>
      <w:hyperlink r:id="rId69" w:history="1">
        <w:r w:rsidRPr="00AA5BD4">
          <w:rPr>
            <w:rStyle w:val="Hyperlink"/>
          </w:rPr>
          <w:t>https://www.politico.com/story/2017/04/trump-base-supporters-turn-on-him-237200</w:t>
        </w:r>
      </w:hyperlink>
      <w:r>
        <w:t>, accessed 7/9/18 dWRS]</w:t>
      </w:r>
    </w:p>
    <w:p w14:paraId="24B16409" w14:textId="77777777" w:rsidR="003E2A85" w:rsidRDefault="003E2A85" w:rsidP="00C910FF"/>
    <w:p w14:paraId="5128783A" w14:textId="77777777" w:rsidR="00C910FF" w:rsidRPr="00405309" w:rsidRDefault="00C910FF" w:rsidP="00C910FF">
      <w:pPr>
        <w:rPr>
          <w:rStyle w:val="StyleUnderline"/>
        </w:rPr>
      </w:pPr>
      <w:r w:rsidRPr="00405309">
        <w:rPr>
          <w:rStyle w:val="StyleUnderline"/>
        </w:rPr>
        <w:t>Donald Trump’s true believers are losing the faith.</w:t>
      </w:r>
    </w:p>
    <w:p w14:paraId="47E27F0A" w14:textId="77777777" w:rsidR="00C910FF" w:rsidRPr="00405309" w:rsidRDefault="00C910FF" w:rsidP="00C910FF">
      <w:pPr>
        <w:rPr>
          <w:rStyle w:val="StyleUnderline"/>
        </w:rPr>
      </w:pPr>
      <w:r w:rsidRPr="00405309">
        <w:rPr>
          <w:rStyle w:val="StyleUnderline"/>
        </w:rPr>
        <w:t>As Trump struggles to keep his campaign promises and flirts with political moderation, his most steadfast supporters — from veteran advisers to anti-immigration activists to the volunteers who dropped their jobs to help elect him — are increasingly dismayed by the direction of his presidency.</w:t>
      </w:r>
    </w:p>
    <w:p w14:paraId="57306F22" w14:textId="77777777" w:rsidR="00C910FF" w:rsidRPr="00405309" w:rsidRDefault="00C910FF" w:rsidP="00C910FF">
      <w:pPr>
        <w:rPr>
          <w:rStyle w:val="StyleUnderline"/>
        </w:rPr>
      </w:pPr>
      <w:r w:rsidRPr="00405309">
        <w:rPr>
          <w:rStyle w:val="StyleUnderline"/>
        </w:rPr>
        <w:t>Their complaints range from Trump’s embrace of an interventionist foreign policy to his less hawkish tone on China to, most recently, his marginalization of his nationalist chief strategist, Steve Bannon. But the crux of their disillusionment, interviews with nearly two dozen Trump loyalists reveal, is a belief that Trump the candidate bears little resemblance to Trump the president. He’s failing, in their view, to deliver on his promise of a transformative “America First” agenda driven by hard-edged populism.</w:t>
      </w:r>
    </w:p>
    <w:p w14:paraId="782456A5" w14:textId="77777777" w:rsidR="00C910FF" w:rsidRPr="00405309" w:rsidRDefault="00C910FF" w:rsidP="00C910FF">
      <w:pPr>
        <w:rPr>
          <w:rStyle w:val="StyleUnderline"/>
        </w:rPr>
      </w:pPr>
      <w:r>
        <w:t xml:space="preserve">"Donald </w:t>
      </w:r>
      <w:r w:rsidRPr="00405309">
        <w:rPr>
          <w:rStyle w:val="StyleUnderline"/>
        </w:rPr>
        <w:t>Trump</w:t>
      </w:r>
      <w:r>
        <w:t xml:space="preserve"> dropped an emotional anchor. He </w:t>
      </w:r>
      <w:r w:rsidRPr="00405309">
        <w:rPr>
          <w:rStyle w:val="StyleUnderline"/>
        </w:rPr>
        <w:t>captured how Americans feel," said Tania Vojvodic, a fervent Trump supporter who founded one of his first campaign volunteer networks. "We expect him to keep his word, and right now he's not keeping his word."</w:t>
      </w:r>
    </w:p>
    <w:p w14:paraId="251CFC57" w14:textId="77777777" w:rsidR="00C910FF" w:rsidRPr="00405309" w:rsidRDefault="00C910FF" w:rsidP="00C910FF">
      <w:pPr>
        <w:rPr>
          <w:rStyle w:val="StyleUnderline"/>
        </w:rPr>
      </w:pPr>
      <w:r>
        <w:t>Earlier this week, Vojvodic launched a Facebook group called, “</w:t>
      </w:r>
      <w:r w:rsidRPr="00405309">
        <w:rPr>
          <w:rStyle w:val="StyleUnderline"/>
        </w:rPr>
        <w:t>The concerned support base of President Trump,” which quickly drew several dozen sign-ups. She also changed the banner on her Facebook page to a picture of Bannon accompanied by the declaration: “Mr. President: I stand with Steve Bannon.”</w:t>
      </w:r>
    </w:p>
    <w:p w14:paraId="64096DF2" w14:textId="77777777" w:rsidR="00C910FF" w:rsidRPr="00405309" w:rsidRDefault="00C910FF" w:rsidP="00C910FF">
      <w:pPr>
        <w:rPr>
          <w:rStyle w:val="StyleUnderline"/>
        </w:rPr>
      </w:pPr>
      <w:r w:rsidRPr="00405309">
        <w:rPr>
          <w:rStyle w:val="StyleUnderline"/>
        </w:rPr>
        <w:t>"I'm not so infatuated with Trump that I can't see the facts," she said. "People's belief, their trust in him, it’s declining."</w:t>
      </w:r>
    </w:p>
    <w:p w14:paraId="58CBBCAC" w14:textId="77777777" w:rsidR="00C910FF" w:rsidRPr="00405309" w:rsidRDefault="00C910FF" w:rsidP="00C910FF">
      <w:pPr>
        <w:rPr>
          <w:rStyle w:val="StyleUnderline"/>
        </w:rPr>
      </w:pPr>
      <w:r w:rsidRPr="00405309">
        <w:rPr>
          <w:rStyle w:val="StyleUnderline"/>
        </w:rPr>
        <w:t>The swiftness and abruptness of Trump’s shift from bomb-throwing populist outsider to a more mainstream brand of Republican has taken the president’s stalwarts by surprise.</w:t>
      </w:r>
      <w:r>
        <w:rPr>
          <w:rStyle w:val="StyleUnderline"/>
        </w:rPr>
        <w:br/>
      </w:r>
      <w:r w:rsidRPr="00405309">
        <w:rPr>
          <w:rStyle w:val="StyleUnderline"/>
        </w:rPr>
        <w:t>“It was like, here’s the chance to do something different. And that’s why people’s hopes are dashed,” said Lee Stranahan, who, as a former writer at Breitbart News, once worked with Bannon. “There was always the question of, ‘Did he really believe this stuff?’ Apparently, the answer is, ‘Not as much as you’d like.’”</w:t>
      </w:r>
    </w:p>
    <w:p w14:paraId="1B11F192" w14:textId="77777777" w:rsidR="00C910FF" w:rsidRPr="00405309" w:rsidRDefault="00C910FF" w:rsidP="00C910FF">
      <w:r w:rsidRPr="00405309">
        <w:t>The White House did not respond to a request for comment.</w:t>
      </w:r>
    </w:p>
    <w:p w14:paraId="1A6D34C6" w14:textId="77777777" w:rsidR="00C910FF" w:rsidRPr="00405309" w:rsidRDefault="00C910FF" w:rsidP="00C910FF">
      <w:pPr>
        <w:rPr>
          <w:rStyle w:val="StyleUnderline"/>
        </w:rPr>
      </w:pPr>
      <w:r w:rsidRPr="00405309">
        <w:rPr>
          <w:rStyle w:val="StyleUnderline"/>
        </w:rPr>
        <w:t xml:space="preserve">The deflation of Trump’s base threatens to further weaken a president who’s already seen his public support drop to historic lows. </w:t>
      </w:r>
      <w:r w:rsidRPr="00405309">
        <w:t xml:space="preserve">Frustration among the president’s allies has intensified in recent days, </w:t>
      </w:r>
      <w:r w:rsidRPr="00405309">
        <w:rPr>
          <w:rStyle w:val="StyleUnderline"/>
        </w:rPr>
        <w:t>with many expressing worry that Bannon, the intellectual pillar of the nationalist movement that catapulted Trump to the presidency, is being pushed out.</w:t>
      </w:r>
    </w:p>
    <w:p w14:paraId="6A8E5563" w14:textId="77777777" w:rsidR="00C910FF" w:rsidRPr="00405309" w:rsidRDefault="00C910FF" w:rsidP="00C910FF">
      <w:pPr>
        <w:rPr>
          <w:rStyle w:val="StyleUnderline"/>
        </w:rPr>
      </w:pPr>
      <w:r w:rsidRPr="00405309">
        <w:rPr>
          <w:rStyle w:val="StyleUnderline"/>
        </w:rPr>
        <w:t>As Bannon’s influence wanes, on the rise is a small group of Wall Street-connected advisers whose politically moderate and globalist views are anathema to the populist cause.</w:t>
      </w:r>
    </w:p>
    <w:p w14:paraId="716E9F6A" w14:textId="77777777" w:rsidR="00C910FF" w:rsidRDefault="00C910FF" w:rsidP="00C910FF">
      <w:pPr>
        <w:rPr>
          <w:rStyle w:val="StyleUnderline"/>
        </w:rPr>
      </w:pPr>
      <w:r w:rsidRPr="00405309">
        <w:rPr>
          <w:rStyle w:val="StyleUnderline"/>
        </w:rPr>
        <w:t>The palace intrigue intensified this week after Trump refused to say he still had confidence in Bannon and downplayed the former Breitbart chairman's role in his campaign victory. And it’s feeding suspicions that the president is changing his priorities.</w:t>
      </w:r>
    </w:p>
    <w:p w14:paraId="3BE6874A" w14:textId="77777777" w:rsidR="00C910FF" w:rsidRPr="00717446" w:rsidRDefault="00C910FF" w:rsidP="00C910FF">
      <w:pPr>
        <w:rPr>
          <w:rStyle w:val="StyleUnderline"/>
        </w:rPr>
      </w:pPr>
      <w:r w:rsidRPr="00717446">
        <w:rPr>
          <w:rStyle w:val="StyleUnderline"/>
        </w:rPr>
        <w:t>Rep. Steve King (R-Iowa), one of the president’s most vocal backers on Capitol Hill, said he’s been disheartened by the chief strategist’s isolation.</w:t>
      </w:r>
    </w:p>
    <w:p w14:paraId="15E0FD60" w14:textId="77777777" w:rsidR="00C910FF" w:rsidRPr="00717446" w:rsidRDefault="00C910FF" w:rsidP="00C910FF">
      <w:r w:rsidRPr="00717446">
        <w:rPr>
          <w:rStyle w:val="StyleUnderline"/>
        </w:rPr>
        <w:t>"A lot of us look at Steve Bannon as the voice of conservatism in the White House</w:t>
      </w:r>
      <w:r w:rsidRPr="00717446">
        <w:t>," said King, who has known Bannon for years.</w:t>
      </w:r>
    </w:p>
    <w:p w14:paraId="7364F708" w14:textId="77777777" w:rsidR="00C910FF" w:rsidRPr="00717446" w:rsidRDefault="00C910FF" w:rsidP="00C910FF">
      <w:r w:rsidRPr="00717446">
        <w:rPr>
          <w:rStyle w:val="StyleUnderline"/>
        </w:rPr>
        <w:t>The displeasure over Bannon’s reduced status has trickled down to Trump’s grass-roots army of volunteers</w:t>
      </w:r>
      <w:r w:rsidRPr="00717446">
        <w:t>. Among those unsettled is Shane Bouvet, a 24-year-old campaign volunteer and blue-collar single father from Illinois who became something of a hero in the Trump movement. On the eve of the inauguration, Trump, who had read about how Bouvet trekked across the country by car so he could watch the swearing-in, gave him a check for $10,000.</w:t>
      </w:r>
    </w:p>
    <w:p w14:paraId="0365DFBA" w14:textId="77777777" w:rsidR="00C910FF" w:rsidRPr="00717446" w:rsidRDefault="00C910FF" w:rsidP="00C910FF">
      <w:r w:rsidRPr="00717446">
        <w:t>Bouvet later said the gift saved the life of his father, who was battling cancer and needed the money to cover medical costs.</w:t>
      </w:r>
    </w:p>
    <w:p w14:paraId="764492BF" w14:textId="77777777" w:rsidR="00C910FF" w:rsidRPr="00717446" w:rsidRDefault="00C910FF" w:rsidP="00C910FF">
      <w:r w:rsidRPr="00717446">
        <w:t xml:space="preserve">That day, Bouvet also was introduced to </w:t>
      </w:r>
      <w:r w:rsidRPr="00717446">
        <w:rPr>
          <w:rStyle w:val="StyleUnderline"/>
        </w:rPr>
        <w:t>Bannon</w:t>
      </w:r>
      <w:r w:rsidRPr="00717446">
        <w:t xml:space="preserve">. The two spoke briefly, and Bouvet came to identify with the adviser who, like him, </w:t>
      </w:r>
      <w:r w:rsidRPr="00717446">
        <w:rPr>
          <w:rStyle w:val="StyleUnderline"/>
        </w:rPr>
        <w:t>represented a “forgotten America” that Trump had appealed to with his blue-collar pitch.</w:t>
      </w:r>
      <w:r w:rsidRPr="00717446">
        <w:t xml:space="preserve"> He said in an interview that he still supports the president, but is troubled by reports that Bannon is on the outs and that senior adviser Jared Kushner, a New York City real estate scion, is accumulating influence.</w:t>
      </w:r>
    </w:p>
    <w:p w14:paraId="3FBEA1B9" w14:textId="77777777" w:rsidR="00C910FF" w:rsidRDefault="00C910FF" w:rsidP="00C910FF">
      <w:r w:rsidRPr="00717446">
        <w:t>“I see a lot of people upset about his role,” Bouvet said of Bannon.</w:t>
      </w:r>
    </w:p>
    <w:p w14:paraId="0F4F0542" w14:textId="77777777" w:rsidR="00C910FF" w:rsidRDefault="00C910FF" w:rsidP="00C910FF">
      <w:r>
        <w:t>“I love our president,” he added. “I would tell him, follow his heart instead of whispers in his ears.”</w:t>
      </w:r>
    </w:p>
    <w:p w14:paraId="658980A7" w14:textId="77777777" w:rsidR="00C910FF" w:rsidRDefault="00C910FF" w:rsidP="00C910FF">
      <w:r>
        <w:t>On his South Florida-based radio show, Trump backer John Cardillo has begun to hear from listeners who are disillusioned with the rising influence of moderate staffers like Kushner and Gary Cohn, the Goldman Sachs executive-turned-Trump economic adviser.</w:t>
      </w:r>
    </w:p>
    <w:p w14:paraId="6719720A" w14:textId="77777777" w:rsidR="00C910FF" w:rsidRDefault="00C910FF" w:rsidP="00C910FF">
      <w:r>
        <w:t>For Cardillo, too, it’s been a letdown. During the 2016 Republican primary, he was attracted to Trump because of his insurgent streak. As a former New York City police officer, Cardillo identified with the candidate's blue-collar style. He fell hard and got aboard the Trump train early, backing the insurgent candidate over home-state favorite Marco Rubio.</w:t>
      </w:r>
    </w:p>
    <w:p w14:paraId="5638CEA3" w14:textId="77777777" w:rsidR="00C910FF" w:rsidRPr="00717446" w:rsidRDefault="00C910FF" w:rsidP="00C910FF">
      <w:pPr>
        <w:rPr>
          <w:rStyle w:val="StyleUnderline"/>
        </w:rPr>
      </w:pPr>
      <w:r w:rsidRPr="00717446">
        <w:rPr>
          <w:rStyle w:val="StyleUnderline"/>
        </w:rPr>
        <w:t>Trump voters “felt like they were voting for an anti-establishment candidate — and they're terrified, they're losing faith,"</w:t>
      </w:r>
      <w:r>
        <w:t xml:space="preserve"> Cardillo said. </w:t>
      </w:r>
      <w:r w:rsidRPr="00717446">
        <w:rPr>
          <w:rStyle w:val="StyleUnderline"/>
        </w:rPr>
        <w:t>"They're saying, ‘Why does he have these people around him?’"</w:t>
      </w:r>
    </w:p>
    <w:p w14:paraId="5C5C175C" w14:textId="77777777" w:rsidR="00C910FF" w:rsidRDefault="00C910FF" w:rsidP="00C910FF">
      <w:pPr>
        <w:rPr>
          <w:rStyle w:val="StyleUnderline"/>
        </w:rPr>
      </w:pPr>
    </w:p>
    <w:p w14:paraId="211690D8" w14:textId="77777777" w:rsidR="007551BB" w:rsidRDefault="008271C8" w:rsidP="007551BB">
      <w:pPr>
        <w:pStyle w:val="Heading3"/>
      </w:pPr>
      <w:bookmarkStart w:id="46" w:name="_Toc519349724"/>
      <w:r>
        <w:t xml:space="preserve">Non-Unique –  </w:t>
      </w:r>
      <w:r w:rsidR="007551BB">
        <w:t>Trump Family Policy Unpopular</w:t>
      </w:r>
      <w:bookmarkEnd w:id="46"/>
    </w:p>
    <w:p w14:paraId="79BF708D" w14:textId="77777777" w:rsidR="007551BB" w:rsidRPr="00AE0F4F" w:rsidRDefault="007551BB" w:rsidP="007551BB"/>
    <w:p w14:paraId="404DD95E" w14:textId="77777777" w:rsidR="007551BB" w:rsidRPr="00586401" w:rsidRDefault="007551BB" w:rsidP="007551BB">
      <w:pPr>
        <w:pStyle w:val="Heading4"/>
      </w:pPr>
      <w:r>
        <w:t>Family separation policy massively unpopular – even with Trump supporters</w:t>
      </w:r>
    </w:p>
    <w:p w14:paraId="0598C6A4" w14:textId="77777777" w:rsidR="007551BB" w:rsidRPr="00A114B6" w:rsidRDefault="007551BB" w:rsidP="007551BB">
      <w:pPr>
        <w:rPr>
          <w:rStyle w:val="Style13ptBold"/>
        </w:rPr>
      </w:pPr>
      <w:r w:rsidRPr="00A114B6">
        <w:rPr>
          <w:rStyle w:val="Style13ptBold"/>
        </w:rPr>
        <w:t>Mehta, FiveThirtyEight database journalist, 6-19-18</w:t>
      </w:r>
    </w:p>
    <w:p w14:paraId="51092CBC" w14:textId="77777777" w:rsidR="007551BB" w:rsidRDefault="007551BB" w:rsidP="007551BB">
      <w:r>
        <w:t xml:space="preserve">[Dhrumil, 6-19-18, FiveThirtyEight, “Separating Families At The Border Is Really Unpopular”, </w:t>
      </w:r>
      <w:hyperlink r:id="rId70" w:history="1">
        <w:r w:rsidRPr="00495E91">
          <w:rPr>
            <w:rStyle w:val="Hyperlink"/>
          </w:rPr>
          <w:t>https://fivethirtyeight.com/features/separating-families-at-the-border-is-really-unpopular/</w:t>
        </w:r>
      </w:hyperlink>
      <w:r>
        <w:t>, accessed 7-7-18, AFB]</w:t>
      </w:r>
    </w:p>
    <w:p w14:paraId="68061A1C" w14:textId="77777777" w:rsidR="007551BB" w:rsidRDefault="007551BB" w:rsidP="007551BB"/>
    <w:p w14:paraId="4D24A100" w14:textId="77777777" w:rsidR="007551BB" w:rsidRDefault="007551BB" w:rsidP="007551BB">
      <w:r w:rsidRPr="00152265">
        <w:rPr>
          <w:rStyle w:val="StyleUnderline"/>
        </w:rPr>
        <w:t>We finally have a decent number of polls testing support for the Trump administration’s policy of separating parents from their children at the border.</w:t>
      </w:r>
      <w:r>
        <w:t xml:space="preserve"> As of early Tuesday, </w:t>
      </w:r>
      <w:r w:rsidRPr="00152265">
        <w:rPr>
          <w:rStyle w:val="StyleUnderline"/>
        </w:rPr>
        <w:t>four pollsters — CBS News, CNN, Quinnipiac and IPSOS — had released surveys; they found that about two-thirds of the American public oppose the policy,</w:t>
      </w:r>
      <w:r>
        <w:t xml:space="preserve"> on average.</w:t>
      </w:r>
    </w:p>
    <w:p w14:paraId="11416E5F" w14:textId="77777777" w:rsidR="007551BB" w:rsidRDefault="007551BB" w:rsidP="007551BB">
      <w:r>
        <w:t>Not many voters support separating parents and children</w:t>
      </w:r>
    </w:p>
    <w:p w14:paraId="1633DF2C" w14:textId="77777777" w:rsidR="007551BB" w:rsidRDefault="007551BB" w:rsidP="007551BB">
      <w:r>
        <w:t>Respondents’ views on separating families crossing the border and holding children and parents in different facilities while they await trial</w:t>
      </w:r>
    </w:p>
    <w:p w14:paraId="5F055859" w14:textId="77777777" w:rsidR="007551BB" w:rsidRDefault="007551BB" w:rsidP="007551BB">
      <w:r>
        <w:t>POLLSTER</w:t>
      </w:r>
      <w:r>
        <w:tab/>
        <w:t>DATES</w:t>
      </w:r>
      <w:r>
        <w:tab/>
      </w:r>
      <w:r>
        <w:tab/>
        <w:t>SUPPORT</w:t>
      </w:r>
      <w:r>
        <w:tab/>
        <w:t>OPPOSE</w:t>
      </w:r>
      <w:r>
        <w:tab/>
        <w:t>OTHER</w:t>
      </w:r>
    </w:p>
    <w:p w14:paraId="6B1B4577" w14:textId="77777777" w:rsidR="007551BB" w:rsidRDefault="007551BB" w:rsidP="007551BB">
      <w:r>
        <w:t>CBS News</w:t>
      </w:r>
      <w:r>
        <w:tab/>
        <w:t>June 14-17</w:t>
      </w:r>
      <w:r>
        <w:tab/>
        <w:t>17%</w:t>
      </w:r>
      <w:r>
        <w:tab/>
      </w:r>
      <w:r>
        <w:tab/>
        <w:t>67%</w:t>
      </w:r>
      <w:r>
        <w:tab/>
      </w:r>
      <w:r>
        <w:tab/>
        <w:t>16%</w:t>
      </w:r>
    </w:p>
    <w:p w14:paraId="1044DF18" w14:textId="77777777" w:rsidR="007551BB" w:rsidRDefault="007551BB" w:rsidP="007551BB">
      <w:r>
        <w:t>CNN</w:t>
      </w:r>
      <w:r>
        <w:tab/>
      </w:r>
      <w:r>
        <w:tab/>
        <w:t>June 14-17</w:t>
      </w:r>
      <w:r>
        <w:tab/>
        <w:t>28</w:t>
      </w:r>
      <w:r>
        <w:tab/>
      </w:r>
      <w:r>
        <w:tab/>
        <w:t>67</w:t>
      </w:r>
      <w:r>
        <w:tab/>
      </w:r>
      <w:r>
        <w:tab/>
        <w:t>5</w:t>
      </w:r>
    </w:p>
    <w:p w14:paraId="3D2F4EBF" w14:textId="77777777" w:rsidR="007551BB" w:rsidRDefault="007551BB" w:rsidP="007551BB">
      <w:r>
        <w:t>Quinnipiac</w:t>
      </w:r>
      <w:r>
        <w:tab/>
        <w:t>June 14-17</w:t>
      </w:r>
      <w:r>
        <w:tab/>
        <w:t>27</w:t>
      </w:r>
      <w:r>
        <w:tab/>
      </w:r>
      <w:r>
        <w:tab/>
        <w:t>66</w:t>
      </w:r>
      <w:r>
        <w:tab/>
      </w:r>
      <w:r>
        <w:tab/>
        <w:t>8</w:t>
      </w:r>
    </w:p>
    <w:p w14:paraId="5AECC39C" w14:textId="77777777" w:rsidR="007551BB" w:rsidRDefault="007551BB" w:rsidP="007551BB">
      <w:r>
        <w:t>IPSOS</w:t>
      </w:r>
      <w:r>
        <w:tab/>
      </w:r>
      <w:r>
        <w:tab/>
        <w:t>June 14-15</w:t>
      </w:r>
      <w:r>
        <w:tab/>
        <w:t>27</w:t>
      </w:r>
      <w:r>
        <w:tab/>
      </w:r>
      <w:r>
        <w:tab/>
        <w:t>55</w:t>
      </w:r>
      <w:r>
        <w:tab/>
      </w:r>
      <w:r>
        <w:tab/>
        <w:t>17</w:t>
      </w:r>
    </w:p>
    <w:p w14:paraId="481929CA" w14:textId="77777777" w:rsidR="007551BB" w:rsidRDefault="007551BB" w:rsidP="007551BB">
      <w:r>
        <w:t>Average</w:t>
      </w:r>
      <w:r>
        <w:tab/>
      </w:r>
      <w:r>
        <w:tab/>
      </w:r>
      <w:r>
        <w:tab/>
        <w:t>25</w:t>
      </w:r>
      <w:r>
        <w:tab/>
      </w:r>
      <w:r>
        <w:tab/>
        <w:t>64</w:t>
      </w:r>
      <w:r>
        <w:tab/>
      </w:r>
      <w:r>
        <w:tab/>
        <w:t>12</w:t>
      </w:r>
    </w:p>
    <w:p w14:paraId="0864F65D" w14:textId="77777777" w:rsidR="007551BB" w:rsidRDefault="007551BB" w:rsidP="007551BB">
      <w:r>
        <w:t>Quinnipiac poll is among registered voters; CBS, CNN and IPSOS polls are among all adults. “Other” includes responses such as “don’t know,” “not sure,” “neither agree nor disagree” and “no answer.”</w:t>
      </w:r>
    </w:p>
    <w:p w14:paraId="244C084E" w14:textId="77777777" w:rsidR="007551BB" w:rsidRDefault="007551BB" w:rsidP="007551BB">
      <w:r>
        <w:t>SOURCES: CBS NEWS, CNN, QUINNIPIAC, IPSOS</w:t>
      </w:r>
    </w:p>
    <w:p w14:paraId="13E76CDC" w14:textId="77777777" w:rsidR="007551BB" w:rsidRDefault="007551BB" w:rsidP="007551BB">
      <w:r w:rsidRPr="004754D9">
        <w:rPr>
          <w:rStyle w:val="StyleUnderline"/>
        </w:rPr>
        <w:t>Each poll asked about the policy in a slightly different way. For example, two of the polls reference the Trump administration, the other two do not. Additionally, the polls provide different information about the rationale behind the policy. But they all found pretty similar results: Support levels are substantially lower than President Trump’s approval rating, suggesting even some voters who like Trump’s performance overall dislike this</w:t>
      </w:r>
      <w:r>
        <w:t>.</w:t>
      </w:r>
    </w:p>
    <w:p w14:paraId="3047E334" w14:textId="77777777" w:rsidR="007551BB" w:rsidRDefault="007551BB" w:rsidP="007551BB"/>
    <w:p w14:paraId="50E40CF8" w14:textId="77777777" w:rsidR="007551BB" w:rsidRDefault="007551BB" w:rsidP="007551BB">
      <w:pPr>
        <w:pStyle w:val="Heading4"/>
      </w:pPr>
      <w:r>
        <w:t>Even if some GOP supported it, family separation was unpopular enough to split GOP opinion</w:t>
      </w:r>
    </w:p>
    <w:p w14:paraId="57D26015" w14:textId="77777777" w:rsidR="007551BB" w:rsidRPr="00A114B6" w:rsidRDefault="007551BB" w:rsidP="007551BB">
      <w:pPr>
        <w:rPr>
          <w:rStyle w:val="Style13ptBold"/>
        </w:rPr>
      </w:pPr>
      <w:r w:rsidRPr="00A114B6">
        <w:rPr>
          <w:rStyle w:val="Style13ptBold"/>
        </w:rPr>
        <w:t>Mehta, FiveThirtyEight database journalist, 6-19-18</w:t>
      </w:r>
    </w:p>
    <w:p w14:paraId="3CBCE53D" w14:textId="77777777" w:rsidR="007551BB" w:rsidRDefault="007551BB" w:rsidP="007551BB">
      <w:r>
        <w:t xml:space="preserve">[Dhrumil, 6-19-18, FiveThirtyEight, “Separating Families At The Border Is Really Unpopular”, </w:t>
      </w:r>
      <w:hyperlink r:id="rId71" w:history="1">
        <w:r w:rsidRPr="00495E91">
          <w:rPr>
            <w:rStyle w:val="Hyperlink"/>
          </w:rPr>
          <w:t>https://fivethirtyeight.com/features/separating-families-at-the-border-is-really-unpopular/</w:t>
        </w:r>
      </w:hyperlink>
      <w:r>
        <w:t>, accessed 7-7-18, AFB]</w:t>
      </w:r>
    </w:p>
    <w:p w14:paraId="35B3264F" w14:textId="77777777" w:rsidR="007551BB" w:rsidRDefault="007551BB" w:rsidP="007551BB"/>
    <w:p w14:paraId="34D173AD" w14:textId="77777777" w:rsidR="007551BB" w:rsidRDefault="007551BB" w:rsidP="007551BB">
      <w:r>
        <w:t xml:space="preserve">Unsurprisingly, all the polls also found a partisan split. </w:t>
      </w:r>
      <w:r w:rsidRPr="00861DC6">
        <w:rPr>
          <w:rStyle w:val="StyleUnderline"/>
        </w:rPr>
        <w:t>Democrats are overwhelmingly opposed, and Republicans are split, with about half in favor and the other half split between opposing the policy and being unsure.</w:t>
      </w:r>
      <w:r>
        <w:t>1</w:t>
      </w:r>
    </w:p>
    <w:p w14:paraId="624F788E" w14:textId="77777777" w:rsidR="007551BB" w:rsidRDefault="007551BB" w:rsidP="007551BB">
      <w:r>
        <w:t>Republicans are split on separating families at the border</w:t>
      </w:r>
    </w:p>
    <w:p w14:paraId="1DD0CF15" w14:textId="77777777" w:rsidR="007551BB" w:rsidRPr="00861DC6" w:rsidRDefault="007551BB" w:rsidP="007551BB">
      <w:pPr>
        <w:rPr>
          <w:rStyle w:val="StyleUnderline"/>
        </w:rPr>
      </w:pPr>
      <w:r w:rsidRPr="00861DC6">
        <w:rPr>
          <w:rStyle w:val="StyleUnderline"/>
        </w:rPr>
        <w:t>Respondents’ views on separating families crossing the border and holding children and parents in different facilities while they await trial, by party</w:t>
      </w:r>
    </w:p>
    <w:p w14:paraId="6EA516E4" w14:textId="77777777" w:rsidR="007551BB" w:rsidRDefault="007551BB" w:rsidP="007551BB">
      <w:pPr>
        <w:ind w:left="2160" w:firstLine="720"/>
      </w:pPr>
      <w:r>
        <w:t>DEMOCRAT</w:t>
      </w:r>
      <w:r>
        <w:tab/>
      </w:r>
      <w:r>
        <w:tab/>
      </w:r>
      <w:r>
        <w:tab/>
      </w:r>
      <w:r>
        <w:tab/>
        <w:t>REPUBLICAN</w:t>
      </w:r>
    </w:p>
    <w:p w14:paraId="4E6C26DB" w14:textId="77777777" w:rsidR="007551BB" w:rsidRDefault="007551BB" w:rsidP="007551BB">
      <w:r>
        <w:t>POLLSTER</w:t>
      </w:r>
      <w:r>
        <w:tab/>
        <w:t>DATES</w:t>
      </w:r>
      <w:r>
        <w:tab/>
      </w:r>
      <w:r w:rsidR="00A20576">
        <w:t xml:space="preserve"> </w:t>
      </w:r>
      <w:r>
        <w:t>SUPPORT</w:t>
      </w:r>
      <w:r>
        <w:tab/>
        <w:t>OPPOSE</w:t>
      </w:r>
      <w:r>
        <w:tab/>
        <w:t>OTHER</w:t>
      </w:r>
      <w:r>
        <w:tab/>
        <w:t>SUPPORT</w:t>
      </w:r>
      <w:r>
        <w:tab/>
        <w:t>OPPOSE</w:t>
      </w:r>
      <w:r>
        <w:tab/>
        <w:t>OTHER</w:t>
      </w:r>
    </w:p>
    <w:p w14:paraId="261B8D7B" w14:textId="77777777" w:rsidR="007551BB" w:rsidRDefault="007551BB" w:rsidP="007551BB">
      <w:r>
        <w:t>CBS News</w:t>
      </w:r>
      <w:r>
        <w:tab/>
        <w:t>June 14-17</w:t>
      </w:r>
      <w:r>
        <w:tab/>
        <w:t>5%</w:t>
      </w:r>
      <w:r>
        <w:tab/>
        <w:t>90%</w:t>
      </w:r>
      <w:r>
        <w:tab/>
      </w:r>
      <w:r>
        <w:tab/>
        <w:t>4%</w:t>
      </w:r>
      <w:r>
        <w:tab/>
      </w:r>
      <w:r>
        <w:tab/>
        <w:t>36%</w:t>
      </w:r>
      <w:r>
        <w:tab/>
      </w:r>
      <w:r>
        <w:tab/>
        <w:t>39%</w:t>
      </w:r>
      <w:r>
        <w:tab/>
      </w:r>
      <w:r>
        <w:tab/>
        <w:t>24%</w:t>
      </w:r>
    </w:p>
    <w:p w14:paraId="0A0F6D12" w14:textId="77777777" w:rsidR="007551BB" w:rsidRDefault="007551BB" w:rsidP="007551BB">
      <w:r>
        <w:t>CNN</w:t>
      </w:r>
      <w:r>
        <w:tab/>
      </w:r>
      <w:r>
        <w:tab/>
        <w:t>June 14-17</w:t>
      </w:r>
      <w:r>
        <w:tab/>
        <w:t>5</w:t>
      </w:r>
      <w:r>
        <w:tab/>
        <w:t>92</w:t>
      </w:r>
      <w:r>
        <w:tab/>
      </w:r>
      <w:r>
        <w:tab/>
        <w:t>2</w:t>
      </w:r>
      <w:r>
        <w:tab/>
      </w:r>
      <w:r>
        <w:tab/>
        <w:t>58</w:t>
      </w:r>
      <w:r>
        <w:tab/>
      </w:r>
      <w:r>
        <w:tab/>
        <w:t>34</w:t>
      </w:r>
      <w:r>
        <w:tab/>
      </w:r>
      <w:r>
        <w:tab/>
        <w:t>9</w:t>
      </w:r>
    </w:p>
    <w:p w14:paraId="0CD806A9" w14:textId="77777777" w:rsidR="007551BB" w:rsidRDefault="007551BB" w:rsidP="007551BB">
      <w:r>
        <w:t>Quinnipiac</w:t>
      </w:r>
      <w:r>
        <w:tab/>
        <w:t>June 14-17</w:t>
      </w:r>
      <w:r>
        <w:tab/>
        <w:t>7</w:t>
      </w:r>
      <w:r>
        <w:tab/>
        <w:t>91</w:t>
      </w:r>
      <w:r>
        <w:tab/>
      </w:r>
      <w:r>
        <w:tab/>
        <w:t>2</w:t>
      </w:r>
      <w:r>
        <w:tab/>
      </w:r>
      <w:r>
        <w:tab/>
        <w:t>55</w:t>
      </w:r>
      <w:r>
        <w:tab/>
      </w:r>
      <w:r>
        <w:tab/>
        <w:t>35</w:t>
      </w:r>
      <w:r>
        <w:tab/>
      </w:r>
      <w:r>
        <w:tab/>
        <w:t>11</w:t>
      </w:r>
    </w:p>
    <w:p w14:paraId="568440EF" w14:textId="77777777" w:rsidR="007551BB" w:rsidRDefault="007551BB" w:rsidP="007551BB">
      <w:r>
        <w:t>IPSOS</w:t>
      </w:r>
      <w:r>
        <w:tab/>
      </w:r>
      <w:r>
        <w:tab/>
        <w:t>June 14-15</w:t>
      </w:r>
      <w:r>
        <w:tab/>
        <w:t>14</w:t>
      </w:r>
      <w:r>
        <w:tab/>
        <w:t>75</w:t>
      </w:r>
      <w:r>
        <w:tab/>
      </w:r>
      <w:r>
        <w:tab/>
        <w:t>11</w:t>
      </w:r>
      <w:r>
        <w:tab/>
      </w:r>
      <w:r>
        <w:tab/>
        <w:t>46</w:t>
      </w:r>
      <w:r>
        <w:tab/>
      </w:r>
      <w:r>
        <w:tab/>
        <w:t>32</w:t>
      </w:r>
      <w:r>
        <w:tab/>
      </w:r>
      <w:r>
        <w:tab/>
        <w:t>21</w:t>
      </w:r>
    </w:p>
    <w:p w14:paraId="2ABBEBDD" w14:textId="77777777" w:rsidR="007551BB" w:rsidRDefault="007551BB" w:rsidP="007551BB">
      <w:r>
        <w:t>Average</w:t>
      </w:r>
      <w:r>
        <w:tab/>
      </w:r>
      <w:r>
        <w:tab/>
        <w:t>8</w:t>
      </w:r>
      <w:r>
        <w:tab/>
        <w:t>87</w:t>
      </w:r>
      <w:r>
        <w:tab/>
        <w:t>5</w:t>
      </w:r>
      <w:r>
        <w:tab/>
        <w:t>49</w:t>
      </w:r>
      <w:r>
        <w:tab/>
        <w:t>35</w:t>
      </w:r>
      <w:r>
        <w:tab/>
        <w:t>16</w:t>
      </w:r>
    </w:p>
    <w:p w14:paraId="06544B5D" w14:textId="77777777" w:rsidR="007551BB" w:rsidRDefault="007551BB" w:rsidP="007551BB">
      <w:r>
        <w:t>Quinnipiac poll is among registered voters; CBS, CNN and IPSOS polls are among all adults. “Other” includes responses such as “don’t know,” “not sure,” “neither agree nor disagree” and “no answer.”</w:t>
      </w:r>
    </w:p>
    <w:p w14:paraId="6ADBEC99" w14:textId="77777777" w:rsidR="000362B4" w:rsidRDefault="007551BB" w:rsidP="007551BB">
      <w:pPr>
        <w:rPr>
          <w:rStyle w:val="StyleUnderline"/>
        </w:rPr>
      </w:pPr>
      <w:r w:rsidRPr="00861DC6">
        <w:rPr>
          <w:rStyle w:val="StyleUnderline"/>
        </w:rPr>
        <w:t>The fact that the separation policy has plurality support among GOP respondents in several polls has gotten a lot of attention. But</w:t>
      </w:r>
      <w:r>
        <w:t xml:space="preserve"> </w:t>
      </w:r>
      <w:r w:rsidRPr="00861DC6">
        <w:rPr>
          <w:rStyle w:val="StyleUnderline"/>
        </w:rPr>
        <w:t>in the partisan era in which we live,</w:t>
      </w:r>
      <w:r>
        <w:t xml:space="preserve"> </w:t>
      </w:r>
      <w:r w:rsidRPr="00861DC6">
        <w:rPr>
          <w:rStyle w:val="StyleUnderline"/>
        </w:rPr>
        <w:t>it’s noteworthy that Trump’s policy has only about half of Republicans on board.</w:t>
      </w:r>
    </w:p>
    <w:p w14:paraId="32EE05BF" w14:textId="77777777" w:rsidR="002561C9" w:rsidRPr="002561C9" w:rsidRDefault="002561C9" w:rsidP="002561C9"/>
    <w:p w14:paraId="705F3984" w14:textId="77777777" w:rsidR="00AC0AE6" w:rsidRDefault="00AC0AE6" w:rsidP="00AC0AE6">
      <w:pPr>
        <w:pStyle w:val="Heading4"/>
      </w:pPr>
      <w:r>
        <w:t>Even Trump’s base opposes family separation</w:t>
      </w:r>
    </w:p>
    <w:p w14:paraId="102E6196" w14:textId="77777777" w:rsidR="00AC0AE6" w:rsidRDefault="00AC0AE6" w:rsidP="00AC0AE6">
      <w:r>
        <w:t>[Tara Francis Chan, 6-15-2018, Business Insider, "'Disgraceful': Separating immigrant children from their parents is so unpopular even Trump's base is not supporting it" http://www.businessinsider.com/evangelical-christian-catholic-response-zero-tolerance-border-policy-children-2018-6/ accessed: 7-12-2018//quan]</w:t>
      </w:r>
    </w:p>
    <w:p w14:paraId="5E6268DE" w14:textId="77777777" w:rsidR="00AC0AE6" w:rsidRPr="00C16D71" w:rsidRDefault="00AC0AE6" w:rsidP="00AC0AE6"/>
    <w:p w14:paraId="005E0164" w14:textId="77777777" w:rsidR="00AC0AE6" w:rsidRPr="009E0451" w:rsidRDefault="00AC0AE6" w:rsidP="00AC0AE6">
      <w:pPr>
        <w:rPr>
          <w:b/>
          <w:u w:val="single"/>
        </w:rPr>
      </w:pPr>
      <w:r w:rsidRPr="002836D8">
        <w:rPr>
          <w:rStyle w:val="StyleUnderline"/>
        </w:rPr>
        <w:t>The Trump administration's policy of removing immigrant children from their families has become so controversial that even the President's base of core supporters is speaking out.</w:t>
      </w:r>
    </w:p>
    <w:p w14:paraId="31680CA8" w14:textId="77777777" w:rsidR="00AC0AE6" w:rsidRDefault="00AC0AE6" w:rsidP="00AC0AE6">
      <w:r>
        <w:t>In April, Attorney General Jeff Sessions announced a "zero tolerance" policy towards those crossing the US border illegally.</w:t>
      </w:r>
    </w:p>
    <w:p w14:paraId="7FBA4CC4" w14:textId="77777777" w:rsidR="00AC0AE6" w:rsidRDefault="00AC0AE6" w:rsidP="00AC0AE6">
      <w:r>
        <w:t>Arizona, New Mexico, and some districts of California and Texas have been ordered to criminally prosecute adults, causing them to lose custody of any accompanying children.</w:t>
      </w:r>
    </w:p>
    <w:p w14:paraId="291FEB39" w14:textId="77777777" w:rsidR="00AC0AE6" w:rsidRDefault="00AC0AE6" w:rsidP="00AC0AE6">
      <w:r>
        <w:t>Most children are sent to live with family members — but until then, they are largely housed in about 100 government-run centers, one of which limits kids to two hours of outdoor time a day.</w:t>
      </w:r>
    </w:p>
    <w:p w14:paraId="488FB276" w14:textId="77777777" w:rsidR="00AC0AE6" w:rsidRDefault="00AC0AE6" w:rsidP="00AC0AE6">
      <w:r>
        <w:t>As of Thursday there were 11,432 children in the custody of the Department of Health and Human Services, and the emotional turmoil on families doing serious damage.</w:t>
      </w:r>
    </w:p>
    <w:p w14:paraId="4BBE4104" w14:textId="77777777" w:rsidR="00AC0AE6" w:rsidRPr="009E0451" w:rsidRDefault="00AC0AE6" w:rsidP="00AC0AE6">
      <w:pPr>
        <w:rPr>
          <w:b/>
          <w:u w:val="single"/>
        </w:rPr>
      </w:pPr>
      <w:r w:rsidRPr="002836D8">
        <w:rPr>
          <w:rStyle w:val="StyleUnderline"/>
        </w:rPr>
        <w:t>In 2016, 81% of white evangelicals voted for Trump. But some of the movement's leaders have started to criticize the administration's "zero tolerance" policy.</w:t>
      </w:r>
    </w:p>
    <w:p w14:paraId="5CD122B9" w14:textId="77777777" w:rsidR="00AC0AE6" w:rsidRPr="002836D8" w:rsidRDefault="00AC0AE6" w:rsidP="00AC0AE6">
      <w:pPr>
        <w:rPr>
          <w:rStyle w:val="StyleUnderline"/>
        </w:rPr>
      </w:pPr>
      <w:r w:rsidRPr="002836D8">
        <w:rPr>
          <w:rStyle w:val="StyleUnderline"/>
        </w:rPr>
        <w:t>Evangelical leader and Samaritan's Purse CEO Franklin Graham is a vocal Trump supporter, who prayed at Trump's inauguration and defended the presidents' "concern for Christian values." He is now among those to disavow the policy.</w:t>
      </w:r>
    </w:p>
    <w:p w14:paraId="5E2DFF1A" w14:textId="77777777" w:rsidR="00AC0AE6" w:rsidRDefault="00AC0AE6" w:rsidP="00AC0AE6">
      <w:r w:rsidRPr="002836D8">
        <w:rPr>
          <w:rStyle w:val="StyleUnderline"/>
        </w:rPr>
        <w:t>"It's disgraceful. It's terrible to see families ripped apart and I don't support that one bit,"</w:t>
      </w:r>
      <w:r>
        <w:t xml:space="preserve"> Graham told CBN News this week, though he blamed "politicians for the last 20, 30 years" rather than Trump explicitly.</w:t>
      </w:r>
    </w:p>
    <w:p w14:paraId="25A077DE" w14:textId="77777777" w:rsidR="00AC0AE6" w:rsidRDefault="00AC0AE6" w:rsidP="00AC0AE6">
      <w:r>
        <w:t>In extraordinary scenes on Thursday, Sessions and White House Press Secretary Sarah Huckabee Sanders both referenced the Bible to defend the policy.</w:t>
      </w:r>
    </w:p>
    <w:p w14:paraId="182336F3" w14:textId="77777777" w:rsidR="00AC0AE6" w:rsidRDefault="00AC0AE6" w:rsidP="00AC0AE6">
      <w:r>
        <w:t>"I can say that it is very biblical to enforce the law. That is, actually, repeated a number of times throughout the Bible," Sanders said in a press conference.</w:t>
      </w:r>
    </w:p>
    <w:p w14:paraId="19FFBDB4" w14:textId="77777777" w:rsidR="00AC0AE6" w:rsidRPr="009E0451" w:rsidRDefault="00AC0AE6" w:rsidP="00AC0AE6">
      <w:pPr>
        <w:rPr>
          <w:b/>
          <w:u w:val="single"/>
        </w:rPr>
      </w:pPr>
      <w:r w:rsidRPr="002836D8">
        <w:rPr>
          <w:rStyle w:val="StyleUnderline"/>
        </w:rPr>
        <w:t>Many Christians in the US seem, in this case at least, not to agree</w:t>
      </w:r>
      <w:r>
        <w:t xml:space="preserve">. Just this week </w:t>
      </w:r>
      <w:r w:rsidRPr="006F783A">
        <w:rPr>
          <w:rStyle w:val="StyleUnderline"/>
        </w:rPr>
        <w:t>the Southern Baptist Convention (SBC), which represents 47,272 US churches, voted on a resolution regarding immigration reform that pointedly described the importance of family.</w:t>
      </w:r>
    </w:p>
    <w:p w14:paraId="031D696D" w14:textId="77777777" w:rsidR="00AC0AE6" w:rsidRDefault="00AC0AE6" w:rsidP="00AC0AE6">
      <w:r>
        <w:t>"</w:t>
      </w:r>
      <w:r w:rsidRPr="002836D8">
        <w:rPr>
          <w:rStyle w:val="StyleUnderline"/>
        </w:rPr>
        <w:t>We desire to see immigration reform include an emphasis on securing our borders and providing a pathway to legal status with appropriate restitutionary measures, maintaining the priority of family unity, resulting in an efficient immigration system that honors the value and dignity of those seeking a better life for themselves and their families</w:t>
      </w:r>
      <w:r>
        <w:t>," the resolution read.</w:t>
      </w:r>
    </w:p>
    <w:p w14:paraId="1A623592" w14:textId="77777777" w:rsidR="00AC0AE6" w:rsidRPr="009E0451" w:rsidRDefault="00AC0AE6" w:rsidP="00AC0AE6">
      <w:pPr>
        <w:rPr>
          <w:b/>
          <w:u w:val="single"/>
        </w:rPr>
      </w:pPr>
      <w:r w:rsidRPr="006F783A">
        <w:rPr>
          <w:rStyle w:val="StyleUnderline"/>
        </w:rPr>
        <w:t>The most public-facing arm of the SBC, the Ethics and Religious Liberty Commission, is also part of the Evangelical Immigration Table, a coalition which recently issued a letter to Trump asking him to reverse the "zero tolerance" policy of separating "vulnerable children" from their families.</w:t>
      </w:r>
    </w:p>
    <w:p w14:paraId="44ADD3A5" w14:textId="77777777" w:rsidR="00AC0AE6" w:rsidRDefault="00AC0AE6" w:rsidP="00AC0AE6">
      <w:r>
        <w:t>"</w:t>
      </w:r>
      <w:r w:rsidRPr="006F783A">
        <w:rPr>
          <w:rStyle w:val="StyleUnderline"/>
        </w:rPr>
        <w:t>The traumatic effects of this separation on these young children, which could be devastating and long-lasting, are of utmost concern,"</w:t>
      </w:r>
      <w:r>
        <w:t xml:space="preserve"> </w:t>
      </w:r>
      <w:r w:rsidRPr="006F783A">
        <w:rPr>
          <w:rStyle w:val="StyleUnderline"/>
        </w:rPr>
        <w:t>the letter says.</w:t>
      </w:r>
      <w:r>
        <w:t xml:space="preserve"> Its writers include the president of World Vision, and Samuel Rodriguez, president of the National Hispanic Christian Leadership Conference and an informal evangelical adviser to Trump.</w:t>
      </w:r>
    </w:p>
    <w:p w14:paraId="5B9D34DC" w14:textId="77777777" w:rsidR="00AC0AE6" w:rsidRPr="009E0451" w:rsidRDefault="00AC0AE6" w:rsidP="00AC0AE6">
      <w:pPr>
        <w:rPr>
          <w:b/>
          <w:u w:val="single"/>
        </w:rPr>
      </w:pPr>
      <w:r>
        <w:t xml:space="preserve">But </w:t>
      </w:r>
      <w:r w:rsidRPr="006F783A">
        <w:rPr>
          <w:rStyle w:val="StyleUnderline"/>
        </w:rPr>
        <w:t>evangelical leaders aren't the only ones speaking out.</w:t>
      </w:r>
    </w:p>
    <w:p w14:paraId="3901C68C" w14:textId="77777777" w:rsidR="00AC0AE6" w:rsidRDefault="00AC0AE6" w:rsidP="00AC0AE6">
      <w:r w:rsidRPr="006F783A">
        <w:rPr>
          <w:rStyle w:val="StyleUnderline"/>
        </w:rPr>
        <w:t>Daniel DiNardo, president of the US Conference of Catholic Bishops this week issued a statement "condemning the continued use of family separation at the US/Mexico border</w:t>
      </w:r>
      <w:r>
        <w:t>."</w:t>
      </w:r>
    </w:p>
    <w:p w14:paraId="142AAE8C" w14:textId="77777777" w:rsidR="00AC0AE6" w:rsidRDefault="00AC0AE6" w:rsidP="00AC0AE6">
      <w:r>
        <w:t>"</w:t>
      </w:r>
      <w:r w:rsidRPr="006F783A">
        <w:rPr>
          <w:rStyle w:val="StyleUnderline"/>
        </w:rPr>
        <w:t>Our government has the discretion in our laws to ensure that young children are not separated from their parents and exposed to irreparable harm and trauma</w:t>
      </w:r>
      <w:r>
        <w:t>," said DiNardo.</w:t>
      </w:r>
    </w:p>
    <w:p w14:paraId="4476E17D" w14:textId="77777777" w:rsidR="00AC0AE6" w:rsidRPr="009E0451" w:rsidRDefault="00AC0AE6" w:rsidP="00AC0AE6">
      <w:pPr>
        <w:rPr>
          <w:b/>
          <w:u w:val="single"/>
        </w:rPr>
      </w:pPr>
      <w:r>
        <w:t>He added: "</w:t>
      </w:r>
      <w:r w:rsidRPr="006F783A">
        <w:rPr>
          <w:rStyle w:val="StyleUnderline"/>
        </w:rPr>
        <w:t>Families are the foundational element of our society and they must be able to stay together</w:t>
      </w:r>
      <w:r>
        <w:t xml:space="preserve">. While protecting our borders is important, we can and must do better as a government, and as a society, to find other ways to ensure that safety. </w:t>
      </w:r>
      <w:r w:rsidRPr="006F783A">
        <w:rPr>
          <w:rStyle w:val="StyleUnderline"/>
        </w:rPr>
        <w:t>Separating babies from their mothers is not the answer and is immoral."</w:t>
      </w:r>
    </w:p>
    <w:p w14:paraId="1FB54DD5" w14:textId="77777777" w:rsidR="000362B4" w:rsidRDefault="00AC0AE6" w:rsidP="00AC0AE6">
      <w:pPr>
        <w:rPr>
          <w:rStyle w:val="StyleUnderline"/>
        </w:rPr>
      </w:pPr>
      <w:r w:rsidRPr="006F783A">
        <w:rPr>
          <w:rStyle w:val="StyleUnderline"/>
        </w:rPr>
        <w:t>Aside from winning 4 out of 5 evangelical voters in 2016, Trump also won white Catholics with a 23-point margin, of 60% to 37%.</w:t>
      </w:r>
    </w:p>
    <w:p w14:paraId="09779A8E" w14:textId="77777777" w:rsidR="000362B4" w:rsidRDefault="000362B4" w:rsidP="00AC0AE6">
      <w:pPr>
        <w:rPr>
          <w:rStyle w:val="StyleUnderline"/>
        </w:rPr>
      </w:pPr>
    </w:p>
    <w:p w14:paraId="7EA3246F" w14:textId="021C0811" w:rsidR="003E2A85" w:rsidRDefault="004E0404" w:rsidP="003E2A85">
      <w:pPr>
        <w:pStyle w:val="Heading2"/>
      </w:pPr>
      <w:bookmarkStart w:id="47" w:name="_Toc519349725"/>
      <w:r>
        <w:t>Link</w:t>
      </w:r>
      <w:r w:rsidR="003E2A85">
        <w:t xml:space="preserve"> Answers</w:t>
      </w:r>
      <w:bookmarkEnd w:id="47"/>
    </w:p>
    <w:p w14:paraId="71595251" w14:textId="77777777" w:rsidR="003E2A85" w:rsidRDefault="003E2A85" w:rsidP="003E2A85">
      <w:pPr>
        <w:pStyle w:val="Heading3"/>
      </w:pPr>
      <w:bookmarkStart w:id="48" w:name="_Toc519349726"/>
      <w:r>
        <w:t>No Link – Trump Not Blamed</w:t>
      </w:r>
      <w:bookmarkEnd w:id="48"/>
    </w:p>
    <w:p w14:paraId="0AB7CF83" w14:textId="77777777" w:rsidR="003E2A85" w:rsidRPr="00084CE8" w:rsidRDefault="003E2A85" w:rsidP="003E2A85"/>
    <w:p w14:paraId="48A07F39" w14:textId="77777777" w:rsidR="003E2A85" w:rsidRDefault="003E2A85" w:rsidP="003E2A85">
      <w:pPr>
        <w:pStyle w:val="Heading4"/>
      </w:pPr>
      <w:r>
        <w:t>No Link – Can’t pin it on Trump – he will just lie about it or blame the Democrats</w:t>
      </w:r>
    </w:p>
    <w:p w14:paraId="503D951B" w14:textId="77777777" w:rsidR="003E2A85" w:rsidRPr="003E7BAB" w:rsidRDefault="003E2A85" w:rsidP="003E2A85">
      <w:pPr>
        <w:rPr>
          <w:rStyle w:val="Style13ptBold"/>
        </w:rPr>
      </w:pPr>
      <w:r w:rsidRPr="003E7BAB">
        <w:rPr>
          <w:rStyle w:val="Style13ptBold"/>
        </w:rPr>
        <w:t>USA TODAY 18</w:t>
      </w:r>
    </w:p>
    <w:p w14:paraId="658E201F" w14:textId="77777777" w:rsidR="003E2A85" w:rsidRDefault="003E2A85" w:rsidP="003E2A85">
      <w:r>
        <w:t>[7-1-2018, USA TODAY, "Donald Trump squanders credibility in family separation drama" https://www.usatoday.com/story/opinion/2018/07/01/donald-trump-squanders-credibility-family-separation-editorials-debates/728960002// accessed: 7-10-2018//quan]</w:t>
      </w:r>
    </w:p>
    <w:p w14:paraId="18733402" w14:textId="77777777" w:rsidR="003E2A85" w:rsidRDefault="003E2A85" w:rsidP="003E2A85"/>
    <w:p w14:paraId="169EF60A" w14:textId="77777777" w:rsidR="003E2A85" w:rsidRDefault="003E2A85" w:rsidP="003E2A85">
      <w:r w:rsidRPr="003E7BAB">
        <w:rPr>
          <w:rStyle w:val="StyleUnderline"/>
        </w:rPr>
        <w:t>In the still smoldering fiasco created by Trump's decision to separate families</w:t>
      </w:r>
      <w:r>
        <w:t xml:space="preserve"> crossing the border, </w:t>
      </w:r>
      <w:r w:rsidRPr="003E7BAB">
        <w:rPr>
          <w:rStyle w:val="StyleUnderline"/>
        </w:rPr>
        <w:t>double-talk from the White House abounded, and not just from the president himself.</w:t>
      </w:r>
    </w:p>
    <w:p w14:paraId="6B5191C8" w14:textId="77777777" w:rsidR="003E2A85" w:rsidRDefault="003E2A85" w:rsidP="003E2A85">
      <w:pPr>
        <w:rPr>
          <w:rStyle w:val="StyleUnderline"/>
        </w:rPr>
      </w:pPr>
      <w:r w:rsidRPr="003E7BAB">
        <w:rPr>
          <w:rStyle w:val="StyleUnderline"/>
        </w:rPr>
        <w:t xml:space="preserve">Initially, White House Chief of Staff </w:t>
      </w:r>
      <w:r w:rsidRPr="004B430E">
        <w:t xml:space="preserve">John </w:t>
      </w:r>
      <w:r w:rsidRPr="003E7BAB">
        <w:rPr>
          <w:rStyle w:val="StyleUnderline"/>
        </w:rPr>
        <w:t>Kelly</w:t>
      </w:r>
      <w:r>
        <w:t xml:space="preserve">, Attorney General Jeff Sessions and White House Director of Legislative Affairs Marc Short all </w:t>
      </w:r>
      <w:r w:rsidRPr="003E7BAB">
        <w:rPr>
          <w:rStyle w:val="StyleUnderline"/>
        </w:rPr>
        <w:t>described a policy aimed at deterring families from illegally entering the United States.</w:t>
      </w:r>
    </w:p>
    <w:p w14:paraId="33528FAE" w14:textId="77777777" w:rsidR="003E2A85" w:rsidRDefault="003E2A85" w:rsidP="003E2A85">
      <w:pPr>
        <w:rPr>
          <w:rStyle w:val="StyleUnderline"/>
        </w:rPr>
      </w:pPr>
      <w:r w:rsidRPr="003E7BAB">
        <w:rPr>
          <w:rStyle w:val="StyleUnderline"/>
        </w:rPr>
        <w:t>Homeland Security Secretary</w:t>
      </w:r>
      <w:r w:rsidRPr="000435B8">
        <w:t xml:space="preserve"> Kirstjen</w:t>
      </w:r>
      <w:r w:rsidRPr="003E7BAB">
        <w:rPr>
          <w:rStyle w:val="StyleUnderline"/>
        </w:rPr>
        <w:t xml:space="preserve"> Nielsen and White House Counselor </w:t>
      </w:r>
      <w:r w:rsidRPr="000435B8">
        <w:t xml:space="preserve">Kellyanne </w:t>
      </w:r>
      <w:r w:rsidRPr="003E7BAB">
        <w:rPr>
          <w:rStyle w:val="StyleUnderline"/>
        </w:rPr>
        <w:t>Conway, meanwhile, denied such policy existed.</w:t>
      </w:r>
    </w:p>
    <w:p w14:paraId="015EE0F4" w14:textId="77777777" w:rsidR="003E2A85" w:rsidRDefault="003E2A85" w:rsidP="003E2A85">
      <w:r w:rsidRPr="003E7BAB">
        <w:rPr>
          <w:rStyle w:val="StyleUnderline"/>
        </w:rPr>
        <w:t>Trump insisted that only Congress could stop the separations, and that he couldn't simply end the practice by executive order,</w:t>
      </w:r>
      <w:r>
        <w:t xml:space="preserve"> only to do exactly that days later as public anger boiled over. A story by </w:t>
      </w:r>
      <w:r w:rsidRPr="003E7BAB">
        <w:rPr>
          <w:rStyle w:val="StyleUnderline"/>
        </w:rPr>
        <w:t>The Washington Post counted 14 times the Trump administration changing its story on the separations scandal</w:t>
      </w:r>
      <w:r>
        <w:t>.</w:t>
      </w:r>
    </w:p>
    <w:p w14:paraId="2FE8A2D8" w14:textId="77777777" w:rsidR="003E2A85" w:rsidRDefault="003E2A85" w:rsidP="003E2A85">
      <w:r w:rsidRPr="003E7BAB">
        <w:rPr>
          <w:rStyle w:val="StyleUnderline"/>
        </w:rPr>
        <w:t>Confusion continues to reign since Trump backed down</w:t>
      </w:r>
      <w:r>
        <w:t>. At one point, the Border Patrol said prosecutions of adults illegally crossing the border with children have been suspended, while the Justice Department said no such thing had happened.</w:t>
      </w:r>
    </w:p>
    <w:p w14:paraId="0ABC06C6" w14:textId="77777777" w:rsidR="003E2A85" w:rsidRDefault="003E2A85" w:rsidP="003E2A85">
      <w:r w:rsidRPr="003E7BAB">
        <w:rPr>
          <w:rStyle w:val="StyleUnderline"/>
        </w:rPr>
        <w:t>Most Americans have come to recognize Trump's long and sordid abuse of facts</w:t>
      </w:r>
      <w:r>
        <w:t>. In recent weeks, his falsehoods have come even faster and with greater vigor. The Post tracked 3,251 false or misleading claims by Trump in his first 500 days in office.</w:t>
      </w:r>
    </w:p>
    <w:p w14:paraId="6A5C91C9" w14:textId="77777777" w:rsidR="003E2A85" w:rsidRDefault="003E2A85" w:rsidP="003E2A85">
      <w:r w:rsidRPr="003E7BAB">
        <w:rPr>
          <w:rStyle w:val="StyleUnderline"/>
        </w:rPr>
        <w:t>The Toronto Star reported that Trump recently hit a record pace of 15 lies per day</w:t>
      </w:r>
      <w:r>
        <w:t>.</w:t>
      </w:r>
    </w:p>
    <w:p w14:paraId="7C51C8E2" w14:textId="77777777" w:rsidR="003E2A85" w:rsidRDefault="003E2A85" w:rsidP="003E2A85"/>
    <w:p w14:paraId="68948E2B" w14:textId="77777777" w:rsidR="003E2A85" w:rsidRDefault="003E2A85" w:rsidP="003E2A85">
      <w:pPr>
        <w:pStyle w:val="Heading4"/>
      </w:pPr>
      <w:r>
        <w:t>Trump will turn the blame on the courts—no diversionary war</w:t>
      </w:r>
    </w:p>
    <w:p w14:paraId="261F026E" w14:textId="77777777" w:rsidR="003E2A85" w:rsidRPr="001E20DB" w:rsidRDefault="003E2A85" w:rsidP="003E2A85">
      <w:pPr>
        <w:rPr>
          <w:rStyle w:val="Style13ptBold"/>
        </w:rPr>
      </w:pPr>
      <w:r>
        <w:rPr>
          <w:rStyle w:val="Style13ptBold"/>
        </w:rPr>
        <w:t>Danner, University of California at Berkeley Chancellor’s Professor of English &amp; Journalism, 17</w:t>
      </w:r>
    </w:p>
    <w:p w14:paraId="0EAD04A4" w14:textId="77777777" w:rsidR="003E2A85" w:rsidRDefault="003E2A85" w:rsidP="003E2A85">
      <w:r>
        <w:t xml:space="preserve">[Mark, 03/23/2017, </w:t>
      </w:r>
      <w:r>
        <w:rPr>
          <w:i/>
        </w:rPr>
        <w:t>The New York Review</w:t>
      </w:r>
      <w:r>
        <w:t xml:space="preserve">, “What He Could Do,” </w:t>
      </w:r>
      <w:hyperlink r:id="rId72" w:history="1">
        <w:r w:rsidRPr="00DE7B4B">
          <w:rPr>
            <w:rStyle w:val="Hyperlink"/>
          </w:rPr>
          <w:t>http://www.nybooks.com/articles/2017/03/23/what-trump-could-do/</w:t>
        </w:r>
      </w:hyperlink>
      <w:r>
        <w:t>, accessed 07/10/2018, AMS]</w:t>
      </w:r>
    </w:p>
    <w:p w14:paraId="1E97B06B" w14:textId="77777777" w:rsidR="003E2A85" w:rsidRPr="001E20DB" w:rsidRDefault="003E2A85" w:rsidP="003E2A85"/>
    <w:p w14:paraId="3C57AC1F" w14:textId="77777777" w:rsidR="003E2A85" w:rsidRPr="001E20DB" w:rsidRDefault="003E2A85" w:rsidP="003E2A85">
      <w:r w:rsidRPr="001E20DB">
        <w:rPr>
          <w:rStyle w:val="StyleUnderline"/>
        </w:rPr>
        <w:t xml:space="preserve">If Trump loses in court he credibly will say to the American people that he tried and failed to create tighter immigration controls. This will deflect blame </w:t>
      </w:r>
      <w:r w:rsidRPr="001E20DB">
        <w:t xml:space="preserve">for the attack. </w:t>
      </w:r>
      <w:r w:rsidRPr="001E20DB">
        <w:rPr>
          <w:rStyle w:val="StyleUnderline"/>
        </w:rPr>
        <w:t>And it will also help Trump to enhance his power after the attack. After a bad terrorist attack at home, politicians are always under intense pressure to loosen legal constraints</w:t>
      </w:r>
      <w:r w:rsidRPr="001E20DB">
        <w:t>. (This was even true for near-misses, such as the failed Underwear bomber, which caused the Obama administration to loosen constraints on its counterterrorism policies in many ways.)</w:t>
      </w:r>
    </w:p>
    <w:p w14:paraId="0A730465" w14:textId="77777777" w:rsidR="003E2A85" w:rsidRPr="001E20DB" w:rsidRDefault="003E2A85" w:rsidP="003E2A85">
      <w:r w:rsidRPr="001E20DB">
        <w:rPr>
          <w:rStyle w:val="StyleUnderline"/>
        </w:rPr>
        <w:t>Courts feel these pressures, and those pressures will be significantly heightened, and any countervailing tendency to guard against executive overreaction diminished, if courts are widely seen to be responsible for an actual terrorist attack. More broadly, the usual security panic after a bad attack will be enhanced quite a lot—in courts and in Congress—if before the attack legal and judicial constraints are seen to block safety. If Trump assumes that there will be a bad terrorist attack on his watch, blaming judges now will deflect blame and enhance his power more than usual after the next attack</w:t>
      </w:r>
      <w:r w:rsidRPr="001E20DB">
        <w:t>.</w:t>
      </w:r>
      <w:hyperlink r:id="rId73" w:anchor="fn-5" w:history="1">
        <w:r w:rsidRPr="001E20DB">
          <w:rPr>
            <w:rStyle w:val="Hyperlink"/>
          </w:rPr>
          <w:t>5</w:t>
        </w:r>
      </w:hyperlink>
    </w:p>
    <w:p w14:paraId="797C5614" w14:textId="77777777" w:rsidR="003E2A85" w:rsidRDefault="003E2A85" w:rsidP="003E2A85">
      <w:r w:rsidRPr="001E20DB">
        <w:t xml:space="preserve">One might add that </w:t>
      </w:r>
      <w:r w:rsidRPr="001E20DB">
        <w:rPr>
          <w:rStyle w:val="StyleUnderline"/>
        </w:rPr>
        <w:t>Trump’s executive order and the presidential Twitter assault on the judiciary that followed have set up the judiciary to be blamed following any attack</w:t>
      </w:r>
      <w:r w:rsidRPr="001E20DB">
        <w:t xml:space="preserve">, not just one having “any conceivable connection to immigration.” </w:t>
      </w:r>
      <w:r w:rsidRPr="001E20DB">
        <w:rPr>
          <w:rStyle w:val="StyleUnderline"/>
        </w:rPr>
        <w:t>In his followers’ view Trump has acted to protect the country and “political” judges have blocked him. He has put them in a position to take the fall.</w:t>
      </w:r>
      <w:r w:rsidRPr="001E20DB">
        <w:t xml:space="preserve"> Perhaps this was not the original plan but with Trump, it is safe to say, there will likely never be an original plan that plays out to the end. As the hapless Jeb Bush observed, Trump was “a chaos candidate and he’d be a chaos president.” Better to say that Trump uses chaos as a vital element in his tactics, perhaps having learned during his long career to capitalize on the chaos that his recklessness, ignorance, and aggression inevitably create.</w:t>
      </w:r>
    </w:p>
    <w:p w14:paraId="52793B20" w14:textId="77777777" w:rsidR="003E2A85" w:rsidRDefault="003E2A85" w:rsidP="003E2A85">
      <w:pPr>
        <w:pStyle w:val="Heading3"/>
      </w:pPr>
      <w:bookmarkStart w:id="49" w:name="_Toc519349727"/>
      <w:r>
        <w:t>No Link – Fake News</w:t>
      </w:r>
      <w:bookmarkEnd w:id="49"/>
    </w:p>
    <w:p w14:paraId="0FDE2780" w14:textId="77777777" w:rsidR="003E2A85" w:rsidRPr="003A0AA4" w:rsidRDefault="003E2A85" w:rsidP="003E2A85"/>
    <w:p w14:paraId="589E0A0D" w14:textId="77777777" w:rsidR="003E2A85" w:rsidRPr="00E02A7D" w:rsidRDefault="003E2A85" w:rsidP="003E2A85">
      <w:pPr>
        <w:pStyle w:val="Heading4"/>
      </w:pPr>
      <w:r w:rsidRPr="00E02A7D">
        <w:t xml:space="preserve">It wouldn’t matter if the plan is unpopular – Trump supporters don’t react anymore, recite conspiracy theories and disregard unfavorable media coverage  </w:t>
      </w:r>
    </w:p>
    <w:p w14:paraId="41F48989" w14:textId="77777777" w:rsidR="003E2A85" w:rsidRPr="00976274" w:rsidRDefault="003E2A85" w:rsidP="003E2A85">
      <w:pPr>
        <w:rPr>
          <w:rStyle w:val="Style13ptBold"/>
        </w:rPr>
      </w:pPr>
      <w:r w:rsidRPr="00976274">
        <w:rPr>
          <w:rStyle w:val="Style13ptBold"/>
        </w:rPr>
        <w:t>Peters, N</w:t>
      </w:r>
      <w:r>
        <w:rPr>
          <w:rStyle w:val="Style13ptBold"/>
        </w:rPr>
        <w:t>ew York Times</w:t>
      </w:r>
      <w:r w:rsidRPr="00976274">
        <w:rPr>
          <w:rStyle w:val="Style13ptBold"/>
        </w:rPr>
        <w:t xml:space="preserve"> reporter, 18</w:t>
      </w:r>
    </w:p>
    <w:p w14:paraId="5D4D2D6D" w14:textId="77777777" w:rsidR="003E2A85" w:rsidRDefault="003E2A85" w:rsidP="003E2A85">
      <w:r>
        <w:t>[Jeremey, June 23 2018, New York Times, “</w:t>
      </w:r>
      <w:r w:rsidRPr="00976274">
        <w:t>As Critics Assail Trump, His Supporters Dig In Deeper</w:t>
      </w:r>
      <w:r>
        <w:t xml:space="preserve">”, </w:t>
      </w:r>
      <w:hyperlink r:id="rId74" w:history="1">
        <w:r w:rsidRPr="002902D7">
          <w:rPr>
            <w:rStyle w:val="Hyperlink"/>
          </w:rPr>
          <w:t>https://www.nytimes.com/2018/06/23/us/politics/republican-voters-trump.html</w:t>
        </w:r>
      </w:hyperlink>
      <w:r>
        <w:t xml:space="preserve">, accessed 7/12/18 dWRS] </w:t>
      </w:r>
    </w:p>
    <w:p w14:paraId="74D49492" w14:textId="77777777" w:rsidR="003E2A85" w:rsidRDefault="003E2A85" w:rsidP="003E2A85"/>
    <w:p w14:paraId="1A54AD69" w14:textId="77777777" w:rsidR="003E2A85" w:rsidRPr="00976274" w:rsidRDefault="003E2A85" w:rsidP="003E2A85">
      <w:pPr>
        <w:rPr>
          <w:rStyle w:val="StyleUnderline"/>
        </w:rPr>
      </w:pPr>
      <w:r>
        <w:t>LEESBURG, Va. — Gina Anders knows the feeling well by now. President Tr</w:t>
      </w:r>
      <w:r w:rsidRPr="00976274">
        <w:rPr>
          <w:rStyle w:val="StyleUnderline"/>
        </w:rPr>
        <w:t>ump says or does something that triggers a spasm of outrage. She doesn’t necessarily agree with how he handled the situation. She gets why people are upset.</w:t>
      </w:r>
    </w:p>
    <w:p w14:paraId="3D8D5F19" w14:textId="77777777" w:rsidR="003E2A85" w:rsidRDefault="003E2A85" w:rsidP="003E2A85">
      <w:r>
        <w:t>But Ms. Anders, 46, a Republican from suburban Loudoun County, Va., with a law degree, a business career, and not a stitch of “Make America Great Again” gear in her wardrobe, is moved to defend him anyway.</w:t>
      </w:r>
    </w:p>
    <w:p w14:paraId="738626A2" w14:textId="77777777" w:rsidR="003E2A85" w:rsidRPr="00976274" w:rsidRDefault="003E2A85" w:rsidP="003E2A85">
      <w:pPr>
        <w:rPr>
          <w:rStyle w:val="StyleUnderline"/>
        </w:rPr>
      </w:pPr>
      <w:r w:rsidRPr="00976274">
        <w:rPr>
          <w:rStyle w:val="StyleUnderline"/>
        </w:rPr>
        <w:t>“All nuance and all complexity — and these are complex issues — are completely lost,” she said, describing “overblown” reactions from the president’s critics, some of whom equated the Trump administration’s policy of separating migrant children and parents to history’s greatest atrocities.</w:t>
      </w:r>
    </w:p>
    <w:p w14:paraId="7C850BE9" w14:textId="77777777" w:rsidR="003E2A85" w:rsidRDefault="003E2A85" w:rsidP="003E2A85">
      <w:r>
        <w:t>“It makes me angry at them, which causes me to want to defend him to them more,” Ms. Anders said.</w:t>
      </w:r>
    </w:p>
    <w:p w14:paraId="1726DB9D" w14:textId="77777777" w:rsidR="003E2A85" w:rsidRDefault="003E2A85" w:rsidP="003E2A85">
      <w:r>
        <w:t xml:space="preserve">In interviews across the country over the last few days, </w:t>
      </w:r>
      <w:r w:rsidRPr="00976274">
        <w:rPr>
          <w:rStyle w:val="StyleUnderline"/>
        </w:rPr>
        <w:t>dozens of Trump voters, as well as pollsters and strategists, described something like a bonding experience with the president that happens each time Republicans have to answer a now-familiar question: “How can you possibly still support this man?” Their resilience suggests a level of unity among Republicans that could help mitigate Mr. Trump’s low overall approval ratings and aid his party’s chances of keeping control of the House</w:t>
      </w:r>
      <w:r>
        <w:t xml:space="preserve"> of Representatives in November.</w:t>
      </w:r>
    </w:p>
    <w:p w14:paraId="48C3D427" w14:textId="77777777" w:rsidR="003E2A85" w:rsidRDefault="003E2A85" w:rsidP="003E2A85">
      <w:r>
        <w:t>“He’s not a perfect guy; he does some stupid stuff,” said Tony Schrantz, 50, of Lino Lakes, Minn., the owner of a water systems leak detection business. “But when they’re hounding him all the time it just gets old. Give the guy a little.”</w:t>
      </w:r>
    </w:p>
    <w:p w14:paraId="1BAEA5E6" w14:textId="77777777" w:rsidR="003E2A85" w:rsidRPr="00976274" w:rsidRDefault="003E2A85" w:rsidP="003E2A85">
      <w:pPr>
        <w:rPr>
          <w:rStyle w:val="StyleUnderline"/>
        </w:rPr>
      </w:pPr>
      <w:r w:rsidRPr="00976274">
        <w:rPr>
          <w:rStyle w:val="StyleUnderline"/>
        </w:rPr>
        <w:t>Republican voters repeatedly described an instinctive, protective response to the president, and their support has grown in recent months: Mr. Trump’s approval rating among Republicans is now about 90 percent. And while polling has yet to capture the effect of the last week’s immigration controversy, the only modern Republican president more popular with his party than Mr. Trump at this point in his first term, according to Gallup, was George W. Bush after the country united in the wake of the Sept. 11 attacks.</w:t>
      </w:r>
    </w:p>
    <w:p w14:paraId="161F3835" w14:textId="77777777" w:rsidR="003E2A85" w:rsidRDefault="003E2A85" w:rsidP="003E2A85">
      <w:r>
        <w:t>Mr. Trump has also retained support across a range of demographics other than the working-class voters who are most identified with him. This includes portions of the wealthy college-educated people in swing counties, like Virginia’s Loudoun, in the country’s most politically competitive states.</w:t>
      </w:r>
    </w:p>
    <w:p w14:paraId="46BBFFF4" w14:textId="77777777" w:rsidR="003E2A85" w:rsidRPr="00E02A7D" w:rsidRDefault="003E2A85" w:rsidP="003E2A85">
      <w:pPr>
        <w:rPr>
          <w:rStyle w:val="StyleUnderline"/>
        </w:rPr>
      </w:pPr>
      <w:r w:rsidRPr="00E02A7D">
        <w:rPr>
          <w:rStyle w:val="StyleUnderline"/>
        </w:rPr>
        <w:t>Many of these voters say their lives and the country are improving under his presidency, and the endless stream of tough cable news coverage and bad headlines about Mr. Trump only galvanizes them further — even though some displayed discomfort on their faces when asked about the child separation policy, and expressed misgivings about the president’s character.</w:t>
      </w:r>
    </w:p>
    <w:p w14:paraId="3556FE0C" w14:textId="77777777" w:rsidR="003E2A85" w:rsidRDefault="003E2A85" w:rsidP="003E2A85">
      <w:r>
        <w:t>“It bothers me that he doesn’t tell the truth, but I guess I kind of expect that, and I expect that from the media, too — not to always tell the truth or to slant it one way,” said Julie Knight, 63, a retired personal injury case manager from Algona, Wash.</w:t>
      </w:r>
    </w:p>
    <w:p w14:paraId="655CD3FF" w14:textId="77777777" w:rsidR="003E2A85" w:rsidRPr="00E02A7D" w:rsidRDefault="003E2A85" w:rsidP="003E2A85">
      <w:pPr>
        <w:rPr>
          <w:rStyle w:val="StyleUnderline"/>
        </w:rPr>
      </w:pPr>
      <w:r w:rsidRPr="00E02A7D">
        <w:rPr>
          <w:rStyle w:val="StyleUnderline"/>
        </w:rPr>
        <w:t>The increasingly tribalized politics on the left and right have helped insulate Mr. Trump from the paroxysms that have jolted his party and eroded longstanding expectations of restraint, humility and honesty in American presidents. This era of tumult has left Democrats energized and determined to win back Congress and act as a check on Mr. Trump, and their intensity has been reflected by strong turnouts in the primaries so far. But still, in just the last year and a half, Mr. Trump has bounced back from crises that at the time seemed as if they might be too severe for him to recover politically.</w:t>
      </w:r>
    </w:p>
    <w:p w14:paraId="353DBBF9" w14:textId="77777777" w:rsidR="003E2A85" w:rsidRPr="00E02A7D" w:rsidRDefault="003E2A85" w:rsidP="003E2A85">
      <w:pPr>
        <w:rPr>
          <w:rStyle w:val="StyleUnderline"/>
        </w:rPr>
      </w:pPr>
      <w:r w:rsidRPr="00E02A7D">
        <w:rPr>
          <w:rStyle w:val="StyleUnderline"/>
        </w:rPr>
        <w:t>He tried to unilaterally bar visitors from several Muslim countries from the United States, angering U.S. allies and provoking clashes with Congress and the courts over the limits of executive power. He praised some “very fine people” at a deadly white supremacist rally in Charlottesville, Va., in remarks that shook some members of his cabinet so deeply that they considered resigning. He defended Roy S. Moore, a Senate candidate in Alabama who was accused of fondling teenage girls, by suggesting that the allegations were old and possibly made-up.</w:t>
      </w:r>
    </w:p>
    <w:p w14:paraId="1C610D3C" w14:textId="77777777" w:rsidR="003E2A85" w:rsidRPr="00E02A7D" w:rsidRDefault="003E2A85" w:rsidP="003E2A85">
      <w:pPr>
        <w:rPr>
          <w:rStyle w:val="StyleUnderline"/>
        </w:rPr>
      </w:pPr>
      <w:r>
        <w:t xml:space="preserve">And so as another immigration crisis of his own making smoldered this past week, </w:t>
      </w:r>
      <w:r w:rsidRPr="00E02A7D">
        <w:rPr>
          <w:rStyle w:val="StyleUnderline"/>
        </w:rPr>
        <w:t>critics inside and outside Mr. Trump’s party predicted another devastating, irremediable low point in his presidency. Yet many Trump voters said that they no longer had the patience or interest to listen to what they see as another hysterical outburst by Democrats, Republican “Never Trumpers” and the media.</w:t>
      </w:r>
    </w:p>
    <w:p w14:paraId="52457F1A" w14:textId="77777777" w:rsidR="003E2A85" w:rsidRPr="00E02A7D" w:rsidRDefault="003E2A85" w:rsidP="003E2A85">
      <w:pPr>
        <w:rPr>
          <w:rStyle w:val="StyleUnderline"/>
        </w:rPr>
      </w:pPr>
      <w:r w:rsidRPr="00E02A7D">
        <w:rPr>
          <w:rStyle w:val="StyleUnderline"/>
        </w:rPr>
        <w:t>“It’s kind of like when you experience a sensation over and over and over again,” said Daniel Arnold, 32, a warehouse manager from Leesburg, Va., about an hour outside Washington. “A sensation is no longer a sensation. It’s just, ‘Oh, here we are again.’”</w:t>
      </w:r>
    </w:p>
    <w:p w14:paraId="4F29ED26" w14:textId="77777777" w:rsidR="003E2A85" w:rsidRPr="00E02A7D" w:rsidRDefault="003E2A85" w:rsidP="003E2A85">
      <w:pPr>
        <w:rPr>
          <w:rStyle w:val="StyleUnderline"/>
        </w:rPr>
      </w:pPr>
      <w:r w:rsidRPr="00E02A7D">
        <w:rPr>
          <w:rStyle w:val="StyleUnderline"/>
        </w:rPr>
        <w:t>For many Republicans, the audio of children sobbing at a migrant detention center barely registered, because these voters don’t pay attention to the left-leaning and mainstream media that have covered the family separation crisis far more than their preferred channel, Fox News.</w:t>
      </w:r>
    </w:p>
    <w:p w14:paraId="167BA971" w14:textId="77777777" w:rsidR="003E2A85" w:rsidRDefault="003E2A85" w:rsidP="003E2A85">
      <w:r>
        <w:t>“I think it’s terrible about the kids getting split up from their parents. But the parents shouldn’t have been here,” said Lynn Dittbenner, 65, of Elk River, Minn., who took the day off from relaxing with her family at their lake cabin to hear the president speak at a rally in Duluth on Wednesday.</w:t>
      </w:r>
    </w:p>
    <w:p w14:paraId="21201757" w14:textId="77777777" w:rsidR="003E2A85" w:rsidRPr="00E02A7D" w:rsidRDefault="003E2A85" w:rsidP="003E2A85">
      <w:pPr>
        <w:rPr>
          <w:rStyle w:val="StyleUnderline"/>
        </w:rPr>
      </w:pPr>
      <w:r w:rsidRPr="00E02A7D">
        <w:rPr>
          <w:rStyle w:val="StyleUnderline"/>
        </w:rPr>
        <w:t>Others said they saw a ploy by the president’s enemies to obscure news that was more favorable to him, like the internal Justice Department investigation that recently uncovered evidence of F.B.I. officials speaking disparagingly of Mr. Trump.</w:t>
      </w:r>
    </w:p>
    <w:p w14:paraId="672C1C6D" w14:textId="77777777" w:rsidR="003E2A85" w:rsidRDefault="003E2A85" w:rsidP="003E2A85">
      <w:r>
        <w:t>“It’s just incredible what the nation is trying to do to disrupt this president and his agenda,” said Jeff Butts, 58, an unemployed sales manager from Leesburg. “We don’t get to hear about that. We only get to hear about the crying babies on the border.”</w:t>
      </w:r>
    </w:p>
    <w:p w14:paraId="224B67CD" w14:textId="77777777" w:rsidR="003E2A85" w:rsidRPr="00E02A7D" w:rsidRDefault="003E2A85" w:rsidP="003E2A85">
      <w:pPr>
        <w:rPr>
          <w:rStyle w:val="StyleUnderline"/>
        </w:rPr>
      </w:pPr>
      <w:r w:rsidRPr="00E02A7D">
        <w:rPr>
          <w:rStyle w:val="StyleUnderline"/>
        </w:rPr>
        <w:t>Sometimes they seized on made-up or erroneous story lines that were mostly absent from the mainstream media.</w:t>
      </w:r>
    </w:p>
    <w:p w14:paraId="41D9F405" w14:textId="77777777" w:rsidR="003E2A85" w:rsidRPr="00E02A7D" w:rsidRDefault="003E2A85" w:rsidP="003E2A85">
      <w:pPr>
        <w:rPr>
          <w:rStyle w:val="StyleUnderline"/>
        </w:rPr>
      </w:pPr>
      <w:r w:rsidRPr="00E02A7D">
        <w:rPr>
          <w:rStyle w:val="StyleUnderline"/>
        </w:rPr>
        <w:t>“Those cages and those families — that was actually filmed during the Obama administration, not the Trump administration,” said Clayton Smith, 57, a commercial lending underwriter from Cary, Ill., a Chicago suburb.</w:t>
      </w:r>
    </w:p>
    <w:p w14:paraId="617347C5" w14:textId="77777777" w:rsidR="003E2A85" w:rsidRDefault="003E2A85" w:rsidP="003E2A85">
      <w:r>
        <w:t>Mr. Smith was correct about one image. He was referring to a story that was covered widely in the conservative media over the last few weeks about one of President Obama’s former speechwriters who tweeted a picture of immigrant children sleeping in a chain-link pen. “This is happening right now,” the tweet said, despite the fact that the picture was from 2014 when Mr. Obama was president. (He later deleted it and acknowledged the error.)</w:t>
      </w:r>
    </w:p>
    <w:p w14:paraId="1E95363F" w14:textId="77777777" w:rsidR="003E2A85" w:rsidRDefault="003E2A85" w:rsidP="003E2A85">
      <w:r>
        <w:t>As isolated as those examples are, they are validating for people who believe their political beliefs are constantly held under a microscope and vilified.</w:t>
      </w:r>
    </w:p>
    <w:p w14:paraId="5D4ED505" w14:textId="77777777" w:rsidR="003E2A85" w:rsidRPr="00E02A7D" w:rsidRDefault="003E2A85" w:rsidP="003E2A85">
      <w:pPr>
        <w:rPr>
          <w:rStyle w:val="StyleUnderline"/>
        </w:rPr>
      </w:pPr>
      <w:r w:rsidRPr="00E02A7D">
        <w:rPr>
          <w:rStyle w:val="StyleUnderline"/>
        </w:rPr>
        <w:t>“I don’t have friends anymore because I’ve switched parties,” said Judy Brana, 66, a retired music and art teacher from St. Cloud, Minn., who left home at 10:30 on Wednesday morning to make the two-and-a-half-hour drive up to Duluth for the president’s rally.</w:t>
      </w:r>
    </w:p>
    <w:p w14:paraId="344EFB42" w14:textId="77777777" w:rsidR="003E2A85" w:rsidRPr="00E02A7D" w:rsidRDefault="003E2A85" w:rsidP="003E2A85">
      <w:pPr>
        <w:rPr>
          <w:rStyle w:val="StyleUnderline"/>
        </w:rPr>
      </w:pPr>
      <w:r w:rsidRPr="00E02A7D">
        <w:rPr>
          <w:rStyle w:val="StyleUnderline"/>
        </w:rPr>
        <w:t>“Friends I’ve had for 40 years,” she added. “It’s insane, that’s what I’ll tell you.”</w:t>
      </w:r>
    </w:p>
    <w:p w14:paraId="5509CFAB" w14:textId="77777777" w:rsidR="003E2A85" w:rsidRPr="00E02A7D" w:rsidRDefault="003E2A85" w:rsidP="003E2A85">
      <w:pPr>
        <w:rPr>
          <w:rStyle w:val="StyleUnderline"/>
        </w:rPr>
      </w:pPr>
      <w:r w:rsidRPr="00E02A7D">
        <w:rPr>
          <w:rStyle w:val="StyleUnderline"/>
        </w:rPr>
        <w:t>Another factor that seems to be driving up support is a sense that no one is acknowledging Mr. Trump’s successes, which they see as manifold, historic and irrefutable.</w:t>
      </w:r>
    </w:p>
    <w:p w14:paraId="7470B1E7" w14:textId="77777777" w:rsidR="003E2A85" w:rsidRDefault="003E2A85" w:rsidP="003E2A85">
      <w:r w:rsidRPr="00E02A7D">
        <w:rPr>
          <w:rStyle w:val="StyleUnderline"/>
        </w:rPr>
        <w:t>“Let’s see,” said John Westling, 70, of Princeton, Minn., reciting a list of the president’s accomplishments that he said no one in the media wants to talk about. “Economy booming, check. Unemployment down, check. Border security being addressed, check. Possible end to the Korean War that started when I was 3 years old, 68 years ago, check</w:t>
      </w:r>
      <w:r>
        <w:t>.”</w:t>
      </w:r>
    </w:p>
    <w:p w14:paraId="2265E281" w14:textId="77777777" w:rsidR="003E2A85" w:rsidRDefault="003E2A85" w:rsidP="003E2A85">
      <w:r>
        <w:t>“I suspect that if Trump walked across Lake Mille Lacs,” Mr. Westling added, “the media would announce, ‘Trump can’t swim!’”</w:t>
      </w:r>
    </w:p>
    <w:p w14:paraId="39AF44CF" w14:textId="77777777" w:rsidR="003E2A85" w:rsidRDefault="003E2A85" w:rsidP="003E2A85">
      <w:r w:rsidRPr="00E02A7D">
        <w:rPr>
          <w:rStyle w:val="StyleUnderline"/>
        </w:rPr>
        <w:t>As measured by the Gallup daily presidential approval tracking poll, Mr. Trump has averaged 87 percent job approval from fellow Republicans in his second year in office, up from 83 percent in his first year. And during the past two weeks, his approval rating hit 90 percent with Republicans</w:t>
      </w:r>
      <w:r>
        <w:t>.</w:t>
      </w:r>
    </w:p>
    <w:p w14:paraId="652003E3" w14:textId="77777777" w:rsidR="003E2A85" w:rsidRDefault="003E2A85" w:rsidP="003E2A85"/>
    <w:p w14:paraId="1841FC93" w14:textId="77777777" w:rsidR="003E2A85" w:rsidRPr="00366A88" w:rsidRDefault="003E2A85" w:rsidP="003E2A85">
      <w:pPr>
        <w:pStyle w:val="Heading4"/>
      </w:pPr>
      <w:r w:rsidRPr="00366A88">
        <w:t xml:space="preserve">Trump will just call negative reporting fake news – none of his supporters consume objective news anyway – the only source they trust is him </w:t>
      </w:r>
    </w:p>
    <w:p w14:paraId="36835677" w14:textId="77777777" w:rsidR="003E2A85" w:rsidRPr="00E02A7D" w:rsidRDefault="003E2A85" w:rsidP="003E2A85">
      <w:pPr>
        <w:rPr>
          <w:rStyle w:val="Style13ptBold"/>
        </w:rPr>
      </w:pPr>
      <w:r w:rsidRPr="00E02A7D">
        <w:rPr>
          <w:rStyle w:val="Style13ptBold"/>
        </w:rPr>
        <w:t>Cizilla, CNN editor at large, 18</w:t>
      </w:r>
    </w:p>
    <w:p w14:paraId="6798DC82" w14:textId="77777777" w:rsidR="003E2A85" w:rsidRDefault="003E2A85" w:rsidP="003E2A85">
      <w:r>
        <w:t>[Chris, May 9 18, CNN, “</w:t>
      </w:r>
      <w:r w:rsidRPr="00E02A7D">
        <w:t>Donald Trump just accidentally revealed something very important about his 'fake news' attacks</w:t>
      </w:r>
      <w:r>
        <w:t xml:space="preserve">”, </w:t>
      </w:r>
      <w:hyperlink r:id="rId75" w:history="1">
        <w:r w:rsidRPr="002902D7">
          <w:rPr>
            <w:rStyle w:val="Hyperlink"/>
          </w:rPr>
          <w:t>https://www.cnn.com/2018/05/09/politics/donald-trump-media-tweet/index.html</w:t>
        </w:r>
      </w:hyperlink>
      <w:r>
        <w:t xml:space="preserve">, accessed 7/12/18 dWRS] </w:t>
      </w:r>
    </w:p>
    <w:p w14:paraId="6E5059CA" w14:textId="77777777" w:rsidR="003E2A85" w:rsidRDefault="003E2A85" w:rsidP="003E2A85"/>
    <w:p w14:paraId="1B91902C" w14:textId="77777777" w:rsidR="003E2A85" w:rsidRPr="00366A88" w:rsidRDefault="003E2A85" w:rsidP="003E2A85">
      <w:pPr>
        <w:rPr>
          <w:rStyle w:val="StyleUnderline"/>
        </w:rPr>
      </w:pPr>
      <w:r>
        <w:t xml:space="preserve">(CNN) </w:t>
      </w:r>
      <w:r w:rsidRPr="00366A88">
        <w:rPr>
          <w:rStyle w:val="StyleUnderline"/>
        </w:rPr>
        <w:t>On Wednesday morning, President Donald Trump sent out a tweet bashing the media. Nothing new there.</w:t>
      </w:r>
    </w:p>
    <w:p w14:paraId="3A54B024" w14:textId="77777777" w:rsidR="003E2A85" w:rsidRPr="00366A88" w:rsidRDefault="003E2A85" w:rsidP="003E2A85">
      <w:pPr>
        <w:rPr>
          <w:rStyle w:val="StyleUnderline"/>
        </w:rPr>
      </w:pPr>
      <w:r w:rsidRPr="00366A88">
        <w:rPr>
          <w:rStyle w:val="StyleUnderline"/>
        </w:rPr>
        <w:t>But, this tweet was different: Trump unintentionally revealed the false premise on which his relentless calls of "fake news" is based.</w:t>
      </w:r>
    </w:p>
    <w:p w14:paraId="5DF62BD8" w14:textId="77777777" w:rsidR="003E2A85" w:rsidRPr="00366A88" w:rsidRDefault="003E2A85" w:rsidP="003E2A85">
      <w:pPr>
        <w:rPr>
          <w:rStyle w:val="StyleUnderline"/>
        </w:rPr>
      </w:pPr>
      <w:r w:rsidRPr="00366A88">
        <w:rPr>
          <w:rStyle w:val="StyleUnderline"/>
        </w:rPr>
        <w:t>Here's the tweet:</w:t>
      </w:r>
    </w:p>
    <w:p w14:paraId="47FCE458" w14:textId="77777777" w:rsidR="003E2A85" w:rsidRPr="00366A88" w:rsidRDefault="003E2A85" w:rsidP="003E2A85">
      <w:pPr>
        <w:rPr>
          <w:rStyle w:val="StyleUnderline"/>
        </w:rPr>
      </w:pPr>
      <w:r w:rsidRPr="00366A88">
        <w:rPr>
          <w:rStyle w:val="StyleUnderline"/>
        </w:rPr>
        <w:t>"The Fake News is working overtime. Just reported that, despite the tremendous success we are having with the economy &amp; all things else, 91% of the Network News about me is negative (Fake). Why do we work so hard in working with the media when it is corrupt? Take away credentials?"</w:t>
      </w:r>
    </w:p>
    <w:p w14:paraId="4BD0ECDE" w14:textId="77777777" w:rsidR="003E2A85" w:rsidRDefault="003E2A85" w:rsidP="003E2A85">
      <w:r>
        <w:t>Put aside the authoritarian -- but ultimately empty -- threat about taking away the media's "credentials," and focus instead on this sentence: "91% of the Network News about me is negative (Fake)."</w:t>
      </w:r>
    </w:p>
    <w:p w14:paraId="291BE5E1" w14:textId="77777777" w:rsidR="003E2A85" w:rsidRDefault="003E2A85" w:rsidP="003E2A85">
      <w:r>
        <w:t>Trump, I think, is referring to a 2017 study by the conservative Media Research Center which claimed that 91% of the nightly news coverage on the president was negative.</w:t>
      </w:r>
    </w:p>
    <w:p w14:paraId="2E4EAB6D" w14:textId="77777777" w:rsidR="003E2A85" w:rsidRPr="00366A88" w:rsidRDefault="003E2A85" w:rsidP="003E2A85">
      <w:pPr>
        <w:rPr>
          <w:rStyle w:val="StyleUnderline"/>
        </w:rPr>
      </w:pPr>
      <w:r>
        <w:t xml:space="preserve">But, that's not (really) the point here. </w:t>
      </w:r>
      <w:r w:rsidRPr="00366A88">
        <w:rPr>
          <w:rStyle w:val="StyleUnderline"/>
        </w:rPr>
        <w:t>The point can be summed up in these two words from Trump: "negative (Fake)."</w:t>
      </w:r>
    </w:p>
    <w:p w14:paraId="1B134167" w14:textId="77777777" w:rsidR="003E2A85" w:rsidRPr="00366A88" w:rsidRDefault="003E2A85" w:rsidP="003E2A85">
      <w:pPr>
        <w:rPr>
          <w:rStyle w:val="StyleUnderline"/>
        </w:rPr>
      </w:pPr>
      <w:r w:rsidRPr="00366A88">
        <w:rPr>
          <w:rStyle w:val="StyleUnderline"/>
        </w:rPr>
        <w:t>To Trump, those words mean the same thing. Negative news coverage is fake news. Fake news is negative news coverage.</w:t>
      </w:r>
    </w:p>
    <w:p w14:paraId="4CC0C6DD" w14:textId="77777777" w:rsidR="003E2A85" w:rsidRPr="00366A88" w:rsidRDefault="003E2A85" w:rsidP="003E2A85">
      <w:pPr>
        <w:rPr>
          <w:rStyle w:val="StyleUnderline"/>
        </w:rPr>
      </w:pPr>
      <w:r>
        <w:t xml:space="preserve">This is, of course, not true. </w:t>
      </w:r>
      <w:r w:rsidRPr="00366A88">
        <w:rPr>
          <w:rStyle w:val="StyleUnderline"/>
        </w:rPr>
        <w:t>Negative news coverage -- or, seen more accurately through the Trump lens, media coverage that he feels is not sufficiently favorable to him -- is not, by definition, fake. Fake news is made-up news. It's not based in traditional reporting values like facts and sourcing. It's not "news" at all.</w:t>
      </w:r>
    </w:p>
    <w:p w14:paraId="1A99D9D7" w14:textId="77777777" w:rsidR="003E2A85" w:rsidRDefault="003E2A85" w:rsidP="003E2A85">
      <w:r>
        <w:t>(Sidebar: The media -- me included -- does make mistakes. We're human. When it happens, we publicly correct the record. Trump seizes on those mistakes as incontrovertible evidence that the media is hopelessly fake. That would be like saying a person who got into one accident in 25 years of driving was a terrible and dangerous driver -- a drastic overstatement designed to score points with people already primed to believe the exaggeration.)</w:t>
      </w:r>
    </w:p>
    <w:p w14:paraId="1B46C082" w14:textId="77777777" w:rsidR="003E2A85" w:rsidRPr="003F1CED" w:rsidRDefault="003E2A85" w:rsidP="003E2A85">
      <w:pPr>
        <w:rPr>
          <w:rStyle w:val="StyleUnderline"/>
        </w:rPr>
      </w:pPr>
      <w:r w:rsidRPr="003F1CED">
        <w:rPr>
          <w:rStyle w:val="StyleUnderline"/>
        </w:rPr>
        <w:t>Trump either doesn't understand or ignores the difference between a story he doesn't like and one that is not true. He conflates the two for his own political purposes -- knowing his base hates the media and is more than ready to believe that journalists are willing to make up stories just to make Trump look bad.</w:t>
      </w:r>
    </w:p>
    <w:p w14:paraId="045405EF" w14:textId="77777777" w:rsidR="003E2A85" w:rsidRPr="00366A88" w:rsidRDefault="003E2A85" w:rsidP="003E2A85">
      <w:pPr>
        <w:rPr>
          <w:rStyle w:val="StyleUnderline"/>
        </w:rPr>
      </w:pPr>
      <w:r w:rsidRPr="00366A88">
        <w:rPr>
          <w:rStyle w:val="StyleUnderline"/>
        </w:rPr>
        <w:t>Time and time again, Trump's claims about "fake news" have been debunked. What he calls fake news isn't fake at all. It's true -- he just doesn't like to read about it because it paints him as fallible, and he hates that.</w:t>
      </w:r>
    </w:p>
    <w:p w14:paraId="267458F9" w14:textId="77777777" w:rsidR="003E2A85" w:rsidRPr="00366A88" w:rsidRDefault="003E2A85" w:rsidP="003E2A85">
      <w:pPr>
        <w:rPr>
          <w:rStyle w:val="StyleUnderline"/>
        </w:rPr>
      </w:pPr>
      <w:r w:rsidRPr="00366A88">
        <w:rPr>
          <w:rStyle w:val="StyleUnderline"/>
        </w:rPr>
        <w:t>Here's how Factcheck.org, a nonpartisan fact-checking operation at the Annenberg Public Policy Center, described Trump's approach to "fake news" in a detailed debunking of the idea headlined "Trump's Phony 'Fake News' Claims":</w:t>
      </w:r>
    </w:p>
    <w:p w14:paraId="5886164E" w14:textId="77777777" w:rsidR="003E2A85" w:rsidRPr="00366A88" w:rsidRDefault="003E2A85" w:rsidP="003E2A85">
      <w:pPr>
        <w:rPr>
          <w:rStyle w:val="StyleUnderline"/>
        </w:rPr>
      </w:pPr>
      <w:r w:rsidRPr="00366A88">
        <w:rPr>
          <w:rStyle w:val="StyleUnderline"/>
        </w:rPr>
        <w:t>President Donald Trump often dismisses news stories or media outlets that he doesn't like as "fake news." How often? A database of his public remarks contains 320 references last year to "fake news."</w:t>
      </w:r>
    </w:p>
    <w:p w14:paraId="2B12A3FA" w14:textId="77777777" w:rsidR="003E2A85" w:rsidRDefault="003E2A85" w:rsidP="003E2A85">
      <w:r w:rsidRPr="00366A88">
        <w:rPr>
          <w:rStyle w:val="StyleUnderline"/>
        </w:rPr>
        <w:t>Usually, it's a general complaint about news coverage — such as his Christmas Eve tweet: "The Fake News refuses to talk about how Big and how Strong our BASE is."</w:t>
      </w:r>
    </w:p>
    <w:p w14:paraId="0529680B" w14:textId="77777777" w:rsidR="003E2A85" w:rsidRPr="00366A88" w:rsidRDefault="003E2A85" w:rsidP="003E2A85">
      <w:pPr>
        <w:rPr>
          <w:rStyle w:val="StyleUnderline"/>
        </w:rPr>
      </w:pPr>
      <w:r>
        <w:t xml:space="preserve">But there are times, too, </w:t>
      </w:r>
      <w:r w:rsidRPr="00366A88">
        <w:rPr>
          <w:rStyle w:val="StyleUnderline"/>
        </w:rPr>
        <w:t>when he has labeled accurate news reporting as "fake news" or spread false information himself, while at the same time accusing the media of being "fake" or "dishonest."</w:t>
      </w:r>
    </w:p>
    <w:p w14:paraId="208926A5" w14:textId="77777777" w:rsidR="003E2A85" w:rsidRPr="00366A88" w:rsidRDefault="003E2A85" w:rsidP="003E2A85">
      <w:pPr>
        <w:rPr>
          <w:rStyle w:val="StyleUnderline"/>
        </w:rPr>
      </w:pPr>
      <w:r>
        <w:t xml:space="preserve">Here's the problem: Trump's attacks on the media -- as flawed and dishonest as they are -- are working. </w:t>
      </w:r>
      <w:r w:rsidRPr="00366A88">
        <w:rPr>
          <w:rStyle w:val="StyleUnderline"/>
        </w:rPr>
        <w:t>More than 4 in 10 people in a Gallup poll earlier this year could not name a single objective news source. Almost eight in 10 (77%) in a Monmouth University poll released last month said TV and print media report "fake news." That's a 14-point bump from the number of people who said the same last year.</w:t>
      </w:r>
    </w:p>
    <w:p w14:paraId="489C47B5" w14:textId="77777777" w:rsidR="003E2A85" w:rsidRDefault="003E2A85" w:rsidP="003E2A85">
      <w:r>
        <w:t>The media is not blameless in all of this. As I noted above, we do make mistakes. We have made major strides in transparency but need to do even more to show our work to people. The more open we are about how we do our jobs, the better chance we have of convincing people that our most basic commitment is to getting stories right, not pushing some sort of imagined ideological agenda.</w:t>
      </w:r>
    </w:p>
    <w:p w14:paraId="2E77B456" w14:textId="77777777" w:rsidR="003E2A85" w:rsidRPr="00366A88" w:rsidRDefault="003E2A85" w:rsidP="003E2A85">
      <w:pPr>
        <w:rPr>
          <w:rStyle w:val="StyleUnderline"/>
        </w:rPr>
      </w:pPr>
      <w:r>
        <w:t xml:space="preserve">But, it's also important for people to understand what's behind Trump's aggressive anti-media campaign. </w:t>
      </w:r>
      <w:r w:rsidRPr="00366A88">
        <w:rPr>
          <w:rStyle w:val="StyleUnderline"/>
        </w:rPr>
        <w:t>Trump is about Trump. He calls media "fake news" because the coverage of him isn't as positive as he would like.</w:t>
      </w:r>
    </w:p>
    <w:p w14:paraId="414E08F4" w14:textId="77777777" w:rsidR="003E2A85" w:rsidRPr="00366A88" w:rsidRDefault="003E2A85" w:rsidP="003E2A85">
      <w:pPr>
        <w:rPr>
          <w:rStyle w:val="StyleUnderline"/>
        </w:rPr>
      </w:pPr>
      <w:r w:rsidRPr="00366A88">
        <w:rPr>
          <w:rStyle w:val="StyleUnderline"/>
        </w:rPr>
        <w:t>Try this experiment going forward. Every time Trump says or tweets the words "fake news," sub in the words "bad for me." It's revealing. Enlightening. And true.</w:t>
      </w:r>
    </w:p>
    <w:p w14:paraId="69BA5DF1" w14:textId="77777777" w:rsidR="003E2A85" w:rsidRDefault="003E2A85" w:rsidP="003E2A85"/>
    <w:p w14:paraId="2DB2D692" w14:textId="77777777" w:rsidR="003E2A85" w:rsidRDefault="003E2A85" w:rsidP="003E2A85">
      <w:pPr>
        <w:pStyle w:val="Heading4"/>
      </w:pPr>
      <w:r>
        <w:t xml:space="preserve">Yes fake news – it’s effective </w:t>
      </w:r>
    </w:p>
    <w:p w14:paraId="40DE67B8" w14:textId="77777777" w:rsidR="003E2A85" w:rsidRPr="00C80485" w:rsidRDefault="003E2A85" w:rsidP="003E2A85">
      <w:pPr>
        <w:rPr>
          <w:rStyle w:val="Style13ptBold"/>
        </w:rPr>
      </w:pPr>
      <w:r w:rsidRPr="00C80485">
        <w:rPr>
          <w:rStyle w:val="Style13ptBold"/>
        </w:rPr>
        <w:t xml:space="preserve">Milbank, Washington Post columnist, 18 </w:t>
      </w:r>
    </w:p>
    <w:p w14:paraId="2F3DDF07" w14:textId="77777777" w:rsidR="003E2A85" w:rsidRDefault="003E2A85" w:rsidP="003E2A85">
      <w:r>
        <w:t xml:space="preserve">[Dana, April 16 18, Washington Post, </w:t>
      </w:r>
      <w:r w:rsidRPr="00C80485">
        <w:t>Trump’s ‘fake news’ mantra becomes an effective weapon — against America</w:t>
      </w:r>
      <w:r>
        <w:t xml:space="preserve">”, </w:t>
      </w:r>
      <w:hyperlink r:id="rId76" w:history="1">
        <w:r w:rsidRPr="002902D7">
          <w:rPr>
            <w:rStyle w:val="Hyperlink"/>
          </w:rPr>
          <w:t>https://www.washingtonpost.com/opinions/trump-bulldozed-truth--and-not-just-in-washington/2018/04/16/0f65718c-41b2-11e8-8569-26fda6b404c7_story.html?</w:t>
        </w:r>
      </w:hyperlink>
      <w:r>
        <w:t xml:space="preserve"> , accessed 7/12/18 dWRS] </w:t>
      </w:r>
    </w:p>
    <w:p w14:paraId="73A1D992" w14:textId="77777777" w:rsidR="003E2A85" w:rsidRDefault="003E2A85" w:rsidP="003E2A85"/>
    <w:p w14:paraId="2324A190" w14:textId="77777777" w:rsidR="003E2A85" w:rsidRPr="00C80485" w:rsidRDefault="003E2A85" w:rsidP="003E2A85">
      <w:r w:rsidRPr="00C80485">
        <w:rPr>
          <w:rStyle w:val="StyleUnderline"/>
        </w:rPr>
        <w:t xml:space="preserve">After the United States last week accused the Russian-backed Assad regime in Syria of a chemical-weapons attack, Russia had a ready rejoinder: </w:t>
      </w:r>
      <w:r w:rsidRPr="00C80485">
        <w:t>сфабрикованная информация.</w:t>
      </w:r>
    </w:p>
    <w:p w14:paraId="4F56DDF7" w14:textId="77777777" w:rsidR="003E2A85" w:rsidRPr="00C80485" w:rsidRDefault="003E2A85" w:rsidP="003E2A85">
      <w:pPr>
        <w:rPr>
          <w:rStyle w:val="StyleUnderline"/>
        </w:rPr>
      </w:pPr>
      <w:r w:rsidRPr="00C80485">
        <w:rPr>
          <w:rStyle w:val="StyleUnderline"/>
        </w:rPr>
        <w:t>Fake News.</w:t>
      </w:r>
    </w:p>
    <w:p w14:paraId="528E1F9A" w14:textId="77777777" w:rsidR="003E2A85" w:rsidRPr="00C80485" w:rsidRDefault="003E2A85" w:rsidP="003E2A85">
      <w:pPr>
        <w:rPr>
          <w:rStyle w:val="StyleUnderline"/>
        </w:rPr>
      </w:pPr>
      <w:r w:rsidRPr="00C80485">
        <w:rPr>
          <w:rStyle w:val="StyleUnderline"/>
        </w:rPr>
        <w:t>A Kremlin statement dismissed “the latest fake news about a chemical attack on Douma,” calling the charges “absolutely unsubstantiated lies.”</w:t>
      </w:r>
    </w:p>
    <w:p w14:paraId="315F2CBD" w14:textId="77777777" w:rsidR="003E2A85" w:rsidRPr="00C80485" w:rsidRDefault="003E2A85" w:rsidP="003E2A85">
      <w:pPr>
        <w:rPr>
          <w:rStyle w:val="StyleUnderline"/>
        </w:rPr>
      </w:pPr>
      <w:r w:rsidRPr="00C80485">
        <w:rPr>
          <w:rStyle w:val="StyleUnderline"/>
        </w:rPr>
        <w:t>After the Trump administration had accused China of stealing technology, Beijing responded this month by calling the charge that it forces foreign firms to share technology “fake news.”</w:t>
      </w:r>
    </w:p>
    <w:p w14:paraId="2B4427AD" w14:textId="77777777" w:rsidR="003E2A85" w:rsidRDefault="003E2A85" w:rsidP="003E2A85">
      <w:r>
        <w:t>In Missouri last week, Gov. Eric Greitens (R), facing trial next month on charges related to sexual impropriety, said he was the victim of “fake charges” resulting from a “witch hunt.”</w:t>
      </w:r>
    </w:p>
    <w:p w14:paraId="70B2E997" w14:textId="77777777" w:rsidR="003E2A85" w:rsidRDefault="003E2A85" w:rsidP="003E2A85">
      <w:r>
        <w:t>Also last week, the U.S. Marine Corps ­suspended Brig. Gen. Kurt Stein, who this month disparaged as “fake news” allegations of sexual harassment at his command, USA Today reported.</w:t>
      </w:r>
    </w:p>
    <w:p w14:paraId="1AB84C94" w14:textId="77777777" w:rsidR="003E2A85" w:rsidRDefault="003E2A85" w:rsidP="003E2A85">
      <w:r>
        <w:t>President Trump pioneered the use of the term “fake news” to discredit any report he didn’t like. Now the same allegation is being used against the United States abroad by adversaries, and against legitimate authorities at home by those credibly accused of misdeeds.</w:t>
      </w:r>
    </w:p>
    <w:p w14:paraId="2B5E9405" w14:textId="77777777" w:rsidR="003E2A85" w:rsidRDefault="003E2A85" w:rsidP="003E2A85">
      <w:r>
        <w:t>If Trump’s goal was to debase the very notion of truth, then he can truly say “Mission ­Accomplished.”</w:t>
      </w:r>
    </w:p>
    <w:p w14:paraId="66615DE1" w14:textId="77777777" w:rsidR="003E2A85" w:rsidRPr="00C80485" w:rsidRDefault="003E2A85" w:rsidP="003E2A85">
      <w:pPr>
        <w:rPr>
          <w:rStyle w:val="StyleUnderline"/>
        </w:rPr>
      </w:pPr>
      <w:r w:rsidRPr="00C80485">
        <w:rPr>
          <w:rStyle w:val="StyleUnderline"/>
        </w:rPr>
        <w:t>Trump’s constant branding of real events as fake has squandered U.S. credibility. When the United States correctly tries to discredit others’ disinformation and propaganda, it is now the country that cried wolf. A search of the website Factbase, which aggregates all the president’s words, shows that Trump has used the “fake news” label more than 350 times since December 2016. This month alone, he has used it to cast doubt on topics including Syria, special counsel Robert S. Mueller III, China, North Korea, the North American Free Trade Agreement, Attorney General Jeff Sessions and Sinclair Broadcasting.</w:t>
      </w:r>
    </w:p>
    <w:p w14:paraId="405B6751" w14:textId="77777777" w:rsidR="003E2A85" w:rsidRPr="00C80485" w:rsidRDefault="003E2A85" w:rsidP="003E2A85">
      <w:pPr>
        <w:rPr>
          <w:rStyle w:val="StyleUnderline"/>
        </w:rPr>
      </w:pPr>
      <w:r w:rsidRPr="00C80485">
        <w:rPr>
          <w:rStyle w:val="StyleUnderline"/>
        </w:rPr>
        <w:t>Trump’s method is acquiring many unsavory imitators here at home. Roy Moore’s Senate campaign in Alabama fought allegations about inappropriate relationships with teenage girls by branding them “fake news.” Rep. Blake Farenthold (R-Tex.), who resigned over using taxpayer funds to settle a sexual harassment claim, dismissed the “false” charges against him. White supremacist David Duke thanked Trump after he retweeted a British anti-Muslim video for “showing us what the fake news media won’t.”</w:t>
      </w:r>
    </w:p>
    <w:p w14:paraId="0D975B75" w14:textId="77777777" w:rsidR="003E2A85" w:rsidRPr="00C80485" w:rsidRDefault="003E2A85" w:rsidP="003E2A85">
      <w:pPr>
        <w:rPr>
          <w:rStyle w:val="StyleUnderline"/>
        </w:rPr>
      </w:pPr>
      <w:r w:rsidRPr="00C80485">
        <w:rPr>
          <w:rStyle w:val="StyleUnderline"/>
        </w:rPr>
        <w:t>More problematic is what is happening ­overseas:</w:t>
      </w:r>
    </w:p>
    <w:p w14:paraId="029C407E" w14:textId="77777777" w:rsidR="003E2A85" w:rsidRPr="00C80485" w:rsidRDefault="003E2A85" w:rsidP="003E2A85">
      <w:pPr>
        <w:rPr>
          <w:rStyle w:val="StyleUnderline"/>
        </w:rPr>
      </w:pPr>
      <w:r w:rsidRPr="00C80485">
        <w:rPr>
          <w:rStyle w:val="StyleUnderline"/>
        </w:rPr>
        <w:t>Scandal-plagued Israeli Prime Minister ­Benjamin Netanyahu last month labeled major Israeli news outlets “fake news” and said they “lie to you night in and night out.” Earlier this year, Israel’s minister of communications said those “bringing fake news are bringing upon themselves a death sentence.”</w:t>
      </w:r>
    </w:p>
    <w:p w14:paraId="3F62E2F6" w14:textId="77777777" w:rsidR="003E2A85" w:rsidRPr="00C80485" w:rsidRDefault="003E2A85" w:rsidP="003E2A85">
      <w:pPr>
        <w:rPr>
          <w:rStyle w:val="StyleUnderline"/>
        </w:rPr>
      </w:pPr>
      <w:r w:rsidRPr="00C80485">
        <w:rPr>
          <w:rStyle w:val="StyleUnderline"/>
        </w:rPr>
        <w:t>India’s Ministry of Information and Broadcasting this month briefly attempted to crack down on journalists for spreading “fake news.”</w:t>
      </w:r>
    </w:p>
    <w:p w14:paraId="4FA9D242" w14:textId="77777777" w:rsidR="003E2A85" w:rsidRPr="00C80485" w:rsidRDefault="003E2A85" w:rsidP="003E2A85">
      <w:pPr>
        <w:rPr>
          <w:rStyle w:val="StyleUnderline"/>
        </w:rPr>
      </w:pPr>
      <w:r w:rsidRPr="00C80485">
        <w:rPr>
          <w:rStyle w:val="StyleUnderline"/>
        </w:rPr>
        <w:t>In December, a state security ministry official in Burma said its genocidal campaign against Rohingya Muslims is “fake news” because “there is no such thing as Rohingya,” the New York Times reported.</w:t>
      </w:r>
    </w:p>
    <w:p w14:paraId="40F4051E" w14:textId="77777777" w:rsidR="003E2A85" w:rsidRPr="00C80485" w:rsidRDefault="003E2A85" w:rsidP="003E2A85">
      <w:pPr>
        <w:rPr>
          <w:rStyle w:val="StyleUnderline"/>
        </w:rPr>
      </w:pPr>
      <w:r w:rsidRPr="00C80485">
        <w:rPr>
          <w:rStyle w:val="StyleUnderline"/>
        </w:rPr>
        <w:t>Syria’s Bashar al-Assad dismissed a report about deaths in military prisons by saying “we are living in a fake-news era.”</w:t>
      </w:r>
    </w:p>
    <w:p w14:paraId="6C753340" w14:textId="77777777" w:rsidR="003E2A85" w:rsidRPr="00C80485" w:rsidRDefault="003E2A85" w:rsidP="003E2A85">
      <w:pPr>
        <w:rPr>
          <w:rStyle w:val="StyleUnderline"/>
        </w:rPr>
      </w:pPr>
      <w:r w:rsidRPr="00C80485">
        <w:rPr>
          <w:rStyle w:val="StyleUnderline"/>
        </w:rPr>
        <w:t>Venezuela’s Nicolás Maduro says reports in the world media about his repressive regime are “what we call ‘fake news’ today.”</w:t>
      </w:r>
    </w:p>
    <w:p w14:paraId="673C18E8" w14:textId="77777777" w:rsidR="003E2A85" w:rsidRPr="00C80485" w:rsidRDefault="003E2A85" w:rsidP="003E2A85">
      <w:pPr>
        <w:rPr>
          <w:rStyle w:val="StyleUnderline"/>
        </w:rPr>
      </w:pPr>
      <w:r w:rsidRPr="00C80485">
        <w:rPr>
          <w:rStyle w:val="StyleUnderline"/>
        </w:rPr>
        <w:t>President Rodrigo Duterte of the Philippines, known for his extralegal killings, justified a media crackdown by accusing news outlets of “fake news.”</w:t>
      </w:r>
    </w:p>
    <w:p w14:paraId="07946376" w14:textId="77777777" w:rsidR="003E2A85" w:rsidRPr="00C80485" w:rsidRDefault="003E2A85" w:rsidP="003E2A85">
      <w:pPr>
        <w:rPr>
          <w:rStyle w:val="StyleUnderline"/>
        </w:rPr>
      </w:pPr>
      <w:r w:rsidRPr="00C80485">
        <w:rPr>
          <w:rStyle w:val="StyleUnderline"/>
        </w:rPr>
        <w:t>Libya used Trump’s claim about “fake news” CNN to knock down a report by the network about slavery in Libya.</w:t>
      </w:r>
    </w:p>
    <w:p w14:paraId="62B85DE9" w14:textId="77777777" w:rsidR="003E2A85" w:rsidRPr="00C80485" w:rsidRDefault="003E2A85" w:rsidP="003E2A85">
      <w:pPr>
        <w:rPr>
          <w:rStyle w:val="StyleUnderline"/>
        </w:rPr>
      </w:pPr>
      <w:r w:rsidRPr="00C80485">
        <w:rPr>
          <w:rStyle w:val="StyleUnderline"/>
        </w:rPr>
        <w:t>Prime Minister Hun Sen of Cambodia, who has jailed journalists, applauded Trump’s fake-news attack on CNN.</w:t>
      </w:r>
    </w:p>
    <w:p w14:paraId="55F7AEC0" w14:textId="77777777" w:rsidR="003E2A85" w:rsidRPr="00C80485" w:rsidRDefault="003E2A85" w:rsidP="003E2A85">
      <w:pPr>
        <w:rPr>
          <w:rStyle w:val="StyleUnderline"/>
        </w:rPr>
      </w:pPr>
      <w:r w:rsidRPr="00C80485">
        <w:rPr>
          <w:rStyle w:val="StyleUnderline"/>
        </w:rPr>
        <w:t>Uganda justified detaining newspaper editors by claiming they published “fake news” about the government.</w:t>
      </w:r>
    </w:p>
    <w:p w14:paraId="19F7E64D" w14:textId="77777777" w:rsidR="003E2A85" w:rsidRPr="00C80485" w:rsidRDefault="003E2A85" w:rsidP="003E2A85">
      <w:pPr>
        <w:rPr>
          <w:rStyle w:val="StyleUnderline"/>
        </w:rPr>
      </w:pPr>
      <w:r w:rsidRPr="00C80485">
        <w:rPr>
          <w:rStyle w:val="StyleUnderline"/>
        </w:rPr>
        <w:t>Spain’s foreign minister, Alfonso Dastis, said reports about police violence to stop Catalonia’s independence referendum were “fake news.”</w:t>
      </w:r>
    </w:p>
    <w:p w14:paraId="564AD6B0" w14:textId="77777777" w:rsidR="003E2A85" w:rsidRPr="00C80485" w:rsidRDefault="003E2A85" w:rsidP="003E2A85">
      <w:pPr>
        <w:rPr>
          <w:rStyle w:val="StyleUnderline"/>
        </w:rPr>
      </w:pPr>
      <w:r w:rsidRPr="00C80485">
        <w:rPr>
          <w:rStyle w:val="StyleUnderline"/>
        </w:rPr>
        <w:t>Scandal-plagued Prime Minister Najib Razak of Malaysia said that allegations against him are “fake news.”</w:t>
      </w:r>
    </w:p>
    <w:p w14:paraId="101AF90E" w14:textId="77777777" w:rsidR="003E2A85" w:rsidRPr="00C80485" w:rsidRDefault="003E2A85" w:rsidP="003E2A85">
      <w:pPr>
        <w:rPr>
          <w:rStyle w:val="StyleUnderline"/>
        </w:rPr>
      </w:pPr>
      <w:r w:rsidRPr="00C80485">
        <w:rPr>
          <w:rStyle w:val="StyleUnderline"/>
        </w:rPr>
        <w:t>Suppose, in this America First era, that you don’t care about what’s happening in Cambodia or Uganda or Venezuela. You might care that when the United States needs to counter actual fake news, Trump’s fake-news charge is boomeranging.</w:t>
      </w:r>
    </w:p>
    <w:p w14:paraId="75D13CC3" w14:textId="77777777" w:rsidR="003E2A85" w:rsidRPr="00C80485" w:rsidRDefault="003E2A85" w:rsidP="003E2A85">
      <w:pPr>
        <w:rPr>
          <w:rStyle w:val="StyleUnderline"/>
        </w:rPr>
      </w:pPr>
      <w:r w:rsidRPr="00C80485">
        <w:rPr>
          <w:rStyle w:val="StyleUnderline"/>
        </w:rPr>
        <w:t>Turkey’s strongman, President Recep Tayyip Erdogan , accused the United States in February of “spreading fake news” and of operating a “lie machine” about civilian casualties during Turkey’s military operations in Syria.</w:t>
      </w:r>
    </w:p>
    <w:p w14:paraId="77150B42" w14:textId="77777777" w:rsidR="003E2A85" w:rsidRPr="00C80485" w:rsidRDefault="003E2A85" w:rsidP="003E2A85">
      <w:pPr>
        <w:rPr>
          <w:rStyle w:val="StyleUnderline"/>
        </w:rPr>
      </w:pPr>
      <w:r w:rsidRPr="00C80485">
        <w:rPr>
          <w:rStyle w:val="StyleUnderline"/>
        </w:rPr>
        <w:t>China has applied the fake-news label to reports that it tortured a human rights lawyer, that it reduced its buying of U.S. debt and that it was increasing support to North Korea.</w:t>
      </w:r>
    </w:p>
    <w:p w14:paraId="7D5DDE15" w14:textId="77777777" w:rsidR="003E2A85" w:rsidRPr="00C80485" w:rsidRDefault="003E2A85" w:rsidP="003E2A85">
      <w:pPr>
        <w:rPr>
          <w:rStyle w:val="StyleUnderline"/>
        </w:rPr>
      </w:pPr>
      <w:r w:rsidRPr="00C80485">
        <w:rPr>
          <w:rStyle w:val="StyleUnderline"/>
        </w:rPr>
        <w:t>The Communist Party’s People’s Daily argued that Trump’s “fake news” claims should cast doubt on media reports about China, and the Chinese military launched a website for people to report fake news.</w:t>
      </w:r>
    </w:p>
    <w:p w14:paraId="151DB641" w14:textId="77777777" w:rsidR="003E2A85" w:rsidRPr="00C80485" w:rsidRDefault="003E2A85" w:rsidP="003E2A85">
      <w:pPr>
        <w:rPr>
          <w:rStyle w:val="StyleUnderline"/>
        </w:rPr>
      </w:pPr>
      <w:r w:rsidRPr="00C80485">
        <w:rPr>
          <w:rStyle w:val="StyleUnderline"/>
        </w:rPr>
        <w:t>Russia’s foreign ministry, similarly, has been using a “fake” logo in red to discredit unhelpful news. Its own disinformation campaigns, meanwhile, are destabilizing the globe. Taking a brief break from election tampering last year, Russia used bogus photos to accuse the United States of supporting the Islamic State.</w:t>
      </w:r>
    </w:p>
    <w:p w14:paraId="2FE5A15F" w14:textId="77777777" w:rsidR="003E2A85" w:rsidRDefault="003E2A85" w:rsidP="003E2A85">
      <w:pPr>
        <w:rPr>
          <w:rStyle w:val="StyleUnderline"/>
        </w:rPr>
      </w:pPr>
      <w:r w:rsidRPr="00C80485">
        <w:rPr>
          <w:rStyle w:val="StyleUnderline"/>
        </w:rPr>
        <w:t>That was fake news — really. But why should anybody believe us?</w:t>
      </w:r>
    </w:p>
    <w:p w14:paraId="176C9779" w14:textId="77777777" w:rsidR="003E2A85" w:rsidRPr="00C910FF" w:rsidRDefault="003E2A85" w:rsidP="003E2A85"/>
    <w:p w14:paraId="3BFBCE41" w14:textId="77777777" w:rsidR="003E2A85" w:rsidRPr="00E54EBD" w:rsidRDefault="003E2A85" w:rsidP="003E2A85"/>
    <w:p w14:paraId="4C70F993" w14:textId="0365B99C" w:rsidR="000362B4" w:rsidRDefault="00E65BE2" w:rsidP="00E65BE2">
      <w:pPr>
        <w:pStyle w:val="Heading3"/>
      </w:pPr>
      <w:bookmarkStart w:id="50" w:name="_Toc519349728"/>
      <w:r>
        <w:t>No Link</w:t>
      </w:r>
      <w:r w:rsidR="00E954D6">
        <w:t xml:space="preserve"> – </w:t>
      </w:r>
      <w:r>
        <w:t>Base Support Inevitable</w:t>
      </w:r>
      <w:bookmarkEnd w:id="50"/>
    </w:p>
    <w:p w14:paraId="25235AE4" w14:textId="77777777" w:rsidR="00191A67" w:rsidRPr="00191A67" w:rsidRDefault="00191A67" w:rsidP="00191A67"/>
    <w:p w14:paraId="5862922D" w14:textId="7B52D0BC" w:rsidR="00E65BE2" w:rsidRDefault="00E65BE2" w:rsidP="00E65BE2">
      <w:pPr>
        <w:pStyle w:val="Heading4"/>
      </w:pPr>
      <w:r>
        <w:t>Trump’s base will never abandon him</w:t>
      </w:r>
      <w:r w:rsidR="00E66149">
        <w:t xml:space="preserve"> –</w:t>
      </w:r>
      <w:r>
        <w:t xml:space="preserve"> numerous broken campaign promises prove that they care more about Trump than his policies</w:t>
      </w:r>
    </w:p>
    <w:p w14:paraId="588EAEC6" w14:textId="77777777" w:rsidR="00E65BE2" w:rsidRPr="00A43B7B" w:rsidRDefault="00E65BE2" w:rsidP="00E65BE2">
      <w:pPr>
        <w:rPr>
          <w:rStyle w:val="Style13ptBold"/>
        </w:rPr>
      </w:pPr>
      <w:r w:rsidRPr="00A43B7B">
        <w:rPr>
          <w:rStyle w:val="Style13ptBold"/>
        </w:rPr>
        <w:t>Newton, political consultant</w:t>
      </w:r>
      <w:r>
        <w:rPr>
          <w:rStyle w:val="Style13ptBold"/>
        </w:rPr>
        <w:t>,</w:t>
      </w:r>
      <w:r w:rsidRPr="00A43B7B">
        <w:rPr>
          <w:rStyle w:val="Style13ptBold"/>
        </w:rPr>
        <w:t xml:space="preserve"> 18</w:t>
      </w:r>
    </w:p>
    <w:p w14:paraId="74D3C761" w14:textId="77777777" w:rsidR="00E65BE2" w:rsidRDefault="00E65BE2" w:rsidP="00E65BE2">
      <w:r>
        <w:t>[Derek, former Vice-President at The Century Foundation, a progressive think tank. 2-11-18, NBC News, "Trump's core supporters won't reject him. It would mean rejecting their own values." https://www.nbcnews.com/think/opinion/trump-s-core-supporters-won-t-reject-him-it-would-ncna846456/ accessed: 7-8-2018//quan]</w:t>
      </w:r>
    </w:p>
    <w:p w14:paraId="7B94D230" w14:textId="77777777" w:rsidR="00E65BE2" w:rsidRPr="00A43B7B" w:rsidRDefault="00E65BE2" w:rsidP="00E65BE2"/>
    <w:p w14:paraId="175088AE" w14:textId="77777777" w:rsidR="00E65BE2" w:rsidRDefault="00E65BE2" w:rsidP="00E65BE2">
      <w:r w:rsidRPr="00B54E3F">
        <w:rPr>
          <w:rStyle w:val="StyleUnderline"/>
        </w:rPr>
        <w:t>Political experience and logic tell us that</w:t>
      </w:r>
      <w:r>
        <w:t xml:space="preserve">, at some point, </w:t>
      </w:r>
      <w:r w:rsidRPr="00B54E3F">
        <w:rPr>
          <w:rStyle w:val="StyleUnderline"/>
        </w:rPr>
        <w:t>Donald Trump's supporters should become overwhelmed by the mounting evidence of his failures and broken promises</w:t>
      </w:r>
      <w:r>
        <w:t xml:space="preserve"> — as Steve Bannon reportedly was over the inclusion of a path to citizenship for DREAMers in the State of the Union — </w:t>
      </w:r>
      <w:r w:rsidRPr="00B54E3F">
        <w:rPr>
          <w:rStyle w:val="StyleUnderline"/>
        </w:rPr>
        <w:t>and retreat</w:t>
      </w:r>
      <w:r>
        <w:t>.</w:t>
      </w:r>
    </w:p>
    <w:p w14:paraId="07983DD3" w14:textId="77777777" w:rsidR="00E65BE2" w:rsidRPr="009C14F9" w:rsidRDefault="00E65BE2" w:rsidP="00E65BE2">
      <w:pPr>
        <w:rPr>
          <w:b/>
          <w:u w:val="single"/>
        </w:rPr>
      </w:pPr>
      <w:r w:rsidRPr="00B54E3F">
        <w:rPr>
          <w:rStyle w:val="StyleUnderline"/>
        </w:rPr>
        <w:t>But the back of the Trump base is not likely to break any time soon, because Trump’s supporters aren’t beholden to politics or logic. Instead, they are</w:t>
      </w:r>
      <w:r>
        <w:t xml:space="preserve"> creatures of </w:t>
      </w:r>
      <w:r w:rsidRPr="00B54E3F">
        <w:rPr>
          <w:rStyle w:val="StyleUnderline"/>
        </w:rPr>
        <w:t>a group psychology dynamic more commonly seen in religious and fraternal organizations.</w:t>
      </w:r>
    </w:p>
    <w:p w14:paraId="76888D7C" w14:textId="77777777" w:rsidR="00E65BE2" w:rsidRDefault="00E65BE2" w:rsidP="00E65BE2">
      <w:r w:rsidRPr="00B54E3F">
        <w:rPr>
          <w:rStyle w:val="StyleUnderline"/>
        </w:rPr>
        <w:t>In the “communion mode” authority structure, described by Andrew Gray,</w:t>
      </w:r>
      <w:r>
        <w:t xml:space="preserve"> </w:t>
      </w:r>
      <w:r w:rsidRPr="00B54E3F">
        <w:rPr>
          <w:rStyle w:val="StyleUnderline"/>
        </w:rPr>
        <w:t>people's recognition of legitimate authority is "based on an appeal to common values and creeds</w:t>
      </w:r>
      <w:r>
        <w:t>."</w:t>
      </w:r>
    </w:p>
    <w:p w14:paraId="6FA8B2F9" w14:textId="77777777" w:rsidR="00E65BE2" w:rsidRDefault="00E65BE2" w:rsidP="00E65BE2">
      <w:r>
        <w:t>"</w:t>
      </w:r>
      <w:r w:rsidRPr="00B54E3F">
        <w:rPr>
          <w:rStyle w:val="StyleUnderline"/>
        </w:rPr>
        <w:t xml:space="preserve">In this mode," </w:t>
      </w:r>
      <w:r>
        <w:t>added Gray, "</w:t>
      </w:r>
      <w:r w:rsidRPr="00B54E3F">
        <w:rPr>
          <w:rStyle w:val="StyleUnderline"/>
        </w:rPr>
        <w:t>the legitimacy for actions lies in consistency with the understandings, protocols, and guiding values of shared frames of reference</w:t>
      </w:r>
      <w:r>
        <w:t>.”</w:t>
      </w:r>
    </w:p>
    <w:p w14:paraId="35E6EE13" w14:textId="77777777" w:rsidR="00E65BE2" w:rsidRDefault="00E65BE2" w:rsidP="00E65BE2">
      <w:r>
        <w:t>Compare that to the contractual mode, which is based an agreement that sets out obligations and rewards, or “command mode,” which Gray said, "is based on the rule of law emanating from a sovereign body and delivered through a scalar chain of superior and subordinate authority."</w:t>
      </w:r>
    </w:p>
    <w:p w14:paraId="77480CDD" w14:textId="77777777" w:rsidR="00E65BE2" w:rsidRDefault="00E65BE2" w:rsidP="00E65BE2">
      <w:r>
        <w:t xml:space="preserve">Communion governance structures rely on regular in-person meetings, call and response rituals (witness the continued usefulness of "Lock her up!" chants at Trump rallies, despite Hillary Clinton's 2016 loss) and faith in shared values and experiences. </w:t>
      </w:r>
      <w:r w:rsidRPr="00B54E3F">
        <w:rPr>
          <w:rStyle w:val="StyleUnderline"/>
        </w:rPr>
        <w:t>Groups built around communion authority are tightly connected and very strong in part because, research shows, they display “homophily and parochialism directed to those outside the group</w:t>
      </w:r>
      <w:r>
        <w:t xml:space="preserve">.” (That is a scholarly way of saying that </w:t>
      </w:r>
      <w:r w:rsidRPr="00B54E3F">
        <w:rPr>
          <w:rStyle w:val="StyleUnderline"/>
        </w:rPr>
        <w:t>those in communion groups tend to associate and bond with people that are similar to themselves and view those who are not with suspicion and hostility</w:t>
      </w:r>
      <w:r>
        <w:t>.)</w:t>
      </w:r>
    </w:p>
    <w:p w14:paraId="222282CF" w14:textId="77777777" w:rsidR="00E65BE2" w:rsidRPr="009C14F9" w:rsidRDefault="00E65BE2" w:rsidP="00E65BE2">
      <w:pPr>
        <w:rPr>
          <w:b/>
          <w:u w:val="single"/>
        </w:rPr>
      </w:pPr>
      <w:r>
        <w:t xml:space="preserve">Significantly, </w:t>
      </w:r>
      <w:r w:rsidRPr="00B54E3F">
        <w:rPr>
          <w:rStyle w:val="StyleUnderline"/>
        </w:rPr>
        <w:t xml:space="preserve">researchers </w:t>
      </w:r>
      <w:r>
        <w:t xml:space="preserve">have also </w:t>
      </w:r>
      <w:r w:rsidRPr="00B54E3F">
        <w:rPr>
          <w:rStyle w:val="StyleUnderline"/>
        </w:rPr>
        <w:t>found that religious communion authority followers make contributions as a show of their values rather than to affect any consequence.</w:t>
      </w:r>
      <w:r>
        <w:t xml:space="preserve"> </w:t>
      </w:r>
      <w:r w:rsidRPr="00B54E3F">
        <w:rPr>
          <w:rStyle w:val="StyleUnderline"/>
        </w:rPr>
        <w:t>That’s key to understanding Trump’s base because it means that contributions to the cause</w:t>
      </w:r>
      <w:r>
        <w:t xml:space="preserve"> — </w:t>
      </w:r>
      <w:r w:rsidRPr="00B54E3F">
        <w:rPr>
          <w:rStyle w:val="StyleUnderline"/>
        </w:rPr>
        <w:t>whether money, posting on social media or voting — were unlikely to be influenced by whether Trump could actually deliver on his promises.</w:t>
      </w:r>
    </w:p>
    <w:p w14:paraId="2100F0E1" w14:textId="77777777" w:rsidR="00E65BE2" w:rsidRPr="009C14F9" w:rsidRDefault="00E65BE2" w:rsidP="00E65BE2">
      <w:pPr>
        <w:rPr>
          <w:b/>
          <w:u w:val="single"/>
        </w:rPr>
      </w:pPr>
      <w:r>
        <w:t xml:space="preserve">And it </w:t>
      </w:r>
      <w:r w:rsidRPr="00B54E3F">
        <w:rPr>
          <w:rStyle w:val="StyleUnderline"/>
        </w:rPr>
        <w:t>explains why political arguments about whether the wall will really get built</w:t>
      </w:r>
      <w:r>
        <w:t xml:space="preserve"> (Trump has admitted that it doesn't need to be a full scale wall), </w:t>
      </w:r>
      <w:r w:rsidRPr="00B54E3F">
        <w:rPr>
          <w:rStyle w:val="StyleUnderline"/>
        </w:rPr>
        <w:t>whether Mexico is going to pay for it (they won't,</w:t>
      </w:r>
      <w:r>
        <w:t xml:space="preserve"> and Trump knows it) </w:t>
      </w:r>
      <w:r w:rsidRPr="00B54E3F">
        <w:rPr>
          <w:rStyle w:val="StyleUnderline"/>
        </w:rPr>
        <w:t>or whether he's brought coal jobs back (he didn't) did not, do not and will not matter to Trump supporters.</w:t>
      </w:r>
    </w:p>
    <w:p w14:paraId="3C25ABA0" w14:textId="77777777" w:rsidR="00E65BE2" w:rsidRDefault="00E65BE2" w:rsidP="00E65BE2">
      <w:r w:rsidRPr="00B54E3F">
        <w:rPr>
          <w:rStyle w:val="StyleUnderline"/>
        </w:rPr>
        <w:t>Even though Trump promised a wall for which Mexico would pay and coal jobs, among other broken promises, his supporters did not invest in his campaign to get those specific things</w:t>
      </w:r>
      <w:r>
        <w:t>. When Trump said he was going to build that wall, he was reflecting a shared value of opposition to immigration, or anti-Hispanic bias or frustration with paralysis on immigration policy (or all three). To those in this communion structure, Trump’s seriousness about their shared values — that he believes them too — is all that matters.</w:t>
      </w:r>
    </w:p>
    <w:p w14:paraId="0C35E255" w14:textId="77777777" w:rsidR="00E65BE2" w:rsidRDefault="00E65BE2" w:rsidP="00E65BE2"/>
    <w:p w14:paraId="0A389C1E" w14:textId="77777777" w:rsidR="00E65BE2" w:rsidRDefault="00E65BE2" w:rsidP="00E65BE2">
      <w:pPr>
        <w:pStyle w:val="Heading4"/>
      </w:pPr>
      <w:r>
        <w:t>Trumps core base will never abandon him- they just blame congress for his failures</w:t>
      </w:r>
    </w:p>
    <w:p w14:paraId="38C9D815" w14:textId="77777777" w:rsidR="00E65BE2" w:rsidRDefault="00E65BE2" w:rsidP="00E65BE2">
      <w:pPr>
        <w:rPr>
          <w:rStyle w:val="Style13ptBold"/>
        </w:rPr>
      </w:pPr>
      <w:r w:rsidRPr="00055037">
        <w:rPr>
          <w:rStyle w:val="Style13ptBold"/>
        </w:rPr>
        <w:t xml:space="preserve">Thomson-Deveaux FiveThirtyEight, </w:t>
      </w:r>
      <w:r>
        <w:rPr>
          <w:rStyle w:val="Style13ptBold"/>
        </w:rPr>
        <w:t xml:space="preserve">law and politics, </w:t>
      </w:r>
      <w:r w:rsidRPr="00055037">
        <w:rPr>
          <w:rStyle w:val="Style13ptBold"/>
        </w:rPr>
        <w:t>writer, 18</w:t>
      </w:r>
    </w:p>
    <w:p w14:paraId="32736569" w14:textId="77777777" w:rsidR="00E65BE2" w:rsidRDefault="00E65BE2" w:rsidP="00E65BE2">
      <w:r>
        <w:t>[Amelia, 6-21-2018, FiveThirtyEight, "Why Rank-And-File Evangelicals Aren’t Likely To Turn On Trump Over Family Separation" https://fivethirtyeight.com/features/why-rank-and-file-evangelicals-arent-likely-to-turn-on-trump-over-family-separation// accessed: 7-6-2018//quan]</w:t>
      </w:r>
    </w:p>
    <w:p w14:paraId="10064770" w14:textId="77777777" w:rsidR="00E65BE2" w:rsidRPr="005725CF" w:rsidRDefault="00E65BE2" w:rsidP="00E65BE2"/>
    <w:p w14:paraId="5BEF4271" w14:textId="77777777" w:rsidR="00E65BE2" w:rsidRPr="00481413" w:rsidRDefault="00E65BE2" w:rsidP="00E65BE2">
      <w:pPr>
        <w:rPr>
          <w:rStyle w:val="StyleUnderline"/>
        </w:rPr>
      </w:pPr>
      <w:r>
        <w:t xml:space="preserve">Over the past few weeks, </w:t>
      </w:r>
      <w:r w:rsidRPr="00481413">
        <w:rPr>
          <w:rStyle w:val="StyleUnderline"/>
        </w:rPr>
        <w:t>religious leaders have emerged as some of the strongest critics of President Trump’s “zero-tolerance” immigration policy</w:t>
      </w:r>
      <w:r>
        <w:t xml:space="preserve"> </w:t>
      </w:r>
      <w:r w:rsidRPr="00481413">
        <w:rPr>
          <w:rStyle w:val="StyleUnderline"/>
        </w:rPr>
        <w:t>that has resulted in the separation of children from their parents at the U.S.’s southern border</w:t>
      </w:r>
      <w:r>
        <w:t xml:space="preserve">. More than </w:t>
      </w:r>
      <w:r w:rsidRPr="00481413">
        <w:rPr>
          <w:rStyle w:val="StyleUnderline"/>
        </w:rPr>
        <w:t>600 members of the United Methodist Church brought a formal complaint against Attorney General Jeff Sessions</w:t>
      </w:r>
      <w:r>
        <w:t xml:space="preserve">, who is a Methodist, </w:t>
      </w:r>
      <w:r w:rsidRPr="00481413">
        <w:rPr>
          <w:rStyle w:val="StyleUnderline"/>
        </w:rPr>
        <w:t>saying that the policy violates church rules and may constitute child abuse. The U.S. Conference of Catholic Bishops also spoke out harshly, calling family separation immoral.</w:t>
      </w:r>
    </w:p>
    <w:p w14:paraId="04D4D015" w14:textId="77777777" w:rsidR="00E65BE2" w:rsidRDefault="00E65BE2" w:rsidP="00E65BE2"/>
    <w:p w14:paraId="733F5FBC" w14:textId="77777777" w:rsidR="00E65BE2" w:rsidRPr="00481413" w:rsidRDefault="00E65BE2" w:rsidP="00E65BE2">
      <w:pPr>
        <w:rPr>
          <w:rStyle w:val="StyleUnderline"/>
        </w:rPr>
      </w:pPr>
      <w:r>
        <w:t xml:space="preserve">After a firestorm of protest, </w:t>
      </w:r>
      <w:r w:rsidRPr="00481413">
        <w:rPr>
          <w:rStyle w:val="StyleUnderline"/>
        </w:rPr>
        <w:t>Trump issued an executive order on Wednesday ending the family separation policy. But it’s not clear how much damage to his popularity and credibility has already been done, particularly among white evangelical Protestants</w:t>
      </w:r>
      <w:r>
        <w:t xml:space="preserve">. </w:t>
      </w:r>
      <w:r w:rsidRPr="00481413">
        <w:rPr>
          <w:rStyle w:val="StyleUnderline"/>
        </w:rPr>
        <w:t>This group has been a bedrock of Trump’s base since he was elected, so it would be a big deal if — as some have predicted — the images and sounds of children being removed from their families and placed in cages and warehouses were to diminish his support among conservative evangelicals.</w:t>
      </w:r>
    </w:p>
    <w:p w14:paraId="6148B2A5" w14:textId="77777777" w:rsidR="00E65BE2" w:rsidRDefault="00E65BE2" w:rsidP="00E65BE2"/>
    <w:p w14:paraId="3CFA4DD1" w14:textId="77777777" w:rsidR="00E65BE2" w:rsidRDefault="00E65BE2" w:rsidP="00E65BE2">
      <w:r>
        <w:t xml:space="preserve">Right now, </w:t>
      </w:r>
      <w:r w:rsidRPr="00481413">
        <w:rPr>
          <w:rStyle w:val="StyleUnderline"/>
        </w:rPr>
        <w:t xml:space="preserve">however, even though some white evangelical leaders have condemned Trump and the family separation policy, there’s no evidence that their followers are poised to turn on the president. </w:t>
      </w:r>
      <w:r>
        <w:t>Indeed, there are a couple of reasons to think many white evangelicals will react differently than their leaders who have criticized Trump. Understanding evangelicals’ broader perspective on immigration can also help illuminate why this group continues to support Trump so strongly — despite recent scandals that appear to fly in the face of evangelicals’ values.1</w:t>
      </w:r>
    </w:p>
    <w:p w14:paraId="698817A6" w14:textId="77777777" w:rsidR="00E65BE2" w:rsidRPr="00481413" w:rsidRDefault="00E65BE2" w:rsidP="00E65BE2">
      <w:pPr>
        <w:rPr>
          <w:u w:val="single"/>
        </w:rPr>
      </w:pPr>
      <w:r>
        <w:t xml:space="preserve">First, </w:t>
      </w:r>
      <w:r w:rsidRPr="00481413">
        <w:rPr>
          <w:rStyle w:val="StyleUnderline"/>
        </w:rPr>
        <w:t>polling on white evangelical Protestants has shown that they’re more likely than any other religious group to support hardline immigration policies and to have negative views of immigrants overall. A recent survey by the Pew Research Center found that 70 percent of white evangelical Protestants are in favor of expanding the border wall between the U.S. and Mexico</w:t>
      </w:r>
      <w:r>
        <w:t xml:space="preserve">, compared with only around half of white mainline Protestants and white Catholics and much lower shares of other religious groups. </w:t>
      </w:r>
      <w:r w:rsidRPr="00481413">
        <w:rPr>
          <w:rStyle w:val="StyleUnderline"/>
        </w:rPr>
        <w:t>Another Pew survey, conducted last year, found that while majorities of nearly every religious group agree that immigrants strengthen our country, white evangelical Protestants are more divided, with a plurality (44 percent) saying that immigrants are a burden.</w:t>
      </w:r>
      <w:r>
        <w:t>These findings line up with results from other surveys too, like a 2017 poll from the Public Religion Research Institute that found that white evangelical Protestants were the only religious group in which a majority (57 percent) said they’re bothered when they encounter immigrants who don’t speak English. They were also the likeliest to say that they have little or nothing in common with immigrants.</w:t>
      </w:r>
    </w:p>
    <w:p w14:paraId="25003B82" w14:textId="77777777" w:rsidR="00E65BE2" w:rsidRDefault="00E65BE2" w:rsidP="00E65BE2"/>
    <w:p w14:paraId="14F7BBE7" w14:textId="77777777" w:rsidR="000362B4" w:rsidRDefault="00E65BE2" w:rsidP="00E65BE2">
      <w:pPr>
        <w:rPr>
          <w:rStyle w:val="StyleUnderline"/>
        </w:rPr>
      </w:pPr>
      <w:r>
        <w:t>Daniel Cox, the research director at PRRI,2 said these findings help explain why evangelicals aren’t likely to abandon Trump over the child separation crisis, even if they’re troubled by it. “</w:t>
      </w:r>
      <w:r w:rsidRPr="00481413">
        <w:rPr>
          <w:rStyle w:val="StyleUnderline"/>
        </w:rPr>
        <w:t>More than other groups, white evangelical Protestants seem to perceive immigrants as a threat to American society</w:t>
      </w:r>
      <w:r>
        <w:t xml:space="preserve">,” he said. “So even if they don’t like this particular policy, they’re on board with Trump’s approach to immigration in general, and that makes it likelier that they’ll see this as a tactical misstep rather than a breaking point.” That’s also how some evangelical leaders have responded; for example, Jentezen </w:t>
      </w:r>
      <w:r w:rsidRPr="00481413">
        <w:rPr>
          <w:rStyle w:val="StyleUnderline"/>
        </w:rPr>
        <w:t xml:space="preserve">Franklin, a Georgia megachurch pastor who serves on Trump’s evangelical advisory council, criticized the family separation policy in an interview with FiveThirtyEight but blamed Congress — rather than Trump — for failing to act. </w:t>
      </w:r>
      <w:r>
        <w:t>“</w:t>
      </w:r>
      <w:r w:rsidRPr="00481413">
        <w:rPr>
          <w:rStyle w:val="StyleUnderline"/>
        </w:rPr>
        <w:t>The president really cares for these families, but to permanently fix the problem, he needs Congress to do their job and work with him on border security,”</w:t>
      </w:r>
      <w:r>
        <w:t xml:space="preserve"> Franklin said, adding that </w:t>
      </w:r>
      <w:r w:rsidRPr="00481413">
        <w:rPr>
          <w:rStyle w:val="StyleUnderline"/>
        </w:rPr>
        <w:t>many evangelicals were drawn to Trump because of his emphasis on reducing the number of undocumented immigrants in the U.S.</w:t>
      </w:r>
    </w:p>
    <w:p w14:paraId="7EF03FF1" w14:textId="77777777" w:rsidR="000362B4" w:rsidRDefault="000362B4" w:rsidP="00E65BE2">
      <w:pPr>
        <w:rPr>
          <w:rStyle w:val="StyleUnderline"/>
        </w:rPr>
      </w:pPr>
    </w:p>
    <w:p w14:paraId="61D1F523" w14:textId="77777777" w:rsidR="00E65BE2" w:rsidRDefault="00E65BE2" w:rsidP="00E65BE2">
      <w:pPr>
        <w:pStyle w:val="Heading4"/>
      </w:pPr>
      <w:r>
        <w:t>No link – Trump core supporters so loyal that they’ll overlook policies they disapprove of</w:t>
      </w:r>
    </w:p>
    <w:p w14:paraId="4EB631D4" w14:textId="77777777" w:rsidR="00E65BE2" w:rsidRPr="008109BB" w:rsidRDefault="00E65BE2" w:rsidP="00E65BE2">
      <w:pPr>
        <w:rPr>
          <w:b/>
          <w:sz w:val="26"/>
          <w:szCs w:val="26"/>
        </w:rPr>
      </w:pPr>
      <w:r w:rsidRPr="008109BB">
        <w:rPr>
          <w:b/>
          <w:sz w:val="26"/>
          <w:szCs w:val="26"/>
        </w:rPr>
        <w:t>Khalid, NPR, political reporter, 7-8-2018</w:t>
      </w:r>
    </w:p>
    <w:p w14:paraId="3EA2845B" w14:textId="77777777" w:rsidR="00E65BE2" w:rsidRPr="00884DC9" w:rsidRDefault="00E65BE2" w:rsidP="00E65BE2">
      <w:r>
        <w:t>(Asma, 7-8-2018, NPR, “</w:t>
      </w:r>
      <w:r w:rsidRPr="008109BB">
        <w:t>GOP Enthusiasm Fueled By Trump Could Undercut Democrats' Midterm Hopes</w:t>
      </w:r>
      <w:r>
        <w:t xml:space="preserve">”, </w:t>
      </w:r>
      <w:hyperlink r:id="rId77" w:history="1">
        <w:r w:rsidRPr="00D51A45">
          <w:rPr>
            <w:rStyle w:val="Hyperlink"/>
          </w:rPr>
          <w:t>https://www.npr.org/2018/07/08/626267768/gop-enthusiasm-fueled-by-trump-could-undercut-democrats-midterm-hopes</w:t>
        </w:r>
      </w:hyperlink>
      <w:r>
        <w:t>, accessed 7/8/28, GDI-JG)</w:t>
      </w:r>
    </w:p>
    <w:p w14:paraId="7BBC77F0" w14:textId="77777777" w:rsidR="00E65BE2" w:rsidRPr="00C7532C" w:rsidRDefault="00E65BE2" w:rsidP="00E65BE2">
      <w:pPr>
        <w:rPr>
          <w:rStyle w:val="StyleUnderline"/>
        </w:rPr>
      </w:pPr>
      <w:r w:rsidRPr="00C7532C">
        <w:rPr>
          <w:rStyle w:val="StyleUnderline"/>
        </w:rPr>
        <w:t xml:space="preserve">The President has given each of his core constituencies at least a dose of satisfaction, </w:t>
      </w:r>
      <w:r w:rsidRPr="00C7532C">
        <w:rPr>
          <w:rStyle w:val="Emphasis"/>
        </w:rPr>
        <w:t>enough that they're willing to overlook what they don't like.</w:t>
      </w:r>
    </w:p>
    <w:p w14:paraId="08522D13" w14:textId="77777777" w:rsidR="00E65BE2" w:rsidRPr="00C7532C" w:rsidRDefault="00E65BE2" w:rsidP="00E65BE2">
      <w:pPr>
        <w:rPr>
          <w:rStyle w:val="StyleUnderline"/>
        </w:rPr>
      </w:pPr>
      <w:r w:rsidRPr="00C7532C">
        <w:rPr>
          <w:rStyle w:val="StyleUnderline"/>
        </w:rPr>
        <w:t>Davis</w:t>
      </w:r>
      <w:r>
        <w:t xml:space="preserve">, the former Dunwoody mayor, for example, </w:t>
      </w:r>
      <w:r w:rsidRPr="00C7532C">
        <w:rPr>
          <w:rStyle w:val="StyleUnderline"/>
        </w:rPr>
        <w:t>says he doesn't like the president's behavior on Twitter. But he's found a way to justify it.</w:t>
      </w:r>
    </w:p>
    <w:p w14:paraId="5397E12E" w14:textId="77777777" w:rsidR="00E65BE2" w:rsidRDefault="00E65BE2" w:rsidP="00E65BE2">
      <w:r>
        <w:t>"</w:t>
      </w:r>
      <w:r w:rsidRPr="00C7532C">
        <w:rPr>
          <w:rStyle w:val="StyleUnderline"/>
        </w:rPr>
        <w:t>I think (it's) an excellent way for him to deal with a news media that is hellbent on destroying him</w:t>
      </w:r>
      <w:r>
        <w:t>," said Davis. "So many reporters have made it clear that their mission is to impeach him, get him declared mentally deficient, whatever they're trying to do."</w:t>
      </w:r>
    </w:p>
    <w:p w14:paraId="04A69328" w14:textId="77777777" w:rsidR="00E65BE2" w:rsidRPr="00C7532C" w:rsidRDefault="00E65BE2" w:rsidP="00E65BE2">
      <w:pPr>
        <w:rPr>
          <w:rStyle w:val="StyleUnderline"/>
        </w:rPr>
      </w:pPr>
      <w:r w:rsidRPr="00C7532C">
        <w:rPr>
          <w:rStyle w:val="StyleUnderline"/>
        </w:rPr>
        <w:t>This frustration with media coverage wasn't unique to Davis</w:t>
      </w:r>
      <w:r>
        <w:t xml:space="preserve">. In multiple interviews, </w:t>
      </w:r>
      <w:r w:rsidRPr="00C7532C">
        <w:rPr>
          <w:rStyle w:val="StyleUnderline"/>
        </w:rPr>
        <w:t>GOP voters insisted "the media" were on a mission to destroy the president, not giving him credit for a healthy economy or negotiations with North Korea.</w:t>
      </w:r>
    </w:p>
    <w:p w14:paraId="05681929" w14:textId="77777777" w:rsidR="000362B4" w:rsidRDefault="00E65BE2" w:rsidP="00E65BE2">
      <w:pPr>
        <w:rPr>
          <w:u w:val="single"/>
        </w:rPr>
      </w:pPr>
      <w:r>
        <w:t xml:space="preserve">And </w:t>
      </w:r>
      <w:r w:rsidRPr="00C7532C">
        <w:rPr>
          <w:rStyle w:val="StyleUnderline"/>
        </w:rPr>
        <w:t xml:space="preserve">the more criticism Trump receives, the more fiercely his defenders protect him, the more loyal they become, and the more eager they are to interpret the midterms as a referendum on the President — that they want to </w:t>
      </w:r>
      <w:r w:rsidRPr="00C7532C">
        <w:t xml:space="preserve">answer with a </w:t>
      </w:r>
      <w:r w:rsidRPr="00C7532C">
        <w:rPr>
          <w:rStyle w:val="StyleUnderline"/>
        </w:rPr>
        <w:t>vote for Republicans.</w:t>
      </w:r>
    </w:p>
    <w:p w14:paraId="0599F325" w14:textId="77777777" w:rsidR="000362B4" w:rsidRDefault="000362B4" w:rsidP="00E65BE2">
      <w:pPr>
        <w:rPr>
          <w:u w:val="single"/>
        </w:rPr>
      </w:pPr>
    </w:p>
    <w:p w14:paraId="086E2389" w14:textId="764BDF62" w:rsidR="004E0404" w:rsidRDefault="004E0404" w:rsidP="004E0404">
      <w:pPr>
        <w:pStyle w:val="Heading3"/>
      </w:pPr>
      <w:bookmarkStart w:id="51" w:name="_Toc519349729"/>
      <w:r>
        <w:t>No Link – Base Not Leaving</w:t>
      </w:r>
      <w:bookmarkEnd w:id="51"/>
    </w:p>
    <w:p w14:paraId="0455EA76" w14:textId="77777777" w:rsidR="004E0404" w:rsidRDefault="004E0404" w:rsidP="004E0404"/>
    <w:p w14:paraId="6F105100" w14:textId="77777777" w:rsidR="004E0404" w:rsidRDefault="004E0404" w:rsidP="004E0404">
      <w:pPr>
        <w:pStyle w:val="Heading4"/>
      </w:pPr>
      <w:r>
        <w:t>The plan won’t fracture the base-Marijuana and scandals prove</w:t>
      </w:r>
    </w:p>
    <w:p w14:paraId="60005B05" w14:textId="77777777" w:rsidR="004E0404" w:rsidRDefault="004E0404" w:rsidP="004E0404">
      <w:pPr>
        <w:rPr>
          <w:rStyle w:val="Style13ptBold"/>
        </w:rPr>
      </w:pPr>
      <w:r>
        <w:rPr>
          <w:rStyle w:val="Style13ptBold"/>
        </w:rPr>
        <w:t>Krane, Forbes contributor, 7/11/18</w:t>
      </w:r>
    </w:p>
    <w:p w14:paraId="08B0C907" w14:textId="77777777" w:rsidR="004E0404" w:rsidRDefault="004E0404" w:rsidP="004E0404">
      <w:r w:rsidRPr="00883A0B">
        <w:t>[</w:t>
      </w:r>
      <w:r>
        <w:t xml:space="preserve">Kris, 7/11/2018, Forbes, “Why President Trump Is Positioned To Be Marijuana's Great Savior &amp; How The Democrats Blew It.” </w:t>
      </w:r>
      <w:bookmarkStart w:id="52" w:name="OLE_LINK1"/>
      <w:bookmarkStart w:id="53" w:name="OLE_LINK2"/>
      <w:r>
        <w:fldChar w:fldCharType="begin"/>
      </w:r>
      <w:r>
        <w:instrText xml:space="preserve"> HYPERLINK "</w:instrText>
      </w:r>
      <w:r w:rsidRPr="00883A0B">
        <w:instrText>https://www.forbes.com/sites/kriskrane/2018/07/11/why-president-trump-could-be-marijuanas-savior/#6d1cc0a620a0</w:instrText>
      </w:r>
      <w:r>
        <w:instrText xml:space="preserve">" </w:instrText>
      </w:r>
      <w:r>
        <w:fldChar w:fldCharType="separate"/>
      </w:r>
      <w:r w:rsidRPr="004C2D09">
        <w:rPr>
          <w:rStyle w:val="Hyperlink"/>
        </w:rPr>
        <w:t>https://www.forbes.com/sites/kriskrane/2018/07/11/why-president-trump-could-be-marijuanas-savior/#6d1cc0a620a0</w:t>
      </w:r>
      <w:r>
        <w:fldChar w:fldCharType="end"/>
      </w:r>
      <w:bookmarkEnd w:id="52"/>
      <w:bookmarkEnd w:id="53"/>
      <w:r>
        <w:t>, accessed 7/12/2018, GDI-AGS]</w:t>
      </w:r>
    </w:p>
    <w:p w14:paraId="011CCED7" w14:textId="77777777" w:rsidR="004E0404" w:rsidRDefault="004E0404" w:rsidP="004E0404"/>
    <w:p w14:paraId="4937B18C" w14:textId="77777777" w:rsidR="004E0404" w:rsidRDefault="004E0404" w:rsidP="004E0404">
      <w:r w:rsidRPr="005A09EC">
        <w:rPr>
          <w:rStyle w:val="StyleUnderline"/>
        </w:rPr>
        <w:t>Democrats blew it. In the 2016 election, Democrats had an opportunity to own this issue</w:t>
      </w:r>
      <w:r>
        <w:t xml:space="preserve">, especially in a campaign in which millennial voters showed record levels of dissatisfaction with the major-party candidates. Hillary </w:t>
      </w:r>
      <w:r w:rsidRPr="005A09EC">
        <w:rPr>
          <w:rStyle w:val="StyleUnderline"/>
        </w:rPr>
        <w:t xml:space="preserve">Clinton could have chosen to go further than </w:t>
      </w:r>
      <w:r>
        <w:t xml:space="preserve">President </w:t>
      </w:r>
      <w:r w:rsidRPr="005A09EC">
        <w:rPr>
          <w:rStyle w:val="StyleUnderline"/>
        </w:rPr>
        <w:t xml:space="preserve">Obama and </w:t>
      </w:r>
      <w:r>
        <w:t xml:space="preserve">support an </w:t>
      </w:r>
      <w:r w:rsidRPr="005A09EC">
        <w:rPr>
          <w:rStyle w:val="StyleUnderline"/>
        </w:rPr>
        <w:t>end</w:t>
      </w:r>
      <w:r>
        <w:t xml:space="preserve"> to </w:t>
      </w:r>
      <w:r w:rsidRPr="005A09EC">
        <w:rPr>
          <w:rStyle w:val="StyleUnderline"/>
        </w:rPr>
        <w:t>federal cannabis prohibition</w:t>
      </w:r>
      <w:r>
        <w:t xml:space="preserve">, as some Democratic party political strategists were urging at the time. Yet, just as Democratic leaders had for years, </w:t>
      </w:r>
      <w:r w:rsidRPr="005A09EC">
        <w:rPr>
          <w:rStyle w:val="StyleUnderline"/>
        </w:rPr>
        <w:t>she chose the “politically safe” route and only endorsed medical marijuana</w:t>
      </w:r>
      <w:r>
        <w:t>, while calling on the federal government to study the legalization programs in Colorado and Washington. This essentially put no daylight between her position and that of then-candidate Trump, losing what was perhaps the Democrats’ last opportunity to reap the political spoils of being the party to embrace legalization.</w:t>
      </w:r>
    </w:p>
    <w:p w14:paraId="78A31E79" w14:textId="77777777" w:rsidR="004E0404" w:rsidRDefault="004E0404" w:rsidP="004E0404">
      <w:r w:rsidRPr="005A09EC">
        <w:rPr>
          <w:rStyle w:val="StyleUnderline"/>
        </w:rPr>
        <w:t xml:space="preserve">This has opened up a huge opportunity for </w:t>
      </w:r>
      <w:r>
        <w:t xml:space="preserve">President </w:t>
      </w:r>
      <w:r w:rsidRPr="005A09EC">
        <w:rPr>
          <w:rStyle w:val="StyleUnderline"/>
        </w:rPr>
        <w:t>Trump</w:t>
      </w:r>
      <w:r>
        <w:t xml:space="preserve"> to own this issue in a way that no president ever has, eliminating any chance Democrats may have had to earn the political gains of embracing legalization. </w:t>
      </w:r>
      <w:r w:rsidRPr="005A09EC">
        <w:rPr>
          <w:rStyle w:val="StyleUnderline"/>
        </w:rPr>
        <w:t>The Democrats have potentially ceded these benefits to the president</w:t>
      </w:r>
      <w:r>
        <w:t>, who could potentially use them with staggering effectiveness during his reelection campaign.</w:t>
      </w:r>
    </w:p>
    <w:p w14:paraId="24D512BA" w14:textId="77777777" w:rsidR="004E0404" w:rsidRPr="003072DF" w:rsidRDefault="004E0404" w:rsidP="004E0404">
      <w:pPr>
        <w:rPr>
          <w:b/>
          <w:u w:val="single"/>
        </w:rPr>
      </w:pPr>
      <w:r>
        <w:t xml:space="preserve">From President Trump’s point of view, </w:t>
      </w:r>
      <w:r w:rsidRPr="005A09EC">
        <w:rPr>
          <w:rStyle w:val="StyleUnderline"/>
        </w:rPr>
        <w:t xml:space="preserve">there is virtually no political downside to championing legalization. His base has </w:t>
      </w:r>
      <w:r w:rsidRPr="005A09EC">
        <w:t>already</w:t>
      </w:r>
      <w:r w:rsidRPr="005A09EC">
        <w:rPr>
          <w:rStyle w:val="StyleUnderline"/>
        </w:rPr>
        <w:t xml:space="preserve"> shown </w:t>
      </w:r>
      <w:r w:rsidRPr="005A09EC">
        <w:t>a willingness</w:t>
      </w:r>
      <w:r w:rsidRPr="005A09EC">
        <w:rPr>
          <w:rStyle w:val="StyleUnderline"/>
        </w:rPr>
        <w:t xml:space="preserve"> to stick with him through </w:t>
      </w:r>
      <w:r w:rsidRPr="005A09EC">
        <w:t>any number of</w:t>
      </w:r>
      <w:r w:rsidRPr="005A09EC">
        <w:rPr>
          <w:rStyle w:val="StyleUnderline"/>
        </w:rPr>
        <w:t xml:space="preserve"> political scandals and controversial policies</w:t>
      </w:r>
      <w:r>
        <w:t xml:space="preserve">. </w:t>
      </w:r>
      <w:r w:rsidRPr="005A09EC">
        <w:t>If his</w:t>
      </w:r>
      <w:r w:rsidRPr="005A09EC">
        <w:rPr>
          <w:rStyle w:val="StyleUnderline"/>
        </w:rPr>
        <w:t xml:space="preserve"> evangelical supporters have stayed loyal despite allegations of extramarital affairs, paying hush money to porn stars, accusations of sexual assault </w:t>
      </w:r>
      <w:r w:rsidRPr="005A09EC">
        <w:t>and harassment,</w:t>
      </w:r>
      <w:r w:rsidRPr="005A09EC">
        <w:rPr>
          <w:rStyle w:val="StyleUnderline"/>
        </w:rPr>
        <w:t xml:space="preserve"> calling white supremacists “very fine people,” and separating children from their parents at the border, it is hard to imagine them abandoning him for supporting the legalization of a healing plant.</w:t>
      </w:r>
    </w:p>
    <w:p w14:paraId="1D3C2C55" w14:textId="77777777" w:rsidR="004E0404" w:rsidRDefault="004E0404" w:rsidP="004E0404">
      <w:r>
        <w:t xml:space="preserve">In fact, </w:t>
      </w:r>
      <w:r w:rsidRPr="005A09EC">
        <w:rPr>
          <w:rStyle w:val="StyleUnderline"/>
        </w:rPr>
        <w:t>he could realize some very real political gains by supporting legalization</w:t>
      </w:r>
      <w:r>
        <w:t>. A record high 64% of Americans now support legalizing marijuana at the federal level, including 51% of Republicans, according to a recent Gallup poll. Even in deep-red Oklahoma, voters recently overwhelmingly approved a medical marijuana law through a ballot initiative that was opposed by the entire state GOP establishment.</w:t>
      </w:r>
    </w:p>
    <w:p w14:paraId="575FF6E8" w14:textId="77777777" w:rsidR="003E2A85" w:rsidRPr="00E954D6" w:rsidRDefault="003E2A85" w:rsidP="003E2A85">
      <w:pPr>
        <w:pStyle w:val="Heading3"/>
      </w:pPr>
      <w:bookmarkStart w:id="54" w:name="_Toc519349730"/>
      <w:r>
        <w:t xml:space="preserve">No Link – </w:t>
      </w:r>
      <w:r w:rsidRPr="00E954D6">
        <w:t>Trump Approval Won</w:t>
      </w:r>
      <w:r>
        <w:t>’</w:t>
      </w:r>
      <w:r w:rsidRPr="00E954D6">
        <w:t>t Change</w:t>
      </w:r>
      <w:bookmarkEnd w:id="54"/>
    </w:p>
    <w:p w14:paraId="179014B3" w14:textId="77777777" w:rsidR="003E2A85" w:rsidRPr="000B06AD" w:rsidRDefault="003E2A85" w:rsidP="003E2A85"/>
    <w:p w14:paraId="0D76D885" w14:textId="77777777" w:rsidR="003E2A85" w:rsidRPr="0064519A" w:rsidRDefault="003E2A85" w:rsidP="003E2A85">
      <w:pPr>
        <w:pStyle w:val="Heading4"/>
        <w:jc w:val="both"/>
      </w:pPr>
      <w:r>
        <w:t>Trump’s approval rating just doesn’t change – not just his base, but everyone has already made up their mind</w:t>
      </w:r>
    </w:p>
    <w:p w14:paraId="235D105A" w14:textId="77777777" w:rsidR="003E2A85" w:rsidRDefault="003E2A85" w:rsidP="003E2A85">
      <w:pPr>
        <w:rPr>
          <w:rStyle w:val="Style13ptBold"/>
        </w:rPr>
      </w:pPr>
      <w:r w:rsidRPr="0064519A">
        <w:rPr>
          <w:rStyle w:val="Style13ptBold"/>
        </w:rPr>
        <w:t>Silver, FiveThirtyEight</w:t>
      </w:r>
      <w:r>
        <w:rPr>
          <w:rStyle w:val="Style13ptBold"/>
        </w:rPr>
        <w:t xml:space="preserve"> founder</w:t>
      </w:r>
      <w:r w:rsidRPr="0064519A">
        <w:rPr>
          <w:rStyle w:val="Style13ptBold"/>
        </w:rPr>
        <w:t>, 18</w:t>
      </w:r>
    </w:p>
    <w:p w14:paraId="444922B7" w14:textId="77777777" w:rsidR="003E2A85" w:rsidRPr="0064519A" w:rsidRDefault="003E2A85" w:rsidP="003E2A85">
      <w:r>
        <w:t>[Nate, May 8 18, FiveThirtyEight, “</w:t>
      </w:r>
      <w:r w:rsidRPr="0064519A">
        <w:t>President Trump’s Approval Rating Has Been Steady. Richard Nixon’s Once Was Too.</w:t>
      </w:r>
      <w:r>
        <w:t xml:space="preserve">”, </w:t>
      </w:r>
      <w:hyperlink r:id="rId78" w:history="1">
        <w:r w:rsidRPr="009F482A">
          <w:rPr>
            <w:rStyle w:val="Hyperlink"/>
          </w:rPr>
          <w:t>https://fivethirtyeight.com/features/president-trumps-approval-rating-has-been-steady-richard-nixons-once-was-too/</w:t>
        </w:r>
      </w:hyperlink>
      <w:r>
        <w:t>, accessed 7/12 dWRS]</w:t>
      </w:r>
    </w:p>
    <w:p w14:paraId="44C58E09" w14:textId="77777777" w:rsidR="003E2A85" w:rsidRDefault="003E2A85" w:rsidP="003E2A85"/>
    <w:p w14:paraId="69E6DB04" w14:textId="77777777" w:rsidR="003E2A85" w:rsidRPr="0064519A" w:rsidRDefault="003E2A85" w:rsidP="003E2A85">
      <w:pPr>
        <w:rPr>
          <w:rStyle w:val="StyleUnderline"/>
        </w:rPr>
      </w:pPr>
      <w:r>
        <w:t xml:space="preserve">Our social media editor, Meena Ganesan, dutifully sends out a tweet each morning from the @FiveThirtyEight account detailing President </w:t>
      </w:r>
      <w:r w:rsidRPr="0064519A">
        <w:rPr>
          <w:rStyle w:val="StyleUnderline"/>
        </w:rPr>
        <w:t>Trump’s approval rating according to our constantly updating average of polls.</w:t>
      </w:r>
      <w:r>
        <w:t xml:space="preserve"> The tweet isn’t automated, but it probably could be, since the number </w:t>
      </w:r>
      <w:r w:rsidRPr="0064519A">
        <w:rPr>
          <w:rStyle w:val="StyleUnderline"/>
        </w:rPr>
        <w:t>is always pretty much the same. For the past 66 days, Trump’s approval rating has been somewhere between 40.0 percent and 42.1 percent, according to our tracker. It’s been toward the higher end of that range recently — but that isn’t much of range.</w:t>
      </w:r>
    </w:p>
    <w:p w14:paraId="586D09EF" w14:textId="77777777" w:rsidR="003E2A85" w:rsidRDefault="003E2A85" w:rsidP="003E2A85">
      <w:pPr>
        <w:rPr>
          <w:rStyle w:val="StyleUnderline"/>
        </w:rPr>
      </w:pPr>
      <w:r w:rsidRPr="0064519A">
        <w:rPr>
          <w:rStyle w:val="StyleUnderline"/>
        </w:rPr>
        <w:t>Indeed, over the whole course of his presidency, the range Trump’s approval ratings travel in has been remarkably narrow.</w:t>
      </w:r>
      <w:r>
        <w:t xml:space="preserve"> Upon his inauguration in 2017, </w:t>
      </w:r>
      <w:r w:rsidRPr="0064519A">
        <w:rPr>
          <w:rStyle w:val="StyleUnderline"/>
        </w:rPr>
        <w:t>Trump did not enjoy much of the “honeymoon effect” that new presidents typically do</w:t>
      </w:r>
      <w:r>
        <w:t xml:space="preserve">; instead, on Feb. 1, 2017, </w:t>
      </w:r>
      <w:r w:rsidRPr="0064519A">
        <w:rPr>
          <w:rStyle w:val="StyleUnderline"/>
        </w:rPr>
        <w:t>his approval rating was only 44.8 percent, according to our tracker. It’s never been higher than that since.1 But it’s also never been lower than 36.4 percent, a nadir that Trump hit in mid-December</w:t>
      </w:r>
      <w:r>
        <w:t xml:space="preserve">. While a few news events early in Trump’s term did seem to move his numbers — in particular, his decision to fire FBI Director James Comey and the various stops and starts in the Republican health care debate — those now seem more like the exceptions than the rule. </w:t>
      </w:r>
      <w:r w:rsidRPr="00E7089C">
        <w:rPr>
          <w:rStyle w:val="StyleUnderline"/>
        </w:rPr>
        <w:t>Good or bad news for the president, almost nothing seems to change Americans’ views of Trump.</w:t>
      </w:r>
    </w:p>
    <w:p w14:paraId="6A22FBB9" w14:textId="77777777" w:rsidR="003E2A85" w:rsidRDefault="003E2A85" w:rsidP="003E2A85">
      <w:pPr>
        <w:rPr>
          <w:rStyle w:val="StyleUnderline"/>
        </w:rPr>
      </w:pPr>
    </w:p>
    <w:p w14:paraId="780CC818" w14:textId="77777777" w:rsidR="00E65BE2" w:rsidRDefault="00E65BE2" w:rsidP="00E65BE2">
      <w:pPr>
        <w:pStyle w:val="Heading3"/>
      </w:pPr>
      <w:bookmarkStart w:id="55" w:name="_Toc519349731"/>
      <w:r>
        <w:t>No Link</w:t>
      </w:r>
      <w:r w:rsidR="00E954D6">
        <w:t xml:space="preserve"> – </w:t>
      </w:r>
      <w:r>
        <w:t>GOP Is Split On Immigration</w:t>
      </w:r>
      <w:bookmarkEnd w:id="55"/>
    </w:p>
    <w:p w14:paraId="1D6548A4" w14:textId="77777777" w:rsidR="00191A67" w:rsidRPr="00191A67" w:rsidRDefault="00191A67" w:rsidP="00191A67"/>
    <w:p w14:paraId="51A0823C" w14:textId="77777777" w:rsidR="000362B4" w:rsidRDefault="00E65BE2" w:rsidP="00E65BE2">
      <w:pPr>
        <w:pStyle w:val="Heading4"/>
      </w:pPr>
      <w:r>
        <w:t>Republican voters are split on hardline immigration stances – it’s impossible to predict the outcome of the plan</w:t>
      </w:r>
    </w:p>
    <w:p w14:paraId="15B11CA7" w14:textId="77777777" w:rsidR="00E65BE2" w:rsidRDefault="00E65BE2" w:rsidP="00E65BE2">
      <w:pPr>
        <w:rPr>
          <w:rStyle w:val="Style13ptBold"/>
        </w:rPr>
      </w:pPr>
      <w:r w:rsidRPr="00045FB2">
        <w:rPr>
          <w:rStyle w:val="Style13ptBold"/>
        </w:rPr>
        <w:t>Kapur, Bloomberg National political reporter, 6/20/18</w:t>
      </w:r>
    </w:p>
    <w:p w14:paraId="46A4F8E0" w14:textId="77777777" w:rsidR="00E65BE2" w:rsidRDefault="00E65BE2" w:rsidP="00E65BE2">
      <w:r w:rsidRPr="00045FB2">
        <w:t xml:space="preserve">[Sahil, 6/20/18, Bloomberg, “Trump’s Hard Line on Immigration Traps Republicans in a 2018 Dilemma”, </w:t>
      </w:r>
      <w:hyperlink r:id="rId79" w:history="1">
        <w:r w:rsidRPr="00045FB2">
          <w:rPr>
            <w:rStyle w:val="Hyperlink"/>
          </w:rPr>
          <w:t>https://www.bloomberg.com/news/articles/2018-06-20/trump-s-hard-line-on-immigration-traps-gop-in-a-2018-dilemma</w:t>
        </w:r>
      </w:hyperlink>
      <w:r w:rsidRPr="00045FB2">
        <w:t>, accessed 7/10/18 dWRS]</w:t>
      </w:r>
    </w:p>
    <w:p w14:paraId="41EC8AC8" w14:textId="77777777" w:rsidR="00E65BE2" w:rsidRDefault="00E65BE2" w:rsidP="00E65BE2"/>
    <w:p w14:paraId="2A94F998" w14:textId="77777777" w:rsidR="00E65BE2" w:rsidRPr="008B0E24" w:rsidRDefault="00E65BE2" w:rsidP="00E65BE2">
      <w:r w:rsidRPr="008B0E24">
        <w:t>It’s not necessarily an easy choice.</w:t>
      </w:r>
    </w:p>
    <w:p w14:paraId="3037F504" w14:textId="77777777" w:rsidR="00E65BE2" w:rsidRPr="008B0E24" w:rsidRDefault="00E65BE2" w:rsidP="00E65BE2">
      <w:pPr>
        <w:rPr>
          <w:rStyle w:val="StyleUnderline"/>
        </w:rPr>
      </w:pPr>
      <w:r w:rsidRPr="008B0E24">
        <w:rPr>
          <w:rStyle w:val="StyleUnderline"/>
        </w:rPr>
        <w:t>“For the Republican base, if you resolve this wrongly it’s really going to hurt your turnout,” Davis said. “They’re nervous about people saying ‘you sold out.’”</w:t>
      </w:r>
    </w:p>
    <w:p w14:paraId="6DBF6827" w14:textId="77777777" w:rsidR="00E65BE2" w:rsidRPr="008B0E24" w:rsidRDefault="00E65BE2" w:rsidP="00E65BE2">
      <w:r w:rsidRPr="008B0E24">
        <w:t>Senate Majority Leader Mitch McConnell of Kentucky downplayed the prospect of political harm to his party. “It’s not going to tar anybody,” the Kentucky Republican told reporters. “We’re going to fix the problem.” But he noted that any solution has to be bipartisan to pass the Senate and it wasn’t clear Tuesday after a series of meetings whether that could be achieved.</w:t>
      </w:r>
    </w:p>
    <w:p w14:paraId="630B87DE" w14:textId="77777777" w:rsidR="00E65BE2" w:rsidRDefault="00E65BE2" w:rsidP="00E65BE2">
      <w:pPr>
        <w:rPr>
          <w:rStyle w:val="StyleUnderline"/>
        </w:rPr>
      </w:pPr>
      <w:r w:rsidRPr="008B0E24">
        <w:t xml:space="preserve">Three polls released this week said </w:t>
      </w:r>
      <w:r w:rsidRPr="008B0E24">
        <w:rPr>
          <w:rStyle w:val="StyleUnderline"/>
        </w:rPr>
        <w:t>most Americans oppose the Trump policy,</w:t>
      </w:r>
      <w:r w:rsidRPr="008B0E24">
        <w:t xml:space="preserve"> which requires the prosecution of all adults crossing the border outside of an official port of entry and thereby sends children to be housed elsewhere. </w:t>
      </w:r>
      <w:r w:rsidRPr="008B0E24">
        <w:rPr>
          <w:rStyle w:val="StyleUnderline"/>
        </w:rPr>
        <w:t>Approval stood at just 28 percent in a CNN poll, 27 percent in a Quinnipiac poll and 27 percent in an Ipsos poll, all driven by overwhelming opposition from Democrats and independents.</w:t>
      </w:r>
    </w:p>
    <w:p w14:paraId="4C683879" w14:textId="77777777" w:rsidR="00E65BE2" w:rsidRPr="008B0E24" w:rsidRDefault="00E65BE2" w:rsidP="00E65BE2">
      <w:r w:rsidRPr="008B0E24">
        <w:t>Republican Support</w:t>
      </w:r>
    </w:p>
    <w:p w14:paraId="554B5837" w14:textId="77777777" w:rsidR="00E65BE2" w:rsidRPr="008B0E24" w:rsidRDefault="00E65BE2" w:rsidP="00E65BE2">
      <w:pPr>
        <w:rPr>
          <w:rStyle w:val="StyleUnderline"/>
        </w:rPr>
      </w:pPr>
      <w:r w:rsidRPr="008B0E24">
        <w:t xml:space="preserve">But </w:t>
      </w:r>
      <w:r w:rsidRPr="008B0E24">
        <w:rPr>
          <w:rStyle w:val="StyleUnderline"/>
        </w:rPr>
        <w:t>Republicans supported the policy — by a margin of 58 percent to 34 percent in the CNN poll, by 55 percent to 35 percent in the Quinnipiac poll, and by 46 percent to 32 percent in the Ipsos poll. Immigration was a central force in Trump’s rise after he catered to a hunger among core supporters for tough punishments on illegal entry and cuts to legal immigration, including among asylum-seekers.</w:t>
      </w:r>
    </w:p>
    <w:p w14:paraId="46842327" w14:textId="77777777" w:rsidR="00E65BE2" w:rsidRDefault="00E65BE2" w:rsidP="00E65BE2">
      <w:pPr>
        <w:rPr>
          <w:rStyle w:val="StyleUnderline"/>
        </w:rPr>
      </w:pPr>
      <w:r w:rsidRPr="008B0E24">
        <w:rPr>
          <w:rStyle w:val="StyleUnderline"/>
        </w:rPr>
        <w:t>“I run campaigns all over the country and in every poll we run -- in every district, no matter where it is -- the No. 1 issue for Republicans is immigration. It’s not even close,” said Harlan Hill, a Republican consultant and adviser to Trump’s 2020 reelection campaign. “It’s critical to the president’s identity. He obviously ran on this. He opened up his entire campaign on this issue. So voters are quite frankly holding his feet to the fire.”</w:t>
      </w:r>
    </w:p>
    <w:p w14:paraId="56455B98" w14:textId="77777777" w:rsidR="00E65BE2" w:rsidRPr="008B0E24" w:rsidRDefault="00E65BE2" w:rsidP="00E65BE2">
      <w:r w:rsidRPr="008B0E24">
        <w:t>‘Fumbled’ Communication</w:t>
      </w:r>
    </w:p>
    <w:p w14:paraId="3DD7BA8C" w14:textId="77777777" w:rsidR="00E65BE2" w:rsidRPr="008B0E24" w:rsidRDefault="00E65BE2" w:rsidP="00E65BE2">
      <w:pPr>
        <w:rPr>
          <w:rStyle w:val="StyleUnderline"/>
        </w:rPr>
      </w:pPr>
      <w:r w:rsidRPr="008B0E24">
        <w:rPr>
          <w:rStyle w:val="StyleUnderline"/>
        </w:rPr>
        <w:t>Hill urged Republicans not to "abdicate our principles" and warned that "wavering" on enforcing immigration law will demoralize supporters and hurt the GOP in the election. He said that when it comes to the border crisis, "communication around this issue has been fumbled" and that "it didn’t have to be this political bomb that it turned out to be." But he said it can be an opportunity to get a broad package that conservatives like.</w:t>
      </w:r>
    </w:p>
    <w:p w14:paraId="181C6F05" w14:textId="77777777" w:rsidR="00E65BE2" w:rsidRPr="008B0E24" w:rsidRDefault="00E65BE2" w:rsidP="00E65BE2">
      <w:pPr>
        <w:rPr>
          <w:rStyle w:val="StyleUnderline"/>
        </w:rPr>
      </w:pPr>
      <w:r w:rsidRPr="008B0E24">
        <w:rPr>
          <w:rStyle w:val="StyleUnderline"/>
        </w:rPr>
        <w:t>The issue looms large in pivotal House districts near the southern border with large Hispanic populations where immigration is a top-of-mind issue, including a half-dozen competitive races in southern and central California, two in south Florida, one seat in the area of Aurora, Colorado, and several in south Texas. It also impacts competitive Senate race in Nevada, where Republican incumbent Dean Heller is seeking to hold on to his seat, and an open seat in Arizona, as well as the reelection bid of GOP Senator Ted Cruz.</w:t>
      </w:r>
    </w:p>
    <w:p w14:paraId="15DBC459" w14:textId="77777777" w:rsidR="00E65BE2" w:rsidRDefault="00E65BE2" w:rsidP="00E65BE2">
      <w:pPr>
        <w:rPr>
          <w:rStyle w:val="StyleUnderline"/>
        </w:rPr>
      </w:pPr>
      <w:r w:rsidRPr="008B0E24">
        <w:rPr>
          <w:rStyle w:val="StyleUnderline"/>
        </w:rPr>
        <w:t>"If we don’t address this issue it’s going to have a massive impact on races across Harris County," said Jay Zeidman, a Republican donor based in Houston. "These images we see are horrific and we need to address this issue now in a humane way."</w:t>
      </w:r>
    </w:p>
    <w:p w14:paraId="2B084048" w14:textId="77777777" w:rsidR="00E65BE2" w:rsidRPr="008B0E24" w:rsidRDefault="00E65BE2" w:rsidP="00E65BE2">
      <w:r w:rsidRPr="008B0E24">
        <w:t xml:space="preserve">In an illustration of the partisan divide, </w:t>
      </w:r>
      <w:r w:rsidRPr="008B0E24">
        <w:rPr>
          <w:rStyle w:val="StyleUnderline"/>
        </w:rPr>
        <w:t>all 49 Senate Democrats are united in support of legislation by California’s Dianne Feinstein that prohibits agents from separating families near the border, except in extreme cases like abuse and trafficking. But it has zero Republicans supporter</w:t>
      </w:r>
      <w:r w:rsidRPr="008B0E24">
        <w:t>s; Senator Susan Collins of Maine rejected it as "far too broad" in protecting illegal border-crossings. Republican Senator Tom Cotton of Arkansas, a Trump ally on immigration, ridiculed it as the “Child Trafficking Encouragement Act.”</w:t>
      </w:r>
    </w:p>
    <w:p w14:paraId="7696DB9A" w14:textId="77777777" w:rsidR="00E65BE2" w:rsidRPr="008B0E24" w:rsidRDefault="00E65BE2" w:rsidP="00E65BE2">
      <w:pPr>
        <w:rPr>
          <w:rStyle w:val="StyleUnderline"/>
        </w:rPr>
      </w:pPr>
      <w:r w:rsidRPr="008B0E24">
        <w:rPr>
          <w:rStyle w:val="StyleUnderline"/>
        </w:rPr>
        <w:t>Nervousness is palpable within the GOP as many lawmakers break with the president. Cruz said he’s “horrified” by the stories from the border. Representative Mike Coffman of Colorado expressed openness to supporting Feinstein’s proposal, saying that “tearing children from the arms of parents and then isolating them along is antithetical to the America I grew up in." Utah Senate candidate Mitt Romney, the GOP’s 2012 presidential nominee, called for “a more compassionate answer.”</w:t>
      </w:r>
    </w:p>
    <w:p w14:paraId="14738DCC" w14:textId="77777777" w:rsidR="00E65BE2" w:rsidRPr="008B0E24" w:rsidRDefault="00E65BE2" w:rsidP="00E65BE2">
      <w:r w:rsidRPr="008B0E24">
        <w:t>T</w:t>
      </w:r>
      <w:r w:rsidRPr="008B0E24">
        <w:rPr>
          <w:rStyle w:val="StyleUnderline"/>
        </w:rPr>
        <w:t>rump showed no remorse as he digs into red-meat issues like immigration and crime, with overwrought attacks on Democrats to fire up his supporters ahead of the midterm election.</w:t>
      </w:r>
    </w:p>
    <w:p w14:paraId="30137F7C" w14:textId="77777777" w:rsidR="00E65BE2" w:rsidRPr="008B0E24" w:rsidRDefault="00E65BE2" w:rsidP="00E65BE2">
      <w:pPr>
        <w:rPr>
          <w:rStyle w:val="StyleUnderline"/>
        </w:rPr>
      </w:pPr>
      <w:r w:rsidRPr="008B0E24">
        <w:rPr>
          <w:rStyle w:val="StyleUnderline"/>
        </w:rPr>
        <w:t>“Democrats love open borders. Let the whole world come in. Let the whole world — MS-13, gang members from all over the place, come on in, we have open borders,” the president said in a speech at the National Federation of Independent Business.</w:t>
      </w:r>
    </w:p>
    <w:p w14:paraId="770E909C" w14:textId="77777777" w:rsidR="00E65BE2" w:rsidRPr="008B0E24" w:rsidRDefault="00E65BE2" w:rsidP="00E65BE2">
      <w:r w:rsidRPr="008B0E24">
        <w:t>He called Congress to give him “the legal authority to detain and properly remove families together as a unit. We have to be able to do this."</w:t>
      </w:r>
    </w:p>
    <w:p w14:paraId="04CEA557" w14:textId="77777777" w:rsidR="000362B4" w:rsidRDefault="00E65BE2" w:rsidP="00E65BE2">
      <w:r w:rsidRPr="008B0E24">
        <w:t>"This is the only solution to the border crisis," he said.</w:t>
      </w:r>
    </w:p>
    <w:p w14:paraId="06A9A70B" w14:textId="77777777" w:rsidR="000362B4" w:rsidRDefault="000362B4" w:rsidP="00E65BE2"/>
    <w:p w14:paraId="3579F975" w14:textId="77777777" w:rsidR="00BE58A7" w:rsidRDefault="00BE58A7" w:rsidP="00F0338D">
      <w:pPr>
        <w:pStyle w:val="Heading3"/>
      </w:pPr>
      <w:bookmarkStart w:id="56" w:name="_Toc519349732"/>
      <w:r>
        <w:t>No Link and Link Turn – Trump Spins</w:t>
      </w:r>
      <w:bookmarkEnd w:id="56"/>
    </w:p>
    <w:p w14:paraId="2363DAA4" w14:textId="77777777" w:rsidR="00191A67" w:rsidRPr="00191A67" w:rsidRDefault="00191A67" w:rsidP="00191A67"/>
    <w:p w14:paraId="48C796F3" w14:textId="77777777" w:rsidR="00BE58A7" w:rsidRDefault="00BE58A7" w:rsidP="00BE58A7">
      <w:pPr>
        <w:pStyle w:val="Heading4"/>
      </w:pPr>
      <w:r>
        <w:t>Trump blames the Dems for issues on immigration</w:t>
      </w:r>
      <w:r w:rsidR="00BA55E6">
        <w:t xml:space="preserve"> –</w:t>
      </w:r>
      <w:r>
        <w:t>he’ll spin the plan as a win</w:t>
      </w:r>
    </w:p>
    <w:p w14:paraId="2BF6CC29" w14:textId="77777777" w:rsidR="00BE58A7" w:rsidRPr="00FD5C81" w:rsidRDefault="00BE58A7" w:rsidP="00BE58A7">
      <w:pPr>
        <w:rPr>
          <w:rStyle w:val="Style13ptBold"/>
        </w:rPr>
      </w:pPr>
      <w:r>
        <w:rPr>
          <w:rStyle w:val="Style13ptBold"/>
        </w:rPr>
        <w:t>Davis, White House reporter, NYTimes, Nixon, homeland security correspondent, NYTimes, 2018</w:t>
      </w:r>
    </w:p>
    <w:p w14:paraId="3602F93E" w14:textId="77777777" w:rsidR="00BE58A7" w:rsidRDefault="00BE58A7" w:rsidP="00BE58A7">
      <w:r>
        <w:t xml:space="preserve">[Julie, Ron, 05/29/2018, </w:t>
      </w:r>
      <w:r>
        <w:rPr>
          <w:i/>
        </w:rPr>
        <w:t>NYTimes</w:t>
      </w:r>
      <w:r>
        <w:t xml:space="preserve">, “Trump Officials, Moving to Break Up Migrant Families, Blame Democrats,” </w:t>
      </w:r>
      <w:hyperlink r:id="rId80" w:history="1">
        <w:r w:rsidRPr="004E1602">
          <w:rPr>
            <w:rStyle w:val="Hyperlink"/>
          </w:rPr>
          <w:t>https://www.nytimes.com/2018/05/29/us/politics/trump-democrats-immigrant-families.html</w:t>
        </w:r>
      </w:hyperlink>
      <w:r>
        <w:t>, accessed 07/12/2018, AMS]</w:t>
      </w:r>
    </w:p>
    <w:p w14:paraId="2B2089C7" w14:textId="77777777" w:rsidR="00191A67" w:rsidRPr="00FD5C81" w:rsidRDefault="00191A67" w:rsidP="00BE58A7"/>
    <w:p w14:paraId="1A52715C" w14:textId="77777777" w:rsidR="00BE58A7" w:rsidRPr="00FD5C81" w:rsidRDefault="00BE58A7" w:rsidP="00BE58A7">
      <w:pPr>
        <w:rPr>
          <w:rStyle w:val="StyleUnderline"/>
        </w:rPr>
      </w:pPr>
      <w:r w:rsidRPr="00BE7F17">
        <w:t xml:space="preserve">WASHINGTON — </w:t>
      </w:r>
      <w:r w:rsidRPr="00FD5C81">
        <w:rPr>
          <w:rStyle w:val="StyleUnderline"/>
        </w:rPr>
        <w:t>Trying to turn the tables politically on President Trump’s own immigration policy, administration officials on Tuesday defended </w:t>
      </w:r>
      <w:hyperlink r:id="rId81" w:tgtFrame="_blank" w:history="1">
        <w:r w:rsidRPr="00FD5C81">
          <w:rPr>
            <w:rStyle w:val="StyleUnderline"/>
          </w:rPr>
          <w:t>new measures they are taking</w:t>
        </w:r>
      </w:hyperlink>
      <w:r w:rsidRPr="00FD5C81">
        <w:rPr>
          <w:rStyle w:val="StyleUnderline"/>
        </w:rPr>
        <w:t xml:space="preserve"> to separate children from migrant parents who cross the United States’ southern border without authorization, blaming the situation on Democrats </w:t>
      </w:r>
      <w:r w:rsidRPr="00FD5C81">
        <w:t>who have bitterly denounced it.</w:t>
      </w:r>
    </w:p>
    <w:p w14:paraId="67D396A2" w14:textId="77777777" w:rsidR="00BE58A7" w:rsidRPr="00BE7F17" w:rsidRDefault="00BE58A7" w:rsidP="00BE58A7">
      <w:r w:rsidRPr="00BE7F17">
        <w:t>Top officials from the White House, the Justice Department and the Department of Homeland Security argued that a series of court rulings and laws that existed when Mr. Trump took office had essentially given them no choice but to carry out a policy that many human rights groups have condemned as inhumane.</w:t>
      </w:r>
    </w:p>
    <w:p w14:paraId="3B46B83E" w14:textId="77777777" w:rsidR="00BE58A7" w:rsidRPr="00FD5C81" w:rsidRDefault="00BE58A7" w:rsidP="00BE58A7">
      <w:pPr>
        <w:rPr>
          <w:rStyle w:val="StyleUnderline"/>
        </w:rPr>
      </w:pPr>
      <w:r w:rsidRPr="00FD5C81">
        <w:rPr>
          <w:rStyle w:val="StyleUnderline"/>
        </w:rPr>
        <w:t>The officials said it was Democrats, who have opposed Mr. Trump’s efforts to impose stricter immigration policies, who were forcing them to use the bare-knuckle tactics.</w:t>
      </w:r>
    </w:p>
    <w:p w14:paraId="2316F1E0" w14:textId="77777777" w:rsidR="00BE58A7" w:rsidRPr="00BE7F17" w:rsidRDefault="00BE58A7" w:rsidP="00BE58A7">
      <w:r w:rsidRPr="00BE7F17">
        <w:t>“A nation cannot have a principle that there will be no civil or criminal immigration enforcement for somebody traveling with a child,” Stephen Miller, Mr. Trump’s senior adviser for policy and an architect of the president’s immigration agenda, said during a conference call with journalists.</w:t>
      </w:r>
    </w:p>
    <w:p w14:paraId="4249DF90" w14:textId="77777777" w:rsidR="00BE58A7" w:rsidRPr="00FD5C81" w:rsidRDefault="00BE58A7" w:rsidP="00BE58A7">
      <w:pPr>
        <w:rPr>
          <w:rStyle w:val="StyleUnderline"/>
        </w:rPr>
      </w:pPr>
      <w:r w:rsidRPr="00FD5C81">
        <w:rPr>
          <w:rStyle w:val="StyleUnderline"/>
        </w:rPr>
        <w:t>“The current immigration and border crisis, and all of the attendant concerns it raises, are the exclusive product of loopholes,” Mr. Miller added, “that Democrats refuse to close.”</w:t>
      </w:r>
    </w:p>
    <w:p w14:paraId="27127234" w14:textId="77777777" w:rsidR="00BE58A7" w:rsidRPr="00FD5C81" w:rsidRDefault="00BE58A7" w:rsidP="00BE58A7">
      <w:pPr>
        <w:rPr>
          <w:rStyle w:val="StyleUnderline"/>
        </w:rPr>
      </w:pPr>
      <w:r w:rsidRPr="00FD5C81">
        <w:rPr>
          <w:rStyle w:val="StyleUnderline"/>
        </w:rPr>
        <w:t>The argument appeared devised to undergird the message from the president himself over the weekend, when he placed the child separation policy at the feet of his political opponents.</w:t>
      </w:r>
    </w:p>
    <w:p w14:paraId="09B3F508" w14:textId="77777777" w:rsidR="00BE58A7" w:rsidRDefault="00BE58A7" w:rsidP="00BE58A7">
      <w:pPr>
        <w:rPr>
          <w:rStyle w:val="StyleUnderline"/>
        </w:rPr>
      </w:pPr>
      <w:r w:rsidRPr="00FD5C81">
        <w:rPr>
          <w:rStyle w:val="StyleUnderline"/>
        </w:rPr>
        <w:t>In a Twitter post on Saturday, </w:t>
      </w:r>
      <w:hyperlink r:id="rId82" w:tgtFrame="_blank" w:history="1">
        <w:r w:rsidRPr="00FD5C81">
          <w:rPr>
            <w:rStyle w:val="StyleUnderline"/>
          </w:rPr>
          <w:t>Mr. Trump wrote</w:t>
        </w:r>
      </w:hyperlink>
      <w:r w:rsidRPr="00FD5C81">
        <w:rPr>
          <w:rStyle w:val="StyleUnderline"/>
        </w:rPr>
        <w:t>, “Put pressure on the Democrats to end the horrible law that separates children from there parents once they cross the Border into the U.S.”</w:t>
      </w:r>
    </w:p>
    <w:p w14:paraId="57CBF9F7" w14:textId="77777777" w:rsidR="00191A67" w:rsidRPr="00FD5C81" w:rsidRDefault="00191A67" w:rsidP="00BE58A7">
      <w:pPr>
        <w:rPr>
          <w:rStyle w:val="StyleUnderline"/>
        </w:rPr>
      </w:pPr>
    </w:p>
    <w:p w14:paraId="47414C33" w14:textId="77777777" w:rsidR="00BE58A7" w:rsidRDefault="00BE58A7" w:rsidP="00BE58A7">
      <w:pPr>
        <w:pStyle w:val="Heading4"/>
      </w:pPr>
      <w:r>
        <w:t>Trump’s flip-flop of rhetoric disguises the aff, reuniting the base</w:t>
      </w:r>
    </w:p>
    <w:p w14:paraId="2F1527B4" w14:textId="77777777" w:rsidR="00BE58A7" w:rsidRPr="00BE7F17" w:rsidRDefault="00BE58A7" w:rsidP="00BE58A7">
      <w:pPr>
        <w:rPr>
          <w:b/>
          <w:bCs/>
          <w:sz w:val="26"/>
        </w:rPr>
      </w:pPr>
      <w:r>
        <w:rPr>
          <w:rStyle w:val="Style13ptBold"/>
        </w:rPr>
        <w:t>Nguyen, politics reporter, The Hive, 2017</w:t>
      </w:r>
    </w:p>
    <w:p w14:paraId="59A102CD" w14:textId="77777777" w:rsidR="00191A67" w:rsidRDefault="00BE58A7" w:rsidP="00BE58A7">
      <w:r>
        <w:t xml:space="preserve">[Tina, 03/01/2017, </w:t>
      </w:r>
      <w:r>
        <w:rPr>
          <w:i/>
        </w:rPr>
        <w:t>Vanity Fair</w:t>
      </w:r>
      <w:r>
        <w:t xml:space="preserve">, “Donald Trump Dupes The Media With Another Immigration Head Fake,” </w:t>
      </w:r>
      <w:hyperlink r:id="rId83" w:history="1">
        <w:r w:rsidRPr="004E1602">
          <w:rPr>
            <w:rStyle w:val="Hyperlink"/>
          </w:rPr>
          <w:t>https://www.vanityfair.com/news/2017/03/donald-trump-immigration-reform</w:t>
        </w:r>
      </w:hyperlink>
      <w:r>
        <w:t>, accessed 07/12/2018, AMS]</w:t>
      </w:r>
    </w:p>
    <w:p w14:paraId="10F54738" w14:textId="77777777" w:rsidR="00191A67" w:rsidRDefault="00191A67" w:rsidP="00BE58A7">
      <w:pPr>
        <w:rPr>
          <w:rStyle w:val="StyleUnderline"/>
        </w:rPr>
      </w:pPr>
    </w:p>
    <w:p w14:paraId="2CB9F388" w14:textId="77777777" w:rsidR="00BE58A7" w:rsidRPr="00BE7F17" w:rsidRDefault="00BE58A7" w:rsidP="00BE58A7">
      <w:r w:rsidRPr="00BE7F17">
        <w:rPr>
          <w:rStyle w:val="StyleUnderline"/>
        </w:rPr>
        <w:t>Last summer, </w:t>
      </w:r>
      <w:hyperlink r:id="rId84" w:anchor="intcid=dt-hot-link" w:history="1">
        <w:r w:rsidRPr="00BE7F17">
          <w:rPr>
            <w:rStyle w:val="StyleUnderline"/>
          </w:rPr>
          <w:t>Donald Trump</w:t>
        </w:r>
      </w:hyperlink>
      <w:r w:rsidRPr="00BE7F17">
        <w:rPr>
          <w:rStyle w:val="StyleUnderline"/>
        </w:rPr>
        <w:t> flew down to Mexico and struck a surprisingly subdued, conciliatory tone in a joint press conference with Mexican president Enrique Peña Nieto</w:t>
      </w:r>
      <w:r w:rsidRPr="00BE7F17">
        <w:t xml:space="preserve">, impressing the gathered political press and earning himself plaudits for the almost presidential performance. </w:t>
      </w:r>
      <w:r w:rsidRPr="00BE7F17">
        <w:rPr>
          <w:rStyle w:val="StyleUnderline"/>
        </w:rPr>
        <w:t>The kumbaya moment didn’t last long. Hours later, the Republican presidential candidate flew back to Phoenix, Arizona, where he proceeded to deliver the </w:t>
      </w:r>
      <w:hyperlink r:id="rId85" w:history="1">
        <w:r w:rsidRPr="00BE7F17">
          <w:rPr>
            <w:rStyle w:val="StyleUnderline"/>
          </w:rPr>
          <w:t>harshest, most blisteringly anti-immigration speech of his campaign</w:t>
        </w:r>
      </w:hyperlink>
      <w:r w:rsidRPr="00BE7F17">
        <w:rPr>
          <w:rStyle w:val="StyleUnderline"/>
        </w:rPr>
        <w:t>. In the span of 24 hours, Trump managed to get each of the headlines he wanted, leaving the media spinning and his supporters cheering another successful head fake</w:t>
      </w:r>
      <w:r w:rsidRPr="00BE7F17">
        <w:t>.</w:t>
      </w:r>
    </w:p>
    <w:p w14:paraId="74C0671E" w14:textId="77777777" w:rsidR="00BE58A7" w:rsidRPr="006E2FC2" w:rsidRDefault="00BE58A7" w:rsidP="00BE58A7">
      <w:r w:rsidRPr="006E2FC2">
        <w:t xml:space="preserve">On Tuesday, </w:t>
      </w:r>
      <w:r w:rsidRPr="00BE7F17">
        <w:rPr>
          <w:rStyle w:val="StyleUnderline"/>
        </w:rPr>
        <w:t>Trump again managed the same feat. Hours before he was due to take the stage to deliver his first address to Congress, word leaked that Trump was seriously </w:t>
      </w:r>
      <w:hyperlink r:id="rId86" w:history="1">
        <w:r w:rsidRPr="00BE7F17">
          <w:rPr>
            <w:rStyle w:val="StyleUnderline"/>
          </w:rPr>
          <w:t>considering a plan for comprehensive immigration reform</w:t>
        </w:r>
      </w:hyperlink>
      <w:r w:rsidRPr="006E2FC2">
        <w:t xml:space="preserve">. </w:t>
      </w:r>
      <w:r w:rsidRPr="00BE7F17">
        <w:rPr>
          <w:rStyle w:val="StyleUnderline"/>
        </w:rPr>
        <w:t>At a private lunch with television news anchors at the White House, the president reportedly suggested that he was open to a compromise bill that would create a path to legal status</w:t>
      </w:r>
      <w:r w:rsidRPr="006E2FC2">
        <w:t xml:space="preserve"> </w:t>
      </w:r>
      <w:r w:rsidRPr="00BE7F17">
        <w:rPr>
          <w:rStyle w:val="StyleUnderline"/>
        </w:rPr>
        <w:t xml:space="preserve">for millions of undocumented immigrants who have not committed crimes. </w:t>
      </w:r>
      <w:r w:rsidRPr="006E2FC2">
        <w:t>“The time is right for an immigration bill as long as there is compromise on both sides,” he reportedly told journalists in the room. The New York Times sent out a breaking news alert and threw a bold, italic headline across its front page announcing the potential change in policy.</w:t>
      </w:r>
      <w:hyperlink r:id="rId87" w:tgtFrame="_blank" w:history="1"/>
    </w:p>
    <w:p w14:paraId="1440EB61" w14:textId="77777777" w:rsidR="00BE58A7" w:rsidRPr="006E2FC2" w:rsidRDefault="00BE58A7" w:rsidP="00BE58A7">
      <w:r w:rsidRPr="00BE7F17">
        <w:rPr>
          <w:rStyle w:val="StyleUnderline"/>
        </w:rPr>
        <w:t>It was a shocking development for a president who had spent his first 40 days in office railing against “bad hombres,” accusing illegal aliens of bringing drugs across the border, taking steps to “build a wall”</w:t>
      </w:r>
      <w:r w:rsidRPr="006E2FC2">
        <w:t xml:space="preserve"> between the United States and Mexico, </w:t>
      </w:r>
      <w:r w:rsidRPr="00BE7F17">
        <w:rPr>
          <w:rStyle w:val="StyleUnderline"/>
        </w:rPr>
        <w:t>and directing the Department of Homeland Security to initiate an immigration crackdown across the country. Yet once again, Trump made an abrupt about-face just hours later. In his speech before Congress, the president never mentioned the compromise proposal. Instead, he trumpeted his creation of a new government office, Victims of Immigration Crime Engagement, to highlight crimes committed by illegal immigrants</w:t>
      </w:r>
      <w:r w:rsidRPr="006E2FC2">
        <w:t xml:space="preserve">. Rather than moderate his tone, as he had previewed he might do, </w:t>
      </w:r>
      <w:r w:rsidRPr="00BE7F17">
        <w:rPr>
          <w:rStyle w:val="StyleUnderline"/>
        </w:rPr>
        <w:t>Trump pointed to the guests in the First Lady’s box, the families of four Americans who were killed by illegal immigrants</w:t>
      </w:r>
      <w:r w:rsidRPr="006E2FC2">
        <w:t>. Calling them “very brave Americans whose government failed them,” Trump described in detail how each family had their loved ones stolen from them by people, he said, who should never have been allowed in.</w:t>
      </w:r>
    </w:p>
    <w:p w14:paraId="199296EC" w14:textId="77777777" w:rsidR="00BE58A7" w:rsidRPr="006E2FC2" w:rsidRDefault="00BE58A7" w:rsidP="00BE58A7">
      <w:r w:rsidRPr="006E2FC2">
        <w:t xml:space="preserve">While the rest of Trump’s speech was generally less apocalyptic in tone than his inaugural address, on immigration, </w:t>
      </w:r>
      <w:r w:rsidRPr="00BE7F17">
        <w:rPr>
          <w:rStyle w:val="StyleUnderline"/>
        </w:rPr>
        <w:t>the president</w:t>
      </w:r>
      <w:r w:rsidRPr="006E2FC2">
        <w:t xml:space="preserve"> refused to back down, giving more than a few reporters whiplash. He </w:t>
      </w:r>
      <w:r w:rsidRPr="00BE7F17">
        <w:rPr>
          <w:rStyle w:val="StyleUnderline"/>
        </w:rPr>
        <w:t>mentioned the possibility of moving to a merit-based immigration system</w:t>
      </w:r>
      <w:r w:rsidRPr="006E2FC2">
        <w:t xml:space="preserve">, which would ostensibly favor high-skilled workers and take wage pressure off the working class. </w:t>
      </w:r>
      <w:r w:rsidRPr="00BE7F17">
        <w:rPr>
          <w:rStyle w:val="StyleUnderline"/>
        </w:rPr>
        <w:t xml:space="preserve">But that concession was buried under an avalanche of references to “gang members, drug dealers, and criminals that threaten our communities and prey on our very innocent citizens.” </w:t>
      </w:r>
      <w:r w:rsidRPr="006E2FC2">
        <w:t>And for those who had wondered, Trump locked into his promise to build a “great, great wall” to keep out the “bad ones.”</w:t>
      </w:r>
    </w:p>
    <w:p w14:paraId="27B4956E" w14:textId="77777777" w:rsidR="00BE58A7" w:rsidRPr="006E2FC2" w:rsidRDefault="00BE58A7" w:rsidP="00BE58A7">
      <w:r w:rsidRPr="006E2FC2">
        <w:t>“We want all Americans to succeed, but that can’t happen in an environment of lawless chaos,” Trump said at one point. It wasn’t quite the “American carnage” he raged about during his inauguration, but it was close. Meanwhile, the administration’s anti-immigration agenda continues apace. Later this week, the White House is expected to roll out a new version of its ban on immigration from several majority-Muslim countries—with a few small tweaks to avoid the court challenges that derailed its predecessor. Trump and his allies are still mulling more </w:t>
      </w:r>
      <w:hyperlink r:id="rId88" w:history="1">
        <w:r w:rsidRPr="006E2FC2">
          <w:rPr>
            <w:rStyle w:val="Hyperlink"/>
          </w:rPr>
          <w:t>draconian restrictions</w:t>
        </w:r>
      </w:hyperlink>
      <w:r w:rsidRPr="006E2FC2">
        <w:t> on legal immigration, and Republicans in Congress are proposing legislation to restrict the number of people who can apply for green cards. Trump advisers </w:t>
      </w:r>
      <w:hyperlink r:id="rId89" w:anchor="intcid=dt-hot-link" w:history="1">
        <w:r w:rsidRPr="006E2FC2">
          <w:rPr>
            <w:rStyle w:val="Hyperlink"/>
          </w:rPr>
          <w:t>Steve Bannon</w:t>
        </w:r>
      </w:hyperlink>
      <w:r w:rsidRPr="006E2FC2">
        <w:t> and </w:t>
      </w:r>
      <w:hyperlink r:id="rId90" w:anchor="intcid=dt-hot-link" w:history="1">
        <w:r w:rsidRPr="006E2FC2">
          <w:rPr>
            <w:rStyle w:val="Hyperlink"/>
          </w:rPr>
          <w:t>Stephen Miller</w:t>
        </w:r>
      </w:hyperlink>
      <w:r w:rsidRPr="006E2FC2">
        <w:t> have previously proposed eliminating the H1-B visa program.</w:t>
      </w:r>
    </w:p>
    <w:p w14:paraId="55D5718E" w14:textId="77777777" w:rsidR="00BE58A7" w:rsidRDefault="00BE58A7" w:rsidP="00BE58A7">
      <w:r w:rsidRPr="006E2FC2">
        <w:t>Trump’s heart may be unknowable. He was, after all, a registered Democrat a few short years ago, and has previously called for open borders and more immigration. (In 2012, he criticized </w:t>
      </w:r>
      <w:hyperlink r:id="rId91" w:anchor="intcid=dt-hot-link" w:history="1">
        <w:r w:rsidRPr="006E2FC2">
          <w:rPr>
            <w:rStyle w:val="Hyperlink"/>
          </w:rPr>
          <w:t>Mitt Romney</w:t>
        </w:r>
      </w:hyperlink>
      <w:r w:rsidRPr="006E2FC2">
        <w:t> for being overly </w:t>
      </w:r>
      <w:hyperlink r:id="rId92" w:history="1">
        <w:r w:rsidRPr="006E2FC2">
          <w:rPr>
            <w:rStyle w:val="Hyperlink"/>
          </w:rPr>
          <w:t>“mean-spirited”</w:t>
        </w:r>
      </w:hyperlink>
      <w:r w:rsidRPr="006E2FC2">
        <w:t xml:space="preserve"> with his rhetoric about undocumented immigrants and “self-deportation.” But for now, at least, </w:t>
      </w:r>
      <w:r w:rsidRPr="00BE7F17">
        <w:rPr>
          <w:rStyle w:val="StyleUnderline"/>
        </w:rPr>
        <w:t>Trump appears committed to his nationalist platform—and is likely to remain that way so long as he is surrounded by Bannon, Miller, Attorney General Jeff Sessions, and other members of the Breitbart brain trust. The media, it seems, was duped again</w:t>
      </w:r>
      <w:r w:rsidRPr="00BE7F17">
        <w:t>, and perhaps without even knowing it.</w:t>
      </w:r>
    </w:p>
    <w:p w14:paraId="78723132" w14:textId="77777777" w:rsidR="00191A67" w:rsidRPr="00BE7F17" w:rsidRDefault="00191A67" w:rsidP="00BE58A7">
      <w:pPr>
        <w:rPr>
          <w:rStyle w:val="StyleUnderline"/>
        </w:rPr>
      </w:pPr>
    </w:p>
    <w:p w14:paraId="4FD6387C" w14:textId="6909A889" w:rsidR="00BE58A7" w:rsidRDefault="00BE58A7" w:rsidP="00BE58A7">
      <w:pPr>
        <w:pStyle w:val="Heading4"/>
      </w:pPr>
      <w:r>
        <w:t>Trump will gloss over the plan</w:t>
      </w:r>
      <w:r w:rsidR="00E66149">
        <w:t xml:space="preserve"> – </w:t>
      </w:r>
      <w:r>
        <w:t>no effect on the base</w:t>
      </w:r>
    </w:p>
    <w:p w14:paraId="6841C77C" w14:textId="331EC019" w:rsidR="00BE58A7" w:rsidRPr="002B32F8" w:rsidRDefault="00BE58A7" w:rsidP="00BE58A7">
      <w:pPr>
        <w:rPr>
          <w:rStyle w:val="Style13ptBold"/>
        </w:rPr>
      </w:pPr>
      <w:r>
        <w:rPr>
          <w:rStyle w:val="Style13ptBold"/>
        </w:rPr>
        <w:t>Kirby, reporter, Vox, 06/20/18</w:t>
      </w:r>
    </w:p>
    <w:p w14:paraId="3E8EC31A" w14:textId="77777777" w:rsidR="00BE58A7" w:rsidRDefault="00BE58A7" w:rsidP="00BE58A7">
      <w:r>
        <w:t xml:space="preserve">[Jen, 06/20/2018, </w:t>
      </w:r>
      <w:r>
        <w:rPr>
          <w:i/>
        </w:rPr>
        <w:t>Vox</w:t>
      </w:r>
      <w:r>
        <w:t xml:space="preserve">, “Trump vows “border is going to be just as tough as it’s been” at Minnesota rally,” </w:t>
      </w:r>
      <w:hyperlink r:id="rId93" w:history="1">
        <w:r w:rsidRPr="004E1602">
          <w:rPr>
            <w:rStyle w:val="Hyperlink"/>
          </w:rPr>
          <w:t>https://www.vox.com/2018/6/20/17486636/trump-rally-minnesota-border-immigration-family-separation</w:t>
        </w:r>
      </w:hyperlink>
      <w:r>
        <w:t>, accessed 07/12/2018, AMS]</w:t>
      </w:r>
    </w:p>
    <w:p w14:paraId="05DF9B3C" w14:textId="77777777" w:rsidR="00191A67" w:rsidRPr="00613AD8" w:rsidRDefault="00191A67" w:rsidP="00BE58A7"/>
    <w:p w14:paraId="6E52F7A7" w14:textId="77777777" w:rsidR="00BE58A7" w:rsidRPr="00613AD8" w:rsidRDefault="00BE58A7" w:rsidP="00BE58A7">
      <w:r w:rsidRPr="002B32F8">
        <w:rPr>
          <w:rStyle w:val="StyleUnderline"/>
        </w:rPr>
        <w:t>President Donald Trump </w:t>
      </w:r>
      <w:hyperlink r:id="rId94" w:history="1">
        <w:r w:rsidRPr="002B32F8">
          <w:rPr>
            <w:rStyle w:val="StyleUnderline"/>
          </w:rPr>
          <w:t>backed away</w:t>
        </w:r>
      </w:hyperlink>
      <w:r w:rsidRPr="002B32F8">
        <w:rPr>
          <w:rStyle w:val="StyleUnderline"/>
        </w:rPr>
        <w:t> from his controversial policy that led </w:t>
      </w:r>
      <w:hyperlink r:id="rId95" w:history="1">
        <w:r w:rsidRPr="002B32F8">
          <w:rPr>
            <w:rStyle w:val="StyleUnderline"/>
          </w:rPr>
          <w:t>to the separation of families</w:t>
        </w:r>
      </w:hyperlink>
      <w:r w:rsidRPr="002B32F8">
        <w:rPr>
          <w:rStyle w:val="StyleUnderline"/>
        </w:rPr>
        <w:t> at the US-Mexico border</w:t>
      </w:r>
      <w:r w:rsidRPr="00613AD8">
        <w:t xml:space="preserve"> — but if the president faced a public setback, </w:t>
      </w:r>
      <w:r w:rsidRPr="002B32F8">
        <w:rPr>
          <w:rStyle w:val="StyleUnderline"/>
        </w:rPr>
        <w:t>it didn’t surface in a packed and raucous arena in Duluth, Minnesota, on Wednesday</w:t>
      </w:r>
      <w:r w:rsidRPr="00613AD8">
        <w:t>.</w:t>
      </w:r>
    </w:p>
    <w:p w14:paraId="7FF3BDF8" w14:textId="77777777" w:rsidR="00BE58A7" w:rsidRPr="002B32F8" w:rsidRDefault="00BE58A7" w:rsidP="00BE58A7">
      <w:pPr>
        <w:rPr>
          <w:rStyle w:val="StyleUnderline"/>
        </w:rPr>
      </w:pPr>
      <w:r w:rsidRPr="002B32F8">
        <w:rPr>
          <w:rStyle w:val="StyleUnderline"/>
        </w:rPr>
        <w:t>Trump was in familiar form at his campaign rally, running through his usual hits blasting the “fake news media,” the Democrats, the Russia “witch hunt,” and Hillary Clinton, and boasting about the economy, jobs, and how America is finally respected again.</w:t>
      </w:r>
    </w:p>
    <w:p w14:paraId="44CBE07C" w14:textId="77777777" w:rsidR="00BE58A7" w:rsidRPr="002B32F8" w:rsidRDefault="00BE58A7" w:rsidP="00BE58A7">
      <w:pPr>
        <w:rPr>
          <w:rStyle w:val="StyleUnderline"/>
        </w:rPr>
      </w:pPr>
      <w:r w:rsidRPr="002B32F8">
        <w:rPr>
          <w:rStyle w:val="StyleUnderline"/>
        </w:rPr>
        <w:t>With the still-swirling controversy around Trump’s “zero tolerance” immigration policy, Trump quickly mentioned family separation but didn’t stick with the topic for long.</w:t>
      </w:r>
    </w:p>
    <w:p w14:paraId="5C6FC598" w14:textId="77777777" w:rsidR="00BE58A7" w:rsidRPr="002B32F8" w:rsidRDefault="00BE58A7" w:rsidP="00BE58A7">
      <w:pPr>
        <w:rPr>
          <w:rStyle w:val="StyleUnderline"/>
        </w:rPr>
      </w:pPr>
      <w:r w:rsidRPr="002B32F8">
        <w:rPr>
          <w:rStyle w:val="StyleUnderline"/>
        </w:rPr>
        <w:t>“By the way, I signed an executive order, we’re going to keep families together,” Trump said. “But the border is going to be just as tough as it’s been.”</w:t>
      </w:r>
    </w:p>
    <w:p w14:paraId="46FC3C2C" w14:textId="77777777" w:rsidR="00BE58A7" w:rsidRPr="002B32F8" w:rsidRDefault="00BE58A7" w:rsidP="00BE58A7">
      <w:pPr>
        <w:rPr>
          <w:rStyle w:val="StyleUnderline"/>
        </w:rPr>
      </w:pPr>
      <w:r w:rsidRPr="002B32F8">
        <w:rPr>
          <w:rStyle w:val="StyleUnderline"/>
        </w:rPr>
        <w:t>“Democrats don’t care about the impact of uncontrolled migration on your communities, your schools, your hospitals, your jobs, or your safety,” he added. “Democrats put illegal immigrants before American citizens. What the hell is going on?”</w:t>
      </w:r>
    </w:p>
    <w:p w14:paraId="559D49A9" w14:textId="77777777" w:rsidR="00BE58A7" w:rsidRPr="002B32F8" w:rsidRDefault="00BE58A7" w:rsidP="00BE58A7">
      <w:pPr>
        <w:rPr>
          <w:rStyle w:val="StyleUnderline"/>
        </w:rPr>
      </w:pPr>
      <w:r w:rsidRPr="002B32F8">
        <w:rPr>
          <w:rStyle w:val="StyleUnderline"/>
        </w:rPr>
        <w:t>At one point, the crowd burst into familiar “build that wall, build that wall” chants.</w:t>
      </w:r>
    </w:p>
    <w:p w14:paraId="0E1FC4E5" w14:textId="77777777" w:rsidR="00BE58A7" w:rsidRPr="002B32F8" w:rsidRDefault="00BE58A7" w:rsidP="00BE58A7">
      <w:pPr>
        <w:rPr>
          <w:rStyle w:val="StyleUnderline"/>
        </w:rPr>
      </w:pPr>
      <w:r w:rsidRPr="002B32F8">
        <w:rPr>
          <w:rStyle w:val="StyleUnderline"/>
        </w:rPr>
        <w:t>Trump </w:t>
      </w:r>
      <w:hyperlink r:id="rId96" w:history="1">
        <w:r w:rsidRPr="002B32F8">
          <w:rPr>
            <w:rStyle w:val="StyleUnderline"/>
          </w:rPr>
          <w:t>also returned</w:t>
        </w:r>
      </w:hyperlink>
      <w:r w:rsidRPr="002B32F8">
        <w:rPr>
          <w:rStyle w:val="StyleUnderline"/>
        </w:rPr>
        <w:t>, for the second time this week, to the inflammatory immigration comments he made to kick off his campaign in 2015.</w:t>
      </w:r>
    </w:p>
    <w:p w14:paraId="73D13944" w14:textId="77777777" w:rsidR="00BE58A7" w:rsidRPr="002B32F8" w:rsidRDefault="00BE58A7" w:rsidP="00BE58A7">
      <w:pPr>
        <w:rPr>
          <w:rStyle w:val="StyleUnderline"/>
        </w:rPr>
      </w:pPr>
      <w:r w:rsidRPr="002B32F8">
        <w:rPr>
          <w:rStyle w:val="StyleUnderline"/>
        </w:rPr>
        <w:t>“They’re not sending their finest,” he bellowed. “And we’re sending them the hell back.”</w:t>
      </w:r>
    </w:p>
    <w:p w14:paraId="3C8EC8C2" w14:textId="77777777" w:rsidR="00BE58A7" w:rsidRPr="002B32F8" w:rsidRDefault="00BE58A7" w:rsidP="00BE58A7">
      <w:pPr>
        <w:rPr>
          <w:rStyle w:val="StyleUnderline"/>
        </w:rPr>
      </w:pPr>
      <w:r w:rsidRPr="002B32F8">
        <w:rPr>
          <w:rStyle w:val="StyleUnderline"/>
        </w:rPr>
        <w:t>Trump was in his comfort zone — and the crowd obliged</w:t>
      </w:r>
    </w:p>
    <w:p w14:paraId="4CB89969" w14:textId="77777777" w:rsidR="00BE58A7" w:rsidRPr="002B32F8" w:rsidRDefault="00BE58A7" w:rsidP="00BE58A7">
      <w:r w:rsidRPr="002B32F8">
        <w:rPr>
          <w:rStyle w:val="StyleUnderline"/>
        </w:rPr>
        <w:t xml:space="preserve">Trump blasted open borders and Democrats and the MS-13 gang, but he only briefly brought up his “zero tolerance” immigration policy — </w:t>
      </w:r>
      <w:r w:rsidRPr="002B32F8">
        <w:t>a sign, perhaps, that even he recognizes the toxicity of the issue.</w:t>
      </w:r>
    </w:p>
    <w:p w14:paraId="60E2304D" w14:textId="77777777" w:rsidR="00BE58A7" w:rsidRPr="00613AD8" w:rsidRDefault="00BE58A7" w:rsidP="00BE58A7">
      <w:r w:rsidRPr="002B32F8">
        <w:rPr>
          <w:rStyle w:val="StyleUnderline"/>
        </w:rPr>
        <w:t>Reporters spoke to rally attendees ahead of the campaign event</w:t>
      </w:r>
      <w:r w:rsidRPr="00613AD8">
        <w:t xml:space="preserve">, and the reactions ranged from outright support to Trump’s favorite comeback of “fake news” to opposition to family separation. But </w:t>
      </w:r>
      <w:r w:rsidRPr="002B32F8">
        <w:rPr>
          <w:rStyle w:val="StyleUnderline"/>
        </w:rPr>
        <w:t>most absolved Trump of any blame, a reflection of the administration’s spin.</w:t>
      </w:r>
    </w:p>
    <w:p w14:paraId="6063EE09" w14:textId="77777777" w:rsidR="00BE58A7" w:rsidRPr="00613AD8" w:rsidRDefault="00BE58A7" w:rsidP="00BE58A7">
      <w:r w:rsidRPr="00613AD8">
        <w:t>“President Trump is a sensitive person, and he does not like that the children are being taken,” Louis Bergeron, an 80-year-old from Wisconsin </w:t>
      </w:r>
      <w:hyperlink r:id="rId97" w:history="1">
        <w:r w:rsidRPr="00613AD8">
          <w:rPr>
            <w:rStyle w:val="Hyperlink"/>
          </w:rPr>
          <w:t>told WCCO</w:t>
        </w:r>
      </w:hyperlink>
      <w:r w:rsidRPr="00613AD8">
        <w:t>, a radio station based in Minneapolis. “But actually, they’re coming here illegally, and in this country, anyone who breaks the law has to go to jail and the kids are separated. He’s actually trying to make Congress do their job and pass a law and eliminate loopholes, eliminate these people coming here expecting freebies.”</w:t>
      </w:r>
    </w:p>
    <w:p w14:paraId="74AFB6F8" w14:textId="77777777" w:rsidR="00BE58A7" w:rsidRPr="00613AD8" w:rsidRDefault="00BE58A7" w:rsidP="00BE58A7">
      <w:r w:rsidRPr="002B32F8">
        <w:rPr>
          <w:rStyle w:val="StyleUnderline"/>
        </w:rPr>
        <w:t>Trump was clearly on his home turf Wednesday night. Even when protesters interrupted him</w:t>
      </w:r>
      <w:r w:rsidRPr="00613AD8">
        <w:t xml:space="preserve"> (“Go home to your mom, darling,” Trump said to one), </w:t>
      </w:r>
      <w:r w:rsidRPr="00F02665">
        <w:rPr>
          <w:rStyle w:val="StyleUnderline"/>
        </w:rPr>
        <w:t>the crowd quickly drowned them out</w:t>
      </w:r>
      <w:r w:rsidRPr="00613AD8">
        <w:t>.</w:t>
      </w:r>
    </w:p>
    <w:p w14:paraId="140B30EC" w14:textId="77777777" w:rsidR="00BE58A7" w:rsidRPr="00BE58A7" w:rsidRDefault="00BE58A7" w:rsidP="00BE58A7"/>
    <w:p w14:paraId="0C6085B6" w14:textId="77777777" w:rsidR="00556207" w:rsidRDefault="00EE620C" w:rsidP="00F0338D">
      <w:pPr>
        <w:pStyle w:val="Heading3"/>
      </w:pPr>
      <w:bookmarkStart w:id="57" w:name="_Toc519349733"/>
      <w:r>
        <w:t xml:space="preserve">Link </w:t>
      </w:r>
      <w:r w:rsidR="00556207">
        <w:t>Turn – Immigration Reform Popular</w:t>
      </w:r>
      <w:bookmarkEnd w:id="57"/>
    </w:p>
    <w:p w14:paraId="6DF63E87" w14:textId="77777777" w:rsidR="00556207" w:rsidRPr="009C14F9" w:rsidRDefault="00556207" w:rsidP="00556207"/>
    <w:p w14:paraId="1AC9AFB7" w14:textId="70725ED8" w:rsidR="00556207" w:rsidRDefault="00556207" w:rsidP="00556207">
      <w:pPr>
        <w:pStyle w:val="Heading4"/>
      </w:pPr>
      <w:r>
        <w:t>Turn</w:t>
      </w:r>
      <w:r w:rsidR="006E25E9">
        <w:t xml:space="preserve"> – </w:t>
      </w:r>
      <w:r>
        <w:t xml:space="preserve">increasing legal immigration is popular with America and would increase support of </w:t>
      </w:r>
      <w:r w:rsidR="00BA55E6">
        <w:t>T</w:t>
      </w:r>
      <w:r>
        <w:t>rump</w:t>
      </w:r>
    </w:p>
    <w:p w14:paraId="4666BDE5" w14:textId="77777777" w:rsidR="000362B4" w:rsidRDefault="00556207" w:rsidP="00556207">
      <w:pPr>
        <w:rPr>
          <w:rStyle w:val="Style13ptBold"/>
        </w:rPr>
      </w:pPr>
      <w:r w:rsidRPr="003C38F0">
        <w:rPr>
          <w:rStyle w:val="Style13ptBold"/>
        </w:rPr>
        <w:t>Nwanevu, Slate staff writer</w:t>
      </w:r>
      <w:r>
        <w:rPr>
          <w:rStyle w:val="Style13ptBold"/>
        </w:rPr>
        <w:t xml:space="preserve">, </w:t>
      </w:r>
      <w:r w:rsidRPr="003C38F0">
        <w:rPr>
          <w:rStyle w:val="Style13ptBold"/>
        </w:rPr>
        <w:t>18</w:t>
      </w:r>
    </w:p>
    <w:p w14:paraId="6E8FDFCB" w14:textId="77777777" w:rsidR="00556207" w:rsidRDefault="00556207" w:rsidP="00556207">
      <w:r>
        <w:t>[Osita, Slate Magazine, "Is Donald Trump Winning on Immigration?" https://slate.com/news-and-politics/2018/07/the-latest-polling-offers-good-news-and-bad-news-for-immigration-advocates.html/ accessed: 7-8-2018//quan]</w:t>
      </w:r>
    </w:p>
    <w:p w14:paraId="20895447" w14:textId="77777777" w:rsidR="00556207" w:rsidRPr="00C51B9D" w:rsidRDefault="00556207" w:rsidP="00556207"/>
    <w:p w14:paraId="4F72E010" w14:textId="77777777" w:rsidR="00556207" w:rsidRDefault="00556207" w:rsidP="00556207">
      <w:r>
        <w:t xml:space="preserve">On Tuesday, President Donald </w:t>
      </w:r>
      <w:r w:rsidRPr="0035040E">
        <w:rPr>
          <w:rStyle w:val="StyleUnderline"/>
        </w:rPr>
        <w:t>Trump taunted Democrats over their support of less restrictive immigration policies</w:t>
      </w:r>
      <w:r>
        <w:t xml:space="preserve">, </w:t>
      </w:r>
      <w:r w:rsidRPr="0035040E">
        <w:rPr>
          <w:rStyle w:val="StyleUnderline"/>
        </w:rPr>
        <w:t>suggesting their stances will lead them to losses in the midterms</w:t>
      </w:r>
      <w:r>
        <w:t>.</w:t>
      </w:r>
    </w:p>
    <w:p w14:paraId="050AAF77" w14:textId="77777777" w:rsidR="00556207" w:rsidRPr="0035040E" w:rsidRDefault="00556207" w:rsidP="00556207">
      <w:pPr>
        <w:rPr>
          <w:rStyle w:val="StyleUnderline"/>
        </w:rPr>
      </w:pPr>
      <w:r>
        <w:t xml:space="preserve">There have been a few polls released recently that shed actual light on the state of the immigration debate among the American public. The result with the most long-term significance for American politics came last week from Pew Research Center. </w:t>
      </w:r>
      <w:r w:rsidRPr="0035040E">
        <w:rPr>
          <w:rStyle w:val="StyleUnderline"/>
        </w:rPr>
        <w:t>For the first time on record, the number of Americans who believe legal immigration should be increased (32 percent) has surpassed the number who believe it should be decreased (24 percent).</w:t>
      </w:r>
      <w:r>
        <w:t xml:space="preserve"> Those numbers are almost exactly reversed from the results of a CBS/NYT poll from 10 years ago—then 32 percent of Americans favored decreasing legal immigration while 23 percent favored increasing it. </w:t>
      </w:r>
      <w:r w:rsidRPr="0035040E">
        <w:rPr>
          <w:rStyle w:val="StyleUnderline"/>
        </w:rPr>
        <w:t>That growth is corroborated by Gallup, which has been tracking opinions about increasing or decreasing immigration overall since 1967.</w:t>
      </w:r>
      <w:r>
        <w:t xml:space="preserve"> </w:t>
      </w:r>
      <w:r w:rsidRPr="0035040E">
        <w:rPr>
          <w:rStyle w:val="StyleUnderline"/>
        </w:rPr>
        <w:t>Their latest numbers, from June, found support for increasing immigration (28 percent) just under support for decreasing it (29 percent).</w:t>
      </w:r>
    </w:p>
    <w:p w14:paraId="05FA200E" w14:textId="77777777" w:rsidR="00556207" w:rsidRPr="0035040E" w:rsidRDefault="00556207" w:rsidP="00556207">
      <w:pPr>
        <w:rPr>
          <w:u w:val="single"/>
        </w:rPr>
      </w:pPr>
      <w:r>
        <w:t>According to Pew, increasing immigration is already supported by a plurality of Democrats and Americans under the age of 30, and if current growth holds, support for increasing immigration among Americans overall may soon overtake the plurality of Americans who want to keep legal immigration at current levels (38 percent in Pew’s survey.)</w:t>
      </w:r>
      <w:r w:rsidRPr="0035040E">
        <w:rPr>
          <w:rStyle w:val="StyleUnderline"/>
        </w:rPr>
        <w:t>There’s reason to believe that growth has been helped along in part by backlash to the rise of Donald Trump, but America’s changing demographics—the growth of nonwhites</w:t>
      </w:r>
      <w:r>
        <w:t xml:space="preserve"> as a share of the population—</w:t>
      </w:r>
      <w:r w:rsidRPr="0035040E">
        <w:rPr>
          <w:rStyle w:val="StyleUnderline"/>
        </w:rPr>
        <w:t>have played a greater role</w:t>
      </w:r>
      <w:r>
        <w:t xml:space="preserve">, as </w:t>
      </w:r>
      <w:r w:rsidRPr="0035040E">
        <w:rPr>
          <w:rStyle w:val="StyleUnderline"/>
        </w:rPr>
        <w:t>Gallup’s numbers show that support for increasing immigration began rising in the late 1990s and early 2000s</w:t>
      </w:r>
      <w:r>
        <w:t xml:space="preserve">. Pew found too that already-strong support for immigration reform has grown in recent years. </w:t>
      </w:r>
      <w:r w:rsidRPr="0035040E">
        <w:rPr>
          <w:rStyle w:val="StyleUnderline"/>
        </w:rPr>
        <w:t>Fifty-eight percent of Americans disagreed that a path to citizenship unfairly rewarded undocumented immigrants in 2015. Now 67 percent of Americans share that belief.</w:t>
      </w:r>
    </w:p>
    <w:p w14:paraId="67AC78EC" w14:textId="77777777" w:rsidR="00556207" w:rsidRDefault="00556207" w:rsidP="00556207">
      <w:r w:rsidRPr="0035040E">
        <w:rPr>
          <w:rStyle w:val="StyleUnderline"/>
        </w:rPr>
        <w:t>These trends and broad sympathy for the undocumented have given some hope</w:t>
      </w:r>
      <w:r>
        <w:t xml:space="preserve"> for the political prospects of abolishing the U.S. Immigration and Customs Enforcement agency, which has broadened its dragnet of deportable immigrants under Trump. Last week, Sen. Kirsten Gillibrand, a likely Democratic 2020 candidate, became the first sitting senator to endorse the idea, which was also a centerpiece of Alexandria Ocasio-Cortez’s upset campaign against Rep. Joe Crowley last month.</w:t>
      </w:r>
    </w:p>
    <w:p w14:paraId="5EA7ECA5" w14:textId="77777777" w:rsidR="00556207" w:rsidRDefault="00556207" w:rsidP="00556207"/>
    <w:p w14:paraId="6B2E59E5" w14:textId="0DEB88F3" w:rsidR="00556207" w:rsidRDefault="00556207" w:rsidP="00556207">
      <w:pPr>
        <w:pStyle w:val="Heading4"/>
      </w:pPr>
      <w:r>
        <w:t>Turn</w:t>
      </w:r>
      <w:r w:rsidR="00BA55E6">
        <w:t xml:space="preserve"> –</w:t>
      </w:r>
      <w:r>
        <w:t xml:space="preserve"> the majority of America wants to keep immigration levels the same or increase them</w:t>
      </w:r>
      <w:r w:rsidR="00BA55E6">
        <w:t xml:space="preserve"> –</w:t>
      </w:r>
      <w:r>
        <w:t xml:space="preserve"> the plan would increase Trump</w:t>
      </w:r>
      <w:r w:rsidR="006E25E9">
        <w:t>’</w:t>
      </w:r>
      <w:r>
        <w:t>s support</w:t>
      </w:r>
    </w:p>
    <w:p w14:paraId="6C3B8BDE" w14:textId="77777777" w:rsidR="00556207" w:rsidRPr="0035040E" w:rsidRDefault="00556207" w:rsidP="00556207">
      <w:pPr>
        <w:rPr>
          <w:rStyle w:val="Style13ptBold"/>
        </w:rPr>
      </w:pPr>
      <w:r w:rsidRPr="0035040E">
        <w:rPr>
          <w:rStyle w:val="Style13ptBold"/>
        </w:rPr>
        <w:t>Sargent, Washington Post political reporter</w:t>
      </w:r>
      <w:r>
        <w:rPr>
          <w:rStyle w:val="Style13ptBold"/>
        </w:rPr>
        <w:t>,</w:t>
      </w:r>
      <w:r w:rsidRPr="0035040E">
        <w:rPr>
          <w:rStyle w:val="Style13ptBold"/>
        </w:rPr>
        <w:t xml:space="preserve"> 18</w:t>
      </w:r>
    </w:p>
    <w:p w14:paraId="4371B038" w14:textId="77777777" w:rsidR="00556207" w:rsidRDefault="00556207" w:rsidP="00556207">
      <w:r>
        <w:t>[Greg Sargent, 7-3-18, Washington Post, "This new study suggests Trump’s racism might actually hurt him" https://www.washingtonpost.com/blogs/plum-line/wp/2018/07/03/this-new-study-suggests-trumps-racism-might-actually-hurt-him// accessed: 7-9-2018//quan]</w:t>
      </w:r>
    </w:p>
    <w:p w14:paraId="7B8235D2" w14:textId="77777777" w:rsidR="00556207" w:rsidRDefault="00556207" w:rsidP="00191A67"/>
    <w:p w14:paraId="4D57C58E" w14:textId="77777777" w:rsidR="00556207" w:rsidRDefault="00556207" w:rsidP="00556207">
      <w:r w:rsidRPr="007143EB">
        <w:rPr>
          <w:rStyle w:val="StyleUnderline"/>
        </w:rPr>
        <w:t>One of the worst mental habits we see among pundits these days is to overexaggerate the role that Donald Trump’s harsh anti-immigration agenda played in his 2016 victory</w:t>
      </w:r>
      <w:r>
        <w:t>. This isn’t just about the past; it also confuses analysis of the present, leading pundits to baselessly presume in advance that President Trump’s immigration attacks will prove fearsomely potent in November’s midterms.</w:t>
      </w:r>
    </w:p>
    <w:p w14:paraId="3B42B3A0" w14:textId="77777777" w:rsidR="00556207" w:rsidRDefault="00556207" w:rsidP="00556207">
      <w:r w:rsidRPr="007143EB">
        <w:rPr>
          <w:rStyle w:val="StyleUnderline"/>
        </w:rPr>
        <w:t>A new analysis by two political scientists offers important new data that sheds light on this debate. It suggests Trump’s immigration agenda might have been of negligible importance in his 2016 win,</w:t>
      </w:r>
      <w:r>
        <w:t xml:space="preserve"> and that Hillary Clinton may have benefited more from the immigration debate than Trump did (that is, despite her electoral-college loss, it actually expanded her popular-vote total).</w:t>
      </w:r>
    </w:p>
    <w:p w14:paraId="08F1CF34" w14:textId="77777777" w:rsidR="00556207" w:rsidRPr="007143EB" w:rsidRDefault="00556207" w:rsidP="00556207">
      <w:pPr>
        <w:rPr>
          <w:rStyle w:val="StyleUnderline"/>
        </w:rPr>
      </w:pPr>
      <w:r w:rsidRPr="007143EB">
        <w:rPr>
          <w:rStyle w:val="StyleUnderline"/>
        </w:rPr>
        <w:t>With Trump tweeting another round of attacks on Democrats over immigration this morning, this new data suggests — as the two political scientists conclude — that the Trumpified immigration debate might actually hurt the president and Republicans more than it does Democrats right now.</w:t>
      </w:r>
    </w:p>
    <w:p w14:paraId="3FA6BBB5" w14:textId="77777777" w:rsidR="00556207" w:rsidRPr="009C14F9" w:rsidRDefault="00556207" w:rsidP="00556207">
      <w:pPr>
        <w:rPr>
          <w:b/>
          <w:u w:val="single"/>
        </w:rPr>
      </w:pPr>
      <w:r>
        <w:t xml:space="preserve">The </w:t>
      </w:r>
      <w:r w:rsidRPr="007143EB">
        <w:rPr>
          <w:rStyle w:val="StyleUnderline"/>
        </w:rPr>
        <w:t>new analysis by Howard Lavine and Wendy Rahn of the University of Minnesota looked at 2016 national polling data from the American National Election Studies. They broke down white Americans into three groups: 44 percent of whites are “anti-immigration” and want lower immigration levels; 40 percent of whites are immigration moderates who want to keep levels the same; and 16 percent of whites are “pro-immigration” and want immigration increased.</w:t>
      </w:r>
    </w:p>
    <w:p w14:paraId="7A7BE2F8" w14:textId="77777777" w:rsidR="00556207" w:rsidRDefault="00556207" w:rsidP="00556207">
      <w:r w:rsidRPr="007143EB">
        <w:rPr>
          <w:rStyle w:val="StyleUnderline"/>
        </w:rPr>
        <w:t>That means a minority of whites want reduced immigration</w:t>
      </w:r>
      <w:r>
        <w:t xml:space="preserve"> (as Trump does), </w:t>
      </w:r>
      <w:r w:rsidRPr="007143EB">
        <w:rPr>
          <w:rStyle w:val="StyleUnderline"/>
        </w:rPr>
        <w:t>while a 56 percent majority of whites are not anti-immigration, with most wanting to keep current levels</w:t>
      </w:r>
      <w:r>
        <w:t>. The key finding here is that Trump only marginally improved over previous Republican presidential candidates among anti-immigration whites, gaining eight percentage points among them over Mitt Romney. By contrast, Clinton improved over Barack Obama’s performance by seven points among moderates but also by a huge margin among pro-immigration whites. Together, those last two blocks of whites are larger than the anti-immigration block.</w:t>
      </w:r>
    </w:p>
    <w:p w14:paraId="7DBF4A96" w14:textId="77777777" w:rsidR="00191A67" w:rsidRDefault="00191A67" w:rsidP="00556207"/>
    <w:p w14:paraId="2E9D5E7F" w14:textId="77777777" w:rsidR="007551BB" w:rsidRDefault="007551BB" w:rsidP="007551BB">
      <w:pPr>
        <w:pStyle w:val="Heading3"/>
      </w:pPr>
      <w:bookmarkStart w:id="58" w:name="_Toc519349734"/>
      <w:r>
        <w:t>Link Turn</w:t>
      </w:r>
      <w:r w:rsidR="00E954D6">
        <w:t xml:space="preserve"> – </w:t>
      </w:r>
      <w:r>
        <w:t>DACA Popular</w:t>
      </w:r>
      <w:bookmarkEnd w:id="58"/>
    </w:p>
    <w:p w14:paraId="663EE74E" w14:textId="77777777" w:rsidR="00191A67" w:rsidRPr="00191A67" w:rsidRDefault="00191A67" w:rsidP="00191A67"/>
    <w:p w14:paraId="163C8BE2" w14:textId="132E860D" w:rsidR="007551BB" w:rsidRDefault="007551BB" w:rsidP="007551BB">
      <w:pPr>
        <w:pStyle w:val="Heading4"/>
      </w:pPr>
      <w:r>
        <w:t>DACA protections overwhelming</w:t>
      </w:r>
      <w:r w:rsidR="006E25E9">
        <w:t>ly</w:t>
      </w:r>
      <w:r>
        <w:t xml:space="preserve"> popular</w:t>
      </w:r>
    </w:p>
    <w:p w14:paraId="2BCF09D6" w14:textId="77777777" w:rsidR="007551BB" w:rsidRPr="00A114B6" w:rsidRDefault="007551BB" w:rsidP="007551BB">
      <w:pPr>
        <w:rPr>
          <w:rStyle w:val="Style13ptBold"/>
        </w:rPr>
      </w:pPr>
      <w:r w:rsidRPr="00A114B6">
        <w:rPr>
          <w:rStyle w:val="Style13ptBold"/>
        </w:rPr>
        <w:t>Mehta, FiveThirtyEight database journalist, 6-19-18</w:t>
      </w:r>
    </w:p>
    <w:p w14:paraId="40B91B14" w14:textId="77777777" w:rsidR="007551BB" w:rsidRDefault="007551BB" w:rsidP="007551BB">
      <w:r>
        <w:t xml:space="preserve">[Dhrumil, 6-19-18, FiveThirtyEight, “Separating Families At The Border Is Really Unpopular”, </w:t>
      </w:r>
      <w:hyperlink r:id="rId98" w:history="1">
        <w:r w:rsidRPr="00495E91">
          <w:rPr>
            <w:rStyle w:val="Hyperlink"/>
          </w:rPr>
          <w:t>https://fivethirtyeight.com/features/separating-families-at-the-border-is-really-unpopular/</w:t>
        </w:r>
      </w:hyperlink>
      <w:r>
        <w:t>, accessed 7-7-18, AFB]</w:t>
      </w:r>
    </w:p>
    <w:p w14:paraId="18509AEC" w14:textId="77777777" w:rsidR="007551BB" w:rsidRDefault="007551BB" w:rsidP="007551BB"/>
    <w:p w14:paraId="6753FC3D" w14:textId="77777777" w:rsidR="007551BB" w:rsidRDefault="007551BB" w:rsidP="007551BB">
      <w:r>
        <w:t xml:space="preserve">And overall, </w:t>
      </w:r>
      <w:r w:rsidRPr="00BE14B1">
        <w:rPr>
          <w:rStyle w:val="StyleUnderline"/>
        </w:rPr>
        <w:t>compared to polling on other immigration-related policies, support for separating families is quite low.</w:t>
      </w:r>
      <w:r>
        <w:t xml:space="preserve"> Of course, </w:t>
      </w:r>
      <w:r w:rsidRPr="00BE14B1">
        <w:rPr>
          <w:rStyle w:val="StyleUnderline"/>
        </w:rPr>
        <w:t>there are popular immigration proposals; policies aimed at protecting people from deportation if they were brought to the U.S. illegally as children, for example, are supported by upwards of 80 percent of Americans. But separating families polls even worse than the most partisan immigration policies. Erecting a border wall, for instance, although it’s a deeply partisan proposal, has regularly been found to have between 35 and 40 percent support among the public as a whole, including in surveys by some of these same pollsters.</w:t>
      </w:r>
      <w:r>
        <w:t xml:space="preserve"> Proposals such as cutting funds to “sanctuary cities” and forcing them to comply with federal anti-immigration efforts have also polled at over 40 percent support.</w:t>
      </w:r>
    </w:p>
    <w:p w14:paraId="1C00AC52" w14:textId="77777777" w:rsidR="007551BB" w:rsidRDefault="007551BB" w:rsidP="007551BB">
      <w:pPr>
        <w:rPr>
          <w:rStyle w:val="StyleUnderline"/>
        </w:rPr>
      </w:pPr>
      <w:r w:rsidRPr="0081046A">
        <w:rPr>
          <w:rStyle w:val="StyleUnderline"/>
        </w:rPr>
        <w:t>It is no surprise then, that the administration is looking to distance itself from the issue</w:t>
      </w:r>
      <w:r>
        <w:t xml:space="preserve">. </w:t>
      </w:r>
      <w:r w:rsidRPr="008A3E82">
        <w:rPr>
          <w:rStyle w:val="StyleUnderline"/>
        </w:rPr>
        <w:t>The separations</w:t>
      </w:r>
      <w:r>
        <w:t xml:space="preserve">, which became much more common after a “zero-tolerance” policy was announced by the Justice Department in April, </w:t>
      </w:r>
      <w:r w:rsidRPr="008A3E82">
        <w:rPr>
          <w:rStyle w:val="StyleUnderline"/>
        </w:rPr>
        <w:t>were intended to deter families from attempting to cross the border, according to previous statements from White House chief of staff John Kelly, who was previously the secretary of Homeland Security</w:t>
      </w:r>
      <w:r>
        <w:t xml:space="preserve">; government documents obtained by CNN reflect the same sentiment. </w:t>
      </w:r>
      <w:r w:rsidRPr="008A3E82">
        <w:rPr>
          <w:rStyle w:val="StyleUnderline"/>
        </w:rPr>
        <w:t>On Monday however, Kelly’s successor at Homeland Security</w:t>
      </w:r>
      <w:r>
        <w:t xml:space="preserve">, Kirstjen </w:t>
      </w:r>
      <w:r w:rsidRPr="008A3E82">
        <w:rPr>
          <w:rStyle w:val="StyleUnderline"/>
        </w:rPr>
        <w:t>Nielsen, reframed the policy as merely a side effect of enforcing existing laws passed by Congress</w:t>
      </w:r>
      <w:r>
        <w:t xml:space="preserve">. According to the CBS News poll, among those who found the policy acceptable, 61 percent were more inclined to believe that separation was just an unfortunate consequence of the legal process rather than a measure needed to deter others. </w:t>
      </w:r>
      <w:r w:rsidRPr="008A3E82">
        <w:rPr>
          <w:rStyle w:val="StyleUnderline"/>
        </w:rPr>
        <w:t>Trump has also tried redirecting criticism to Congress, insisting that he hates seeing children being taken away from their parents as he blamed Democrats — who do not control either legislative chamber — for not changing the laws.</w:t>
      </w:r>
    </w:p>
    <w:p w14:paraId="60DF7870" w14:textId="77777777" w:rsidR="00191A67" w:rsidRDefault="00191A67" w:rsidP="007551BB">
      <w:pPr>
        <w:rPr>
          <w:rStyle w:val="StyleUnderline"/>
        </w:rPr>
      </w:pPr>
    </w:p>
    <w:p w14:paraId="781C58CB" w14:textId="77777777" w:rsidR="007551BB" w:rsidRDefault="00BE58A7" w:rsidP="00BE58A7">
      <w:pPr>
        <w:pStyle w:val="Heading3"/>
      </w:pPr>
      <w:bookmarkStart w:id="59" w:name="_Toc519349735"/>
      <w:r>
        <w:t>States CP Links to the Net Benefit – Sanctuary Cities</w:t>
      </w:r>
      <w:bookmarkEnd w:id="59"/>
    </w:p>
    <w:p w14:paraId="72876A77" w14:textId="77777777" w:rsidR="00191A67" w:rsidRPr="00191A67" w:rsidRDefault="00191A67" w:rsidP="00191A67"/>
    <w:p w14:paraId="500C47D9" w14:textId="77777777" w:rsidR="00BE58A7" w:rsidRDefault="00BE58A7" w:rsidP="00191A67">
      <w:pPr>
        <w:pStyle w:val="Heading4"/>
      </w:pPr>
      <w:r>
        <w:t>The CP will be spun as sanctuary cities, which is heavily unpopular among the ba</w:t>
      </w:r>
      <w:r w:rsidR="00191A67">
        <w:t>se</w:t>
      </w:r>
    </w:p>
    <w:p w14:paraId="022D29FA" w14:textId="77777777" w:rsidR="00BE58A7" w:rsidRPr="00191A67" w:rsidRDefault="00BE58A7" w:rsidP="00BE58A7">
      <w:pPr>
        <w:rPr>
          <w:rStyle w:val="Style13ptBold"/>
        </w:rPr>
      </w:pPr>
      <w:r w:rsidRPr="00191A67">
        <w:rPr>
          <w:rStyle w:val="Style13ptBold"/>
        </w:rPr>
        <w:t>Siders, senior reporter, Politico, 18</w:t>
      </w:r>
    </w:p>
    <w:p w14:paraId="19AFFCA4" w14:textId="77777777" w:rsidR="00BE58A7" w:rsidRDefault="00BE58A7" w:rsidP="00BE58A7">
      <w:r>
        <w:t xml:space="preserve">[David, 04/03/2018, </w:t>
      </w:r>
      <w:r>
        <w:rPr>
          <w:i/>
        </w:rPr>
        <w:t>Politico</w:t>
      </w:r>
      <w:r>
        <w:t xml:space="preserve">, “Trump stokes GOP base with ‘sanctuary state’ attacks,” </w:t>
      </w:r>
      <w:hyperlink r:id="rId99" w:history="1">
        <w:r w:rsidRPr="004E1602">
          <w:rPr>
            <w:rStyle w:val="Hyperlink"/>
          </w:rPr>
          <w:t>https://www.politico.com/story/2018/04/03/trump-california-sanctuary-republicans-498894</w:t>
        </w:r>
      </w:hyperlink>
      <w:r>
        <w:t>, accessed 07/12/2018, AMS]</w:t>
      </w:r>
    </w:p>
    <w:p w14:paraId="0F7BE87D" w14:textId="77777777" w:rsidR="00191A67" w:rsidRPr="00E6452E" w:rsidRDefault="00191A67" w:rsidP="00BE58A7"/>
    <w:p w14:paraId="1F92C3C7" w14:textId="77777777" w:rsidR="00BE58A7" w:rsidRPr="00E6452E" w:rsidRDefault="00BE58A7" w:rsidP="00BE58A7">
      <w:pPr>
        <w:rPr>
          <w:rStyle w:val="StyleUnderline"/>
        </w:rPr>
      </w:pPr>
      <w:r w:rsidRPr="00E6452E">
        <w:t xml:space="preserve">LOS ANGELES — </w:t>
      </w:r>
      <w:r w:rsidRPr="00E6452E">
        <w:rPr>
          <w:rStyle w:val="StyleUnderline"/>
        </w:rPr>
        <w:t>Republicans are seizing on Donald Trump’s strident criticism of California’s so-called sanctuary-state laws, betting that a growing backlash to the new policies will rally the party’s moribund base.</w:t>
      </w:r>
    </w:p>
    <w:p w14:paraId="5C6D5DE4" w14:textId="77777777" w:rsidR="00BE58A7" w:rsidRPr="00E6452E" w:rsidRDefault="00BE58A7" w:rsidP="00BE58A7">
      <w:r w:rsidRPr="00E6452E">
        <w:t xml:space="preserve">The laws, which restrict police cooperation with federal immigration authorities, passed last fall. But </w:t>
      </w:r>
      <w:r w:rsidRPr="00E6452E">
        <w:rPr>
          <w:rStyle w:val="StyleUnderline"/>
        </w:rPr>
        <w:t>the issue took on new life last month when the Trump administration filed a lawsuit charging that the state laws obstruct federal immigration enforcement and threaten public safety</w:t>
      </w:r>
      <w:r w:rsidRPr="00E6452E">
        <w:t>.</w:t>
      </w:r>
    </w:p>
    <w:p w14:paraId="6AB7E14C" w14:textId="77777777" w:rsidR="00BE58A7" w:rsidRPr="00E6452E" w:rsidRDefault="00BE58A7" w:rsidP="00BE58A7">
      <w:r w:rsidRPr="00E6452E">
        <w:t>The president escalated the feud last week when he tweeted his “solidarity” with Orange County after the all-Republican county board of supervisors voted to join the administration’s lawsuit. On Tuesday, Trump singled out Orange County once again </w:t>
      </w:r>
      <w:hyperlink r:id="rId100" w:tgtFrame="_blank" w:history="1">
        <w:r w:rsidRPr="00E6452E">
          <w:rPr>
            <w:rStyle w:val="Hyperlink"/>
          </w:rPr>
          <w:t>in remarks he made</w:t>
        </w:r>
      </w:hyperlink>
      <w:r w:rsidRPr="00E6452E">
        <w:t> before a White House working lunch with leaders of the Baltic states.</w:t>
      </w:r>
    </w:p>
    <w:p w14:paraId="2B4B08E9" w14:textId="77777777" w:rsidR="00BE58A7" w:rsidRPr="00E6452E" w:rsidRDefault="00BE58A7" w:rsidP="00BE58A7">
      <w:pPr>
        <w:rPr>
          <w:rStyle w:val="StyleUnderline"/>
        </w:rPr>
      </w:pPr>
      <w:r w:rsidRPr="00E6452E">
        <w:t>“</w:t>
      </w:r>
      <w:r w:rsidRPr="00E6452E">
        <w:rPr>
          <w:rStyle w:val="StyleUnderline"/>
        </w:rPr>
        <w:t>This issue drives intense passion from many people in the district</w:t>
      </w:r>
      <w:r w:rsidRPr="00E6452E">
        <w:t>,” said John Thomas, a strategist for Shawn Nelson, a county supervisor who is already running digital ads on the issue in the race to succeed retiring GOP Rep. Ed Royce. “</w:t>
      </w:r>
      <w:r w:rsidRPr="00E6452E">
        <w:rPr>
          <w:rStyle w:val="StyleUnderline"/>
        </w:rPr>
        <w:t>As this issue grows in prominence, we feel strongly that our voters will show up at the polls to make sure that their public safety comes first.”</w:t>
      </w:r>
    </w:p>
    <w:p w14:paraId="78A1A67C" w14:textId="77777777" w:rsidR="00BE58A7" w:rsidRPr="00E6452E" w:rsidRDefault="00BE58A7" w:rsidP="00BE58A7">
      <w:r w:rsidRPr="00E6452E">
        <w:t>The ads — a likely precursor to paid advertising in one of the nation’s most competitive House contests — come as Republicans throughout California sprint to capitalize on grass-roots anger against the law.</w:t>
      </w:r>
    </w:p>
    <w:p w14:paraId="6C7CED10" w14:textId="77777777" w:rsidR="00BE58A7" w:rsidRPr="00E6452E" w:rsidRDefault="00BE58A7" w:rsidP="00BE58A7">
      <w:r w:rsidRPr="00E6452E">
        <w:t>Nowhere is the fallout more consequential than here in Southern California, home to a collection of close congressional races that are critical to Democratic efforts nationally to retake the House.</w:t>
      </w:r>
    </w:p>
    <w:p w14:paraId="0F9F6F22" w14:textId="77777777" w:rsidR="00BE58A7" w:rsidRPr="00E6452E" w:rsidRDefault="00BE58A7" w:rsidP="00BE58A7">
      <w:r w:rsidRPr="00E6452E">
        <w:t>For Republicans in populous Orange County, the controversy has come as a shot in the arm. It’s a reminder of the conservative strains still running through a one-time GOP stronghold that has gradually shifted leftward and in 2016 backed a Democrat for president for the first time in 80 years.</w:t>
      </w:r>
    </w:p>
    <w:p w14:paraId="7277299D" w14:textId="77777777" w:rsidR="00BE58A7" w:rsidRPr="00E6452E" w:rsidRDefault="00BE58A7" w:rsidP="00BE58A7">
      <w:r w:rsidRPr="00E6452E">
        <w:t>Dave Gilliard, a strategist for several Republicans running in contested California races, said that after polling on sanctuary laws in Orange County and Central Valley districts, he advised his clients to campaign on the issue.</w:t>
      </w:r>
    </w:p>
    <w:p w14:paraId="60846A10" w14:textId="77777777" w:rsidR="00BE58A7" w:rsidRPr="00E6452E" w:rsidRDefault="00BE58A7" w:rsidP="00BE58A7">
      <w:pPr>
        <w:rPr>
          <w:rStyle w:val="StyleUnderline"/>
        </w:rPr>
      </w:pPr>
      <w:r w:rsidRPr="00E6452E">
        <w:t>“</w:t>
      </w:r>
      <w:r w:rsidRPr="00E6452E">
        <w:rPr>
          <w:rStyle w:val="StyleUnderline"/>
        </w:rPr>
        <w:t>It’s a little different than</w:t>
      </w:r>
      <w:r w:rsidRPr="00E6452E">
        <w:t xml:space="preserve">, say, </w:t>
      </w:r>
      <w:r w:rsidRPr="00E6452E">
        <w:rPr>
          <w:rStyle w:val="StyleUnderline"/>
        </w:rPr>
        <w:t>talking about DACA</w:t>
      </w:r>
      <w:r w:rsidRPr="00E6452E">
        <w:t xml:space="preserve"> [protections for young undocumented immigrants], </w:t>
      </w:r>
      <w:r w:rsidRPr="00E6452E">
        <w:rPr>
          <w:rStyle w:val="StyleUnderline"/>
        </w:rPr>
        <w:t>for instance … where there’s a strong strain of sympathy for the kids that are here and are kind of left in limbo about where their home should be</w:t>
      </w:r>
      <w:r w:rsidRPr="00E6452E">
        <w:t>,” said Gilliard, a strategist for Reps. Jeff Denham and Mimi Walters as well as two other Republican candidates in Southern California House races. “</w:t>
      </w:r>
      <w:r w:rsidRPr="00E6452E">
        <w:rPr>
          <w:rStyle w:val="StyleUnderline"/>
        </w:rPr>
        <w:t>Sanctuary state</w:t>
      </w:r>
      <w:r w:rsidRPr="00E6452E">
        <w:t xml:space="preserve">, that </w:t>
      </w:r>
      <w:r w:rsidRPr="00E6452E">
        <w:rPr>
          <w:rStyle w:val="StyleUnderline"/>
        </w:rPr>
        <w:t>is strongly opposed by a cross-section of voters.”</w:t>
      </w:r>
    </w:p>
    <w:p w14:paraId="52E5D5BB" w14:textId="77777777" w:rsidR="00BE58A7" w:rsidRPr="00E6452E" w:rsidRDefault="00BE58A7" w:rsidP="00BE58A7">
      <w:r w:rsidRPr="00E6452E">
        <w:t>He added, “</w:t>
      </w:r>
      <w:r w:rsidRPr="00E6452E">
        <w:rPr>
          <w:rStyle w:val="StyleUnderline"/>
        </w:rPr>
        <w:t>It’s definitely a hot button issue right now. … It’s a safe issue for Republicans to campaign on</w:t>
      </w:r>
      <w:r w:rsidRPr="00E6452E">
        <w:t>, and I think they are going to talk about it. It’s a good way to distinguish yourself from the rest of the field.”</w:t>
      </w:r>
    </w:p>
    <w:p w14:paraId="564552AE" w14:textId="77777777" w:rsidR="00BE58A7" w:rsidRPr="00E6452E" w:rsidRDefault="00BE58A7" w:rsidP="00BE58A7">
      <w:r w:rsidRPr="00E6452E">
        <w:t>Thomas said he expects Nelson to make sanctuary laws a “critical piece” of his paid advertising campaign.</w:t>
      </w:r>
    </w:p>
    <w:p w14:paraId="3C81BEB1" w14:textId="77777777" w:rsidR="00BE58A7" w:rsidRPr="00E6452E" w:rsidRDefault="00BE58A7" w:rsidP="00BE58A7">
      <w:r w:rsidRPr="00E6452E">
        <w:t>“</w:t>
      </w:r>
      <w:r w:rsidRPr="00E6452E">
        <w:rPr>
          <w:rStyle w:val="StyleUnderline"/>
        </w:rPr>
        <w:t>This issue drives intense passion from many people in the district,” he said. “As this issue grows in prominence, we feel strongly that our voters will show up at the polls to make sure that their public safety comes first.”</w:t>
      </w:r>
    </w:p>
    <w:p w14:paraId="587D7234" w14:textId="77777777" w:rsidR="00BE58A7" w:rsidRPr="00E6452E" w:rsidRDefault="00BE58A7" w:rsidP="00BE58A7">
      <w:r w:rsidRPr="00E6452E">
        <w:t>Before the county supervisors voted to join the Trump administration’s lawsuit, embattled GOP Rep. Dana Rohrabacher publicly lobbied the board on the issue.</w:t>
      </w:r>
    </w:p>
    <w:p w14:paraId="5F930FED" w14:textId="77777777" w:rsidR="00BE58A7" w:rsidRPr="00E6452E" w:rsidRDefault="00BE58A7" w:rsidP="00BE58A7">
      <w:r w:rsidRPr="00E6452E">
        <w:t>Addressing supervisors at their meeting last week, he said, “By making this a sanctuary city and a sanctuary state, we are doing nothing more than attracting millions of more people to come to this country and to consume the very wealth” that residents need. He said “this flow of illegals” has been a drain on education, health care and housing resources.</w:t>
      </w:r>
    </w:p>
    <w:p w14:paraId="27D6EB8A" w14:textId="77777777" w:rsidR="00BE58A7" w:rsidRPr="00E6452E" w:rsidRDefault="00BE58A7" w:rsidP="00BE58A7">
      <w:r w:rsidRPr="00E6452E">
        <w:t>The two Republicans running long-shot bids for governor have also focused attention on the controversy, with Assemblyman Travis Allen putting even more emphasis on immigration in his campaign.</w:t>
      </w:r>
    </w:p>
    <w:p w14:paraId="7B16CAF2" w14:textId="77777777" w:rsidR="00BE58A7" w:rsidRPr="00E6452E" w:rsidRDefault="00BE58A7" w:rsidP="00BE58A7">
      <w:r w:rsidRPr="00E6452E">
        <w:t>At a recent POLITICO forum in San Francisco, he repeatedly turned to the issue, saying, “In my first 100 days in office, I’ve already vowed to reverse the illegal sanctuary state. I will call a special election and bring it directly before the people of California. ... They can vote out this illegal, unconstitutional and dangerous law.”</w:t>
      </w:r>
    </w:p>
    <w:p w14:paraId="3474A07F" w14:textId="77777777" w:rsidR="00BE58A7" w:rsidRPr="00E6452E" w:rsidRDefault="00BE58A7" w:rsidP="00BE58A7">
      <w:r w:rsidRPr="00E6452E">
        <w:t>While Republicans detect an opening on immigration in the Southern California suburbs, the party is running starkly against public opinion statewide. According to a Public Policy Institute of California poll in March, 61 percent of California adults favor state and local governments taking their own actions to protect the rights of undocumented immigrants.</w:t>
      </w:r>
    </w:p>
    <w:p w14:paraId="793E0844" w14:textId="77777777" w:rsidR="00BE58A7" w:rsidRPr="00E6452E" w:rsidRDefault="00BE58A7" w:rsidP="00BE58A7">
      <w:r w:rsidRPr="00E6452E">
        <w:t>“Look, I think that this is a losing issue for Republicans, simply because they’re out of the mainstream when it comes to immigration issues,” said Dave Jacobson, a Democratic strategist working in several Southern California congressional races. “And any Republican who glues themselves to Donald Trump on immigration policy is going to be painted by the Trump brand with independent swing voters that are going to determine the vast majority of these House seats.”</w:t>
      </w:r>
    </w:p>
    <w:p w14:paraId="5BD01AA1" w14:textId="77777777" w:rsidR="000362B4" w:rsidRDefault="00BE58A7" w:rsidP="00BE58A7">
      <w:pPr>
        <w:rPr>
          <w:rStyle w:val="StyleUnderline"/>
        </w:rPr>
      </w:pPr>
      <w:r w:rsidRPr="00E6452E">
        <w:t xml:space="preserve">Yet </w:t>
      </w:r>
      <w:r w:rsidRPr="00E6452E">
        <w:rPr>
          <w:rStyle w:val="StyleUnderline"/>
        </w:rPr>
        <w:t>among Republicans, opposition to sanctuary policies remains solid, with 81 percent of Republicans statewide supporting the Trump administration’s crackdown on undocumented immigrants, according to the poll.</w:t>
      </w:r>
    </w:p>
    <w:p w14:paraId="599A6B21" w14:textId="77777777" w:rsidR="000362B4" w:rsidRDefault="000362B4" w:rsidP="00BE58A7">
      <w:pPr>
        <w:rPr>
          <w:rStyle w:val="StyleUnderline"/>
        </w:rPr>
      </w:pPr>
    </w:p>
    <w:p w14:paraId="140CA642" w14:textId="54D91F38" w:rsidR="000362B4" w:rsidRDefault="00556207" w:rsidP="00556207">
      <w:pPr>
        <w:pStyle w:val="Heading2"/>
      </w:pPr>
      <w:bookmarkStart w:id="60" w:name="_Toc519349736"/>
      <w:r>
        <w:t>AT</w:t>
      </w:r>
      <w:r w:rsidR="00A20576">
        <w:t xml:space="preserve"> – </w:t>
      </w:r>
      <w:r>
        <w:t xml:space="preserve">Impact </w:t>
      </w:r>
      <w:r w:rsidR="009D2F1A">
        <w:t xml:space="preserve">– </w:t>
      </w:r>
      <w:r>
        <w:t xml:space="preserve"> Diversionary War</w:t>
      </w:r>
      <w:bookmarkEnd w:id="60"/>
    </w:p>
    <w:p w14:paraId="44530094" w14:textId="77777777" w:rsidR="005D1FA7" w:rsidRPr="005D1FA7" w:rsidRDefault="005D1FA7" w:rsidP="005D1FA7"/>
    <w:p w14:paraId="3F49F5FF" w14:textId="77777777" w:rsidR="00BA55E6" w:rsidRDefault="00BA55E6" w:rsidP="00BA55E6">
      <w:pPr>
        <w:pStyle w:val="Heading3"/>
      </w:pPr>
      <w:bookmarkStart w:id="61" w:name="_Toc519349737"/>
      <w:r>
        <w:t>Lashout Inevitable – Constitutional Crises</w:t>
      </w:r>
      <w:bookmarkEnd w:id="61"/>
    </w:p>
    <w:p w14:paraId="136F1560" w14:textId="77777777" w:rsidR="00BA55E6" w:rsidRPr="00306861" w:rsidRDefault="00BA55E6" w:rsidP="00BA55E6"/>
    <w:p w14:paraId="2793C045" w14:textId="77777777" w:rsidR="00BA55E6" w:rsidRDefault="00BA55E6" w:rsidP="00BA55E6">
      <w:pPr>
        <w:pStyle w:val="Heading4"/>
      </w:pPr>
      <w:r>
        <w:t>No impact uniqueness – Trump lashout is inevitable – constitutional crises</w:t>
      </w:r>
    </w:p>
    <w:p w14:paraId="6A43D9FA" w14:textId="77777777" w:rsidR="00BA55E6" w:rsidRDefault="00BA55E6" w:rsidP="00BA55E6">
      <w:pPr>
        <w:rPr>
          <w:rStyle w:val="Style13ptBold"/>
        </w:rPr>
      </w:pPr>
      <w:r w:rsidRPr="001C52A5">
        <w:rPr>
          <w:rStyle w:val="Style13ptBold"/>
        </w:rPr>
        <w:t>Boot, Council on Foreign Relations Jeane J. Kirkpatrick national security studies senior fellow, 17</w:t>
      </w:r>
    </w:p>
    <w:p w14:paraId="480E2D87" w14:textId="77777777" w:rsidR="00BA55E6" w:rsidRDefault="00BA55E6" w:rsidP="00BA55E6">
      <w:r w:rsidRPr="001C52A5">
        <w:t xml:space="preserve">[Max, December 19 2017, Foreign Policy, “Buckle Up for Year 2 of Trump”, </w:t>
      </w:r>
      <w:hyperlink r:id="rId101" w:history="1">
        <w:r w:rsidRPr="001C52A5">
          <w:rPr>
            <w:rStyle w:val="Hyperlink"/>
          </w:rPr>
          <w:t>https://foreignpolicy.com/2017/12/19/buckle-up-for-year-2-of-trump/</w:t>
        </w:r>
      </w:hyperlink>
      <w:r w:rsidRPr="001C52A5">
        <w:t>, accessed 7/8 dWRS]</w:t>
      </w:r>
    </w:p>
    <w:p w14:paraId="62F5687C" w14:textId="77777777" w:rsidR="00BA55E6" w:rsidRDefault="00BA55E6" w:rsidP="00BA55E6"/>
    <w:p w14:paraId="7BB65215" w14:textId="77777777" w:rsidR="00BA55E6" w:rsidRPr="00B11D75" w:rsidRDefault="00BA55E6" w:rsidP="00BA55E6">
      <w:pPr>
        <w:rPr>
          <w:rStyle w:val="StyleUnderline"/>
        </w:rPr>
      </w:pPr>
      <w:r w:rsidRPr="00B11D75">
        <w:rPr>
          <w:rStyle w:val="StyleUnderline"/>
        </w:rPr>
        <w:t>The final risk that I see in Year Two is the possibility of a constitutional crisis triggered by Trump either pardoning his aides or firing special counsel Robert Mueller. Trump and his fans are signaling that a crisis may be near with their hyperbolic attacks on Mueller.Trump and his fans are signaling that a crisis may be near with their hyperbolic attacks on Mueller. If you watch Fox News, as Trump does, you will be told that Mueller is leading a staff full of Democratic partisans who are eager to overturn the results of the last election and stage a “coup in America.” The latest accusation of misconduct against Mueller is that he obtained access to all of the emails that the Trump transition team sent via their .gov accounts. If you listen to Trump’s lawyers, this is a gross abuse of justice — but it’s just fine for the public to have access to all of Hillary Clinton’s emails or all of the texts sent by FBI agents who were critical of Trump. Consistency is not the hobgoblin of this White House.</w:t>
      </w:r>
    </w:p>
    <w:p w14:paraId="1C77E532" w14:textId="77777777" w:rsidR="00BA55E6" w:rsidRDefault="00BA55E6" w:rsidP="00BA55E6">
      <w:r w:rsidRPr="00B11D75">
        <w:rPr>
          <w:rStyle w:val="StyleUnderline"/>
        </w:rPr>
        <w:t>This is all, of course, cynical nonsense, but the fear is that this propaganda barrage is laying the groundwork for Trump to pardon his aides and try to fire Mueller — along, presumably, with Deputy Attorney General Rod Rosenstein, who oversees the Russia investigation. Trump hardly put such concerns to rest when he said on Dec. 15:</w:t>
      </w:r>
      <w:r>
        <w:t xml:space="preserve"> “I don’t want to talk about pardons with Michael Flynn yet, we’ll see what happens, let’s see. I can say this, when you look at what’s going on with the FBI and the Justice Department, people are very, very angry.” There are even rumors in Washington that Trump could act before the end of the year, although on Sunday he denied any such intention.</w:t>
      </w:r>
      <w:r>
        <w:br/>
      </w:r>
    </w:p>
    <w:p w14:paraId="3EA0627E" w14:textId="77777777" w:rsidR="00556207" w:rsidRDefault="00556207" w:rsidP="00556207">
      <w:pPr>
        <w:pStyle w:val="Heading3"/>
      </w:pPr>
      <w:bookmarkStart w:id="62" w:name="_Toc519349738"/>
      <w:r>
        <w:t>No Diversionary War</w:t>
      </w:r>
      <w:bookmarkEnd w:id="62"/>
    </w:p>
    <w:p w14:paraId="29EF3F83" w14:textId="77777777" w:rsidR="00E954D6" w:rsidRPr="00E954D6" w:rsidRDefault="00E954D6" w:rsidP="00E954D6"/>
    <w:p w14:paraId="5A643FDB" w14:textId="77777777" w:rsidR="00457F2F" w:rsidRDefault="00457F2F" w:rsidP="00457F2F">
      <w:pPr>
        <w:pStyle w:val="Heading4"/>
      </w:pPr>
      <w:r>
        <w:t>No diversionary war impact – Trump diverts attention using the media, scandals, and his policies instead</w:t>
      </w:r>
    </w:p>
    <w:p w14:paraId="52F2A866" w14:textId="77777777" w:rsidR="00457F2F" w:rsidRPr="008F5001" w:rsidRDefault="00457F2F" w:rsidP="00457F2F">
      <w:pPr>
        <w:rPr>
          <w:rStyle w:val="Style13ptBold"/>
        </w:rPr>
      </w:pPr>
      <w:r w:rsidRPr="008F5001">
        <w:rPr>
          <w:rStyle w:val="Style13ptBold"/>
        </w:rPr>
        <w:t>Bershidsky</w:t>
      </w:r>
      <w:r>
        <w:rPr>
          <w:rStyle w:val="Style13ptBold"/>
        </w:rPr>
        <w:t>,</w:t>
      </w:r>
      <w:r w:rsidRPr="008F5001">
        <w:rPr>
          <w:rStyle w:val="Style13ptBold"/>
        </w:rPr>
        <w:t xml:space="preserve"> Bloomberg European politics columnist</w:t>
      </w:r>
      <w:r>
        <w:rPr>
          <w:rStyle w:val="Style13ptBold"/>
        </w:rPr>
        <w:t>,</w:t>
      </w:r>
      <w:r w:rsidRPr="008F5001">
        <w:rPr>
          <w:rStyle w:val="Style13ptBold"/>
        </w:rPr>
        <w:t xml:space="preserve"> 17</w:t>
      </w:r>
    </w:p>
    <w:p w14:paraId="423323DA" w14:textId="77777777" w:rsidR="00457F2F" w:rsidRDefault="00457F2F" w:rsidP="00457F2F">
      <w:r>
        <w:t>[Leonid, 1-26-2017, Chicago Tribune, "Trump is a master of diversionary tactics" http://www.chicagotribune.com/news/opinion/commentary/ct-trump-diversion-tactics-media-20170126-story.html/ accessed: 7-10-2018//quan]</w:t>
      </w:r>
    </w:p>
    <w:p w14:paraId="3EF33105" w14:textId="77777777" w:rsidR="00457F2F" w:rsidRPr="004D52DB" w:rsidRDefault="00457F2F" w:rsidP="00457F2F"/>
    <w:p w14:paraId="12AC69F5" w14:textId="77777777" w:rsidR="00457F2F" w:rsidRDefault="00457F2F" w:rsidP="00457F2F">
      <w:r>
        <w:t xml:space="preserve">President Donald </w:t>
      </w:r>
      <w:r w:rsidRPr="008F5001">
        <w:rPr>
          <w:rStyle w:val="StyleUnderline"/>
        </w:rPr>
        <w:t>Trump’s executive activity has been frantic</w:t>
      </w:r>
      <w:r w:rsidRPr="008F5001">
        <w:t xml:space="preserve"> in the first days of his term.</w:t>
      </w:r>
      <w:r>
        <w:t xml:space="preserve"> </w:t>
      </w:r>
      <w:r w:rsidRPr="008F5001">
        <w:rPr>
          <w:rStyle w:val="StyleUnderline"/>
        </w:rPr>
        <w:t>He has moved to keep a number of the scary promises that were easier to dismiss as unfeasible during the campaign than to accept as actual policies in the real world</w:t>
      </w:r>
      <w:r>
        <w:t>. But the big stories he has generated have had nothing to do with these actions.</w:t>
      </w:r>
    </w:p>
    <w:p w14:paraId="7B698702" w14:textId="77777777" w:rsidR="00457F2F" w:rsidRDefault="00457F2F" w:rsidP="00457F2F">
      <w:r w:rsidRPr="008F5001">
        <w:rPr>
          <w:rStyle w:val="StyleUnderline"/>
        </w:rPr>
        <w:t>According to data</w:t>
      </w:r>
      <w:r>
        <w:t xml:space="preserve"> collected by BuzzSumo.com, </w:t>
      </w:r>
      <w:r w:rsidRPr="008F5001">
        <w:rPr>
          <w:rStyle w:val="StyleUnderline"/>
        </w:rPr>
        <w:t>the most widely shared CNN news story about Donald Trump since Jan. 21 was one about his press secretary, Sean Spicer, attacking the media</w:t>
      </w:r>
      <w:r>
        <w:t xml:space="preserve"> for its reporting on inauguration attendance. </w:t>
      </w:r>
      <w:r w:rsidRPr="008F5001">
        <w:rPr>
          <w:rStyle w:val="StyleUnderline"/>
        </w:rPr>
        <w:t>It was shared 169,700 times</w:t>
      </w:r>
      <w:r>
        <w:t xml:space="preserve"> on Facebook. </w:t>
      </w:r>
      <w:r w:rsidRPr="008F5001">
        <w:rPr>
          <w:rStyle w:val="StyleUnderline"/>
        </w:rPr>
        <w:t>A story on Trump’s executive order to start rolling back Obamacare clocked just 71,100 shares</w:t>
      </w:r>
      <w:r>
        <w:t xml:space="preserve">. On </w:t>
      </w:r>
      <w:r w:rsidRPr="008F5001">
        <w:t>The New York Times’ website, the most widely shared story debunked Spicer’s “alternative facts.” It showed up on Facebook 170,900 times</w:t>
      </w:r>
      <w:r>
        <w:t xml:space="preserve">. </w:t>
      </w:r>
      <w:r w:rsidRPr="008F5001">
        <w:rPr>
          <w:rStyle w:val="StyleUnderline"/>
        </w:rPr>
        <w:t>The New York Times piece about Trump’s executive order abandoning the Trans-Pacific Partnership got 44,600 shares</w:t>
      </w:r>
      <w:r>
        <w:t>.</w:t>
      </w:r>
    </w:p>
    <w:p w14:paraId="1A6D61F9" w14:textId="77777777" w:rsidR="00457F2F" w:rsidRDefault="00457F2F" w:rsidP="00457F2F">
      <w:r w:rsidRPr="008F5001">
        <w:rPr>
          <w:rStyle w:val="StyleUnderline"/>
        </w:rPr>
        <w:t>This is the result of a manipulation strategy described long ago by historian and cognitive scientist Noam Chomsky: “Keep the adult public attention diverted away from the real social issues, and captivated by matters of no real importance</w:t>
      </w:r>
      <w:r>
        <w:t>.” Leftists such as Chomsky argue that this is what capitalist elites do, but I know it as a common tactic of kleptocratic regimes such as Vladimir Putin’s in Russia.</w:t>
      </w:r>
    </w:p>
    <w:p w14:paraId="715445E0" w14:textId="77777777" w:rsidR="00457F2F" w:rsidRDefault="00457F2F" w:rsidP="00457F2F">
      <w:r w:rsidRPr="008F5001">
        <w:rPr>
          <w:rStyle w:val="StyleUnderline"/>
        </w:rPr>
        <w:t>There’s even a term for the tactic: “diversionary conflict.”</w:t>
      </w:r>
      <w:r>
        <w:t xml:space="preserve"> </w:t>
      </w:r>
      <w:r w:rsidRPr="008F5001">
        <w:rPr>
          <w:rStyle w:val="StyleUnderline"/>
        </w:rPr>
        <w:t xml:space="preserve">Faced with economic difficulties or other problems potentially threatening to its survival, the regime starts a war somewhere or sharpens domestic ethnic divisions. </w:t>
      </w:r>
      <w:r w:rsidRPr="008F5001">
        <w:t>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w:t>
      </w:r>
    </w:p>
    <w:p w14:paraId="490999F6" w14:textId="77777777" w:rsidR="00457F2F" w:rsidRDefault="00457F2F" w:rsidP="00457F2F">
      <w:r>
        <w:t>In neighboring Ukraine, every time a government finds itself in trouble and particularly unpopular, the matter of the country’s linguistic division surfaces, with various groups trying to promote or ban the Russian language. Former Ukraine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w:t>
      </w:r>
    </w:p>
    <w:p w14:paraId="10644850" w14:textId="77777777" w:rsidR="00457F2F" w:rsidRDefault="00457F2F" w:rsidP="00457F2F">
      <w:pPr>
        <w:rPr>
          <w:rStyle w:val="StyleUnderline"/>
        </w:rPr>
      </w:pPr>
      <w:r w:rsidRPr="008F5001">
        <w:rPr>
          <w:rStyle w:val="StyleUnderline"/>
        </w:rPr>
        <w:t>Trump doesn’t need to start wars: He and his team know how emotional many Americans are about him. He can choose what he wants to be hated for — preferably for something silly and unrelated to his actual priorities at the moment.</w:t>
      </w:r>
      <w:r>
        <w:t xml:space="preserve"> </w:t>
      </w:r>
      <w:r w:rsidRPr="008F5001">
        <w:rPr>
          <w:rStyle w:val="StyleUnderline"/>
        </w:rPr>
        <w:t>He used this to his advantage during the campaign: His alleged sexual misconduct took up so much media time and public attention than issues like his business history, his tax returns and his proposals.</w:t>
      </w:r>
    </w:p>
    <w:p w14:paraId="7236E5A6" w14:textId="77777777" w:rsidR="00457F2F" w:rsidRDefault="00457F2F" w:rsidP="00457F2F">
      <w:pPr>
        <w:rPr>
          <w:rStyle w:val="StyleUnderline"/>
        </w:rPr>
      </w:pPr>
    </w:p>
    <w:p w14:paraId="4B75BA9A" w14:textId="2CA11F87" w:rsidR="00851D82" w:rsidRPr="00851D82" w:rsidRDefault="00851D82" w:rsidP="00851D82">
      <w:pPr>
        <w:pStyle w:val="Heading4"/>
      </w:pPr>
      <w:r>
        <w:t xml:space="preserve">No risk of diversionary war – tweets, showmanship, Trump won’t do it, and if he does it will be against a nation which wouldn’t retaliate </w:t>
      </w:r>
    </w:p>
    <w:p w14:paraId="23DAD62B" w14:textId="77777777" w:rsidR="00556207" w:rsidRPr="00A16276" w:rsidRDefault="00556207" w:rsidP="00556207">
      <w:pPr>
        <w:rPr>
          <w:rStyle w:val="Style13ptBold"/>
        </w:rPr>
      </w:pPr>
      <w:r w:rsidRPr="00A16276">
        <w:rPr>
          <w:rStyle w:val="Style13ptBold"/>
        </w:rPr>
        <w:t xml:space="preserve">Tierney, Atlantic contributing editor and Swarthmore College political science </w:t>
      </w:r>
      <w:r>
        <w:rPr>
          <w:rStyle w:val="Style13ptBold"/>
        </w:rPr>
        <w:t>associate professor</w:t>
      </w:r>
      <w:r w:rsidRPr="00A16276">
        <w:rPr>
          <w:rStyle w:val="Style13ptBold"/>
        </w:rPr>
        <w:t>, 17</w:t>
      </w:r>
    </w:p>
    <w:p w14:paraId="1D56F9A7" w14:textId="77777777" w:rsidR="00556207" w:rsidRDefault="00556207" w:rsidP="00556207">
      <w:r>
        <w:t>[Dominic, June 15 2018, The Atlantic, “</w:t>
      </w:r>
      <w:r w:rsidRPr="00A16276">
        <w:t>The Risks of Foreign Policy as Political Distraction</w:t>
      </w:r>
      <w:r>
        <w:t xml:space="preserve">”, </w:t>
      </w:r>
      <w:hyperlink r:id="rId102" w:history="1">
        <w:r w:rsidRPr="00070DE4">
          <w:rPr>
            <w:rStyle w:val="Hyperlink"/>
          </w:rPr>
          <w:t>https://www.theatlantic.com/international/archive/2017/06/trump-diversionary-foreign-policy/530079/</w:t>
        </w:r>
      </w:hyperlink>
      <w:r>
        <w:t>, accessed 7/8 dWRS]</w:t>
      </w:r>
    </w:p>
    <w:p w14:paraId="2CB440D4" w14:textId="77777777" w:rsidR="00556207" w:rsidRDefault="00556207" w:rsidP="00556207">
      <w:pPr>
        <w:rPr>
          <w:rStyle w:val="StyleUnderline"/>
        </w:rPr>
      </w:pPr>
    </w:p>
    <w:p w14:paraId="1A27D198" w14:textId="77777777" w:rsidR="00556207" w:rsidRDefault="00556207" w:rsidP="00556207">
      <w:r w:rsidRPr="00A16276">
        <w:rPr>
          <w:rStyle w:val="StyleUnderline"/>
        </w:rPr>
        <w:t>What are the core elements of a diversionary foreign policy? First of all, diplomatic moves should be attention-grabbing, symbolic, and popular, particularly among the base. The smartest diversionary actions also have some substantive merit, precisely so the true agenda is harder to spot. After all, giddy minds shouldn’t know they’ve been busied</w:t>
      </w:r>
      <w:r>
        <w:t>.</w:t>
      </w:r>
    </w:p>
    <w:p w14:paraId="04A08020" w14:textId="77777777" w:rsidR="00556207" w:rsidRDefault="00556207" w:rsidP="00556207">
      <w:r>
        <w:t xml:space="preserve">Ultimately, </w:t>
      </w:r>
      <w:r w:rsidRPr="00E05982">
        <w:rPr>
          <w:rStyle w:val="StyleUnderline"/>
        </w:rPr>
        <w:t>it’s not what the foreign policy does that matters, but what people think it does: the myths it creates, the stories it weaves, the narratives it reinforces.</w:t>
      </w:r>
      <w:r>
        <w:t xml:space="preserve"> </w:t>
      </w:r>
      <w:r w:rsidRPr="00A16276">
        <w:rPr>
          <w:rStyle w:val="StyleUnderline"/>
        </w:rPr>
        <w:t>In Trump’s case, the tale is one of dark enemies and unscrupulous allies. His diplomacy seeks to establish a narrative of America First, a commitment to protect the U.S. homeland even if—or especially if—it irritates global elites</w:t>
      </w:r>
      <w:r>
        <w:t>.</w:t>
      </w:r>
    </w:p>
    <w:p w14:paraId="1C5FFF2E" w14:textId="77777777" w:rsidR="00556207" w:rsidRPr="00E05982" w:rsidRDefault="00556207" w:rsidP="00556207">
      <w:pPr>
        <w:rPr>
          <w:rStyle w:val="StyleUnderline"/>
        </w:rPr>
      </w:pPr>
      <w:r>
        <w:t xml:space="preserve">Seen through this lens, much of Trump’s behavior seems designed to distract, however clumsily. Just </w:t>
      </w:r>
      <w:r w:rsidRPr="00E05982">
        <w:rPr>
          <w:rStyle w:val="StyleUnderline"/>
        </w:rPr>
        <w:t>consider the diversionary tweets. The president has repeatedly picked fights for his own political benefit by, for example, criticizing London mayor Sadiq Khan and taking his words out of context to make him appear weak on terrorism. Trump may see Khan, a foreign Muslim, as an ideal foil given the embrace of anti-Muslim attitudes among some in the Republican party.</w:t>
      </w:r>
    </w:p>
    <w:p w14:paraId="29CD39FD" w14:textId="77777777" w:rsidR="00556207" w:rsidRPr="00E05982" w:rsidRDefault="00556207" w:rsidP="00556207">
      <w:pPr>
        <w:rPr>
          <w:rStyle w:val="StyleUnderline"/>
        </w:rPr>
      </w:pPr>
      <w:r>
        <w:t xml:space="preserve">And </w:t>
      </w:r>
      <w:r w:rsidRPr="00E05982">
        <w:rPr>
          <w:rStyle w:val="StyleUnderline"/>
        </w:rPr>
        <w:t>then there’s Trump’s diversionary staging. When he decided to withdraw America from the Paris climate deal, he could have given other nations maximum lead time to help them handle the fallout. Instead, he hyped up his forthcoming announcement, leading to frenzied debate about whether the United States would stay or go, as if his sole concern was to boost ratings on a reality television show.</w:t>
      </w:r>
    </w:p>
    <w:p w14:paraId="4136742E" w14:textId="77777777" w:rsidR="00556207" w:rsidRDefault="00556207" w:rsidP="00556207">
      <w:r>
        <w:t xml:space="preserve">But what about military force? To be clear, </w:t>
      </w:r>
      <w:r w:rsidRPr="00E05982">
        <w:rPr>
          <w:rStyle w:val="StyleUnderline"/>
        </w:rPr>
        <w:t>there is little cause to speculate that Trump plans to launch a full-scale war solely to distract attention. For one thing, as president, the worst possible time to start a major military campaign is when you’re deeply unpopular. And the political upside is shaky at best. Recent big wars in Afghanistan and Iraq were politically damaging to George W. Bush. Even victory doesn’t guarantee a pay-off, as George H. W. Bush discovered when he won the 1991 Gulf War and then lost his bid for reelection in 1992</w:t>
      </w:r>
      <w:r>
        <w:t>.</w:t>
      </w:r>
    </w:p>
    <w:p w14:paraId="6113D74F" w14:textId="77777777" w:rsidR="00556207" w:rsidRDefault="00556207" w:rsidP="00556207"/>
    <w:p w14:paraId="5137E04B" w14:textId="77777777" w:rsidR="000362B4" w:rsidRDefault="00556207" w:rsidP="00556207">
      <w:pPr>
        <w:pStyle w:val="Heading4"/>
      </w:pPr>
      <w:r>
        <w:t>Diversion doesn’t work</w:t>
      </w:r>
    </w:p>
    <w:p w14:paraId="67A47AFB" w14:textId="77777777" w:rsidR="00556207" w:rsidRPr="00A16276" w:rsidRDefault="00556207" w:rsidP="00556207">
      <w:pPr>
        <w:rPr>
          <w:rStyle w:val="Style13ptBold"/>
        </w:rPr>
      </w:pPr>
      <w:r w:rsidRPr="00A16276">
        <w:rPr>
          <w:rStyle w:val="Style13ptBold"/>
        </w:rPr>
        <w:t xml:space="preserve">Tierney, Atlantic contributing editor and Swarthmore College political science </w:t>
      </w:r>
      <w:r>
        <w:rPr>
          <w:rStyle w:val="Style13ptBold"/>
        </w:rPr>
        <w:t>associate professor</w:t>
      </w:r>
      <w:r w:rsidRPr="00A16276">
        <w:rPr>
          <w:rStyle w:val="Style13ptBold"/>
        </w:rPr>
        <w:t>, 17</w:t>
      </w:r>
    </w:p>
    <w:p w14:paraId="2C0ED1F1" w14:textId="77777777" w:rsidR="00556207" w:rsidRDefault="00556207" w:rsidP="00556207">
      <w:r>
        <w:t>[Dominic, June 15 2018, The Atlantic, “</w:t>
      </w:r>
      <w:r w:rsidRPr="00A16276">
        <w:t>The Risks of Foreign Policy as Political Distraction</w:t>
      </w:r>
      <w:r>
        <w:t xml:space="preserve">”, </w:t>
      </w:r>
      <w:hyperlink r:id="rId103" w:history="1">
        <w:r w:rsidRPr="00070DE4">
          <w:rPr>
            <w:rStyle w:val="Hyperlink"/>
          </w:rPr>
          <w:t>https://www.theatlantic.com/international/archive/2017/06/trump-diversionary-foreign-policy/530079/</w:t>
        </w:r>
      </w:hyperlink>
      <w:r>
        <w:t>, accessed 7/8 dWRS]</w:t>
      </w:r>
    </w:p>
    <w:p w14:paraId="4F98CD76" w14:textId="77777777" w:rsidR="00556207" w:rsidRDefault="00556207" w:rsidP="00556207">
      <w:pPr>
        <w:rPr>
          <w:rStyle w:val="StyleUnderline"/>
        </w:rPr>
      </w:pPr>
    </w:p>
    <w:p w14:paraId="340F0993" w14:textId="77777777" w:rsidR="00556207" w:rsidRDefault="00556207" w:rsidP="00556207">
      <w:r w:rsidRPr="00E05982">
        <w:rPr>
          <w:rStyle w:val="StyleUnderline"/>
        </w:rPr>
        <w:t>In a hyper-partisan era like today, military operations offer one of the few avenues by which Trump could win backing from both sides of the aisle</w:t>
      </w:r>
      <w:r>
        <w:t xml:space="preserve">. In April, </w:t>
      </w:r>
      <w:r w:rsidRPr="00E05982">
        <w:rPr>
          <w:rStyle w:val="StyleUnderline"/>
        </w:rPr>
        <w:t>the White House launched airstrikes against the Syrian regime, following its use of chemical weapons, and won praise from Republicans and Democrats alike. Trump’s sudden decision to attack Damascus, after years of railing against such a move, struck many as suspicious, or</w:t>
      </w:r>
      <w:r>
        <w:t>, in Philip Gordon’s words, “</w:t>
      </w:r>
      <w:r w:rsidRPr="00E05982">
        <w:rPr>
          <w:rStyle w:val="StyleUnderline"/>
        </w:rPr>
        <w:t>yet another effort by the president to distract the media’s attention and change the subject from his problems at home</w:t>
      </w:r>
      <w:r>
        <w:t>.”</w:t>
      </w:r>
    </w:p>
    <w:p w14:paraId="3FEF20D9" w14:textId="77777777" w:rsidR="00556207" w:rsidRDefault="00556207" w:rsidP="00556207">
      <w:r w:rsidRPr="00A34499">
        <w:rPr>
          <w:rStyle w:val="StyleUnderline"/>
        </w:rPr>
        <w:t>But diversionary uses of force are highly risky, and can just as easily exacerbate domestic problems</w:t>
      </w:r>
      <w:r>
        <w:t>. In 1982, the military regime in Argentina invaded the British Falkland Islands in a bid to overcome its deep unpopularity at home. U.S. Secretary of State Alexander Haig later wrote that there “was a widespread impression that the junta was creating a foreign distraction to give itself a respite from domestic economic problems, including severe inflation.” Crucially, the regime never intended to wage a war. Buenos Aires was certain that Britain wouldn’t fight for a few islands 8,000 miles away. But Margaret Thatcher was indeed ready for a fight; Argentina lost the war, and the junta was soon kicked out of office.</w:t>
      </w:r>
    </w:p>
    <w:p w14:paraId="53CBF381" w14:textId="77777777" w:rsidR="000362B4" w:rsidRDefault="00556207" w:rsidP="00556207">
      <w:r w:rsidRPr="00E05982">
        <w:rPr>
          <w:rStyle w:val="StyleUnderline"/>
        </w:rPr>
        <w:t>The benefits of a diversionary foreign policy rarely last. A president may win a news cycle or two, but then people move on. In 1998, Clinton received a short-term political boost from the airstrikes, but the House of Representatives still went ahead and voted to issue Articles of Impeachment. The strikes in Afghanistan failed to kill Osama Bin Laden, and may have brought the Taliban and al Qaeda closer together.</w:t>
      </w:r>
      <w:r>
        <w:t xml:space="preserve"> The real victor was Wag the Dog’s production house, Baltimore Pictures: In the wake of the U.S. attack, video rentals of the movie skyrocketed.</w:t>
      </w:r>
    </w:p>
    <w:p w14:paraId="5249916D" w14:textId="77777777" w:rsidR="000362B4" w:rsidRDefault="000362B4" w:rsidP="00556207"/>
    <w:p w14:paraId="6B5CDC36" w14:textId="77777777" w:rsidR="00457F2F" w:rsidRDefault="00457F2F" w:rsidP="00457F2F">
      <w:pPr>
        <w:pStyle w:val="Heading4"/>
      </w:pPr>
      <w:r>
        <w:t>Trump won’t lash out—historical and political checks and trends prove</w:t>
      </w:r>
    </w:p>
    <w:p w14:paraId="6478E6BF" w14:textId="77777777" w:rsidR="00457F2F" w:rsidRPr="003F25B7" w:rsidRDefault="00457F2F" w:rsidP="00457F2F">
      <w:pPr>
        <w:rPr>
          <w:rStyle w:val="Style13ptBold"/>
        </w:rPr>
      </w:pPr>
      <w:r>
        <w:rPr>
          <w:rStyle w:val="Style13ptBold"/>
        </w:rPr>
        <w:t>Schultz, Journal of Public Affairs Education co-editor, 17</w:t>
      </w:r>
    </w:p>
    <w:p w14:paraId="0D391338" w14:textId="77777777" w:rsidR="00457F2F" w:rsidRDefault="00457F2F" w:rsidP="00457F2F">
      <w:r>
        <w:t xml:space="preserve">[David, Winter 2017, </w:t>
      </w:r>
      <w:r>
        <w:rPr>
          <w:i/>
        </w:rPr>
        <w:t>Journal of Public Affairs Education</w:t>
      </w:r>
      <w:r>
        <w:t xml:space="preserve">, “Public Administration in the Age of Trump,” </w:t>
      </w:r>
      <w:hyperlink r:id="rId104" w:anchor="page=8" w:history="1">
        <w:r w:rsidRPr="00DE7B4B">
          <w:rPr>
            <w:rStyle w:val="Hyperlink"/>
          </w:rPr>
          <w:t>http://www.naspaa.org/JPAEMessenger/Article/VOL23-1/JPAE23_01_final.pdf#page=8</w:t>
        </w:r>
      </w:hyperlink>
      <w:r>
        <w:t>, accessed 07/11/2018, AMS]</w:t>
      </w:r>
    </w:p>
    <w:p w14:paraId="61A2F90C" w14:textId="77777777" w:rsidR="00457F2F" w:rsidRPr="00E04E88" w:rsidRDefault="00457F2F" w:rsidP="00457F2F"/>
    <w:p w14:paraId="443939EB" w14:textId="77777777" w:rsidR="00457F2F" w:rsidRPr="003F25B7" w:rsidRDefault="00457F2F" w:rsidP="00457F2F">
      <w:pPr>
        <w:rPr>
          <w:rStyle w:val="StyleUnderline"/>
        </w:rPr>
      </w:pPr>
      <w:r w:rsidRPr="003F25B7">
        <w:rPr>
          <w:rStyle w:val="StyleUnderline"/>
        </w:rPr>
        <w:t>Domestically, Trump has called for many changes, but it is unclear what he can do on his own.</w:t>
      </w:r>
      <w:r>
        <w:t xml:space="preserve"> Historian Richard Neustadt once said that the power of the presidency is the power to persuade. </w:t>
      </w:r>
      <w:r w:rsidRPr="003F25B7">
        <w:rPr>
          <w:rStyle w:val="StyleUnderline"/>
        </w:rPr>
        <w:t>Presidents are not generals, business leaders, or monarchs and they cannot just order people around. They need to persuade others, including Congress, the bureaucracy, the states, the media, and the public if they want to succeed as presidents. Trump’s narrow victory in a divided America means he will be limited in terms of whom he can persuade</w:t>
      </w:r>
      <w:r>
        <w:t xml:space="preserve">. </w:t>
      </w:r>
      <w:r w:rsidRPr="003F25B7">
        <w:rPr>
          <w:rStyle w:val="StyleUnderline"/>
        </w:rPr>
        <w:t>His own Republican Party is divided, and it is not certain that Congress will grant him an easy path.</w:t>
      </w:r>
      <w:r>
        <w:t xml:space="preserve"> </w:t>
      </w:r>
      <w:r w:rsidRPr="003F25B7">
        <w:rPr>
          <w:rStyle w:val="StyleUnderline"/>
        </w:rPr>
        <w:t>Because Trump ran a campaign largely devoid of policy, he has no clear policy agenda.</w:t>
      </w:r>
      <w:r>
        <w:t xml:space="preserve"> In addition, </w:t>
      </w:r>
      <w:r w:rsidRPr="003F25B7">
        <w:rPr>
          <w:rStyle w:val="StyleUnderline"/>
        </w:rPr>
        <w:t>presidents are constrained by a powerful bureaucracy, federalism, checks and balances, and separation of powers</w:t>
      </w:r>
      <w:r>
        <w:t>. At the end of the day</w:t>
      </w:r>
      <w:r w:rsidRPr="003F25B7">
        <w:rPr>
          <w:rStyle w:val="StyleUnderline"/>
        </w:rPr>
        <w:t>, there will be no wall along the Mexican border, and mass deportations will not occur</w:t>
      </w:r>
      <w:r>
        <w:t xml:space="preserve">. Trump will make America a less kinder and gentler place, but </w:t>
      </w:r>
      <w:r w:rsidRPr="003F25B7">
        <w:rPr>
          <w:rStyle w:val="StyleUnderline"/>
        </w:rPr>
        <w:t>the extremism that some worry about will not occur</w:t>
      </w:r>
      <w:r>
        <w:t xml:space="preserve">. </w:t>
      </w:r>
      <w:r w:rsidRPr="003F25B7">
        <w:rPr>
          <w:rStyle w:val="StyleUnderline"/>
        </w:rPr>
        <w:t>U.S. political institutions are not that fragile</w:t>
      </w:r>
      <w:r>
        <w:t xml:space="preserve">, I hope. In foreign policy, often </w:t>
      </w:r>
      <w:r w:rsidRPr="003F25B7">
        <w:rPr>
          <w:rStyle w:val="StyleUnderline"/>
        </w:rPr>
        <w:t>the best predictor of what a new president will do is the previous president. There is far more continuity across presidential foreign policy than there is divergence. Obama made marginal changes from Bush.</w:t>
      </w:r>
      <w:r>
        <w:t xml:space="preserve"> The foreign policy establishment is power and it transcends political parties. </w:t>
      </w:r>
      <w:r w:rsidRPr="003F25B7">
        <w:rPr>
          <w:rStyle w:val="StyleUnderline"/>
        </w:rPr>
        <w:t>Trump may find he is more captured by this bureaucracy than he realizes. Trump may try to force changes in trade deals but faces retaliation from China and the European Union, who will not passively sit by. The same is true of the World Trade Organization</w:t>
      </w:r>
      <w:r>
        <w:t xml:space="preserve">. Trump may think he knows Putin, but after he gets burned by him a couple of times Trump may turn on him. Trump wants to tear up the Iranian nuclear deal, but it is not clear what he has to replace it with and it is doubtful the rest of the world will go along. Unilateral action in Syria and against ISIS (or Daesh) is possible, but Trump seems not to have real alternatives. And </w:t>
      </w:r>
      <w:r w:rsidRPr="003F25B7">
        <w:rPr>
          <w:rStyle w:val="StyleUnderline"/>
        </w:rPr>
        <w:t>even his talk about NATO and its alternatives may be more bluster than reality</w:t>
      </w:r>
      <w:r>
        <w:t xml:space="preserve">. </w:t>
      </w:r>
      <w:r w:rsidRPr="003F25B7">
        <w:rPr>
          <w:rStyle w:val="StyleUnderline"/>
        </w:rPr>
        <w:t>It just does not seem feasible that the U.S. foreign and military policy establishment will let that happen</w:t>
      </w:r>
      <w:r>
        <w:t xml:space="preserve">. Yes, perhaps a new global order needs to emerge, but the United States in 2017 is not in the same position to force this change as it was in 1946, or even at the end of the Cold War. In short, </w:t>
      </w:r>
      <w:r w:rsidRPr="003F25B7">
        <w:rPr>
          <w:rStyle w:val="StyleUnderline"/>
        </w:rPr>
        <w:t>Trump may simply misunderstand or not appreciate how little power he has, or what the real issues are he needs to address.</w:t>
      </w:r>
    </w:p>
    <w:p w14:paraId="626FD02C" w14:textId="77777777" w:rsidR="00457F2F" w:rsidRPr="00457F2F" w:rsidRDefault="00457F2F" w:rsidP="00457F2F"/>
    <w:p w14:paraId="76922616" w14:textId="77777777" w:rsidR="000362B4" w:rsidRDefault="00556207" w:rsidP="00556207">
      <w:pPr>
        <w:pStyle w:val="Heading4"/>
      </w:pPr>
      <w:r>
        <w:t>No impact internal link – n</w:t>
      </w:r>
      <w:r w:rsidRPr="00E05982">
        <w:t xml:space="preserve">o diversionary escalation – targets would be selected </w:t>
      </w:r>
      <w:r>
        <w:t>for their retaliatory inability</w:t>
      </w:r>
    </w:p>
    <w:p w14:paraId="5FCC0EBB" w14:textId="77777777" w:rsidR="00556207" w:rsidRPr="00A16276" w:rsidRDefault="00556207" w:rsidP="00556207">
      <w:pPr>
        <w:rPr>
          <w:rStyle w:val="Style13ptBold"/>
        </w:rPr>
      </w:pPr>
      <w:r w:rsidRPr="00A16276">
        <w:rPr>
          <w:rStyle w:val="Style13ptBold"/>
        </w:rPr>
        <w:t xml:space="preserve">Tierney, Atlantic contributing editor </w:t>
      </w:r>
      <w:r w:rsidR="008271C8">
        <w:rPr>
          <w:rStyle w:val="Style13ptBold"/>
        </w:rPr>
        <w:t>&amp;</w:t>
      </w:r>
      <w:r w:rsidRPr="00A16276">
        <w:rPr>
          <w:rStyle w:val="Style13ptBold"/>
        </w:rPr>
        <w:t xml:space="preserve"> Swarthmore College political science </w:t>
      </w:r>
      <w:r>
        <w:rPr>
          <w:rStyle w:val="Style13ptBold"/>
        </w:rPr>
        <w:t>associate professor</w:t>
      </w:r>
      <w:r w:rsidRPr="00A16276">
        <w:rPr>
          <w:rStyle w:val="Style13ptBold"/>
        </w:rPr>
        <w:t>, 17</w:t>
      </w:r>
    </w:p>
    <w:p w14:paraId="325DF5C6" w14:textId="77777777" w:rsidR="00556207" w:rsidRDefault="00556207" w:rsidP="00556207">
      <w:r>
        <w:t>[Dominic, June 15 2018, The Atlantic, “</w:t>
      </w:r>
      <w:r w:rsidRPr="00A16276">
        <w:t>The Risks of Foreign Policy as Political Distraction</w:t>
      </w:r>
      <w:r>
        <w:t xml:space="preserve">”, </w:t>
      </w:r>
      <w:hyperlink r:id="rId105" w:history="1">
        <w:r w:rsidRPr="00070DE4">
          <w:rPr>
            <w:rStyle w:val="Hyperlink"/>
          </w:rPr>
          <w:t>https://www.theatlantic.com/international/archive/2017/06/trump-diversionary-foreign-policy/530079/</w:t>
        </w:r>
      </w:hyperlink>
      <w:r>
        <w:t>, accessed 7/8 dWRS]</w:t>
      </w:r>
    </w:p>
    <w:p w14:paraId="59AA7E9A" w14:textId="77777777" w:rsidR="00556207" w:rsidRDefault="00556207" w:rsidP="00556207"/>
    <w:p w14:paraId="7CC7B355" w14:textId="77777777" w:rsidR="00556207" w:rsidRDefault="00556207" w:rsidP="00556207">
      <w:r>
        <w:t>A crisis may arise where there are real national-security rationales for fighting, along with potential domestic gains. Here, the payoff at home would likely enter Trump’s calculus, and even push him over the edge to fight, with the legitimate casus belli providing a shield of plausible deniability.</w:t>
      </w:r>
    </w:p>
    <w:p w14:paraId="1437B878" w14:textId="77777777" w:rsidR="00556207" w:rsidRDefault="00556207" w:rsidP="00556207">
      <w:pPr>
        <w:rPr>
          <w:rStyle w:val="StyleUnderline"/>
        </w:rPr>
      </w:pPr>
      <w:r w:rsidRPr="00E05982">
        <w:rPr>
          <w:rStyle w:val="StyleUnderline"/>
        </w:rPr>
        <w:t>The most tempting use of force may be a seemingly manageable, but still dazzling, kinetic operation, like a missile strike or a raid to kill terrorist leaders. Another option would be to escalate a crisis where an easy win seems available: The key is to find the right enemy, one that’s both widely hated and too weak to fight back. After all, there’s a well-established “rally ‘round the flag” effect, where almost any military crisis temporarily juices the president’s approval ratings. In the wake of Clinton’s airstrikes in 1998, one poll found that 68 percent of Americans approved of his foreign policy.</w:t>
      </w:r>
      <w:r>
        <w:t xml:space="preserve"> Republican House Speaker Newt Gingrich said, “</w:t>
      </w:r>
      <w:r w:rsidRPr="00E05982">
        <w:rPr>
          <w:rStyle w:val="StyleUnderline"/>
        </w:rPr>
        <w:t>it was the right thing to do at the right time.”</w:t>
      </w:r>
    </w:p>
    <w:p w14:paraId="38AC9F59" w14:textId="77777777" w:rsidR="00BA55E6" w:rsidRDefault="00BA55E6" w:rsidP="00BA55E6">
      <w:pPr>
        <w:pStyle w:val="Heading3"/>
      </w:pPr>
      <w:bookmarkStart w:id="63" w:name="_Toc519349739"/>
      <w:r w:rsidRPr="00316B65">
        <w:t>No Escalation</w:t>
      </w:r>
      <w:bookmarkEnd w:id="63"/>
    </w:p>
    <w:p w14:paraId="5169E54F" w14:textId="77777777" w:rsidR="00BA55E6" w:rsidRPr="00316B65" w:rsidRDefault="00BA55E6" w:rsidP="00BA55E6"/>
    <w:p w14:paraId="668EE894" w14:textId="77777777" w:rsidR="00BA55E6" w:rsidRDefault="00BA55E6" w:rsidP="00BA55E6">
      <w:pPr>
        <w:pStyle w:val="Heading4"/>
      </w:pPr>
      <w:r>
        <w:t>No impact – Trump can’t escalate conflicts without approval from National Security Advisors</w:t>
      </w:r>
    </w:p>
    <w:p w14:paraId="137D70A7" w14:textId="77777777" w:rsidR="00BA55E6" w:rsidRPr="00045948" w:rsidRDefault="00BA55E6" w:rsidP="00BA55E6">
      <w:pPr>
        <w:rPr>
          <w:rStyle w:val="Style13ptBold"/>
        </w:rPr>
      </w:pPr>
      <w:r>
        <w:rPr>
          <w:rStyle w:val="Style13ptBold"/>
        </w:rPr>
        <w:t>Feaver, Duke University political science professor, 17</w:t>
      </w:r>
    </w:p>
    <w:p w14:paraId="4E5765F2" w14:textId="77777777" w:rsidR="00BA55E6" w:rsidRDefault="00BA55E6" w:rsidP="00BA55E6">
      <w:r>
        <w:t>[Peter Feaver, Triangle Institute for Security Studies director, Duke University Bass Fellow,11-17-17, Foreign Policy, "President Trump and the Risks of Nuclear War" https://foreignpolicy.com/2017/11/17/president-trump-and-the-risks-of-nuclear-war// accessed: 7-10-2018//quan]</w:t>
      </w:r>
    </w:p>
    <w:p w14:paraId="09EEE65C" w14:textId="77777777" w:rsidR="00BA55E6" w:rsidRDefault="00BA55E6" w:rsidP="00BA55E6"/>
    <w:p w14:paraId="289CAAF8" w14:textId="312CA283" w:rsidR="00BA55E6" w:rsidRDefault="00BA55E6" w:rsidP="00BA55E6">
      <w:r>
        <w:t xml:space="preserve">It is a different matter in the other context: </w:t>
      </w:r>
      <w:r w:rsidRPr="00045948">
        <w:rPr>
          <w:rStyle w:val="StyleUnderline"/>
        </w:rPr>
        <w:t xml:space="preserve">when </w:t>
      </w:r>
      <w:r>
        <w:t xml:space="preserve">it is </w:t>
      </w:r>
      <w:r w:rsidRPr="00045948">
        <w:rPr>
          <w:rStyle w:val="StyleUnderline"/>
        </w:rPr>
        <w:t>the president</w:t>
      </w:r>
      <w:r>
        <w:t xml:space="preserve"> who </w:t>
      </w:r>
      <w:r w:rsidRPr="00045948">
        <w:rPr>
          <w:rStyle w:val="StyleUnderline"/>
        </w:rPr>
        <w:t>wakes up the military and tries to get them to go from peacetime to war, i.e. to launch a preventive nuclear attack</w:t>
      </w:r>
      <w:r>
        <w:t xml:space="preserve">. In the preventive case, </w:t>
      </w:r>
      <w:r w:rsidRPr="00045948">
        <w:rPr>
          <w:rStyle w:val="StyleUnderline"/>
        </w:rPr>
        <w:t>it is not reasonable to believe that the streamlined procedures of an emergency response would operate without anyone raising objections</w:t>
      </w:r>
      <w:r>
        <w:t xml:space="preserve">. </w:t>
      </w:r>
      <w:r w:rsidRPr="00045948">
        <w:rPr>
          <w:rStyle w:val="StyleUnderline"/>
        </w:rPr>
        <w:t>The steps the president would have to take in order to pass a nuclear order to someone who could physically launch the missiles would simultaneously alert the rest of his national security team</w:t>
      </w:r>
      <w:r>
        <w:t xml:space="preserve">. </w:t>
      </w:r>
      <w:r w:rsidRPr="00045948">
        <w:rPr>
          <w:rStyle w:val="StyleUnderline"/>
        </w:rPr>
        <w:t>Efforts to bypass the senior leadership</w:t>
      </w:r>
      <w:r>
        <w:t xml:space="preserve"> </w:t>
      </w:r>
      <w:r w:rsidRPr="00045948">
        <w:rPr>
          <w:rStyle w:val="StyleUnderline"/>
        </w:rPr>
        <w:t xml:space="preserve">would </w:t>
      </w:r>
      <w:r>
        <w:t xml:space="preserve">themselves further </w:t>
      </w:r>
      <w:r w:rsidRPr="00045948">
        <w:rPr>
          <w:rStyle w:val="StyleUnderline"/>
        </w:rPr>
        <w:t>alarm subordinates, increasing the likelihood that they would draw in the rest of the national security team,</w:t>
      </w:r>
      <w:r>
        <w:t xml:space="preserve"> even if ordered not to.</w:t>
      </w:r>
    </w:p>
    <w:p w14:paraId="1D57BD3E" w14:textId="77777777" w:rsidR="00BA55E6" w:rsidRDefault="00BA55E6" w:rsidP="00BA55E6">
      <w:pPr>
        <w:rPr>
          <w:rStyle w:val="StyleUnderline"/>
        </w:rPr>
      </w:pPr>
      <w:r w:rsidRPr="00045948">
        <w:rPr>
          <w:rStyle w:val="StyleUnderline"/>
        </w:rPr>
        <w:t>The military is trained to reject illegal orders and the president trying to order the military to go from peacetime to nuclear war without consulting with his national security advisors would set off alarms up and down the system about whether the orders were legal.</w:t>
      </w:r>
    </w:p>
    <w:p w14:paraId="4A03C27F" w14:textId="77777777" w:rsidR="00BA55E6" w:rsidRPr="00045948" w:rsidRDefault="00BA55E6" w:rsidP="00BA55E6">
      <w:pPr>
        <w:rPr>
          <w:rStyle w:val="StyleUnderline"/>
        </w:rPr>
      </w:pPr>
    </w:p>
    <w:p w14:paraId="0D496D36" w14:textId="77777777" w:rsidR="00BA55E6" w:rsidRDefault="00BA55E6">
      <w:pPr>
        <w:rPr>
          <w:rFonts w:asciiTheme="minorHAnsi" w:hAnsiTheme="minorHAnsi"/>
        </w:rPr>
      </w:pPr>
    </w:p>
    <w:p w14:paraId="54EF79BF" w14:textId="77777777" w:rsidR="00BA55E6" w:rsidRDefault="00BA55E6" w:rsidP="00BA55E6">
      <w:pPr>
        <w:pStyle w:val="Heading3"/>
      </w:pPr>
      <w:bookmarkStart w:id="64" w:name="_Toc519349740"/>
      <w:r>
        <w:t>Lashout Inevitable – North Korea</w:t>
      </w:r>
      <w:bookmarkEnd w:id="64"/>
    </w:p>
    <w:p w14:paraId="021E7905" w14:textId="77777777" w:rsidR="00BA55E6" w:rsidRPr="005D1FA7" w:rsidRDefault="00BA55E6" w:rsidP="00BA55E6"/>
    <w:p w14:paraId="6615661E" w14:textId="77777777" w:rsidR="00BA55E6" w:rsidRDefault="00BA55E6" w:rsidP="00BA55E6">
      <w:pPr>
        <w:pStyle w:val="Heading4"/>
      </w:pPr>
      <w:r>
        <w:t>Trump lashout is inevitable – North Korea</w:t>
      </w:r>
    </w:p>
    <w:p w14:paraId="5DFB7AAB" w14:textId="77777777" w:rsidR="00BA55E6" w:rsidRDefault="00BA55E6" w:rsidP="00BA55E6">
      <w:pPr>
        <w:rPr>
          <w:rStyle w:val="Style13ptBold"/>
        </w:rPr>
      </w:pPr>
      <w:r w:rsidRPr="001C52A5">
        <w:rPr>
          <w:rStyle w:val="Style13ptBold"/>
        </w:rPr>
        <w:t>Boot, Council on Foreign Relations Jeane J. Kirkpatrick national security studies senior fellow, 17</w:t>
      </w:r>
    </w:p>
    <w:p w14:paraId="139DE6F0" w14:textId="77777777" w:rsidR="00BA55E6" w:rsidRDefault="00BA55E6" w:rsidP="00BA55E6">
      <w:r w:rsidRPr="001C52A5">
        <w:t>[Max, December 19</w:t>
      </w:r>
      <w:r>
        <w:t>,</w:t>
      </w:r>
      <w:r w:rsidRPr="001C52A5">
        <w:t xml:space="preserve"> 2017, Foreign Policy, “Buckle Up for Year 2 of Trump”, </w:t>
      </w:r>
      <w:hyperlink r:id="rId106" w:history="1">
        <w:r w:rsidRPr="001C52A5">
          <w:rPr>
            <w:rStyle w:val="Hyperlink"/>
          </w:rPr>
          <w:t>https://foreignpolicy.com/2017/12/19/buckle-up-for-year-2-of-trump/</w:t>
        </w:r>
      </w:hyperlink>
      <w:r w:rsidRPr="001C52A5">
        <w:t>, accessed 7/8 dWRS]</w:t>
      </w:r>
    </w:p>
    <w:p w14:paraId="2BB13F7C" w14:textId="77777777" w:rsidR="00BA55E6" w:rsidRDefault="00BA55E6" w:rsidP="00BA55E6"/>
    <w:p w14:paraId="49DD37A9" w14:textId="77777777" w:rsidR="00BA55E6" w:rsidRDefault="00BA55E6" w:rsidP="00BA55E6">
      <w:r>
        <w:t xml:space="preserve">It may sound strange to say, given that Donald </w:t>
      </w:r>
      <w:r w:rsidRPr="001C52A5">
        <w:rPr>
          <w:rStyle w:val="StyleUnderline"/>
        </w:rPr>
        <w:t>Trump</w:t>
      </w:r>
      <w:r>
        <w:t xml:space="preserve"> has been the least popular first-year U.S. president on record, but he </w:t>
      </w:r>
      <w:r w:rsidRPr="001C52A5">
        <w:rPr>
          <w:rStyle w:val="StyleUnderline"/>
        </w:rPr>
        <w:t>has been extraordinarily lucky during his first year in office. There have been lots of controversies</w:t>
      </w:r>
      <w:r>
        <w:t xml:space="preserve">, mainly generated by him, from his ill-advised ban on travelers from certain Muslim countries to his endorsement of an accused child molester for the Senate in Alabama. </w:t>
      </w:r>
      <w:r w:rsidRPr="001C52A5">
        <w:rPr>
          <w:rStyle w:val="StyleUnderline"/>
        </w:rPr>
        <w:t>But there have been no major domestic or foreign crises of the sort that normally test a first-year presiden</w:t>
      </w:r>
      <w:r>
        <w:t>t — nothing comparable to the Bay of Pigs and the Berlin Wall for John F. Kennedy, the Gulf of Tonkin incident for Lyndon B. Johnson, the Vietnam War and antiwar protests for Richard Nixon, the fall of Saigon for Gerald Ford, the energy crisis for Jimmy Carter, the recession and assassination attempt for Ronald Reagan, the fall of the Berlin Wall and invasion of Panama for George H.W. Bush, the “Black Hawk Down” battle for Bill Clinton, 9/11 for George W. Bush, or the economic meltdown for Barack Obama.</w:t>
      </w:r>
    </w:p>
    <w:p w14:paraId="46AD3067" w14:textId="77777777" w:rsidR="00BA55E6" w:rsidRDefault="00BA55E6" w:rsidP="00BA55E6">
      <w:r>
        <w:t xml:space="preserve">The odds are that </w:t>
      </w:r>
      <w:r w:rsidRPr="001C52A5">
        <w:rPr>
          <w:rStyle w:val="StyleUnderline"/>
        </w:rPr>
        <w:t>Year Two of the Trump era will not be so placid. Predicting what Trump will do is a fool’s errand, and crises by their nature are usually unexpected</w:t>
      </w:r>
      <w:r>
        <w:t>. That said, here is my best guess at the three or four major crises that could pop up next year.</w:t>
      </w:r>
    </w:p>
    <w:p w14:paraId="7D26A95E" w14:textId="77777777" w:rsidR="00BA55E6" w:rsidRPr="001C52A5" w:rsidRDefault="00BA55E6" w:rsidP="00BA55E6">
      <w:pPr>
        <w:rPr>
          <w:rStyle w:val="StyleUnderline"/>
        </w:rPr>
      </w:pPr>
      <w:r>
        <w:t xml:space="preserve">First and foremost: </w:t>
      </w:r>
      <w:r w:rsidRPr="001C52A5">
        <w:rPr>
          <w:rStyle w:val="StyleUnderline"/>
        </w:rPr>
        <w:t>a war with North Korea. Trump has put himself into a no-win position with regard to North Korea. Even before he was inaugurated, he tweeted on Jan. 2: “North Korea just stated that it is in the final stages of developing a nuclear weapon capable of reaching parts of the U.S. It won’t happen!” But Trump’s attempts to forestall that dire development by ratcheting up sanctions and trying to enlist China’s help have predictably failed to stop a nuclear weapons program that Kim Jong Un views as essential to regime survival. On Nov. 29, Kim tested an intercontinental ballistic missile capable of reaching any point in the United States.</w:t>
      </w:r>
    </w:p>
    <w:p w14:paraId="4F3C8611" w14:textId="77777777" w:rsidR="00BA55E6" w:rsidRPr="001C52A5" w:rsidRDefault="00BA55E6" w:rsidP="00BA55E6">
      <w:pPr>
        <w:rPr>
          <w:rStyle w:val="StyleUnderline"/>
        </w:rPr>
      </w:pPr>
      <w:r>
        <w:t>T</w:t>
      </w:r>
      <w:r w:rsidRPr="001C52A5">
        <w:rPr>
          <w:rStyle w:val="StyleUnderline"/>
        </w:rPr>
        <w:t>rump could switch to de facto acceptance of North Korea’s nuclear capability</w:t>
      </w:r>
      <w:r>
        <w:t xml:space="preserve">, relying on deterrence to keep America and its allies safe, </w:t>
      </w:r>
      <w:r w:rsidRPr="001C52A5">
        <w:rPr>
          <w:rStyle w:val="StyleUnderline"/>
        </w:rPr>
        <w:t>but</w:t>
      </w:r>
      <w:r>
        <w:t xml:space="preserve"> his national security advisor H.R. </w:t>
      </w:r>
      <w:r w:rsidRPr="001C52A5">
        <w:rPr>
          <w:rStyle w:val="StyleUnderline"/>
        </w:rPr>
        <w:t>McMaster claims that isn’t going to happen</w:t>
      </w:r>
      <w:r>
        <w:t>. On Oct. 19, McMaster said, “</w:t>
      </w:r>
      <w:r w:rsidRPr="001C52A5">
        <w:rPr>
          <w:rStyle w:val="StyleUnderline"/>
        </w:rPr>
        <w:t>The president has been extremely clear on his perspective on North Korea. He’s not going to accept this regime threatening the United States with a nuclear weapon. He just won’t accept it. There are those who have said, ‘What about accept and deter?’ Well, accept and deter is unacceptable.”</w:t>
      </w:r>
    </w:p>
    <w:p w14:paraId="5FF00B06" w14:textId="77777777" w:rsidR="00BA55E6" w:rsidRDefault="00BA55E6" w:rsidP="00BA55E6">
      <w:pPr>
        <w:rPr>
          <w:rStyle w:val="StyleUnderline"/>
        </w:rPr>
      </w:pPr>
      <w:r w:rsidRPr="001C52A5">
        <w:rPr>
          <w:rStyle w:val="StyleUnderline"/>
        </w:rPr>
        <w:t>If deterrence is unacceptable and sanctions are unsuccessful, that leaves only one way to stop the North Korean nuclear program — through military action.If deterrence is unacceptable and sanctions are unsuccessful, that leaves only one way to stop the North Korean nuclear program — through military action. Those who are in close contact with the administration say the odds of a preventative strike are going up. Sen. Lindsey Graham (R</w:t>
      </w:r>
      <w:r>
        <w:t xml:space="preserve">-S.C.), a notable hawk who has become a golf buddy of Trump’s, says </w:t>
      </w:r>
      <w:r w:rsidRPr="001C52A5">
        <w:rPr>
          <w:rStyle w:val="StyleUnderline"/>
        </w:rPr>
        <w:t>there is a 30 percent chance of an American military strike, going up to 70 percent if the North Koreans conduct another nuclear test, which would be their seventh.</w:t>
      </w:r>
      <w:r>
        <w:t xml:space="preserve"> Kori Schake, a former colleague of Defense Secretary James Mattis at the Hoover Institution, writes that </w:t>
      </w:r>
      <w:r w:rsidRPr="001C52A5">
        <w:rPr>
          <w:rStyle w:val="StyleUnderline"/>
        </w:rPr>
        <w:t>the way the Trump White House is talking about North Korea “sounds eerily and increasingly like the George W. Bush administration in the run-up to the Iraq War.” Even if Trump doesn’t launch a preventative strike, there is a still a worrisome chance that a nuclear war could break out by accident, with tensions exacerbated by his saber rattling and unhinged tweets. Nuclear nonproliferation expert Jeffrey Lewis lays out a frightening scenario for how a string of miscalculations could result in the death of millions.</w:t>
      </w:r>
    </w:p>
    <w:p w14:paraId="16E3BEA6" w14:textId="77777777" w:rsidR="00BA55E6" w:rsidRDefault="00BA55E6" w:rsidP="00BA55E6">
      <w:pPr>
        <w:rPr>
          <w:rStyle w:val="StyleUnderline"/>
        </w:rPr>
      </w:pPr>
    </w:p>
    <w:p w14:paraId="3A159523" w14:textId="77777777" w:rsidR="00BA55E6" w:rsidRDefault="00BA55E6">
      <w:pPr>
        <w:rPr>
          <w:rFonts w:asciiTheme="minorHAnsi" w:hAnsiTheme="minorHAnsi"/>
        </w:rPr>
      </w:pPr>
    </w:p>
    <w:p w14:paraId="69072758" w14:textId="77777777" w:rsidR="00BA55E6" w:rsidRDefault="00BA55E6" w:rsidP="00BA55E6">
      <w:pPr>
        <w:pStyle w:val="Heading3"/>
      </w:pPr>
      <w:bookmarkStart w:id="65" w:name="_Toc519349741"/>
      <w:r>
        <w:t>No North Korean War</w:t>
      </w:r>
      <w:bookmarkEnd w:id="65"/>
    </w:p>
    <w:p w14:paraId="527D4DAF" w14:textId="77777777" w:rsidR="00BA55E6" w:rsidRPr="00306861" w:rsidRDefault="00BA55E6" w:rsidP="00BA55E6"/>
    <w:p w14:paraId="2C1A0FF0" w14:textId="77777777" w:rsidR="00BA55E6" w:rsidRDefault="00BA55E6" w:rsidP="00BA55E6">
      <w:pPr>
        <w:pStyle w:val="Heading4"/>
      </w:pPr>
      <w:r>
        <w:t>Risk of North Korean escalation is low- Trump and Kim are all bark and no bite</w:t>
      </w:r>
    </w:p>
    <w:p w14:paraId="7EE22A19" w14:textId="77777777" w:rsidR="00BA55E6" w:rsidRPr="00F43212" w:rsidRDefault="00BA55E6" w:rsidP="00BA55E6">
      <w:pPr>
        <w:rPr>
          <w:rStyle w:val="Style13ptBold"/>
        </w:rPr>
      </w:pPr>
      <w:r w:rsidRPr="00F43212">
        <w:rPr>
          <w:rStyle w:val="Style13ptBold"/>
        </w:rPr>
        <w:t>Carafano</w:t>
      </w:r>
      <w:r>
        <w:rPr>
          <w:rStyle w:val="Style13ptBold"/>
        </w:rPr>
        <w:t xml:space="preserve">, Kathryn and Shelby Cullom Davis Institute for National Security and Foreign Policy vice president </w:t>
      </w:r>
      <w:r w:rsidRPr="00F43212">
        <w:rPr>
          <w:rStyle w:val="Style13ptBold"/>
        </w:rPr>
        <w:t>18</w:t>
      </w:r>
    </w:p>
    <w:p w14:paraId="4575FEF6" w14:textId="77777777" w:rsidR="00BA55E6" w:rsidRDefault="00BA55E6" w:rsidP="00BA55E6">
      <w:r>
        <w:t>[James, 1-3-2018, Heritage Foundation, "The Media Is Vexing Over Trump’s "Nuclear Button" Wars. Why We Should Ignore Them." https://www.heritage.org/missile-defense/commentary/the-media-vexing-over-trumps-nuclear-button-wars-why-we-should-ignore/ accessed: 7-10-2018//quan]</w:t>
      </w:r>
    </w:p>
    <w:p w14:paraId="5AC30333" w14:textId="77777777" w:rsidR="00BA55E6" w:rsidRDefault="00BA55E6" w:rsidP="00BA55E6"/>
    <w:p w14:paraId="065EA195" w14:textId="77777777" w:rsidR="00BA55E6" w:rsidRPr="00306861" w:rsidRDefault="00BA55E6" w:rsidP="00BA55E6">
      <w:pPr>
        <w:rPr>
          <w:b/>
          <w:u w:val="single"/>
        </w:rPr>
      </w:pPr>
      <w:r w:rsidRPr="00F43212">
        <w:rPr>
          <w:rStyle w:val="StyleUnderline"/>
        </w:rPr>
        <w:t>First, Trump doesn’t have a nuclear release button on his desk. In all likelihood, Kim doesn’t either</w:t>
      </w:r>
      <w:r>
        <w:t xml:space="preserve">. In both cases, </w:t>
      </w:r>
      <w:r w:rsidRPr="00F43212">
        <w:rPr>
          <w:rStyle w:val="StyleUnderline"/>
        </w:rPr>
        <w:t>the release and employment of nuclear weapons is not nearly as cavalier as the tweeting or the hysterical pundits suggest.</w:t>
      </w:r>
    </w:p>
    <w:p w14:paraId="776993BD" w14:textId="77777777" w:rsidR="00BA55E6" w:rsidRDefault="00BA55E6" w:rsidP="00BA55E6">
      <w:r>
        <w:t>We are coming up on the anniversary of the premier of Dr. Strangelove. Maybe they have all seen the movie one too many times.</w:t>
      </w:r>
    </w:p>
    <w:p w14:paraId="2855A5DC" w14:textId="77777777" w:rsidR="00BA55E6" w:rsidRPr="00306861" w:rsidRDefault="00BA55E6" w:rsidP="00BA55E6">
      <w:pPr>
        <w:rPr>
          <w:b/>
          <w:u w:val="single"/>
        </w:rPr>
      </w:pPr>
      <w:r w:rsidRPr="00F43212">
        <w:rPr>
          <w:rStyle w:val="StyleUnderline"/>
        </w:rPr>
        <w:t>Second,</w:t>
      </w:r>
      <w:r>
        <w:t xml:space="preserve"> </w:t>
      </w:r>
      <w:r w:rsidRPr="00F43212">
        <w:rPr>
          <w:rStyle w:val="StyleUnderline"/>
        </w:rPr>
        <w:t>we already know Kim has a nuclear capability. We also know his nuclear arsenal at present is not capable of doing what he claimed in the speech. Kim lies a lot. No news there.</w:t>
      </w:r>
    </w:p>
    <w:p w14:paraId="78C8A77C" w14:textId="77777777" w:rsidR="00BA55E6" w:rsidRPr="00306861" w:rsidRDefault="00BA55E6" w:rsidP="00BA55E6">
      <w:pPr>
        <w:rPr>
          <w:b/>
          <w:u w:val="single"/>
        </w:rPr>
      </w:pPr>
      <w:r w:rsidRPr="00F43212">
        <w:rPr>
          <w:rStyle w:val="StyleUnderline"/>
        </w:rPr>
        <w:t>Third, Kim’s threat was actually defensive in nature. He said he would use his nuclear arms—if attacked. That is not a new policy. Further, the likelihood of U.S. preventative military action is near zero.</w:t>
      </w:r>
    </w:p>
    <w:p w14:paraId="44CE3396" w14:textId="77777777" w:rsidR="00BA55E6" w:rsidRDefault="00BA55E6" w:rsidP="00BA55E6">
      <w:r w:rsidRPr="00F43212">
        <w:rPr>
          <w:rStyle w:val="StyleUnderline"/>
        </w:rPr>
        <w:t>Fourth, the U.S. has a much, much, much bigger and more capable arsenal than North Korea</w:t>
      </w:r>
      <w:r>
        <w:t xml:space="preserve">. That’s not news. The </w:t>
      </w:r>
      <w:r w:rsidRPr="00F43212">
        <w:rPr>
          <w:rStyle w:val="StyleUnderline"/>
        </w:rPr>
        <w:t>administration has frequently stated a retaliatory policy that if North Korea fired a nuclear weapon at us or our allies, we would fire a bunch back</w:t>
      </w:r>
      <w:r>
        <w:t>. That’s not news.</w:t>
      </w:r>
    </w:p>
    <w:p w14:paraId="359DDEEE" w14:textId="77777777" w:rsidR="00BA55E6" w:rsidRDefault="00BA55E6" w:rsidP="00BA55E6">
      <w:r w:rsidRPr="00F43212">
        <w:rPr>
          <w:rStyle w:val="StyleUnderline"/>
        </w:rPr>
        <w:t>So other than the colorful metaphors, what’s new here? Nothing</w:t>
      </w:r>
      <w:r>
        <w:t>.</w:t>
      </w:r>
    </w:p>
    <w:p w14:paraId="047E1759" w14:textId="77777777" w:rsidR="00BA55E6" w:rsidRPr="00F43212" w:rsidRDefault="00BA55E6" w:rsidP="00BA55E6">
      <w:pPr>
        <w:rPr>
          <w:rStyle w:val="StyleUnderline"/>
        </w:rPr>
      </w:pPr>
      <w:r w:rsidRPr="00F43212">
        <w:rPr>
          <w:rStyle w:val="StyleUnderline"/>
        </w:rPr>
        <w:t>Critics fret that the taunting rhetoric could lead to miscalculation and war. Their evidence for that is less than zero.</w:t>
      </w:r>
    </w:p>
    <w:p w14:paraId="74525E5C" w14:textId="77777777" w:rsidR="00BA55E6" w:rsidRDefault="00BA55E6" w:rsidP="00BA55E6">
      <w:r w:rsidRPr="00F43212">
        <w:rPr>
          <w:rStyle w:val="StyleUnderline"/>
        </w:rPr>
        <w:t>North Korea has engaged in fiery rhetoric for decades. There is virtually little correlation between what they scream and what they actually do</w:t>
      </w:r>
      <w:r>
        <w:t>. Sometimes they line up. Often they don’t.</w:t>
      </w:r>
    </w:p>
    <w:p w14:paraId="16FAF5FF" w14:textId="77777777" w:rsidR="00BA55E6" w:rsidRDefault="00BA55E6" w:rsidP="00BA55E6">
      <w:pPr>
        <w:rPr>
          <w:rStyle w:val="StyleUnderline"/>
        </w:rPr>
      </w:pPr>
      <w:r w:rsidRPr="00F43212">
        <w:rPr>
          <w:rStyle w:val="StyleUnderline"/>
        </w:rPr>
        <w:t>Likewise, Trump has given to Kim as good as he gets on social media. There is no evidence the rhetoric per se has heightened tensions.</w:t>
      </w:r>
    </w:p>
    <w:p w14:paraId="34BBF3CE" w14:textId="77777777" w:rsidR="00BA55E6" w:rsidRDefault="00BA55E6" w:rsidP="00BA55E6">
      <w:pPr>
        <w:rPr>
          <w:rStyle w:val="StyleUnderline"/>
        </w:rPr>
      </w:pPr>
    </w:p>
    <w:p w14:paraId="2984FA35" w14:textId="77777777" w:rsidR="00BA55E6" w:rsidRDefault="00BA55E6" w:rsidP="00BA55E6">
      <w:pPr>
        <w:pStyle w:val="Heading4"/>
      </w:pPr>
      <w:r>
        <w:t>Trump won’t strike North Korea- Mattis, Kelly, and McMaster know the costs of war and will stop Trump</w:t>
      </w:r>
    </w:p>
    <w:p w14:paraId="6D7F8AF5" w14:textId="77777777" w:rsidR="00BA55E6" w:rsidRPr="00F4137E" w:rsidRDefault="00BA55E6" w:rsidP="00BA55E6">
      <w:pPr>
        <w:rPr>
          <w:rStyle w:val="Style13ptBold"/>
        </w:rPr>
      </w:pPr>
      <w:r w:rsidRPr="00F4137E">
        <w:rPr>
          <w:rStyle w:val="Style13ptBold"/>
        </w:rPr>
        <w:t>Connew Sunday Mirror editor</w:t>
      </w:r>
      <w:r>
        <w:rPr>
          <w:rStyle w:val="Style13ptBold"/>
        </w:rPr>
        <w:t xml:space="preserve"> </w:t>
      </w:r>
      <w:r w:rsidRPr="00F4137E">
        <w:rPr>
          <w:rStyle w:val="Style13ptBold"/>
        </w:rPr>
        <w:t>17</w:t>
      </w:r>
    </w:p>
    <w:p w14:paraId="5102D2B0" w14:textId="77777777" w:rsidR="00BA55E6" w:rsidRDefault="00BA55E6" w:rsidP="00BA55E6">
      <w:r>
        <w:t>[Paul, 8-1-2017, New European, "Mad Dog and John Kelly: The best hope to stop Trump’s Korea suicide" https://www.theneweuropean.co.uk/top-stories/mad-dog-and-john-kelly-the-best-hope-to-stop-trump-s-korea-suicide-1-5142872/ accessed: 7-10-2018//quan]</w:t>
      </w:r>
      <w:r>
        <w:br/>
      </w:r>
    </w:p>
    <w:p w14:paraId="7459832D" w14:textId="77777777" w:rsidR="00BA55E6" w:rsidRDefault="00BA55E6" w:rsidP="00BA55E6">
      <w:r>
        <w:t xml:space="preserve">In a near inversion of the last Korean War, </w:t>
      </w:r>
      <w:r w:rsidRPr="00A07D18">
        <w:rPr>
          <w:rStyle w:val="StyleUnderline"/>
        </w:rPr>
        <w:t>the best bet for restraining an impulsive POTUS lies with the top generals</w:t>
      </w:r>
      <w:r>
        <w:t xml:space="preserve"> who now represent the ‘sanity brigade’ in the generally chaotic Trump administration.</w:t>
      </w:r>
    </w:p>
    <w:p w14:paraId="290A3C00" w14:textId="77777777" w:rsidR="00BA55E6" w:rsidRPr="00306861" w:rsidRDefault="00BA55E6" w:rsidP="00BA55E6">
      <w:pPr>
        <w:rPr>
          <w:b/>
          <w:u w:val="single"/>
        </w:rPr>
      </w:pPr>
      <w:r w:rsidRPr="00A07D18">
        <w:rPr>
          <w:rStyle w:val="StyleUnderline"/>
        </w:rPr>
        <w:t>Chief of Staff John Kelly, Defence Secretary Jim ‘Mad Dog’ Mattis and National Security Adviser HR McMaster are a trio of experienced former generals, and all are respected as coming from the ‘intellectual flank’ of the US military.</w:t>
      </w:r>
    </w:p>
    <w:p w14:paraId="08ACA026" w14:textId="77777777" w:rsidR="00BA55E6" w:rsidRDefault="00BA55E6" w:rsidP="00BA55E6">
      <w:r w:rsidRPr="00A07D18">
        <w:rPr>
          <w:rStyle w:val="StyleUnderline"/>
        </w:rPr>
        <w:t>They know</w:t>
      </w:r>
      <w:r>
        <w:t xml:space="preserve"> only </w:t>
      </w:r>
      <w:r w:rsidRPr="00A07D18">
        <w:rPr>
          <w:rStyle w:val="StyleUnderline"/>
        </w:rPr>
        <w:t>too well that Kim Jong-un’s missile launchers are scattered widely, buried deeply and heavily guarded and don’t make for easy targets</w:t>
      </w:r>
      <w:r>
        <w:t xml:space="preserve">. By the same token, </w:t>
      </w:r>
      <w:r w:rsidRPr="00A07D18">
        <w:rPr>
          <w:rStyle w:val="StyleUnderline"/>
        </w:rPr>
        <w:t>they are well aware that neither the Pentagon nor US intelligence services are well-served with reliable intelligence sources inside North Kore</w:t>
      </w:r>
      <w:r>
        <w:t>a, and that also applies to America’s South Korean allies too.</w:t>
      </w:r>
    </w:p>
    <w:p w14:paraId="6188849B" w14:textId="77777777" w:rsidR="00BA55E6" w:rsidRDefault="00BA55E6" w:rsidP="00BA55E6">
      <w:r>
        <w:t>A</w:t>
      </w:r>
      <w:r w:rsidRPr="00A07D18">
        <w:rPr>
          <w:rStyle w:val="StyleUnderline"/>
        </w:rPr>
        <w:t xml:space="preserve">bove all, the generals, the Pentagon and US intelligence chiefs are tuned in to the latest strategic reports estimating that in the first 40 days of a conventional war </w:t>
      </w:r>
      <w:r>
        <w:t xml:space="preserve">between North and South, </w:t>
      </w:r>
      <w:r w:rsidRPr="00A07D18">
        <w:rPr>
          <w:rStyle w:val="StyleUnderline"/>
        </w:rPr>
        <w:t xml:space="preserve">around 300,000 and 500,000 casualties would be suffered by South Korea forces and their US military allies </w:t>
      </w:r>
      <w:r>
        <w:t xml:space="preserve">based there. Among </w:t>
      </w:r>
      <w:r w:rsidRPr="00A07D18">
        <w:rPr>
          <w:rStyle w:val="StyleUnderline"/>
        </w:rPr>
        <w:t>the civilian population</w:t>
      </w:r>
      <w:r>
        <w:t xml:space="preserve"> in the South, the figures </w:t>
      </w:r>
      <w:r w:rsidRPr="00A07D18">
        <w:rPr>
          <w:rStyle w:val="StyleUnderline"/>
        </w:rPr>
        <w:t>would run into hundreds of thousands dead</w:t>
      </w:r>
      <w:r>
        <w:t>. Such is the power of Kim Jong-un’s heavy artillery alone to rain down hell on earth on South Korea’s capital Seoul, population 10 million.</w:t>
      </w:r>
    </w:p>
    <w:p w14:paraId="4D540DFE" w14:textId="77777777" w:rsidR="00BA55E6" w:rsidRDefault="00BA55E6" w:rsidP="00BA55E6">
      <w:r>
        <w:t xml:space="preserve">And if </w:t>
      </w:r>
      <w:r w:rsidRPr="00A07D18">
        <w:rPr>
          <w:rStyle w:val="StyleUnderline"/>
        </w:rPr>
        <w:t>Trump were to resort to a nuclear strike against the Pyongyang regime, those same statisticians estimate the death toll would exceed 2.3 million, with over 600,000 badly injured and four million people on both sides of the DMZ, including US military personnel,</w:t>
      </w:r>
      <w:r>
        <w:t xml:space="preserve"> affected by radioactive poisoning.</w:t>
      </w:r>
    </w:p>
    <w:p w14:paraId="2CA9A164" w14:textId="77777777" w:rsidR="00BA55E6" w:rsidRDefault="00BA55E6">
      <w:pPr>
        <w:rPr>
          <w:rFonts w:asciiTheme="minorHAnsi" w:hAnsiTheme="minorHAnsi"/>
        </w:rPr>
      </w:pPr>
    </w:p>
    <w:sectPr w:rsidR="00BA55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FB93EF8"/>
    <w:multiLevelType w:val="hybridMultilevel"/>
    <w:tmpl w:val="5A8050CA"/>
    <w:lvl w:ilvl="0" w:tplc="82E059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716013"/>
    <w:multiLevelType w:val="hybridMultilevel"/>
    <w:tmpl w:val="09C63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97424120"/>
  </w:docVars>
  <w:rsids>
    <w:rsidRoot w:val="002156F8"/>
    <w:rsid w:val="00003B26"/>
    <w:rsid w:val="000344EA"/>
    <w:rsid w:val="000362B4"/>
    <w:rsid w:val="0004089C"/>
    <w:rsid w:val="00053386"/>
    <w:rsid w:val="000B06AD"/>
    <w:rsid w:val="001355B4"/>
    <w:rsid w:val="00151986"/>
    <w:rsid w:val="001654A5"/>
    <w:rsid w:val="0017063E"/>
    <w:rsid w:val="00191A67"/>
    <w:rsid w:val="001A06DF"/>
    <w:rsid w:val="001B6E2D"/>
    <w:rsid w:val="001F23FE"/>
    <w:rsid w:val="002156F8"/>
    <w:rsid w:val="002561C9"/>
    <w:rsid w:val="0027312B"/>
    <w:rsid w:val="00306861"/>
    <w:rsid w:val="003258CC"/>
    <w:rsid w:val="003A0AA4"/>
    <w:rsid w:val="003E2A85"/>
    <w:rsid w:val="00435751"/>
    <w:rsid w:val="00457ED1"/>
    <w:rsid w:val="00457F2F"/>
    <w:rsid w:val="004640C9"/>
    <w:rsid w:val="00470124"/>
    <w:rsid w:val="004E0404"/>
    <w:rsid w:val="00556207"/>
    <w:rsid w:val="005B6285"/>
    <w:rsid w:val="005D1FA7"/>
    <w:rsid w:val="005F632E"/>
    <w:rsid w:val="00653FAF"/>
    <w:rsid w:val="00654FC1"/>
    <w:rsid w:val="006931D2"/>
    <w:rsid w:val="006E25E9"/>
    <w:rsid w:val="006E694A"/>
    <w:rsid w:val="007167E6"/>
    <w:rsid w:val="00724E88"/>
    <w:rsid w:val="00732D74"/>
    <w:rsid w:val="0073795D"/>
    <w:rsid w:val="007551BB"/>
    <w:rsid w:val="007C299C"/>
    <w:rsid w:val="00817C40"/>
    <w:rsid w:val="008271C8"/>
    <w:rsid w:val="00834046"/>
    <w:rsid w:val="00851D82"/>
    <w:rsid w:val="00853905"/>
    <w:rsid w:val="00882D92"/>
    <w:rsid w:val="008C2B11"/>
    <w:rsid w:val="009B50B0"/>
    <w:rsid w:val="009D23AC"/>
    <w:rsid w:val="009D2F1A"/>
    <w:rsid w:val="00A20576"/>
    <w:rsid w:val="00A21A70"/>
    <w:rsid w:val="00A501BA"/>
    <w:rsid w:val="00AC0AE6"/>
    <w:rsid w:val="00B546AF"/>
    <w:rsid w:val="00B842A9"/>
    <w:rsid w:val="00BA55E6"/>
    <w:rsid w:val="00BE02DB"/>
    <w:rsid w:val="00BE58A7"/>
    <w:rsid w:val="00BE5E2A"/>
    <w:rsid w:val="00C218C4"/>
    <w:rsid w:val="00C23D1E"/>
    <w:rsid w:val="00C74B22"/>
    <w:rsid w:val="00C910FF"/>
    <w:rsid w:val="00CA1636"/>
    <w:rsid w:val="00CB1B4C"/>
    <w:rsid w:val="00CC23B6"/>
    <w:rsid w:val="00CC3D81"/>
    <w:rsid w:val="00D25E30"/>
    <w:rsid w:val="00D93A13"/>
    <w:rsid w:val="00DB0DE3"/>
    <w:rsid w:val="00DB4E33"/>
    <w:rsid w:val="00DF2105"/>
    <w:rsid w:val="00E54EBD"/>
    <w:rsid w:val="00E635BA"/>
    <w:rsid w:val="00E65BE2"/>
    <w:rsid w:val="00E66149"/>
    <w:rsid w:val="00E836E2"/>
    <w:rsid w:val="00E954D6"/>
    <w:rsid w:val="00EC40E7"/>
    <w:rsid w:val="00ED7D32"/>
    <w:rsid w:val="00EE620C"/>
    <w:rsid w:val="00F02BDC"/>
    <w:rsid w:val="00F0338D"/>
    <w:rsid w:val="00FD1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53103"/>
  <w15:chartTrackingRefBased/>
  <w15:docId w15:val="{2F1C0C78-8F67-47E6-9BEF-EE4C92663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9D2F1A"/>
    <w:rPr>
      <w:rFonts w:ascii="Times New Roman" w:hAnsi="Times New Roman" w:cs="Times New Roman"/>
    </w:rPr>
  </w:style>
  <w:style w:type="paragraph" w:styleId="Heading1">
    <w:name w:val="heading 1"/>
    <w:aliases w:val="Pocket"/>
    <w:basedOn w:val="Normal"/>
    <w:next w:val="Normal"/>
    <w:link w:val="Heading1Char"/>
    <w:qFormat/>
    <w:rsid w:val="009D2F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D2F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D2F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D2F1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D2F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2F1A"/>
  </w:style>
  <w:style w:type="character" w:customStyle="1" w:styleId="Heading1Char">
    <w:name w:val="Heading 1 Char"/>
    <w:aliases w:val="Pocket Char"/>
    <w:basedOn w:val="DefaultParagraphFont"/>
    <w:link w:val="Heading1"/>
    <w:rsid w:val="009D2F1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D2F1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9D2F1A"/>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9D2F1A"/>
    <w:rPr>
      <w:rFonts w:ascii="Times New Roman" w:eastAsiaTheme="majorEastAsia" w:hAnsi="Times New Roman" w:cstheme="majorBidi"/>
      <w:b/>
      <w:iCs/>
      <w:sz w:val="26"/>
    </w:rPr>
  </w:style>
  <w:style w:type="character" w:styleId="Emphasis">
    <w:name w:val="Emphasis"/>
    <w:basedOn w:val="DefaultParagraphFont"/>
    <w:uiPriority w:val="7"/>
    <w:qFormat/>
    <w:rsid w:val="009D2F1A"/>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D2F1A"/>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ci"/>
    <w:basedOn w:val="DefaultParagraphFont"/>
    <w:uiPriority w:val="6"/>
    <w:qFormat/>
    <w:rsid w:val="009D2F1A"/>
    <w:rPr>
      <w:b/>
      <w:sz w:val="22"/>
      <w:u w:val="single"/>
    </w:rPr>
  </w:style>
  <w:style w:type="character" w:styleId="Hyperlink">
    <w:name w:val="Hyperlink"/>
    <w:basedOn w:val="DefaultParagraphFont"/>
    <w:uiPriority w:val="99"/>
    <w:unhideWhenUsed/>
    <w:rsid w:val="009D2F1A"/>
    <w:rPr>
      <w:color w:val="auto"/>
      <w:u w:val="none"/>
    </w:rPr>
  </w:style>
  <w:style w:type="character" w:styleId="FollowedHyperlink">
    <w:name w:val="FollowedHyperlink"/>
    <w:basedOn w:val="DefaultParagraphFont"/>
    <w:uiPriority w:val="99"/>
    <w:semiHidden/>
    <w:unhideWhenUsed/>
    <w:rsid w:val="009D2F1A"/>
    <w:rPr>
      <w:color w:val="auto"/>
      <w:u w:val="none"/>
    </w:rPr>
  </w:style>
  <w:style w:type="paragraph" w:styleId="ListParagraph">
    <w:name w:val="List Paragraph"/>
    <w:basedOn w:val="Normal"/>
    <w:uiPriority w:val="99"/>
    <w:unhideWhenUsed/>
    <w:qFormat/>
    <w:rsid w:val="00457F2F"/>
    <w:pPr>
      <w:ind w:left="720"/>
      <w:contextualSpacing/>
    </w:pPr>
  </w:style>
  <w:style w:type="character" w:styleId="CommentReference">
    <w:name w:val="annotation reference"/>
    <w:basedOn w:val="DefaultParagraphFont"/>
    <w:uiPriority w:val="99"/>
    <w:semiHidden/>
    <w:unhideWhenUsed/>
    <w:rsid w:val="00C218C4"/>
    <w:rPr>
      <w:sz w:val="16"/>
      <w:szCs w:val="16"/>
    </w:rPr>
  </w:style>
  <w:style w:type="paragraph" w:styleId="CommentText">
    <w:name w:val="annotation text"/>
    <w:basedOn w:val="Normal"/>
    <w:link w:val="CommentTextChar"/>
    <w:uiPriority w:val="99"/>
    <w:semiHidden/>
    <w:unhideWhenUsed/>
    <w:rsid w:val="00C218C4"/>
    <w:rPr>
      <w:sz w:val="20"/>
      <w:szCs w:val="20"/>
    </w:rPr>
  </w:style>
  <w:style w:type="character" w:customStyle="1" w:styleId="CommentTextChar">
    <w:name w:val="Comment Text Char"/>
    <w:basedOn w:val="DefaultParagraphFont"/>
    <w:link w:val="CommentText"/>
    <w:uiPriority w:val="99"/>
    <w:semiHidden/>
    <w:rsid w:val="00C218C4"/>
    <w:rPr>
      <w:rFonts w:ascii="Calibri" w:hAnsi="Calibri" w:cs="Calibri"/>
      <w:sz w:val="20"/>
      <w:szCs w:val="20"/>
    </w:rPr>
  </w:style>
  <w:style w:type="paragraph" w:styleId="BalloonText">
    <w:name w:val="Balloon Text"/>
    <w:basedOn w:val="Normal"/>
    <w:link w:val="BalloonTextChar"/>
    <w:uiPriority w:val="99"/>
    <w:semiHidden/>
    <w:unhideWhenUsed/>
    <w:rsid w:val="00C218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18C4"/>
    <w:rPr>
      <w:rFonts w:ascii="Segoe UI" w:hAnsi="Segoe UI" w:cs="Segoe UI"/>
      <w:sz w:val="18"/>
      <w:szCs w:val="18"/>
    </w:rPr>
  </w:style>
  <w:style w:type="paragraph" w:styleId="TOCHeading">
    <w:name w:val="TOC Heading"/>
    <w:basedOn w:val="Heading1"/>
    <w:next w:val="Normal"/>
    <w:uiPriority w:val="39"/>
    <w:unhideWhenUsed/>
    <w:qFormat/>
    <w:rsid w:val="00CB1B4C"/>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B1B4C"/>
    <w:pPr>
      <w:spacing w:after="100"/>
    </w:pPr>
  </w:style>
  <w:style w:type="paragraph" w:styleId="TOC2">
    <w:name w:val="toc 2"/>
    <w:basedOn w:val="Normal"/>
    <w:next w:val="Normal"/>
    <w:autoRedefine/>
    <w:uiPriority w:val="39"/>
    <w:unhideWhenUsed/>
    <w:rsid w:val="00CB1B4C"/>
    <w:pPr>
      <w:spacing w:after="100"/>
      <w:ind w:left="220"/>
    </w:pPr>
  </w:style>
  <w:style w:type="paragraph" w:styleId="TOC3">
    <w:name w:val="toc 3"/>
    <w:basedOn w:val="Normal"/>
    <w:next w:val="Normal"/>
    <w:autoRedefine/>
    <w:uiPriority w:val="39"/>
    <w:unhideWhenUsed/>
    <w:rsid w:val="00CB1B4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loomberg.com/news/features/2018-04-20/h-1b-workers-are-leaving-trump-s-america-for-the-canadian-dream" TargetMode="External"/><Relationship Id="rId21" Type="http://schemas.openxmlformats.org/officeDocument/2006/relationships/hyperlink" Target="https://www.vox.com/policy-and-politics/2017/12/15/16780948/trump-diversity-visa-legal-immigration" TargetMode="External"/><Relationship Id="rId42" Type="http://schemas.openxmlformats.org/officeDocument/2006/relationships/hyperlink" Target="http://www.chicagotribune.com/news/opinion/commentary/ct-poor-whites-racism-trump-20170421-story.html" TargetMode="External"/><Relationship Id="rId47" Type="http://schemas.openxmlformats.org/officeDocument/2006/relationships/hyperlink" Target="http://www.pewhispanic.org/2012/11/07/latino-voters-in-the-2012-election/" TargetMode="External"/><Relationship Id="rId63" Type="http://schemas.openxmlformats.org/officeDocument/2006/relationships/hyperlink" Target="https://www.nytimes.com/topic/person/kim-jongun" TargetMode="External"/><Relationship Id="rId68" Type="http://schemas.openxmlformats.org/officeDocument/2006/relationships/hyperlink" Target="https://fivethirtyeight.com/features/president-trumps-approval-rating-has-been-steady-richard-nixons-once-was-too/" TargetMode="External"/><Relationship Id="rId84" Type="http://schemas.openxmlformats.org/officeDocument/2006/relationships/hyperlink" Target="https://www.vanityfair.com/people/donald-trump" TargetMode="External"/><Relationship Id="rId89" Type="http://schemas.openxmlformats.org/officeDocument/2006/relationships/hyperlink" Target="https://www.vanityfair.com/people/steve-bannon" TargetMode="External"/><Relationship Id="rId7" Type="http://schemas.openxmlformats.org/officeDocument/2006/relationships/hyperlink" Target="http://www.nybooks.com/articles/2017/03/23/what-trump-could-do/" TargetMode="External"/><Relationship Id="rId71" Type="http://schemas.openxmlformats.org/officeDocument/2006/relationships/hyperlink" Target="https://fivethirtyeight.com/features/separating-families-at-the-border-is-really-unpopular/" TargetMode="External"/><Relationship Id="rId92" Type="http://schemas.openxmlformats.org/officeDocument/2006/relationships/hyperlink" Target="http://www.mediaite.com/online/flashback-2012-trump-criticized-gop-for-being-mean-spirited-on-immigration/" TargetMode="External"/><Relationship Id="rId2" Type="http://schemas.openxmlformats.org/officeDocument/2006/relationships/styles" Target="styles.xml"/><Relationship Id="rId16" Type="http://schemas.openxmlformats.org/officeDocument/2006/relationships/hyperlink" Target="https://www.cnn.com/2017/08/22/politics/immigration-trump-arizona/index.html" TargetMode="External"/><Relationship Id="rId29" Type="http://schemas.openxmlformats.org/officeDocument/2006/relationships/hyperlink" Target="https://host.madison.com/wsj/news/local/govt-and-politics/donald-trump-order-would-target-high-skilled-worker-visa-program/article_ebf14722-8206-50d7-96a8-d9e5be8f34a0.html" TargetMode="External"/><Relationship Id="rId107" Type="http://schemas.openxmlformats.org/officeDocument/2006/relationships/fontTable" Target="fontTable.xml"/><Relationship Id="rId11" Type="http://schemas.openxmlformats.org/officeDocument/2006/relationships/hyperlink" Target="https://www.npr.org/2018/07/08/626267768/gop-enthusiasm-fueled-by-trump-could-undercut-democrats-midterm-hopes" TargetMode="External"/><Relationship Id="rId24" Type="http://schemas.openxmlformats.org/officeDocument/2006/relationships/hyperlink" Target="https://www.cbsnews.com/news/donald-trump-immigration-proposal-slammed-by-his-base-breitbart-amnesty-don/" TargetMode="External"/><Relationship Id="rId32" Type="http://schemas.openxmlformats.org/officeDocument/2006/relationships/hyperlink" Target="https://host.madison.com/wsj/news/local/govt-and-politics/donald-trump-order-would-target-high-skilled-worker-visa-program/article_ebf14722-8206-50d7-96a8-d9e5be8f34a0.html" TargetMode="External"/><Relationship Id="rId37" Type="http://schemas.openxmlformats.org/officeDocument/2006/relationships/hyperlink" Target="https://www.vox.com/policy-and-politics/2017/12/15/16780948/trump-diversity-visa-legal-immigration" TargetMode="External"/><Relationship Id="rId40" Type="http://schemas.openxmlformats.org/officeDocument/2006/relationships/hyperlink" Target="http://www.cnn.com/2017/08/02/politics/trump-skills-immigration-plan-cotton-perdue/index.html" TargetMode="External"/><Relationship Id="rId45" Type="http://schemas.openxmlformats.org/officeDocument/2006/relationships/hyperlink" Target="http://www.cnn.com/2012/06/15/politics/immigration/index.html" TargetMode="External"/><Relationship Id="rId53" Type="http://schemas.openxmlformats.org/officeDocument/2006/relationships/hyperlink" Target="https://www.vox.com/policy-and-politics/2017/12/15/16780948/trump-diversity-visa-legal-immigration" TargetMode="External"/><Relationship Id="rId58" Type="http://schemas.openxmlformats.org/officeDocument/2006/relationships/hyperlink" Target="http://www.nybooks.com/articles/2017/03/23/what-trump-could-do/" TargetMode="External"/><Relationship Id="rId66" Type="http://schemas.openxmlformats.org/officeDocument/2006/relationships/hyperlink" Target="https://fas.org/sgp/crs/nuke/R44994.pdf" TargetMode="External"/><Relationship Id="rId74" Type="http://schemas.openxmlformats.org/officeDocument/2006/relationships/hyperlink" Target="https://www.nytimes.com/2018/06/23/us/politics/republican-voters-trump.html" TargetMode="External"/><Relationship Id="rId79" Type="http://schemas.openxmlformats.org/officeDocument/2006/relationships/hyperlink" Target="https://www.bloomberg.com/news/articles/2018-06-20/trump-s-hard-line-on-immigration-traps-gop-in-a-2018-dilemma" TargetMode="External"/><Relationship Id="rId87" Type="http://schemas.openxmlformats.org/officeDocument/2006/relationships/hyperlink" Target="https://www.vanityfair.com/go/failsafe" TargetMode="External"/><Relationship Id="rId102" Type="http://schemas.openxmlformats.org/officeDocument/2006/relationships/hyperlink" Target="https://www.theatlantic.com/international/archive/2017/06/trump-diversionary-foreign-policy/530079/" TargetMode="External"/><Relationship Id="rId5" Type="http://schemas.openxmlformats.org/officeDocument/2006/relationships/hyperlink" Target="https://www.firstpost.com/world/us-midterm-elections-donald-trump-more-hardline-and-confident-than-he-ever-was-in-2016-immigrants-are-firmly-in-the-crosshairs-4684901.html" TargetMode="External"/><Relationship Id="rId61" Type="http://schemas.openxmlformats.org/officeDocument/2006/relationships/hyperlink" Target="http://thehill.com/people/donald-trump" TargetMode="External"/><Relationship Id="rId82" Type="http://schemas.openxmlformats.org/officeDocument/2006/relationships/hyperlink" Target="https://twitter.com/realDonaldTrump/status/1000375761604370434" TargetMode="External"/><Relationship Id="rId90" Type="http://schemas.openxmlformats.org/officeDocument/2006/relationships/hyperlink" Target="https://www.vanityfair.com/people/stephen-miller" TargetMode="External"/><Relationship Id="rId95" Type="http://schemas.openxmlformats.org/officeDocument/2006/relationships/hyperlink" Target="https://www.vox.com/2018/6/20/17485488/executive-order-immigration-trump-families-together" TargetMode="External"/><Relationship Id="rId19" Type="http://schemas.openxmlformats.org/officeDocument/2006/relationships/hyperlink" Target="http://dailycaller.com/2017/06/12/president-trump-should-keep-promises-on-illegal-immigration-syrian-refugees" TargetMode="External"/><Relationship Id="rId14" Type="http://schemas.openxmlformats.org/officeDocument/2006/relationships/hyperlink" Target="https://fivethirtyeight.com/features/trump-says-abolish-ice-is-bad-politics-for-democrats-is-he-right/" TargetMode="External"/><Relationship Id="rId22" Type="http://schemas.openxmlformats.org/officeDocument/2006/relationships/hyperlink" Target="https://www.cbsnews.com/news/donald-trump-immigration-proposal-slammed-by-his-base-breitbart-amnesty-don/" TargetMode="External"/><Relationship Id="rId27" Type="http://schemas.openxmlformats.org/officeDocument/2006/relationships/hyperlink" Target="https://www.cnn.com/2017/08/28/politics/trump-administration-green-cards-interviews/index.html" TargetMode="External"/><Relationship Id="rId30" Type="http://schemas.openxmlformats.org/officeDocument/2006/relationships/hyperlink" Target="https://www.vox.com/policy-and-politics/2017/12/15/16780948/trump-diversity-visa-legal-immigration" TargetMode="External"/><Relationship Id="rId35" Type="http://schemas.openxmlformats.org/officeDocument/2006/relationships/hyperlink" Target="https://www.theatlantic.com/politics/archive/2017/02/the-coming-battle-over-legal-immigration/517518/" TargetMode="External"/><Relationship Id="rId43" Type="http://schemas.openxmlformats.org/officeDocument/2006/relationships/hyperlink" Target="http://www.nytimes.com/gwire/2011/01/25/25greenwire-energy-and-climate-czar-browners-resignation-s-34804.html" TargetMode="External"/><Relationship Id="rId48" Type="http://schemas.openxmlformats.org/officeDocument/2006/relationships/hyperlink" Target="https://www.nbcnews.com/politics/2016-election/what-trump-supporters-think-about-race-religion-n468896" TargetMode="External"/><Relationship Id="rId56" Type="http://schemas.openxmlformats.org/officeDocument/2006/relationships/hyperlink" Target="http://www.nybooks.com/articles/2017/03/23/what-trump-could-do/" TargetMode="External"/><Relationship Id="rId64" Type="http://schemas.openxmlformats.org/officeDocument/2006/relationships/hyperlink" Target="https://www.theguardian.com/world/xi-jinping" TargetMode="External"/><Relationship Id="rId69" Type="http://schemas.openxmlformats.org/officeDocument/2006/relationships/hyperlink" Target="https://www.politico.com/story/2017/04/trump-base-supporters-turn-on-him-237200" TargetMode="External"/><Relationship Id="rId77" Type="http://schemas.openxmlformats.org/officeDocument/2006/relationships/hyperlink" Target="https://www.npr.org/2018/07/08/626267768/gop-enthusiasm-fueled-by-trump-could-undercut-democrats-midterm-hopes" TargetMode="External"/><Relationship Id="rId100" Type="http://schemas.openxmlformats.org/officeDocument/2006/relationships/hyperlink" Target="https://www.whitehouse.gov/briefings-statements/remarks-president-trump-working-lunch-heads-baltic-states/" TargetMode="External"/><Relationship Id="rId105" Type="http://schemas.openxmlformats.org/officeDocument/2006/relationships/hyperlink" Target="https://www.theatlantic.com/international/archive/2017/06/trump-diversionary-foreign-policy/530079/" TargetMode="External"/><Relationship Id="rId8" Type="http://schemas.openxmlformats.org/officeDocument/2006/relationships/hyperlink" Target="http://www.nybooks.com/articles/2017/03/23/what-trump-could-do/" TargetMode="External"/><Relationship Id="rId51" Type="http://schemas.openxmlformats.org/officeDocument/2006/relationships/hyperlink" Target="http://www.latimes.com/opinion/opinion-la/la-ol-trump-daca-deal-20170914-story.html" TargetMode="External"/><Relationship Id="rId72" Type="http://schemas.openxmlformats.org/officeDocument/2006/relationships/hyperlink" Target="http://www.nybooks.com/articles/2017/03/23/what-trump-could-do/" TargetMode="External"/><Relationship Id="rId80" Type="http://schemas.openxmlformats.org/officeDocument/2006/relationships/hyperlink" Target="https://www.nytimes.com/2018/05/29/us/politics/trump-democrats-immigrant-families.html" TargetMode="External"/><Relationship Id="rId85" Type="http://schemas.openxmlformats.org/officeDocument/2006/relationships/hyperlink" Target="http://www.vanityfair.com/news/2016/08/donald-trump-immigration-policy" TargetMode="External"/><Relationship Id="rId93" Type="http://schemas.openxmlformats.org/officeDocument/2006/relationships/hyperlink" Target="https://www.vox.com/2018/6/20/17486636/trump-rally-minnesota-border-immigration-family-separation" TargetMode="External"/><Relationship Id="rId98" Type="http://schemas.openxmlformats.org/officeDocument/2006/relationships/hyperlink" Target="https://fivethirtyeight.com/features/separating-families-at-the-border-is-really-unpopular/" TargetMode="External"/><Relationship Id="rId3" Type="http://schemas.openxmlformats.org/officeDocument/2006/relationships/settings" Target="settings.xml"/><Relationship Id="rId12" Type="http://schemas.openxmlformats.org/officeDocument/2006/relationships/hyperlink" Target="https://www.npr.org/2018/07/08/626267768/gop-enthusiasm-fueled-by-trump-could-undercut-democrats-midterm-hopes" TargetMode="External"/><Relationship Id="rId17" Type="http://schemas.openxmlformats.org/officeDocument/2006/relationships/hyperlink" Target="https://www.senate.gov/legislative/LIS/roll_call_lists/roll_call_vote_cfm.cfm?congress=115&amp;session=2&amp;vote=00036" TargetMode="External"/><Relationship Id="rId25" Type="http://schemas.openxmlformats.org/officeDocument/2006/relationships/hyperlink" Target="https://fivethirtyeight.com/features/why-rank-and-file-evangelicals-arent-likely-to-turn-on-trump-over-family-separation/" TargetMode="External"/><Relationship Id="rId33" Type="http://schemas.openxmlformats.org/officeDocument/2006/relationships/hyperlink" Target="https://www.nbcnews.com/politics/2016-election/what-trump-supporters-think-about-race-religion-n468896" TargetMode="External"/><Relationship Id="rId38" Type="http://schemas.openxmlformats.org/officeDocument/2006/relationships/hyperlink" Target="https://www.vox.com/identities/2017/12/15/16781222/trump-racism-economic-anxiety-study" TargetMode="External"/><Relationship Id="rId46" Type="http://schemas.openxmlformats.org/officeDocument/2006/relationships/hyperlink" Target="http://observer.com/2017/06/donald-trump-climate-change-paris-agreement/" TargetMode="External"/><Relationship Id="rId59" Type="http://schemas.openxmlformats.org/officeDocument/2006/relationships/hyperlink" Target="https://www.theatlantic.com/international/archive/2017/06/trump-diversionary-foreign-policy/530079/" TargetMode="External"/><Relationship Id="rId67" Type="http://schemas.openxmlformats.org/officeDocument/2006/relationships/hyperlink" Target="https://thewire.in/world/trump-game-musical-chairs" TargetMode="External"/><Relationship Id="rId103" Type="http://schemas.openxmlformats.org/officeDocument/2006/relationships/hyperlink" Target="https://www.theatlantic.com/international/archive/2017/06/trump-diversionary-foreign-policy/530079/" TargetMode="External"/><Relationship Id="rId108" Type="http://schemas.openxmlformats.org/officeDocument/2006/relationships/theme" Target="theme/theme1.xml"/><Relationship Id="rId20" Type="http://schemas.openxmlformats.org/officeDocument/2006/relationships/image" Target="media/image1.png"/><Relationship Id="rId41" Type="http://schemas.openxmlformats.org/officeDocument/2006/relationships/hyperlink" Target="http://www.politico.com/story/2017/06/13/trump-white-voters-immigration-muslims-239446" TargetMode="External"/><Relationship Id="rId54" Type="http://schemas.openxmlformats.org/officeDocument/2006/relationships/hyperlink" Target="https://fivethirtyeight.com/features/president-trumps-approval-rating-has-been-steady-richard-nixons-once-was-too/" TargetMode="External"/><Relationship Id="rId62" Type="http://schemas.openxmlformats.org/officeDocument/2006/relationships/hyperlink" Target="https://www.theguardian.com/us-news/2017/feb/02/bad-hombres-reports-claim-trump-threatened-to-send-troops-to-mexico" TargetMode="External"/><Relationship Id="rId70" Type="http://schemas.openxmlformats.org/officeDocument/2006/relationships/hyperlink" Target="https://fivethirtyeight.com/features/separating-families-at-the-border-is-really-unpopular/" TargetMode="External"/><Relationship Id="rId75" Type="http://schemas.openxmlformats.org/officeDocument/2006/relationships/hyperlink" Target="https://www.cnn.com/2018/05/09/politics/donald-trump-media-tweet/index.html" TargetMode="External"/><Relationship Id="rId83" Type="http://schemas.openxmlformats.org/officeDocument/2006/relationships/hyperlink" Target="https://www.vanityfair.com/news/2017/03/donald-trump-immigration-reform" TargetMode="External"/><Relationship Id="rId88" Type="http://schemas.openxmlformats.org/officeDocument/2006/relationships/hyperlink" Target="http://www.vanityfair.com/news/2017/02/donald-trump-legal-immigration" TargetMode="External"/><Relationship Id="rId91" Type="http://schemas.openxmlformats.org/officeDocument/2006/relationships/hyperlink" Target="https://www.vanityfair.com/people/mitt-romney" TargetMode="External"/><Relationship Id="rId96" Type="http://schemas.openxmlformats.org/officeDocument/2006/relationships/hyperlink" Target="https://www.vox.com/policy-and-politics/2018/6/19/17479542/family-separation-trump-mexico-rapists" TargetMode="External"/><Relationship Id="rId1" Type="http://schemas.openxmlformats.org/officeDocument/2006/relationships/numbering" Target="numbering.xml"/><Relationship Id="rId6" Type="http://schemas.openxmlformats.org/officeDocument/2006/relationships/hyperlink" Target="http://www.nybooks.com/articles/2017/03/23/what-trump-could-do/" TargetMode="External"/><Relationship Id="rId15" Type="http://schemas.openxmlformats.org/officeDocument/2006/relationships/hyperlink" Target="https://www.cnn.com/2018/06/26/politics/republicans-oppose-legal-illegal-immigration/index.html" TargetMode="External"/><Relationship Id="rId23" Type="http://schemas.openxmlformats.org/officeDocument/2006/relationships/hyperlink" Target="https://www.cbsnews.com/news/donald-trump-immigration-proposal-slammed-by-his-base-breitbart-amnesty-don/" TargetMode="External"/><Relationship Id="rId28" Type="http://schemas.openxmlformats.org/officeDocument/2006/relationships/hyperlink" Target="https://www.vox.com/2015/10/28/9633230/donald-trump-mark-zuckerberg-immigration" TargetMode="External"/><Relationship Id="rId36" Type="http://schemas.openxmlformats.org/officeDocument/2006/relationships/hyperlink" Target="https://twitter.com/realDonaldTrump/status/1010902506422046721" TargetMode="External"/><Relationship Id="rId49" Type="http://schemas.openxmlformats.org/officeDocument/2006/relationships/hyperlink" Target="https://www.nbcnews.com/politics/2016-election/what-trump-supporters-think-about-race-religion-n468896" TargetMode="External"/><Relationship Id="rId57" Type="http://schemas.openxmlformats.org/officeDocument/2006/relationships/hyperlink" Target="http://www.nybooks.com/articles/2017/03/23/what-trump-could-do/" TargetMode="External"/><Relationship Id="rId106" Type="http://schemas.openxmlformats.org/officeDocument/2006/relationships/hyperlink" Target="https://foreignpolicy.com/2017/12/19/buckle-up-for-year-2-of-trump/" TargetMode="External"/><Relationship Id="rId10" Type="http://schemas.openxmlformats.org/officeDocument/2006/relationships/hyperlink" Target="https://www.firstpost.com/world/us-midterm-elections-donald-trump-more-hardline-and-confident-than-he-ever-was-in-2016-immigrants-are-firmly-in-the-crosshairs-4684901.html" TargetMode="External"/><Relationship Id="rId31" Type="http://schemas.openxmlformats.org/officeDocument/2006/relationships/hyperlink" Target="https://www.washingtontimes.com/news/2017/aug/2/trump-backs-immigration-bill-cut-green-card-limits/" TargetMode="External"/><Relationship Id="rId44" Type="http://schemas.openxmlformats.org/officeDocument/2006/relationships/hyperlink" Target="http://articles.latimes.com/2011/jan/26/nation/la-na-browner-20110126" TargetMode="External"/><Relationship Id="rId52" Type="http://schemas.openxmlformats.org/officeDocument/2006/relationships/image" Target="media/image2.png"/><Relationship Id="rId60" Type="http://schemas.openxmlformats.org/officeDocument/2006/relationships/hyperlink" Target="http://thehill.com/blogs/pundits-blog/the-administration/330686-defining-trumpism-making-sense-of-the-trumps-first-100" TargetMode="External"/><Relationship Id="rId65" Type="http://schemas.openxmlformats.org/officeDocument/2006/relationships/hyperlink" Target="https://fas.org/sgp/crs/nuke/R44994.pdf" TargetMode="External"/><Relationship Id="rId73" Type="http://schemas.openxmlformats.org/officeDocument/2006/relationships/hyperlink" Target="http://www.nybooks.com/articles/2017/03/23/what-trump-could-do/" TargetMode="External"/><Relationship Id="rId78" Type="http://schemas.openxmlformats.org/officeDocument/2006/relationships/hyperlink" Target="https://fivethirtyeight.com/features/president-trumps-approval-rating-has-been-steady-richard-nixons-once-was-too/" TargetMode="External"/><Relationship Id="rId81" Type="http://schemas.openxmlformats.org/officeDocument/2006/relationships/hyperlink" Target="https://www.nytimes.com/2018/05/07/us/politics/homeland-security-prosecute-undocumented-immigrants.html" TargetMode="External"/><Relationship Id="rId86" Type="http://schemas.openxmlformats.org/officeDocument/2006/relationships/hyperlink" Target="https://www.washingtonpost.com/politics/trump-says-he-is-open-to-immigration-compromise-including-legal-status/2017/02/28/40a64c7e-fe12-11e6-8f41-ea6ed597e4ca_story.html?utm_term=.803f2c413214" TargetMode="External"/><Relationship Id="rId94" Type="http://schemas.openxmlformats.org/officeDocument/2006/relationships/hyperlink" Target="https://www.vox.com/2018/6/20/17485488/executive-order-immigration-trump-families-together" TargetMode="External"/><Relationship Id="rId99" Type="http://schemas.openxmlformats.org/officeDocument/2006/relationships/hyperlink" Target="https://www.politico.com/story/2018/04/03/trump-california-sanctuary-republicans-498894" TargetMode="External"/><Relationship Id="rId101" Type="http://schemas.openxmlformats.org/officeDocument/2006/relationships/hyperlink" Target="https://foreignpolicy.com/2017/12/19/buckle-up-for-year-2-of-trump/" TargetMode="External"/><Relationship Id="rId4" Type="http://schemas.openxmlformats.org/officeDocument/2006/relationships/webSettings" Target="webSettings.xml"/><Relationship Id="rId9" Type="http://schemas.openxmlformats.org/officeDocument/2006/relationships/hyperlink" Target="https://www.firstpost.com/world/us-midterm-elections-donald-trump-more-hardline-and-confident-than-he-ever-was-in-2016-immigrants-are-firmly-in-the-crosshairs-4684901.html" TargetMode="External"/><Relationship Id="rId13" Type="http://schemas.openxmlformats.org/officeDocument/2006/relationships/hyperlink" Target="https://www.npr.org/2018/07/08/626267768/gop-enthusiasm-fueled-by-trump-could-undercut-democrats-midterm-hopes" TargetMode="External"/><Relationship Id="rId18" Type="http://schemas.openxmlformats.org/officeDocument/2006/relationships/hyperlink" Target="http://clerk.house.gov/evs/2018/roll282.xml" TargetMode="External"/><Relationship Id="rId39" Type="http://schemas.openxmlformats.org/officeDocument/2006/relationships/hyperlink" Target="http://observer.com/2017/08/donald-trump-policy-focus-immigration/" TargetMode="External"/><Relationship Id="rId34" Type="http://schemas.openxmlformats.org/officeDocument/2006/relationships/hyperlink" Target="https://www.cnn.com/2018/06/26/politics/republicans-oppose-legal-illegal-immigration/index.html" TargetMode="External"/><Relationship Id="rId50" Type="http://schemas.openxmlformats.org/officeDocument/2006/relationships/hyperlink" Target="https://www.cnn.com/2018/04/28/opinions/trump-base-economy-myth-opinion-zelizer/index.html" TargetMode="External"/><Relationship Id="rId55" Type="http://schemas.openxmlformats.org/officeDocument/2006/relationships/hyperlink" Target="http://www.css.ethz.ch/content/dam/ethz/special-interest/gess/cis/center-for-securities-studies/resources/docs/ORG-President%20Trump-Successor%20to%20the%20Nuclear%20Throne.pdf" TargetMode="External"/><Relationship Id="rId76" Type="http://schemas.openxmlformats.org/officeDocument/2006/relationships/hyperlink" Target="https://www.washingtonpost.com/opinions/trump-bulldozed-truth--and-not-just-in-washington/2018/04/16/0f65718c-41b2-11e8-8569-26fda6b404c7_story.html?utm_term=.a801488bd14e" TargetMode="External"/><Relationship Id="rId97" Type="http://schemas.openxmlformats.org/officeDocument/2006/relationships/hyperlink" Target="https://wccoradio.radio.com/articles/trump-supporters-duluth-applaud-presidents-executive-order-family-separations" TargetMode="External"/><Relationship Id="rId104" Type="http://schemas.openxmlformats.org/officeDocument/2006/relationships/hyperlink" Target="http://www.naspaa.org/JPAEMessenger/Article/VOL23-1/JPAE23_01_fin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12</TotalTime>
  <Pages>1</Pages>
  <Words>61326</Words>
  <Characters>349564</Characters>
  <Application>Microsoft Office Word</Application>
  <DocSecurity>0</DocSecurity>
  <Lines>2913</Lines>
  <Paragraphs>820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 Nguyen</dc:creator>
  <cp:keywords/>
  <dc:description/>
  <cp:lastModifiedBy>Adrienne Brovero</cp:lastModifiedBy>
  <cp:revision>8</cp:revision>
  <dcterms:created xsi:type="dcterms:W3CDTF">2018-07-14T23:25:00Z</dcterms:created>
  <dcterms:modified xsi:type="dcterms:W3CDTF">2018-07-14T23:39:00Z</dcterms:modified>
</cp:coreProperties>
</file>