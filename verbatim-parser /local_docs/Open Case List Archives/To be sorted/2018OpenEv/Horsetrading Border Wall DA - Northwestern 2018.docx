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Pr="0037761C" w:rsidRDefault="00F27A50" w:rsidP="00F27A50">
      <w:pPr>
        <w:pStyle w:val="Heading1"/>
      </w:pPr>
      <w:r w:rsidRPr="0037761C">
        <w:t>Border Wall Horse</w:t>
      </w:r>
      <w:r w:rsidR="008444D1">
        <w:t xml:space="preserve"> T</w:t>
      </w:r>
      <w:r w:rsidRPr="0037761C">
        <w:t xml:space="preserve">rade DA  </w:t>
      </w:r>
    </w:p>
    <w:p w:rsidR="004955B2" w:rsidRPr="0037761C" w:rsidRDefault="004955B2" w:rsidP="003A0274">
      <w:pPr>
        <w:pStyle w:val="Heading2"/>
      </w:pPr>
      <w:r w:rsidRPr="0037761C">
        <w:t xml:space="preserve">1NC </w:t>
      </w:r>
    </w:p>
    <w:p w:rsidR="004955B2" w:rsidRPr="0037761C" w:rsidRDefault="004955B2" w:rsidP="004955B2">
      <w:pPr>
        <w:pStyle w:val="Heading3"/>
      </w:pPr>
      <w:r w:rsidRPr="0037761C">
        <w:t xml:space="preserve">Border Wall DA – 1NC </w:t>
      </w:r>
    </w:p>
    <w:p w:rsidR="007C230D" w:rsidRPr="007C230D" w:rsidRDefault="007C230D" w:rsidP="007C230D">
      <w:pPr>
        <w:pStyle w:val="Heading4"/>
      </w:pPr>
      <w:r>
        <w:t xml:space="preserve">No border wall now – dem support is impossible to mobilize without broader immigration reform  </w:t>
      </w:r>
    </w:p>
    <w:p w:rsidR="0037761C" w:rsidRPr="0037761C" w:rsidRDefault="0037761C" w:rsidP="0037761C">
      <w:pPr>
        <w:rPr>
          <w:color w:val="000000"/>
          <w:sz w:val="27"/>
          <w:szCs w:val="27"/>
          <w:shd w:val="clear" w:color="auto" w:fill="FFFFFF"/>
        </w:rPr>
      </w:pPr>
      <w:r w:rsidRPr="0037761C">
        <w:rPr>
          <w:rStyle w:val="Style13ptBold"/>
        </w:rPr>
        <w:t>Bresnahan and Everett 6/17</w:t>
      </w:r>
      <w:r w:rsidRPr="0037761C">
        <w:rPr>
          <w:color w:val="000000"/>
          <w:sz w:val="27"/>
          <w:szCs w:val="27"/>
          <w:shd w:val="clear" w:color="auto" w:fill="FFFFFF"/>
        </w:rPr>
        <w:t xml:space="preserve"> </w:t>
      </w:r>
      <w:r w:rsidRPr="0037761C">
        <w:t>(John Bresnahan is a senior congressional reporter for POLITICO. He comes to us after more than a decade covering Congress, most recently as a reporter and editor for Roll Call. He is one of the most w</w:t>
      </w:r>
      <w:bookmarkStart w:id="0" w:name="_GoBack"/>
      <w:bookmarkEnd w:id="0"/>
      <w:r w:rsidRPr="0037761C">
        <w:t>ell-sourced journalists on the characters, history and procedures of Congress. John Burgess Everett is a congressional reporter for POLITICO. He previously was a transportation reporter for POLITICO Pro, Web producer, helping run POLITICO’s Twitter and Facebook accounts, and a contributor to the On Media blog., “Congress may snub Trump on wall, risking shutdown”, 6-17-18, https://www.politico.com/story/2018/06/17/trump-border-wall-congress-funding-bill-snub-649563</w:t>
      </w:r>
    </w:p>
    <w:p w:rsidR="0037761C" w:rsidRPr="007C230D" w:rsidRDefault="0037761C" w:rsidP="0037761C">
      <w:pPr>
        <w:pStyle w:val="NormalWeb"/>
        <w:shd w:val="clear" w:color="auto" w:fill="FFFFFF"/>
        <w:spacing w:before="0" w:beforeAutospacing="0" w:after="300" w:afterAutospacing="0"/>
      </w:pPr>
      <w:r w:rsidRPr="007C230D">
        <w:rPr>
          <w:rFonts w:ascii="Georgia" w:hAnsi="Georgia"/>
          <w:color w:val="2B2C30"/>
          <w:sz w:val="22"/>
          <w:highlight w:val="yellow"/>
          <w:u w:val="single"/>
        </w:rPr>
        <w:t>Trump is</w:t>
      </w:r>
      <w:r w:rsidRPr="0037761C">
        <w:rPr>
          <w:rFonts w:ascii="Georgia" w:hAnsi="Georgia"/>
          <w:color w:val="2B2C30"/>
          <w:sz w:val="22"/>
          <w:u w:val="single"/>
        </w:rPr>
        <w:t xml:space="preserve"> increasingly </w:t>
      </w:r>
      <w:r w:rsidRPr="007C230D">
        <w:rPr>
          <w:rFonts w:ascii="Georgia" w:hAnsi="Georgia"/>
          <w:color w:val="2B2C30"/>
          <w:sz w:val="22"/>
          <w:highlight w:val="yellow"/>
          <w:u w:val="single"/>
        </w:rPr>
        <w:t xml:space="preserve">frustrated with </w:t>
      </w:r>
      <w:r w:rsidRPr="007C230D">
        <w:rPr>
          <w:rFonts w:ascii="Georgia" w:hAnsi="Georgia"/>
          <w:b/>
          <w:color w:val="2B2C30"/>
          <w:sz w:val="22"/>
          <w:highlight w:val="yellow"/>
          <w:u w:val="single"/>
        </w:rPr>
        <w:t>Congress’ failure to fund the wa</w:t>
      </w:r>
      <w:r w:rsidRPr="007C230D">
        <w:rPr>
          <w:rFonts w:ascii="Georgia" w:hAnsi="Georgia"/>
          <w:color w:val="2B2C30"/>
          <w:sz w:val="22"/>
          <w:highlight w:val="yellow"/>
          <w:u w:val="single"/>
        </w:rPr>
        <w:t>ll</w:t>
      </w:r>
      <w:r w:rsidRPr="007C230D">
        <w:rPr>
          <w:rFonts w:ascii="Georgia" w:hAnsi="Georgia"/>
          <w:color w:val="2B2C30"/>
          <w:sz w:val="16"/>
          <w:highlight w:val="yellow"/>
        </w:rPr>
        <w:t xml:space="preserve"> </w:t>
      </w:r>
      <w:r w:rsidRPr="007C230D">
        <w:rPr>
          <w:rStyle w:val="StyleUnderline"/>
          <w:rFonts w:ascii="Georgia" w:hAnsi="Georgia"/>
          <w:highlight w:val="yellow"/>
        </w:rPr>
        <w:t xml:space="preserve">— his No. 1 campaign promise </w:t>
      </w:r>
      <w:r w:rsidRPr="007C230D">
        <w:t>— and has threatened a shutdown in September if he doesn’t get his way.</w:t>
      </w:r>
    </w:p>
    <w:p w:rsidR="0037761C" w:rsidRPr="0037761C" w:rsidRDefault="0037761C" w:rsidP="0037761C">
      <w:pPr>
        <w:pStyle w:val="NormalWeb"/>
        <w:shd w:val="clear" w:color="auto" w:fill="FFFFFF"/>
        <w:spacing w:after="300"/>
        <w:rPr>
          <w:rFonts w:ascii="Georgia" w:hAnsi="Georgia"/>
          <w:color w:val="2B2C30"/>
          <w:sz w:val="16"/>
        </w:rPr>
      </w:pPr>
      <w:r w:rsidRPr="0037761C">
        <w:rPr>
          <w:rFonts w:ascii="Georgia" w:hAnsi="Georgia"/>
          <w:color w:val="2B2C30"/>
          <w:sz w:val="16"/>
        </w:rPr>
        <w:t>But the West Virginia Republican, who chairs the Homeland Security spending panel, has a tough task ahead of her.</w:t>
      </w:r>
    </w:p>
    <w:p w:rsidR="0037761C" w:rsidRPr="0037761C" w:rsidRDefault="0037761C" w:rsidP="0037761C">
      <w:pPr>
        <w:pStyle w:val="NormalWeb"/>
        <w:shd w:val="clear" w:color="auto" w:fill="FFFFFF"/>
        <w:spacing w:after="300"/>
        <w:rPr>
          <w:rFonts w:ascii="Georgia" w:hAnsi="Georgia"/>
          <w:color w:val="2B2C30"/>
          <w:sz w:val="16"/>
        </w:rPr>
      </w:pPr>
      <w:r w:rsidRPr="0037761C">
        <w:rPr>
          <w:rFonts w:ascii="Georgia" w:hAnsi="Georgia"/>
          <w:color w:val="2B2C30"/>
          <w:sz w:val="22"/>
          <w:highlight w:val="yellow"/>
          <w:u w:val="single"/>
        </w:rPr>
        <w:t>Though</w:t>
      </w:r>
      <w:r w:rsidRPr="0037761C">
        <w:rPr>
          <w:rFonts w:ascii="Georgia" w:hAnsi="Georgia"/>
          <w:color w:val="2B2C30"/>
          <w:sz w:val="22"/>
          <w:u w:val="single"/>
        </w:rPr>
        <w:t xml:space="preserve"> </w:t>
      </w:r>
      <w:r w:rsidRPr="0037761C">
        <w:rPr>
          <w:rFonts w:ascii="Georgia" w:hAnsi="Georgia"/>
          <w:color w:val="2B2C30"/>
          <w:sz w:val="22"/>
          <w:highlight w:val="yellow"/>
          <w:u w:val="single"/>
        </w:rPr>
        <w:t>Trump wants</w:t>
      </w:r>
      <w:r w:rsidRPr="0037761C">
        <w:rPr>
          <w:rFonts w:ascii="Georgia" w:hAnsi="Georgia"/>
          <w:color w:val="2B2C30"/>
          <w:sz w:val="22"/>
          <w:u w:val="single"/>
        </w:rPr>
        <w:t xml:space="preserve"> as much </w:t>
      </w:r>
      <w:r w:rsidRPr="0037761C">
        <w:rPr>
          <w:rFonts w:ascii="Georgia" w:hAnsi="Georgia"/>
          <w:color w:val="2B2C30"/>
          <w:sz w:val="22"/>
          <w:highlight w:val="yellow"/>
          <w:u w:val="single"/>
        </w:rPr>
        <w:t>wall money he</w:t>
      </w:r>
      <w:r w:rsidRPr="0037761C">
        <w:rPr>
          <w:rFonts w:ascii="Georgia" w:hAnsi="Georgia"/>
          <w:color w:val="2B2C30"/>
          <w:sz w:val="22"/>
          <w:u w:val="single"/>
        </w:rPr>
        <w:t xml:space="preserve"> can squeeze out of Congress, Capito </w:t>
      </w:r>
      <w:r w:rsidRPr="0037761C">
        <w:rPr>
          <w:rFonts w:ascii="Georgia" w:hAnsi="Georgia"/>
          <w:color w:val="2B2C30"/>
          <w:sz w:val="22"/>
          <w:highlight w:val="yellow"/>
          <w:u w:val="single"/>
        </w:rPr>
        <w:t>needs to get 60 votes in the Senate</w:t>
      </w:r>
      <w:r w:rsidRPr="0037761C">
        <w:rPr>
          <w:rFonts w:ascii="Georgia" w:hAnsi="Georgia"/>
          <w:color w:val="2B2C30"/>
          <w:sz w:val="22"/>
          <w:u w:val="single"/>
        </w:rPr>
        <w:t xml:space="preserve">, and </w:t>
      </w:r>
      <w:r w:rsidRPr="0037761C">
        <w:rPr>
          <w:rFonts w:ascii="Georgia" w:hAnsi="Georgia"/>
          <w:color w:val="2B2C30"/>
          <w:sz w:val="22"/>
          <w:highlight w:val="yellow"/>
          <w:u w:val="single"/>
        </w:rPr>
        <w:t>there’s no way Dem</w:t>
      </w:r>
      <w:r w:rsidRPr="0037761C">
        <w:rPr>
          <w:rFonts w:ascii="Georgia" w:hAnsi="Georgia"/>
          <w:color w:val="2B2C30"/>
          <w:sz w:val="22"/>
          <w:u w:val="single"/>
        </w:rPr>
        <w:t>ocrat</w:t>
      </w:r>
      <w:r w:rsidRPr="0037761C">
        <w:rPr>
          <w:rFonts w:ascii="Georgia" w:hAnsi="Georgia"/>
          <w:color w:val="2B2C30"/>
          <w:sz w:val="22"/>
          <w:highlight w:val="yellow"/>
          <w:u w:val="single"/>
        </w:rPr>
        <w:t>s</w:t>
      </w:r>
      <w:r w:rsidRPr="0037761C">
        <w:rPr>
          <w:rFonts w:ascii="Georgia" w:hAnsi="Georgia"/>
          <w:color w:val="2B2C30"/>
          <w:sz w:val="22"/>
          <w:u w:val="single"/>
        </w:rPr>
        <w:t xml:space="preserve"> </w:t>
      </w:r>
      <w:r w:rsidRPr="0037761C">
        <w:rPr>
          <w:rFonts w:ascii="Georgia" w:hAnsi="Georgia"/>
          <w:color w:val="2B2C30"/>
          <w:sz w:val="22"/>
          <w:highlight w:val="yellow"/>
          <w:u w:val="single"/>
        </w:rPr>
        <w:t xml:space="preserve">will go along </w:t>
      </w:r>
      <w:r w:rsidRPr="0037761C">
        <w:rPr>
          <w:rFonts w:ascii="Georgia" w:hAnsi="Georgia"/>
          <w:color w:val="2B2C30"/>
          <w:sz w:val="22"/>
          <w:u w:val="single"/>
        </w:rPr>
        <w:t>with a major budget boost.</w:t>
      </w:r>
      <w:r w:rsidRPr="0037761C">
        <w:rPr>
          <w:rFonts w:ascii="Georgia" w:hAnsi="Georgia"/>
          <w:color w:val="2B2C30"/>
          <w:sz w:val="16"/>
        </w:rPr>
        <w:t xml:space="preserve"> She‘s also got to cut a deal with Sen. Jon Tester (D-Mont.), the ranking member of the panel whom Trump loathes for helping to derail Ronny Jackson’s nomination to be secretary of veterans affairs.</w:t>
      </w:r>
    </w:p>
    <w:p w:rsidR="0037761C" w:rsidRPr="0037761C" w:rsidRDefault="0037761C" w:rsidP="0037761C">
      <w:pPr>
        <w:pStyle w:val="NormalWeb"/>
        <w:shd w:val="clear" w:color="auto" w:fill="FFFFFF"/>
        <w:spacing w:after="300"/>
        <w:rPr>
          <w:rFonts w:ascii="Georgia" w:hAnsi="Georgia"/>
          <w:color w:val="2B2C30"/>
          <w:sz w:val="22"/>
          <w:u w:val="single"/>
        </w:rPr>
      </w:pPr>
      <w:r w:rsidRPr="0037761C">
        <w:rPr>
          <w:rFonts w:ascii="Georgia" w:hAnsi="Georgia"/>
          <w:color w:val="2B2C30"/>
          <w:sz w:val="16"/>
        </w:rPr>
        <w:t>“</w:t>
      </w:r>
      <w:r w:rsidRPr="0037761C">
        <w:rPr>
          <w:rFonts w:ascii="Georgia" w:hAnsi="Georgia"/>
          <w:color w:val="2B2C30"/>
          <w:sz w:val="22"/>
          <w:u w:val="single"/>
        </w:rPr>
        <w:t>We want to have a bipartisan bill. I’m very committed to border wall funding in the request of the president. I want to be supportive of that,”</w:t>
      </w:r>
      <w:r w:rsidRPr="0037761C">
        <w:rPr>
          <w:rFonts w:ascii="Georgia" w:hAnsi="Georgia"/>
          <w:color w:val="2B2C30"/>
          <w:sz w:val="16"/>
        </w:rPr>
        <w:t xml:space="preserve"> Capito said in an interview. “</w:t>
      </w:r>
      <w:r w:rsidRPr="0037761C">
        <w:rPr>
          <w:rFonts w:ascii="Georgia" w:hAnsi="Georgia"/>
          <w:color w:val="2B2C30"/>
          <w:sz w:val="22"/>
          <w:u w:val="single"/>
        </w:rPr>
        <w:t>Both sides, I think, are committed to working the process. And that means compromise.”</w:t>
      </w:r>
    </w:p>
    <w:p w:rsidR="0037761C" w:rsidRPr="0037761C" w:rsidRDefault="0037761C" w:rsidP="0037761C">
      <w:pPr>
        <w:pStyle w:val="NormalWeb"/>
        <w:shd w:val="clear" w:color="auto" w:fill="FFFFFF"/>
        <w:spacing w:before="0" w:beforeAutospacing="0" w:after="300" w:afterAutospacing="0"/>
        <w:rPr>
          <w:rFonts w:ascii="Georgia" w:hAnsi="Georgia"/>
          <w:color w:val="2B2C30"/>
          <w:sz w:val="16"/>
        </w:rPr>
      </w:pPr>
      <w:r w:rsidRPr="0037761C">
        <w:rPr>
          <w:rFonts w:ascii="Georgia" w:hAnsi="Georgia"/>
          <w:color w:val="2B2C30"/>
          <w:sz w:val="16"/>
        </w:rPr>
        <w:t>Capito, who will be accompanied by Senate Appropriations Chairman Richard Shelby (R-Ala.), is projecting optimism about securing money for Trump’s wall.</w:t>
      </w:r>
    </w:p>
    <w:p w:rsidR="0037761C" w:rsidRPr="0037761C" w:rsidRDefault="0037761C" w:rsidP="0037761C">
      <w:pPr>
        <w:pStyle w:val="NormalWeb"/>
        <w:shd w:val="clear" w:color="auto" w:fill="FFFFFF"/>
        <w:spacing w:before="0" w:beforeAutospacing="0" w:after="300" w:afterAutospacing="0"/>
        <w:rPr>
          <w:rFonts w:ascii="Georgia" w:hAnsi="Georgia"/>
          <w:color w:val="2B2C30"/>
          <w:sz w:val="16"/>
        </w:rPr>
      </w:pPr>
      <w:r w:rsidRPr="0037761C">
        <w:rPr>
          <w:rFonts w:ascii="Georgia" w:hAnsi="Georgia"/>
          <w:color w:val="2B2C30"/>
          <w:sz w:val="22"/>
          <w:u w:val="single"/>
        </w:rPr>
        <w:t xml:space="preserve">But Republicans are privately worried they will never be able to pass a spending bill that satisfies Trump. The president is already clashing with his party on immigration </w:t>
      </w:r>
      <w:r w:rsidRPr="0037761C">
        <w:rPr>
          <w:rFonts w:ascii="Georgia" w:hAnsi="Georgia"/>
          <w:color w:val="2B2C30"/>
          <w:sz w:val="16"/>
        </w:rPr>
        <w:t>— trashing a bill crafted by House GOP leadership in a free-wheeling press appearance Friday, before a spokesman walked back that criticism.</w:t>
      </w:r>
    </w:p>
    <w:p w:rsidR="0037761C" w:rsidRPr="0037761C" w:rsidRDefault="0037761C" w:rsidP="0037761C">
      <w:pPr>
        <w:pStyle w:val="NormalWeb"/>
        <w:shd w:val="clear" w:color="auto" w:fill="FFFFFF"/>
        <w:spacing w:after="300"/>
        <w:rPr>
          <w:rFonts w:ascii="Georgia" w:hAnsi="Georgia"/>
          <w:color w:val="2B2C30"/>
          <w:sz w:val="22"/>
          <w:u w:val="single"/>
        </w:rPr>
      </w:pPr>
      <w:r w:rsidRPr="0037761C">
        <w:rPr>
          <w:rFonts w:ascii="Georgia" w:hAnsi="Georgia"/>
          <w:color w:val="2B2C30"/>
          <w:sz w:val="16"/>
        </w:rPr>
        <w:t xml:space="preserve">Whether </w:t>
      </w:r>
      <w:r w:rsidRPr="0037761C">
        <w:rPr>
          <w:rFonts w:ascii="Georgia" w:hAnsi="Georgia"/>
          <w:color w:val="2B2C30"/>
          <w:sz w:val="22"/>
          <w:u w:val="single"/>
        </w:rPr>
        <w:t>Republicans can convince Trump that he’s not going to get what he wants on the wall will determine whether the congressional spending process can stay on track or a shutdown showdown is likely right before the midterm elections.</w:t>
      </w:r>
    </w:p>
    <w:p w:rsidR="0037761C" w:rsidRPr="0037761C" w:rsidRDefault="0037761C" w:rsidP="0037761C">
      <w:pPr>
        <w:rPr>
          <w:sz w:val="16"/>
        </w:rPr>
      </w:pPr>
      <w:r w:rsidRPr="0037761C">
        <w:rPr>
          <w:sz w:val="22"/>
          <w:u w:val="single"/>
        </w:rPr>
        <w:t xml:space="preserve">Senate </w:t>
      </w:r>
      <w:r w:rsidRPr="0037761C">
        <w:rPr>
          <w:sz w:val="22"/>
          <w:highlight w:val="yellow"/>
          <w:u w:val="single"/>
        </w:rPr>
        <w:t>Republicans are</w:t>
      </w:r>
      <w:r w:rsidRPr="0037761C">
        <w:rPr>
          <w:sz w:val="22"/>
          <w:u w:val="single"/>
        </w:rPr>
        <w:t xml:space="preserve"> currently </w:t>
      </w:r>
      <w:r w:rsidRPr="0037761C">
        <w:rPr>
          <w:sz w:val="22"/>
          <w:highlight w:val="yellow"/>
          <w:u w:val="single"/>
        </w:rPr>
        <w:t>preparing to meet Trump’s $1.6 billion wall funding request</w:t>
      </w:r>
      <w:r w:rsidRPr="0037761C">
        <w:rPr>
          <w:sz w:val="22"/>
          <w:u w:val="single"/>
        </w:rPr>
        <w:t xml:space="preserve"> from this spring, though the White House has since increased that request to $2.2 billion, according to Republican sources.</w:t>
      </w:r>
      <w:r w:rsidRPr="0037761C">
        <w:rPr>
          <w:sz w:val="16"/>
        </w:rPr>
        <w:t xml:space="preserve"> No final decision has been made in the Senate, though the Homeland Security funding bill is expected to be released this week with committee approval set for Tuesday.</w:t>
      </w:r>
    </w:p>
    <w:p w:rsidR="0037761C" w:rsidRPr="0037761C" w:rsidRDefault="0037761C" w:rsidP="0037761C">
      <w:pPr>
        <w:rPr>
          <w:sz w:val="16"/>
        </w:rPr>
      </w:pPr>
      <w:r w:rsidRPr="0037761C">
        <w:rPr>
          <w:sz w:val="16"/>
        </w:rPr>
        <w:t>But at that rate, Trump will never get the money to finish his wall even if he wins another term as president. Trump asked for $18 billion over 10 years to begin expanding the wall this year; studies project the final cost for Trump’s barrier will be several times that amount.</w:t>
      </w:r>
    </w:p>
    <w:p w:rsidR="0037761C" w:rsidRPr="0037761C" w:rsidRDefault="0037761C" w:rsidP="0037761C">
      <w:pPr>
        <w:pStyle w:val="NormalWeb"/>
        <w:shd w:val="clear" w:color="auto" w:fill="FFFFFF"/>
        <w:spacing w:after="300"/>
        <w:rPr>
          <w:rFonts w:ascii="Georgia" w:hAnsi="Georgia"/>
          <w:color w:val="2B2C30"/>
          <w:sz w:val="16"/>
        </w:rPr>
      </w:pPr>
      <w:r w:rsidRPr="0037761C">
        <w:rPr>
          <w:rFonts w:ascii="Georgia" w:hAnsi="Georgia"/>
          <w:color w:val="2B2C30"/>
          <w:sz w:val="16"/>
        </w:rPr>
        <w:t>“We have to have the wall,” Trump said on Friday.</w:t>
      </w:r>
    </w:p>
    <w:p w:rsidR="0037761C" w:rsidRPr="0037761C" w:rsidRDefault="0037761C" w:rsidP="0037761C">
      <w:pPr>
        <w:pStyle w:val="NormalWeb"/>
        <w:shd w:val="clear" w:color="auto" w:fill="FFFFFF"/>
        <w:spacing w:before="0" w:beforeAutospacing="0" w:after="300" w:afterAutospacing="0"/>
        <w:rPr>
          <w:rFonts w:ascii="Georgia" w:hAnsi="Georgia"/>
          <w:color w:val="2B2C30"/>
          <w:sz w:val="16"/>
        </w:rPr>
      </w:pPr>
      <w:r w:rsidRPr="0037761C">
        <w:rPr>
          <w:rFonts w:ascii="Georgia" w:hAnsi="Georgia"/>
          <w:color w:val="2B2C30"/>
          <w:sz w:val="22"/>
          <w:u w:val="single"/>
        </w:rPr>
        <w:t>Later, he tweeted</w:t>
      </w:r>
      <w:r w:rsidRPr="0037761C">
        <w:rPr>
          <w:rFonts w:ascii="Georgia" w:hAnsi="Georgia"/>
          <w:color w:val="2B2C30"/>
          <w:sz w:val="16"/>
        </w:rPr>
        <w:t>: “</w:t>
      </w:r>
      <w:r w:rsidRPr="0037761C">
        <w:rPr>
          <w:rFonts w:ascii="Georgia" w:hAnsi="Georgia"/>
          <w:color w:val="2B2C30"/>
          <w:sz w:val="22"/>
          <w:u w:val="single"/>
        </w:rPr>
        <w:t xml:space="preserve">Any Immigration Bill </w:t>
      </w:r>
      <w:r w:rsidRPr="0037761C">
        <w:rPr>
          <w:rStyle w:val="Emphasis"/>
          <w:sz w:val="22"/>
        </w:rPr>
        <w:t>MUST HAVE</w:t>
      </w:r>
      <w:r w:rsidRPr="0037761C">
        <w:rPr>
          <w:rFonts w:ascii="Georgia" w:hAnsi="Georgia"/>
          <w:color w:val="2B2C30"/>
          <w:sz w:val="22"/>
          <w:u w:val="single"/>
        </w:rPr>
        <w:t xml:space="preserve"> full funding for the Wall</w:t>
      </w:r>
      <w:r w:rsidRPr="0037761C">
        <w:rPr>
          <w:rFonts w:ascii="Georgia" w:hAnsi="Georgia"/>
          <w:color w:val="2B2C30"/>
          <w:sz w:val="16"/>
        </w:rPr>
        <w:t>.”</w:t>
      </w:r>
    </w:p>
    <w:p w:rsidR="0037761C" w:rsidRPr="0037761C" w:rsidRDefault="0037761C" w:rsidP="0037761C">
      <w:pPr>
        <w:pStyle w:val="NormalWeb"/>
        <w:shd w:val="clear" w:color="auto" w:fill="FFFFFF"/>
        <w:spacing w:after="300"/>
        <w:rPr>
          <w:rFonts w:ascii="Georgia" w:hAnsi="Georgia"/>
          <w:color w:val="2B2C30"/>
          <w:sz w:val="16"/>
        </w:rPr>
      </w:pPr>
      <w:r w:rsidRPr="0037761C">
        <w:rPr>
          <w:rFonts w:ascii="Georgia" w:hAnsi="Georgia"/>
          <w:color w:val="2B2C30"/>
          <w:sz w:val="16"/>
        </w:rPr>
        <w:t>The House’s Homeland Security panel hasn’t released its bill or its border wall target number. A committee aide said the process hasn’t started in earnest yet.</w:t>
      </w:r>
    </w:p>
    <w:p w:rsidR="0037761C" w:rsidRPr="0037761C" w:rsidRDefault="0037761C" w:rsidP="0037761C">
      <w:pPr>
        <w:pStyle w:val="NormalWeb"/>
        <w:shd w:val="clear" w:color="auto" w:fill="FFFFFF"/>
        <w:spacing w:after="300"/>
        <w:rPr>
          <w:rFonts w:ascii="Georgia" w:hAnsi="Georgia"/>
          <w:color w:val="2B2C30"/>
          <w:sz w:val="22"/>
          <w:u w:val="single"/>
        </w:rPr>
      </w:pPr>
      <w:r w:rsidRPr="0037761C">
        <w:rPr>
          <w:rFonts w:ascii="Georgia" w:hAnsi="Georgia"/>
          <w:color w:val="2B2C30"/>
          <w:sz w:val="22"/>
          <w:u w:val="single"/>
        </w:rPr>
        <w:t>And Trump faces resistance from corners of his own party as well as many Democrats on his central campaign pledge, in part because he has threatened to veto any massive omnibus spending bill that might come to his desk when the next funding deadline comes up in September.</w:t>
      </w:r>
    </w:p>
    <w:p w:rsidR="0037761C" w:rsidRPr="0037761C" w:rsidRDefault="0037761C" w:rsidP="0037761C">
      <w:pPr>
        <w:pStyle w:val="NormalWeb"/>
        <w:shd w:val="clear" w:color="auto" w:fill="FFFFFF"/>
        <w:spacing w:before="0" w:beforeAutospacing="0" w:after="300" w:afterAutospacing="0"/>
        <w:rPr>
          <w:rFonts w:ascii="Georgia" w:hAnsi="Georgia"/>
          <w:color w:val="2B2C30"/>
          <w:sz w:val="22"/>
          <w:u w:val="single"/>
        </w:rPr>
      </w:pPr>
      <w:r w:rsidRPr="0037761C">
        <w:rPr>
          <w:rFonts w:ascii="Georgia" w:hAnsi="Georgia"/>
          <w:color w:val="2B2C30"/>
          <w:sz w:val="22"/>
          <w:u w:val="single"/>
        </w:rPr>
        <w:t>That means Congress must pass each of the 12 individual spending bills, and in the Senate that means finding Democratic support.</w:t>
      </w:r>
    </w:p>
    <w:p w:rsidR="0037761C" w:rsidRPr="0037761C" w:rsidRDefault="0037761C" w:rsidP="0037761C">
      <w:pPr>
        <w:pStyle w:val="NormalWeb"/>
        <w:shd w:val="clear" w:color="auto" w:fill="FFFFFF"/>
        <w:spacing w:after="300"/>
        <w:rPr>
          <w:rFonts w:ascii="Georgia" w:hAnsi="Georgia"/>
          <w:color w:val="2B2C30"/>
          <w:sz w:val="16"/>
        </w:rPr>
      </w:pPr>
      <w:r w:rsidRPr="0037761C">
        <w:rPr>
          <w:rFonts w:ascii="Georgia" w:hAnsi="Georgia"/>
          <w:color w:val="2B2C30"/>
          <w:sz w:val="16"/>
        </w:rPr>
        <w:t>For now, senators are doing much of the work themselves.</w:t>
      </w:r>
    </w:p>
    <w:p w:rsidR="0037761C" w:rsidRPr="0037761C" w:rsidRDefault="0037761C" w:rsidP="0037761C">
      <w:pPr>
        <w:pStyle w:val="NormalWeb"/>
        <w:shd w:val="clear" w:color="auto" w:fill="FFFFFF"/>
        <w:spacing w:after="300"/>
        <w:rPr>
          <w:rFonts w:ascii="Georgia" w:hAnsi="Georgia"/>
          <w:color w:val="2B2C30"/>
          <w:sz w:val="16"/>
        </w:rPr>
      </w:pPr>
      <w:r w:rsidRPr="0037761C">
        <w:rPr>
          <w:rFonts w:ascii="Georgia" w:hAnsi="Georgia"/>
          <w:color w:val="2B2C30"/>
          <w:sz w:val="16"/>
        </w:rPr>
        <w:t>“It’s difficult talking to the [White House]. They’ll agree to something and then two weeks later someone else will come up and say: ‘Oh no, we don’t agree.’ If they can’t keep their word, I don’t have time” for it, said Senate Appropriations ranking member Patrick Leahy (D-Vt.), who hasn’t even talked to the administration about the wall.</w:t>
      </w:r>
    </w:p>
    <w:p w:rsidR="0037761C" w:rsidRPr="0037761C" w:rsidRDefault="0037761C" w:rsidP="0037761C">
      <w:pPr>
        <w:pStyle w:val="NormalWeb"/>
        <w:shd w:val="clear" w:color="auto" w:fill="FFFFFF"/>
        <w:spacing w:after="300"/>
        <w:rPr>
          <w:rFonts w:ascii="Georgia" w:hAnsi="Georgia"/>
          <w:color w:val="2B2C30"/>
          <w:sz w:val="16"/>
        </w:rPr>
      </w:pPr>
      <w:r w:rsidRPr="0037761C">
        <w:rPr>
          <w:rFonts w:ascii="Georgia" w:hAnsi="Georgia"/>
          <w:color w:val="2B2C30"/>
          <w:sz w:val="16"/>
        </w:rPr>
        <w:t xml:space="preserve">“For us to pursue the kind of </w:t>
      </w:r>
      <w:proofErr w:type="spellStart"/>
      <w:r w:rsidRPr="0037761C">
        <w:rPr>
          <w:rFonts w:ascii="Georgia" w:hAnsi="Georgia"/>
          <w:color w:val="2B2C30"/>
          <w:sz w:val="16"/>
        </w:rPr>
        <w:t>approps</w:t>
      </w:r>
      <w:proofErr w:type="spellEnd"/>
      <w:r w:rsidRPr="0037761C">
        <w:rPr>
          <w:rFonts w:ascii="Georgia" w:hAnsi="Georgia"/>
          <w:color w:val="2B2C30"/>
          <w:sz w:val="16"/>
        </w:rPr>
        <w:t xml:space="preserve"> bills we are trying to pursue, it would have to be, at least coming out of the committee, a bipartisan agreement,” agreed Sen. Roy Blunt (R-Mo.), a GOP leader and member of the Appropriations Committee.</w:t>
      </w:r>
    </w:p>
    <w:p w:rsidR="0037761C" w:rsidRPr="0037761C" w:rsidRDefault="0037761C" w:rsidP="0037761C">
      <w:pPr>
        <w:pStyle w:val="NormalWeb"/>
        <w:shd w:val="clear" w:color="auto" w:fill="FFFFFF"/>
        <w:spacing w:before="0" w:beforeAutospacing="0" w:after="300" w:afterAutospacing="0"/>
        <w:rPr>
          <w:rFonts w:ascii="Georgia" w:hAnsi="Georgia"/>
          <w:color w:val="2B2C30"/>
          <w:sz w:val="22"/>
          <w:u w:val="single"/>
        </w:rPr>
      </w:pPr>
      <w:r w:rsidRPr="0037761C">
        <w:rPr>
          <w:rFonts w:ascii="Georgia" w:hAnsi="Georgia"/>
          <w:color w:val="2B2C30"/>
          <w:sz w:val="22"/>
          <w:u w:val="single"/>
        </w:rPr>
        <w:t xml:space="preserve">Most Senate </w:t>
      </w:r>
      <w:r w:rsidRPr="0037761C">
        <w:rPr>
          <w:rFonts w:ascii="Georgia" w:hAnsi="Georgia"/>
          <w:color w:val="2B2C30"/>
          <w:sz w:val="22"/>
          <w:highlight w:val="yellow"/>
          <w:u w:val="single"/>
        </w:rPr>
        <w:t xml:space="preserve">Democrats </w:t>
      </w:r>
      <w:r w:rsidRPr="0037761C">
        <w:rPr>
          <w:rFonts w:ascii="Georgia" w:hAnsi="Georgia"/>
          <w:sz w:val="16"/>
        </w:rPr>
        <w:t>supported $25 billion for border wall funding in exchange for a path to citizenship for 1.8 million young undocumented immigrants in February, but they</w:t>
      </w:r>
      <w:r w:rsidRPr="0037761C">
        <w:rPr>
          <w:rFonts w:ascii="Georgia" w:hAnsi="Georgia"/>
          <w:b/>
          <w:color w:val="2B2C30"/>
          <w:sz w:val="22"/>
          <w:highlight w:val="yellow"/>
          <w:u w:val="single"/>
        </w:rPr>
        <w:t xml:space="preserve"> are unlikely to agree to such a large sum anytime soon absent </w:t>
      </w:r>
      <w:r w:rsidRPr="007C230D">
        <w:t>much</w:t>
      </w:r>
      <w:r w:rsidRPr="0037761C">
        <w:rPr>
          <w:rFonts w:ascii="Georgia" w:hAnsi="Georgia"/>
          <w:b/>
          <w:color w:val="2B2C30"/>
          <w:sz w:val="22"/>
          <w:highlight w:val="yellow"/>
          <w:u w:val="single"/>
        </w:rPr>
        <w:t xml:space="preserve"> </w:t>
      </w:r>
      <w:r w:rsidRPr="007C230D">
        <w:rPr>
          <w:rStyle w:val="Emphasis"/>
          <w:highlight w:val="yellow"/>
        </w:rPr>
        <w:t>broader</w:t>
      </w:r>
      <w:r w:rsidRPr="0037761C">
        <w:rPr>
          <w:rFonts w:ascii="Georgia" w:hAnsi="Georgia"/>
          <w:b/>
          <w:color w:val="2B2C30"/>
          <w:sz w:val="22"/>
          <w:highlight w:val="yellow"/>
          <w:u w:val="single"/>
        </w:rPr>
        <w:t xml:space="preserve"> immigration reform</w:t>
      </w:r>
      <w:r w:rsidRPr="0037761C">
        <w:rPr>
          <w:rFonts w:ascii="Georgia" w:hAnsi="Georgia"/>
          <w:color w:val="2B2C30"/>
          <w:sz w:val="22"/>
          <w:highlight w:val="yellow"/>
          <w:u w:val="single"/>
        </w:rPr>
        <w:t>.</w:t>
      </w:r>
      <w:r w:rsidRPr="0037761C">
        <w:rPr>
          <w:rFonts w:ascii="Georgia" w:hAnsi="Georgia"/>
          <w:color w:val="2B2C30"/>
          <w:sz w:val="22"/>
          <w:u w:val="single"/>
        </w:rPr>
        <w:t xml:space="preserve"> </w:t>
      </w:r>
      <w:r w:rsidRPr="0037761C">
        <w:rPr>
          <w:rFonts w:ascii="Georgia" w:hAnsi="Georgia"/>
          <w:sz w:val="16"/>
        </w:rPr>
        <w:t>And the House's last-ditch immigration efforts have been upended by Trump's initial comments dismissing a compromise bill written by GOP leaders, conservatives and more moderate Republicans.</w:t>
      </w:r>
    </w:p>
    <w:p w:rsidR="004955B2" w:rsidRPr="0037761C" w:rsidRDefault="004955B2" w:rsidP="004955B2">
      <w:pPr>
        <w:pStyle w:val="Heading4"/>
        <w:rPr>
          <w:u w:val="single"/>
        </w:rPr>
      </w:pPr>
      <w:r w:rsidRPr="0037761C">
        <w:t xml:space="preserve">The </w:t>
      </w:r>
      <w:proofErr w:type="spellStart"/>
      <w:r w:rsidR="006B75CB">
        <w:t>aff</w:t>
      </w:r>
      <w:proofErr w:type="spellEnd"/>
      <w:r w:rsidR="006B75CB">
        <w:t xml:space="preserve"> </w:t>
      </w:r>
      <w:r w:rsidRPr="0037761C">
        <w:t>causes the wall</w:t>
      </w:r>
      <w:r w:rsidR="006B75CB">
        <w:t xml:space="preserve"> </w:t>
      </w:r>
      <w:r w:rsidRPr="0037761C">
        <w:t>–</w:t>
      </w:r>
      <w:r w:rsidR="006B75CB">
        <w:t xml:space="preserve"> the only way to mobilize the votes for reducing immigration restrictions is to fulfill Trump’s core campaign promise </w:t>
      </w:r>
    </w:p>
    <w:p w:rsidR="004955B2" w:rsidRPr="0037761C" w:rsidRDefault="004955B2" w:rsidP="004955B2">
      <w:pPr>
        <w:rPr>
          <w:rFonts w:eastAsia="Times New Roman" w:cs="Times New Roman"/>
          <w:sz w:val="16"/>
        </w:rPr>
      </w:pPr>
      <w:r w:rsidRPr="0037761C">
        <w:rPr>
          <w:rStyle w:val="Style13ptBold"/>
        </w:rPr>
        <w:t>Waldman 18</w:t>
      </w:r>
      <w:r w:rsidRPr="0037761C">
        <w:rPr>
          <w:rFonts w:eastAsia="Times New Roman" w:cs="Times New Roman"/>
        </w:rPr>
        <w:t xml:space="preserve"> (Paul is an opinion writer for the Plum Line blog. Before joining The Post, he worked at an advocacy group, edited an online magazine, taught at university and worked on political campaigns, “Trump is obsessed with his border wall. Here's how Democrats can exploit that,” 1-9-2018, https://www.washingtonpost.com/blogs/plum-line/wp/2018/01/09/trump-is-obsessed-with-his-border-wall-heres-how-democrats-can-exploit-that/?utm_term=.733c59c94174</w:t>
      </w:r>
    </w:p>
    <w:p w:rsidR="004955B2" w:rsidRPr="0037761C" w:rsidRDefault="004955B2" w:rsidP="004955B2">
      <w:pPr>
        <w:rPr>
          <w:sz w:val="16"/>
        </w:rPr>
      </w:pPr>
      <w:r w:rsidRPr="0037761C">
        <w:rPr>
          <w:sz w:val="16"/>
        </w:rPr>
        <w:t xml:space="preserve">Which means that, </w:t>
      </w:r>
      <w:r w:rsidRPr="0037761C">
        <w:rPr>
          <w:rStyle w:val="StyleUnderline"/>
          <w:highlight w:val="yellow"/>
        </w:rPr>
        <w:t>as long as Trump is involved in</w:t>
      </w:r>
      <w:r w:rsidRPr="0037761C">
        <w:rPr>
          <w:sz w:val="16"/>
        </w:rPr>
        <w:t xml:space="preserve"> the </w:t>
      </w:r>
      <w:r w:rsidRPr="0037761C">
        <w:rPr>
          <w:rStyle w:val="StyleUnderline"/>
          <w:highlight w:val="yellow"/>
        </w:rPr>
        <w:t xml:space="preserve">negotiations, a border wall is going to be at the </w:t>
      </w:r>
      <w:r w:rsidRPr="0037761C">
        <w:rPr>
          <w:rStyle w:val="Emphasis"/>
          <w:highlight w:val="yellow"/>
        </w:rPr>
        <w:t>center</w:t>
      </w:r>
      <w:r w:rsidRPr="0037761C">
        <w:rPr>
          <w:rStyle w:val="StyleUnderline"/>
        </w:rPr>
        <w:t xml:space="preserve"> of them</w:t>
      </w:r>
      <w:r w:rsidRPr="0037761C">
        <w:rPr>
          <w:sz w:val="16"/>
        </w:rPr>
        <w:t xml:space="preserve">. And </w:t>
      </w:r>
      <w:r w:rsidRPr="0037761C">
        <w:rPr>
          <w:rStyle w:val="StyleUnderline"/>
          <w:highlight w:val="yellow"/>
        </w:rPr>
        <w:t xml:space="preserve">this could offer Democrats </w:t>
      </w:r>
      <w:r w:rsidRPr="0037761C">
        <w:rPr>
          <w:rStyle w:val="StyleUnderline"/>
        </w:rPr>
        <w:t xml:space="preserve">a way to get </w:t>
      </w:r>
      <w:r w:rsidRPr="0037761C">
        <w:rPr>
          <w:rStyle w:val="StyleUnderline"/>
          <w:highlight w:val="yellow"/>
        </w:rPr>
        <w:t xml:space="preserve">a </w:t>
      </w:r>
      <w:r w:rsidRPr="0037761C">
        <w:rPr>
          <w:rStyle w:val="Emphasis"/>
          <w:highlight w:val="yellow"/>
        </w:rPr>
        <w:t>great deal</w:t>
      </w:r>
      <w:r w:rsidRPr="0037761C">
        <w:rPr>
          <w:rStyle w:val="StyleUnderline"/>
          <w:highlight w:val="yellow"/>
        </w:rPr>
        <w:t xml:space="preserve"> of what they want.</w:t>
      </w:r>
    </w:p>
    <w:p w:rsidR="004955B2" w:rsidRPr="0037761C" w:rsidRDefault="004955B2" w:rsidP="004955B2">
      <w:pPr>
        <w:rPr>
          <w:sz w:val="16"/>
        </w:rPr>
      </w:pPr>
      <w:r w:rsidRPr="0037761C">
        <w:rPr>
          <w:sz w:val="16"/>
        </w:rPr>
        <w:t>The Trump administration has been doing everything it can to enact the cruelest and most counterproductive set of policies possible on immigration, driven by a group of nativists within the administration, including White House policy aide Stephen Miller and Attorney General Jeff Sessions. The recent decision to end Temporary Protected Status for hundreds of thousands of Salvadorans living in the country is only the latest move; the administration has also sharply cut back on the number of refugees admitted to the country, undertaken a wave of immigration arrests and, most notably, ended the Deferred Action for Childhood Arrivals program (DACA).</w:t>
      </w:r>
    </w:p>
    <w:p w:rsidR="004955B2" w:rsidRPr="0037761C" w:rsidRDefault="004955B2" w:rsidP="004955B2">
      <w:pPr>
        <w:rPr>
          <w:sz w:val="16"/>
        </w:rPr>
      </w:pPr>
      <w:r w:rsidRPr="0037761C">
        <w:rPr>
          <w:sz w:val="16"/>
        </w:rPr>
        <w:t>But while the president himself has throughout his life displayed an animus toward immigrants and non-whites, when it comes to specific policies he has little in the way of fixed opinions. On DACA, for instance, he regularly talks about how wonderful the recipients are and how he wants to protect them — then signs off on deporting them. What does he actually believe should be done? It depends what day you catch him on and who spoke to him last.</w:t>
      </w:r>
    </w:p>
    <w:p w:rsidR="004955B2" w:rsidRPr="0037761C" w:rsidRDefault="004955B2" w:rsidP="004955B2">
      <w:pPr>
        <w:rPr>
          <w:b/>
          <w:sz w:val="22"/>
          <w:u w:val="single"/>
        </w:rPr>
      </w:pPr>
      <w:r w:rsidRPr="0037761C">
        <w:rPr>
          <w:sz w:val="16"/>
        </w:rPr>
        <w:t xml:space="preserve">But </w:t>
      </w:r>
      <w:r w:rsidRPr="0037761C">
        <w:rPr>
          <w:rStyle w:val="StyleUnderline"/>
        </w:rPr>
        <w:t>there is one thing Trump cares more about than anything else: his border wall.</w:t>
      </w:r>
    </w:p>
    <w:p w:rsidR="004955B2" w:rsidRPr="0037761C" w:rsidRDefault="004955B2" w:rsidP="004955B2">
      <w:pPr>
        <w:rPr>
          <w:sz w:val="16"/>
        </w:rPr>
      </w:pPr>
      <w:r w:rsidRPr="0037761C">
        <w:rPr>
          <w:rStyle w:val="StyleUnderline"/>
          <w:highlight w:val="yellow"/>
        </w:rPr>
        <w:t>It’s</w:t>
      </w:r>
      <w:r w:rsidRPr="0037761C">
        <w:rPr>
          <w:rStyle w:val="StyleUnderline"/>
        </w:rPr>
        <w:t xml:space="preserve"> almost </w:t>
      </w:r>
      <w:r w:rsidRPr="0037761C">
        <w:rPr>
          <w:rStyle w:val="Emphasis"/>
          <w:highlight w:val="yellow"/>
        </w:rPr>
        <w:t>impossible</w:t>
      </w:r>
      <w:r w:rsidRPr="0037761C">
        <w:rPr>
          <w:sz w:val="16"/>
          <w:highlight w:val="yellow"/>
        </w:rPr>
        <w:t xml:space="preserve"> </w:t>
      </w:r>
      <w:r w:rsidRPr="0037761C">
        <w:rPr>
          <w:rStyle w:val="StyleUnderline"/>
          <w:highlight w:val="yellow"/>
        </w:rPr>
        <w:t xml:space="preserve">to overstate the </w:t>
      </w:r>
      <w:r w:rsidRPr="0037761C">
        <w:rPr>
          <w:rStyle w:val="Emphasis"/>
          <w:highlight w:val="yellow"/>
        </w:rPr>
        <w:t>symbolic importance</w:t>
      </w:r>
      <w:r w:rsidRPr="0037761C">
        <w:rPr>
          <w:rStyle w:val="StyleUnderline"/>
        </w:rPr>
        <w:t xml:space="preserve"> the wall holds for Trump</w:t>
      </w:r>
      <w:r w:rsidRPr="0037761C">
        <w:rPr>
          <w:sz w:val="16"/>
        </w:rPr>
        <w:t xml:space="preserve">. Throughout his campaign for president, </w:t>
      </w:r>
      <w:r w:rsidRPr="0037761C">
        <w:rPr>
          <w:rStyle w:val="StyleUnderline"/>
          <w:highlight w:val="yellow"/>
        </w:rPr>
        <w:t xml:space="preserve">he used it as a </w:t>
      </w:r>
      <w:r w:rsidRPr="0037761C">
        <w:rPr>
          <w:rStyle w:val="StyleUnderline"/>
        </w:rPr>
        <w:t xml:space="preserve">representation of everything he would offer his supporters: </w:t>
      </w:r>
      <w:r w:rsidRPr="0037761C">
        <w:rPr>
          <w:rStyle w:val="StyleUnderline"/>
          <w:highlight w:val="yellow"/>
        </w:rPr>
        <w:t>a way to keep out</w:t>
      </w:r>
      <w:r w:rsidRPr="0037761C">
        <w:rPr>
          <w:rStyle w:val="StyleUnderline"/>
        </w:rPr>
        <w:t xml:space="preserve"> not only immigrants diluting the country’s whiteness but the very forces of </w:t>
      </w:r>
      <w:r w:rsidRPr="0037761C">
        <w:rPr>
          <w:rStyle w:val="StyleUnderline"/>
          <w:highlight w:val="yellow"/>
        </w:rPr>
        <w:t xml:space="preserve">modernity </w:t>
      </w:r>
      <w:r w:rsidRPr="0037761C">
        <w:rPr>
          <w:rStyle w:val="StyleUnderline"/>
        </w:rPr>
        <w:t>and change. His message was clear: The wall will protect us</w:t>
      </w:r>
      <w:r w:rsidRPr="0037761C">
        <w:rPr>
          <w:sz w:val="16"/>
        </w:rPr>
        <w:t xml:space="preserve"> not just from crime and drugs but from a confusing and threatening world. Even better, he told his fans that Mexico would pay for it.</w:t>
      </w:r>
    </w:p>
    <w:p w:rsidR="004955B2" w:rsidRPr="0037761C" w:rsidRDefault="004955B2" w:rsidP="004955B2">
      <w:pPr>
        <w:rPr>
          <w:sz w:val="16"/>
        </w:rPr>
      </w:pPr>
      <w:r w:rsidRPr="0037761C">
        <w:rPr>
          <w:sz w:val="16"/>
        </w:rPr>
        <w:t>Whenever Trump talked about other countries, it was always in terms of shame and humiliation: they’ve made us into losers, they’re beating us, and most of all, they’re laughing at us. Build a wall and make Mexico pay for it — forcing them to their knees in a ritual humiliation — and we’ll recapture our sense of mastery and potency.</w:t>
      </w:r>
    </w:p>
    <w:p w:rsidR="004955B2" w:rsidRPr="0037761C" w:rsidRDefault="004955B2" w:rsidP="004955B2">
      <w:pPr>
        <w:rPr>
          <w:sz w:val="16"/>
        </w:rPr>
      </w:pPr>
      <w:r w:rsidRPr="0037761C">
        <w:rPr>
          <w:sz w:val="16"/>
        </w:rPr>
        <w:t xml:space="preserve">If you were, say, a 60-year-old white guy with uncertain economic prospects and a feeling that the world had passed you by, it was a compelling message. Maybe you knew Mexico would never pay for a wall, but that didn’t make the idea any less thrilling. And </w:t>
      </w:r>
      <w:r w:rsidRPr="0037761C">
        <w:rPr>
          <w:rStyle w:val="StyleUnderline"/>
        </w:rPr>
        <w:t>while Trump may not talk about making Mexico pay anymore, he has to keep the idea of the wall alive, to show his supporters that it wasn’t all a lie.</w:t>
      </w:r>
    </w:p>
    <w:p w:rsidR="004955B2" w:rsidRPr="0037761C" w:rsidRDefault="004955B2" w:rsidP="004955B2">
      <w:pPr>
        <w:rPr>
          <w:sz w:val="16"/>
        </w:rPr>
      </w:pPr>
      <w:r w:rsidRPr="0037761C">
        <w:rPr>
          <w:sz w:val="16"/>
        </w:rPr>
        <w:t>That’s the context to understand a report like this one from today’s New York Times:</w:t>
      </w:r>
    </w:p>
    <w:p w:rsidR="004955B2" w:rsidRPr="0037761C" w:rsidRDefault="004955B2" w:rsidP="004955B2">
      <w:pPr>
        <w:rPr>
          <w:sz w:val="16"/>
        </w:rPr>
      </w:pPr>
      <w:r w:rsidRPr="0037761C">
        <w:rPr>
          <w:sz w:val="16"/>
        </w:rPr>
        <w:t>The Trump administration would cut or delay funding for border surveillance, radar technology, patrol boats and customs agents in its upcoming spending plan to curb illegal immigration — all proven security measures that officials and experts have said are more effective than building a wall along the Mexican border.</w:t>
      </w:r>
    </w:p>
    <w:p w:rsidR="004955B2" w:rsidRPr="0037761C" w:rsidRDefault="004955B2" w:rsidP="004955B2">
      <w:pPr>
        <w:rPr>
          <w:sz w:val="16"/>
        </w:rPr>
      </w:pPr>
      <w:r w:rsidRPr="0037761C">
        <w:rPr>
          <w:sz w:val="16"/>
        </w:rPr>
        <w:t xml:space="preserve">President </w:t>
      </w:r>
      <w:r w:rsidRPr="0037761C">
        <w:rPr>
          <w:rStyle w:val="StyleUnderline"/>
        </w:rPr>
        <w:t xml:space="preserve">Trump has made the border wall a focus of his campaign </w:t>
      </w:r>
      <w:r w:rsidRPr="0037761C">
        <w:rPr>
          <w:sz w:val="16"/>
        </w:rPr>
        <w:t>against illegal immigration to stop drugs, terrorists and gangs like MS-13 from coming into the United States. Under spending plans submitted last week to Congress, the wall would cost $18 billion over the next 10 years, and be erected along nearly 900 miles of the southern border.</w:t>
      </w:r>
    </w:p>
    <w:p w:rsidR="004955B2" w:rsidRPr="0037761C" w:rsidRDefault="004955B2" w:rsidP="004955B2">
      <w:pPr>
        <w:rPr>
          <w:sz w:val="16"/>
        </w:rPr>
      </w:pPr>
      <w:r w:rsidRPr="0037761C">
        <w:rPr>
          <w:rStyle w:val="StyleUnderline"/>
        </w:rPr>
        <w:t>It’s not about what works or what doesn’t; it’s about the symbolism.</w:t>
      </w:r>
      <w:r w:rsidRPr="0037761C">
        <w:rPr>
          <w:sz w:val="16"/>
        </w:rPr>
        <w:t xml:space="preserve"> </w:t>
      </w:r>
      <w:r w:rsidRPr="0037761C">
        <w:rPr>
          <w:rStyle w:val="StyleUnderline"/>
        </w:rPr>
        <w:t xml:space="preserve">Which gives Democrats an </w:t>
      </w:r>
      <w:r w:rsidRPr="0037761C">
        <w:rPr>
          <w:rStyle w:val="Emphasis"/>
        </w:rPr>
        <w:t>opportunity</w:t>
      </w:r>
      <w:r w:rsidRPr="0037761C">
        <w:rPr>
          <w:rStyle w:val="StyleUnderline"/>
        </w:rPr>
        <w:t>.</w:t>
      </w:r>
      <w:r w:rsidRPr="0037761C">
        <w:rPr>
          <w:sz w:val="16"/>
        </w:rPr>
        <w:t xml:space="preserve"> </w:t>
      </w:r>
      <w:r w:rsidRPr="0037761C">
        <w:rPr>
          <w:rStyle w:val="StyleUnderline"/>
        </w:rPr>
        <w:t>Up until now</w:t>
      </w:r>
      <w:r w:rsidRPr="0037761C">
        <w:rPr>
          <w:sz w:val="16"/>
        </w:rPr>
        <w:t xml:space="preserve">, they’ve quite properly been adamantly opposed to the wall, stating that they’ll never accept it under any circumstances. But </w:t>
      </w:r>
      <w:r w:rsidRPr="0037761C">
        <w:rPr>
          <w:rStyle w:val="StyleUnderline"/>
          <w:highlight w:val="yellow"/>
        </w:rPr>
        <w:t>what if they offered to give Trump</w:t>
      </w:r>
      <w:r w:rsidRPr="0037761C">
        <w:rPr>
          <w:rStyle w:val="StyleUnderline"/>
        </w:rPr>
        <w:t xml:space="preserve"> </w:t>
      </w:r>
      <w:r w:rsidRPr="0037761C">
        <w:rPr>
          <w:sz w:val="16"/>
        </w:rPr>
        <w:t>at least something he could call</w:t>
      </w:r>
      <w:r w:rsidRPr="0037761C">
        <w:rPr>
          <w:rStyle w:val="StyleUnderline"/>
        </w:rPr>
        <w:t xml:space="preserve"> </w:t>
      </w:r>
      <w:r w:rsidRPr="0037761C">
        <w:rPr>
          <w:rStyle w:val="StyleUnderline"/>
          <w:highlight w:val="yellow"/>
        </w:rPr>
        <w:t>a wall</w:t>
      </w:r>
      <w:r w:rsidRPr="0037761C">
        <w:rPr>
          <w:sz w:val="16"/>
        </w:rPr>
        <w:t xml:space="preserve"> </w:t>
      </w:r>
      <w:r w:rsidRPr="0037761C">
        <w:rPr>
          <w:rStyle w:val="StyleUnderline"/>
        </w:rPr>
        <w:t>— more money for border fencing</w:t>
      </w:r>
      <w:r w:rsidRPr="0037761C">
        <w:rPr>
          <w:sz w:val="16"/>
        </w:rPr>
        <w:t xml:space="preserve"> in certain areas, say — </w:t>
      </w:r>
      <w:r w:rsidRPr="0037761C">
        <w:rPr>
          <w:rStyle w:val="StyleUnderline"/>
          <w:highlight w:val="yellow"/>
        </w:rPr>
        <w:t>but demanded</w:t>
      </w:r>
      <w:r w:rsidRPr="0037761C">
        <w:rPr>
          <w:rStyle w:val="StyleUnderline"/>
        </w:rPr>
        <w:t xml:space="preserve"> that, in exchange, </w:t>
      </w:r>
      <w:r w:rsidRPr="0037761C">
        <w:rPr>
          <w:rStyle w:val="StyleUnderline"/>
          <w:highlight w:val="yellow"/>
        </w:rPr>
        <w:t>he</w:t>
      </w:r>
      <w:r w:rsidRPr="0037761C">
        <w:rPr>
          <w:sz w:val="16"/>
        </w:rPr>
        <w:t xml:space="preserve"> not only consent to allow DACA recipients to stay and have a path to citizenship, but also </w:t>
      </w:r>
      <w:r w:rsidRPr="0037761C">
        <w:rPr>
          <w:rStyle w:val="StyleUnderline"/>
          <w:highlight w:val="yellow"/>
        </w:rPr>
        <w:t>roll back</w:t>
      </w:r>
      <w:r w:rsidRPr="0037761C">
        <w:rPr>
          <w:sz w:val="16"/>
        </w:rPr>
        <w:t xml:space="preserve"> some of the other </w:t>
      </w:r>
      <w:r w:rsidRPr="0037761C">
        <w:rPr>
          <w:rStyle w:val="StyleUnderline"/>
          <w:highlight w:val="yellow"/>
        </w:rPr>
        <w:t>immigration changes</w:t>
      </w:r>
      <w:r w:rsidRPr="0037761C">
        <w:rPr>
          <w:sz w:val="16"/>
        </w:rPr>
        <w:t xml:space="preserve"> the administration has made?</w:t>
      </w:r>
    </w:p>
    <w:p w:rsidR="004955B2" w:rsidRPr="0037761C" w:rsidRDefault="004955B2" w:rsidP="004955B2">
      <w:pPr>
        <w:rPr>
          <w:sz w:val="16"/>
        </w:rPr>
      </w:pPr>
      <w:r w:rsidRPr="0037761C">
        <w:rPr>
          <w:sz w:val="16"/>
        </w:rPr>
        <w:t xml:space="preserve">Many Republicans wouldn’t like it, but </w:t>
      </w:r>
      <w:r w:rsidRPr="0037761C">
        <w:rPr>
          <w:rStyle w:val="StyleUnderline"/>
          <w:highlight w:val="yellow"/>
        </w:rPr>
        <w:t>it might win Trump over</w:t>
      </w:r>
      <w:r w:rsidRPr="0037761C">
        <w:rPr>
          <w:rStyle w:val="StyleUnderline"/>
        </w:rPr>
        <w:t>.</w:t>
      </w:r>
      <w:r w:rsidRPr="0037761C">
        <w:rPr>
          <w:sz w:val="16"/>
        </w:rPr>
        <w:t xml:space="preserve"> </w:t>
      </w:r>
      <w:r w:rsidRPr="0037761C">
        <w:rPr>
          <w:rStyle w:val="StyleUnderline"/>
        </w:rPr>
        <w:t>He’d get to say he built his wall, and Democrats would get a substantive victory by</w:t>
      </w:r>
      <w:r w:rsidRPr="0037761C">
        <w:rPr>
          <w:sz w:val="16"/>
        </w:rPr>
        <w:t xml:space="preserve"> winning a reprieve for Dreamers and </w:t>
      </w:r>
      <w:r w:rsidRPr="0037761C">
        <w:rPr>
          <w:rStyle w:val="StyleUnderline"/>
        </w:rPr>
        <w:t>making the administration’s immigration policies less awful</w:t>
      </w:r>
      <w:r w:rsidRPr="0037761C">
        <w:rPr>
          <w:sz w:val="16"/>
        </w:rPr>
        <w:t>.</w:t>
      </w:r>
    </w:p>
    <w:p w:rsidR="004955B2" w:rsidRPr="0037761C" w:rsidRDefault="004955B2" w:rsidP="004955B2">
      <w:pPr>
        <w:rPr>
          <w:b/>
          <w:sz w:val="22"/>
          <w:u w:val="single"/>
        </w:rPr>
      </w:pPr>
      <w:r w:rsidRPr="0037761C">
        <w:rPr>
          <w:sz w:val="16"/>
        </w:rPr>
        <w:t xml:space="preserve">Democrats wouldn’t have to go back on their insistence that the wall is a terrible idea, a belief they share with a majority of the public. For instance, this Washington Post/ABC News poll from September found that 86 percent of Americans believe DACA recipients should be allowed to stay in the United States, and 65 percent said they’d support pairing DACA with increased border security measures. But only 37 percent supported building a border wall, while 62 percent opposed it. But they could argue, quite reasonably, that they gave a little on the wall to achieve a greater good. </w:t>
      </w:r>
      <w:r w:rsidRPr="0037761C">
        <w:rPr>
          <w:rStyle w:val="StyleUnderline"/>
        </w:rPr>
        <w:t xml:space="preserve">It might be a bitter pill to swallow, but if </w:t>
      </w:r>
      <w:r w:rsidRPr="0037761C">
        <w:rPr>
          <w:rStyle w:val="StyleUnderline"/>
          <w:highlight w:val="yellow"/>
        </w:rPr>
        <w:t xml:space="preserve">it means they can attract </w:t>
      </w:r>
      <w:r w:rsidRPr="0037761C">
        <w:rPr>
          <w:rStyle w:val="Emphasis"/>
          <w:highlight w:val="yellow"/>
        </w:rPr>
        <w:t>significant</w:t>
      </w:r>
      <w:r w:rsidRPr="0037761C">
        <w:rPr>
          <w:rStyle w:val="StyleUnderline"/>
          <w:highlight w:val="yellow"/>
        </w:rPr>
        <w:t xml:space="preserve"> concessions</w:t>
      </w:r>
      <w:r w:rsidRPr="0037761C">
        <w:rPr>
          <w:rStyle w:val="StyleUnderline"/>
        </w:rPr>
        <w:t xml:space="preserve">, it could be well </w:t>
      </w:r>
      <w:r w:rsidRPr="0037761C">
        <w:rPr>
          <w:rStyle w:val="Emphasis"/>
        </w:rPr>
        <w:t>worth it</w:t>
      </w:r>
      <w:r w:rsidRPr="0037761C">
        <w:rPr>
          <w:rStyle w:val="StyleUnderline"/>
        </w:rPr>
        <w:t>.</w:t>
      </w:r>
    </w:p>
    <w:p w:rsidR="00D6609F" w:rsidRDefault="00D6609F" w:rsidP="00D6609F">
      <w:pPr>
        <w:pStyle w:val="Heading4"/>
      </w:pPr>
      <w:r>
        <w:t xml:space="preserve">&lt;Insert Impact&gt; </w:t>
      </w:r>
    </w:p>
    <w:p w:rsidR="006B75CB" w:rsidRPr="0037761C" w:rsidRDefault="006B75CB" w:rsidP="006B75CB">
      <w:pPr>
        <w:pStyle w:val="Heading3"/>
      </w:pPr>
      <w:proofErr w:type="spellStart"/>
      <w:r w:rsidRPr="0037761C">
        <w:t>BioD</w:t>
      </w:r>
      <w:proofErr w:type="spellEnd"/>
      <w:r w:rsidRPr="0037761C">
        <w:t xml:space="preserve"> Impact – 1NC </w:t>
      </w:r>
    </w:p>
    <w:p w:rsidR="006B75CB" w:rsidRPr="00795C47" w:rsidRDefault="006B75CB" w:rsidP="006B75CB">
      <w:pPr>
        <w:pStyle w:val="Heading4"/>
      </w:pPr>
      <w:r>
        <w:t xml:space="preserve">The border wall crushes </w:t>
      </w:r>
      <w:proofErr w:type="spellStart"/>
      <w:r>
        <w:t>bioD</w:t>
      </w:r>
      <w:proofErr w:type="spellEnd"/>
      <w:r>
        <w:t xml:space="preserve"> – causes cascading species loss </w:t>
      </w:r>
    </w:p>
    <w:p w:rsidR="006B75CB" w:rsidRPr="009366C5" w:rsidRDefault="006B75CB" w:rsidP="006B75CB">
      <w:proofErr w:type="spellStart"/>
      <w:r w:rsidRPr="009366C5">
        <w:rPr>
          <w:rStyle w:val="Style13ptBold"/>
        </w:rPr>
        <w:t>Keitt</w:t>
      </w:r>
      <w:proofErr w:type="spellEnd"/>
      <w:r w:rsidRPr="009366C5">
        <w:rPr>
          <w:rStyle w:val="Style13ptBold"/>
        </w:rPr>
        <w:t> 4/5</w:t>
      </w:r>
      <w:r w:rsidRPr="009366C5">
        <w:t xml:space="preserve"> (Tim </w:t>
      </w:r>
      <w:proofErr w:type="spellStart"/>
      <w:r w:rsidRPr="009366C5">
        <w:t>Keitt</w:t>
      </w:r>
      <w:proofErr w:type="spellEnd"/>
      <w:r w:rsidRPr="009366C5">
        <w:t xml:space="preserve"> is a professor of integrative biology at The University of Texas at Austin, “Border wall would kill natural treasures and change the environment”,4-5-18, </w:t>
      </w:r>
      <w:hyperlink r:id="rId6" w:tgtFrame="_blank" w:history="1">
        <w:r w:rsidRPr="009366C5">
          <w:rPr>
            <w:rStyle w:val="Hyperlink"/>
          </w:rPr>
          <w:t>http://thehill.com/opinion/energy-environment/381832-border-wall-would-kill-natural-treasures-and-change-the</w:t>
        </w:r>
      </w:hyperlink>
    </w:p>
    <w:p w:rsidR="006B75CB" w:rsidRPr="009366C5" w:rsidRDefault="006B75CB" w:rsidP="006B75CB">
      <w:pPr>
        <w:rPr>
          <w:sz w:val="16"/>
        </w:rPr>
      </w:pPr>
      <w:r w:rsidRPr="009366C5">
        <w:rPr>
          <w:rStyle w:val="StyleUnderline"/>
          <w:highlight w:val="yellow"/>
        </w:rPr>
        <w:t>A</w:t>
      </w:r>
      <w:r w:rsidRPr="009366C5">
        <w:rPr>
          <w:rStyle w:val="StyleUnderline"/>
        </w:rPr>
        <w:t xml:space="preserve"> monolithic </w:t>
      </w:r>
      <w:r w:rsidRPr="009366C5">
        <w:rPr>
          <w:rStyle w:val="StyleUnderline"/>
          <w:highlight w:val="yellow"/>
        </w:rPr>
        <w:t>wall</w:t>
      </w:r>
      <w:r w:rsidRPr="009366C5">
        <w:rPr>
          <w:rStyle w:val="StyleUnderline"/>
        </w:rPr>
        <w:t xml:space="preserve"> to separate the U.S. and Mexico </w:t>
      </w:r>
      <w:r w:rsidRPr="009366C5">
        <w:rPr>
          <w:rStyle w:val="StyleUnderline"/>
          <w:highlight w:val="yellow"/>
        </w:rPr>
        <w:t xml:space="preserve">in the </w:t>
      </w:r>
      <w:r w:rsidRPr="009366C5">
        <w:rPr>
          <w:rStyle w:val="Emphasis"/>
          <w:highlight w:val="yellow"/>
        </w:rPr>
        <w:t>only</w:t>
      </w:r>
      <w:r w:rsidRPr="009366C5">
        <w:rPr>
          <w:rStyle w:val="StyleUnderline"/>
        </w:rPr>
        <w:t xml:space="preserve"> </w:t>
      </w:r>
      <w:r w:rsidRPr="009366C5">
        <w:rPr>
          <w:rStyle w:val="StyleUnderline"/>
          <w:highlight w:val="yellow"/>
        </w:rPr>
        <w:t>places where</w:t>
      </w:r>
      <w:r w:rsidRPr="009366C5">
        <w:rPr>
          <w:rStyle w:val="StyleUnderline"/>
        </w:rPr>
        <w:t xml:space="preserve"> </w:t>
      </w:r>
      <w:r w:rsidRPr="009366C5">
        <w:rPr>
          <w:rStyle w:val="StyleUnderline"/>
          <w:highlight w:val="yellow"/>
        </w:rPr>
        <w:t>biologists have found certain rare</w:t>
      </w:r>
      <w:r w:rsidRPr="009366C5">
        <w:rPr>
          <w:rStyle w:val="StyleUnderline"/>
        </w:rPr>
        <w:t xml:space="preserve"> and endangered </w:t>
      </w:r>
      <w:r w:rsidRPr="009366C5">
        <w:rPr>
          <w:rStyle w:val="StyleUnderline"/>
          <w:highlight w:val="yellow"/>
        </w:rPr>
        <w:t>plants and animals means</w:t>
      </w:r>
      <w:r w:rsidRPr="009366C5">
        <w:rPr>
          <w:rStyle w:val="StyleUnderline"/>
        </w:rPr>
        <w:t xml:space="preserve"> both direct </w:t>
      </w:r>
      <w:r w:rsidRPr="009366C5">
        <w:rPr>
          <w:rStyle w:val="Emphasis"/>
          <w:highlight w:val="yellow"/>
        </w:rPr>
        <w:t>habitat destruction</w:t>
      </w:r>
      <w:r w:rsidRPr="009366C5">
        <w:rPr>
          <w:rStyle w:val="StyleUnderline"/>
        </w:rPr>
        <w:t> and new barriers for already limited populations.</w:t>
      </w:r>
      <w:r w:rsidRPr="009366C5">
        <w:rPr>
          <w:sz w:val="16"/>
        </w:rPr>
        <w:t xml:space="preserve"> This would harm animals such as ocelots in South Texas and desert bighorn sheep in Arizona, along with endangered plants that need the free movement of pollinating insects and seed-dispersing birds. </w:t>
      </w:r>
    </w:p>
    <w:p w:rsidR="006B75CB" w:rsidRPr="009366C5" w:rsidRDefault="006B75CB" w:rsidP="006B75CB">
      <w:pPr>
        <w:rPr>
          <w:sz w:val="16"/>
        </w:rPr>
      </w:pPr>
      <w:r w:rsidRPr="009366C5">
        <w:rPr>
          <w:rStyle w:val="StyleUnderline"/>
          <w:highlight w:val="yellow"/>
        </w:rPr>
        <w:t>When species become extinct locally</w:t>
      </w:r>
      <w:r w:rsidRPr="009366C5">
        <w:rPr>
          <w:sz w:val="16"/>
        </w:rPr>
        <w:t xml:space="preserve"> </w:t>
      </w:r>
      <w:r w:rsidRPr="009366C5">
        <w:rPr>
          <w:rStyle w:val="StyleUnderline"/>
        </w:rPr>
        <w:t>or globally, </w:t>
      </w:r>
      <w:r w:rsidRPr="009366C5">
        <w:rPr>
          <w:rStyle w:val="StyleUnderline"/>
          <w:highlight w:val="yellow"/>
        </w:rPr>
        <w:t xml:space="preserve">it can lead to </w:t>
      </w:r>
      <w:r w:rsidRPr="009366C5">
        <w:rPr>
          <w:rStyle w:val="Emphasis"/>
          <w:highlight w:val="yellow"/>
        </w:rPr>
        <w:t>cascading</w:t>
      </w:r>
      <w:r w:rsidRPr="009366C5">
        <w:rPr>
          <w:rStyle w:val="StyleUnderline"/>
          <w:highlight w:val="yellow"/>
        </w:rPr>
        <w:t xml:space="preserve"> environmental </w:t>
      </w:r>
      <w:r w:rsidRPr="009366C5">
        <w:rPr>
          <w:rStyle w:val="Emphasis"/>
          <w:highlight w:val="yellow"/>
        </w:rPr>
        <w:t>crises</w:t>
      </w:r>
      <w:r w:rsidRPr="009366C5">
        <w:rPr>
          <w:sz w:val="16"/>
        </w:rPr>
        <w:t xml:space="preserve">, ranging from soil erosion to flooding. If </w:t>
      </w:r>
      <w:proofErr w:type="spellStart"/>
      <w:r w:rsidRPr="009366C5">
        <w:rPr>
          <w:sz w:val="16"/>
        </w:rPr>
        <w:t>Tamaulipan</w:t>
      </w:r>
      <w:proofErr w:type="spellEnd"/>
      <w:r w:rsidRPr="009366C5">
        <w:rPr>
          <w:sz w:val="16"/>
        </w:rPr>
        <w:t xml:space="preserve"> </w:t>
      </w:r>
      <w:proofErr w:type="spellStart"/>
      <w:r w:rsidRPr="009366C5">
        <w:rPr>
          <w:sz w:val="16"/>
        </w:rPr>
        <w:t>thornscrub</w:t>
      </w:r>
      <w:proofErr w:type="spellEnd"/>
      <w:r w:rsidRPr="009366C5">
        <w:rPr>
          <w:sz w:val="16"/>
        </w:rPr>
        <w:t xml:space="preserve"> — a once abundant but now disappearing ecosystem — vanishes, it may take with it the plants, microbes and wildlife that have evolved to depend on it. In both predictable and unpredictable ways, that will affect the economy and quality of life for people in its native South Texas region. </w:t>
      </w:r>
    </w:p>
    <w:p w:rsidR="006B75CB" w:rsidRPr="009366C5" w:rsidRDefault="006B75CB" w:rsidP="006B75CB">
      <w:pPr>
        <w:rPr>
          <w:sz w:val="16"/>
        </w:rPr>
      </w:pPr>
      <w:r w:rsidRPr="009366C5">
        <w:rPr>
          <w:rStyle w:val="StyleUnderline"/>
        </w:rPr>
        <w:t xml:space="preserve">Erecting </w:t>
      </w:r>
      <w:r w:rsidRPr="009366C5">
        <w:rPr>
          <w:rStyle w:val="StyleUnderline"/>
          <w:highlight w:val="yellow"/>
        </w:rPr>
        <w:t>a wall would</w:t>
      </w:r>
      <w:r w:rsidRPr="009366C5">
        <w:rPr>
          <w:sz w:val="16"/>
        </w:rPr>
        <w:t> also </w:t>
      </w:r>
      <w:r w:rsidRPr="009366C5">
        <w:rPr>
          <w:rStyle w:val="StyleUnderline"/>
          <w:highlight w:val="yellow"/>
        </w:rPr>
        <w:t xml:space="preserve">block </w:t>
      </w:r>
      <w:r w:rsidRPr="009366C5">
        <w:rPr>
          <w:rStyle w:val="Emphasis"/>
          <w:highlight w:val="yellow"/>
        </w:rPr>
        <w:t>crucial</w:t>
      </w:r>
      <w:r w:rsidRPr="009366C5">
        <w:rPr>
          <w:rStyle w:val="StyleUnderline"/>
        </w:rPr>
        <w:t xml:space="preserve"> </w:t>
      </w:r>
      <w:r w:rsidRPr="009366C5">
        <w:rPr>
          <w:rStyle w:val="StyleUnderline"/>
          <w:highlight w:val="yellow"/>
        </w:rPr>
        <w:t>migration</w:t>
      </w:r>
      <w:r w:rsidRPr="009366C5">
        <w:rPr>
          <w:rStyle w:val="StyleUnderline"/>
        </w:rPr>
        <w:t xml:space="preserve"> pathways that knit together a range of species distributed on both sides of the border</w:t>
      </w:r>
      <w:r w:rsidRPr="009366C5">
        <w:rPr>
          <w:sz w:val="16"/>
        </w:rPr>
        <w:t>. In 2011, one study </w:t>
      </w:r>
      <w:hyperlink r:id="rId7" w:tgtFrame="_blank" w:history="1">
        <w:r w:rsidRPr="009366C5">
          <w:rPr>
            <w:rStyle w:val="Hyperlink"/>
            <w:sz w:val="16"/>
          </w:rPr>
          <w:t>estimated</w:t>
        </w:r>
      </w:hyperlink>
      <w:r w:rsidRPr="009366C5">
        <w:rPr>
          <w:sz w:val="16"/>
        </w:rPr>
        <w:t> that border barriers already bisect the geographic distributions of and threaten 50 unique species. A barrier along the entire U.S.-Mexico border would endanger many more. </w:t>
      </w:r>
    </w:p>
    <w:p w:rsidR="006B75CB" w:rsidRPr="009366C5" w:rsidRDefault="006B75CB" w:rsidP="006B75CB">
      <w:pPr>
        <w:rPr>
          <w:sz w:val="16"/>
        </w:rPr>
      </w:pPr>
      <w:r w:rsidRPr="009366C5">
        <w:rPr>
          <w:rStyle w:val="StyleUnderline"/>
          <w:highlight w:val="yellow"/>
        </w:rPr>
        <w:t>Wall-building</w:t>
      </w:r>
      <w:r w:rsidRPr="009366C5">
        <w:rPr>
          <w:rStyle w:val="StyleUnderline"/>
        </w:rPr>
        <w:t> also </w:t>
      </w:r>
      <w:r w:rsidRPr="009366C5">
        <w:rPr>
          <w:rStyle w:val="StyleUnderline"/>
          <w:highlight w:val="yellow"/>
        </w:rPr>
        <w:t>means</w:t>
      </w:r>
      <w:r w:rsidRPr="009366C5">
        <w:rPr>
          <w:rStyle w:val="StyleUnderline"/>
        </w:rPr>
        <w:t xml:space="preserve"> consuming materials, </w:t>
      </w:r>
      <w:r w:rsidRPr="009366C5">
        <w:rPr>
          <w:rStyle w:val="StyleUnderline"/>
          <w:highlight w:val="yellow"/>
        </w:rPr>
        <w:t>deforestation, pollution</w:t>
      </w:r>
      <w:r w:rsidRPr="009366C5">
        <w:rPr>
          <w:rStyle w:val="StyleUnderline"/>
        </w:rPr>
        <w:t xml:space="preserve">, increased carbon emissions </w:t>
      </w:r>
      <w:r w:rsidRPr="009366C5">
        <w:rPr>
          <w:rStyle w:val="StyleUnderline"/>
          <w:highlight w:val="yellow"/>
        </w:rPr>
        <w:t>and noise</w:t>
      </w:r>
      <w:r w:rsidRPr="009366C5">
        <w:rPr>
          <w:rStyle w:val="StyleUnderline"/>
        </w:rPr>
        <w:t xml:space="preserve"> that disturbs wildlife — all </w:t>
      </w:r>
      <w:r w:rsidRPr="009366C5">
        <w:rPr>
          <w:rStyle w:val="StyleUnderline"/>
          <w:highlight w:val="yellow"/>
        </w:rPr>
        <w:t>in a</w:t>
      </w:r>
      <w:r w:rsidRPr="009366C5">
        <w:rPr>
          <w:rStyle w:val="StyleUnderline"/>
        </w:rPr>
        <w:t xml:space="preserve"> unique river </w:t>
      </w:r>
      <w:r w:rsidRPr="009366C5">
        <w:rPr>
          <w:rStyle w:val="StyleUnderline"/>
          <w:highlight w:val="yellow"/>
        </w:rPr>
        <w:t xml:space="preserve">ecosystem containing biodiversity found </w:t>
      </w:r>
      <w:r w:rsidRPr="009366C5">
        <w:rPr>
          <w:rStyle w:val="Emphasis"/>
          <w:highlight w:val="yellow"/>
        </w:rPr>
        <w:t>nowhere else</w:t>
      </w:r>
      <w:r w:rsidRPr="009366C5">
        <w:rPr>
          <w:rStyle w:val="StyleUnderline"/>
          <w:highlight w:val="yellow"/>
        </w:rPr>
        <w:t xml:space="preserve"> on Earth</w:t>
      </w:r>
      <w:r w:rsidRPr="009366C5">
        <w:rPr>
          <w:rStyle w:val="StyleUnderline"/>
        </w:rPr>
        <w:t>.</w:t>
      </w:r>
      <w:r w:rsidRPr="009366C5">
        <w:rPr>
          <w:sz w:val="16"/>
        </w:rPr>
        <w:t> Despite this, federal agencies have exempted this barrier’s construction from normal environmental impact reviews. </w:t>
      </w:r>
    </w:p>
    <w:p w:rsidR="006B75CB" w:rsidRPr="009366C5" w:rsidRDefault="006B75CB" w:rsidP="006B75CB">
      <w:pPr>
        <w:rPr>
          <w:sz w:val="16"/>
        </w:rPr>
      </w:pPr>
      <w:r w:rsidRPr="009366C5">
        <w:rPr>
          <w:sz w:val="16"/>
        </w:rPr>
        <w:t>That should concern everyone. </w:t>
      </w:r>
    </w:p>
    <w:p w:rsidR="006B75CB" w:rsidRPr="009366C5" w:rsidRDefault="006B75CB" w:rsidP="006B75CB">
      <w:pPr>
        <w:rPr>
          <w:sz w:val="16"/>
        </w:rPr>
      </w:pPr>
      <w:r w:rsidRPr="009366C5">
        <w:rPr>
          <w:rStyle w:val="StyleUnderline"/>
        </w:rPr>
        <w:t>The evidence that a wall will bring significant environmental costs far outweighs evidence of any benefit in terms of border security.</w:t>
      </w:r>
      <w:r w:rsidRPr="009366C5">
        <w:rPr>
          <w:sz w:val="16"/>
        </w:rPr>
        <w:t> What’s more, environmental review could bring more attention to alternatives that would lessen the ecological upheaval. Having electronic sensors, for example, would be a way to detect human border-crossers without hindering the free movement of other living things in the same space. </w:t>
      </w:r>
    </w:p>
    <w:p w:rsidR="006B75CB" w:rsidRPr="009366C5" w:rsidRDefault="006B75CB" w:rsidP="006B75CB">
      <w:pPr>
        <w:rPr>
          <w:sz w:val="16"/>
        </w:rPr>
      </w:pPr>
      <w:r w:rsidRPr="009366C5">
        <w:rPr>
          <w:sz w:val="16"/>
        </w:rPr>
        <w:t>We can’t pretend we can build a wall without tremendous environmental impact, not to mention great financial cost. </w:t>
      </w:r>
      <w:r w:rsidRPr="009366C5">
        <w:rPr>
          <w:rStyle w:val="StyleUnderline"/>
          <w:highlight w:val="yellow"/>
        </w:rPr>
        <w:t>Even small segments</w:t>
      </w:r>
      <w:r w:rsidRPr="009366C5">
        <w:rPr>
          <w:rStyle w:val="StyleUnderline"/>
        </w:rPr>
        <w:t xml:space="preserve"> of new wall</w:t>
      </w:r>
      <w:r w:rsidRPr="009366C5">
        <w:rPr>
          <w:sz w:val="16"/>
        </w:rPr>
        <w:t xml:space="preserve"> on federal lands in places such as Big Bend National Park or the Lower Rio Grande Valley </w:t>
      </w:r>
      <w:r w:rsidRPr="009366C5">
        <w:rPr>
          <w:rStyle w:val="StyleUnderline"/>
          <w:highlight w:val="yellow"/>
        </w:rPr>
        <w:t>will devastate habitats</w:t>
      </w:r>
      <w:r w:rsidRPr="009366C5">
        <w:rPr>
          <w:sz w:val="16"/>
        </w:rPr>
        <w:t xml:space="preserve"> and local recreation and ecotourism. Although recent legislation forbids, at least temporarily, a wall across Santa Ana National Wildlife Refuge, the much larger Lower Rio Grande Valley National Wildlife Refuge has no such exemption. I hope never to take my ornithology students birding along the river only to discover a wall. When that happens, what gets severed — more than border crossing — is our own American connection to a rich natural heritage found only at our border to the south.</w:t>
      </w:r>
    </w:p>
    <w:p w:rsidR="006B75CB" w:rsidRPr="00487840" w:rsidRDefault="006B75CB" w:rsidP="006B75CB">
      <w:pPr>
        <w:pStyle w:val="Heading4"/>
        <w:rPr>
          <w:sz w:val="28"/>
        </w:rPr>
      </w:pPr>
      <w:r w:rsidRPr="00487840">
        <w:rPr>
          <w:sz w:val="28"/>
        </w:rPr>
        <w:t xml:space="preserve">Extinction </w:t>
      </w:r>
    </w:p>
    <w:p w:rsidR="006B75CB" w:rsidRPr="00487840" w:rsidRDefault="006B75CB" w:rsidP="006B75CB">
      <w:r w:rsidRPr="00487840">
        <w:t xml:space="preserve">Robert A. </w:t>
      </w:r>
      <w:r w:rsidRPr="00487840">
        <w:rPr>
          <w:rStyle w:val="Style13ptBold"/>
          <w:sz w:val="28"/>
        </w:rPr>
        <w:t>Schultz 16</w:t>
      </w:r>
      <w:r w:rsidRPr="00487840">
        <w:t>, retired Professor and Chair of Computer Information Systems at Woodbury University, 2016, “Modern Technology and Human Extinction,” http://proceedings.informingscience.org/InSITE2016/InSITE16p131-145Schultz2307.pdf</w:t>
      </w:r>
    </w:p>
    <w:p w:rsidR="006B75CB" w:rsidRPr="00487840" w:rsidRDefault="006B75CB" w:rsidP="006B75CB">
      <w:pPr>
        <w:rPr>
          <w:sz w:val="16"/>
        </w:rPr>
      </w:pPr>
      <w:r w:rsidRPr="00487840">
        <w:rPr>
          <w:rStyle w:val="StyleUnderline"/>
          <w:highlight w:val="yellow"/>
        </w:rPr>
        <w:t>Habitat destruction has</w:t>
      </w:r>
      <w:r w:rsidRPr="00487840">
        <w:rPr>
          <w:sz w:val="16"/>
        </w:rPr>
        <w:t xml:space="preserve"> two </w:t>
      </w:r>
      <w:r w:rsidRPr="00487840">
        <w:rPr>
          <w:rStyle w:val="StyleUnderline"/>
        </w:rPr>
        <w:t xml:space="preserve">important </w:t>
      </w:r>
      <w:r w:rsidRPr="00487840">
        <w:rPr>
          <w:rStyle w:val="StyleUnderline"/>
          <w:highlight w:val="yellow"/>
        </w:rPr>
        <w:t xml:space="preserve">negative effects: </w:t>
      </w:r>
      <w:r w:rsidRPr="00487840">
        <w:rPr>
          <w:rStyle w:val="Emphasis"/>
          <w:highlight w:val="yellow"/>
        </w:rPr>
        <w:t>extinction of</w:t>
      </w:r>
      <w:r w:rsidRPr="00487840">
        <w:rPr>
          <w:rStyle w:val="Emphasis"/>
        </w:rPr>
        <w:t xml:space="preserve"> other </w:t>
      </w:r>
      <w:r w:rsidRPr="00487840">
        <w:rPr>
          <w:rStyle w:val="Emphasis"/>
          <w:highlight w:val="yellow"/>
        </w:rPr>
        <w:t>species</w:t>
      </w:r>
      <w:r w:rsidRPr="00487840">
        <w:rPr>
          <w:rStyle w:val="StyleUnderline"/>
          <w:highlight w:val="yellow"/>
        </w:rPr>
        <w:t xml:space="preserve"> and contribution of</w:t>
      </w:r>
      <w:r w:rsidRPr="00487840">
        <w:rPr>
          <w:rStyle w:val="StyleUnderline"/>
        </w:rPr>
        <w:t xml:space="preserve"> more </w:t>
      </w:r>
      <w:r w:rsidRPr="00487840">
        <w:rPr>
          <w:rStyle w:val="StyleUnderline"/>
          <w:highlight w:val="yellow"/>
        </w:rPr>
        <w:t>carbon dioxide</w:t>
      </w:r>
      <w:r w:rsidRPr="00487840">
        <w:rPr>
          <w:rStyle w:val="StyleUnderline"/>
        </w:rPr>
        <w:t xml:space="preserve"> to the atmosphere</w:t>
      </w:r>
      <w:r w:rsidRPr="00487840">
        <w:rPr>
          <w:sz w:val="16"/>
        </w:rPr>
        <w:t xml:space="preserve">. Perhaps the most visible is impoverishing the biosphere through the extinction of many plants and animals. Extensive discussion of the issues involved here can be found in Kolbert (2014) and Wilson (2002). The disappearance of many species might seem a matter of aesthetics or human enjoyment of animal and plant diversity such as lions or giant sequoias. </w:t>
      </w:r>
      <w:r w:rsidRPr="00487840">
        <w:rPr>
          <w:rStyle w:val="StyleUnderline"/>
        </w:rPr>
        <w:t>It may seem as though humans could</w:t>
      </w:r>
      <w:r w:rsidRPr="00487840">
        <w:rPr>
          <w:sz w:val="16"/>
        </w:rPr>
        <w:t xml:space="preserve"> continue </w:t>
      </w:r>
      <w:r w:rsidRPr="00487840">
        <w:rPr>
          <w:rStyle w:val="StyleUnderline"/>
        </w:rPr>
        <w:t>exist</w:t>
      </w:r>
      <w:r w:rsidRPr="00487840">
        <w:rPr>
          <w:sz w:val="16"/>
        </w:rPr>
        <w:t xml:space="preserve"> quite well </w:t>
      </w:r>
      <w:r w:rsidRPr="00487840">
        <w:rPr>
          <w:rStyle w:val="StyleUnderline"/>
        </w:rPr>
        <w:t>without all these extra species</w:t>
      </w:r>
      <w:r w:rsidRPr="00487840">
        <w:rPr>
          <w:sz w:val="16"/>
        </w:rPr>
        <w:t>, although not as happily. Biologist Edward O. Wilson tries to justify the preservation of other species as follows: “. . .life forms around us are too old, too complex, and potentially too useful to be carelessly discarded” (2002, p. 131). But then we could still carefully discard any number of life forms that are potentially not profitable for us.</w:t>
      </w:r>
    </w:p>
    <w:p w:rsidR="006B75CB" w:rsidRPr="00487840" w:rsidRDefault="006B75CB" w:rsidP="006B75CB">
      <w:pPr>
        <w:rPr>
          <w:sz w:val="16"/>
        </w:rPr>
      </w:pPr>
      <w:r w:rsidRPr="00487840">
        <w:rPr>
          <w:sz w:val="16"/>
        </w:rPr>
        <w:t xml:space="preserve">Wilson almost gives a better justification: </w:t>
      </w:r>
      <w:r w:rsidRPr="00487840">
        <w:rPr>
          <w:rStyle w:val="StyleUnderline"/>
        </w:rPr>
        <w:t xml:space="preserve">all </w:t>
      </w:r>
      <w:r w:rsidRPr="00487840">
        <w:rPr>
          <w:rStyle w:val="StyleUnderline"/>
          <w:highlight w:val="yellow"/>
        </w:rPr>
        <w:t xml:space="preserve">life is interdependent in </w:t>
      </w:r>
      <w:r w:rsidRPr="00487840">
        <w:rPr>
          <w:rStyle w:val="Emphasis"/>
          <w:highlight w:val="yellow"/>
        </w:rPr>
        <w:t>complex ways</w:t>
      </w:r>
      <w:r w:rsidRPr="00487840">
        <w:rPr>
          <w:rStyle w:val="StyleUnderline"/>
          <w:highlight w:val="yellow"/>
        </w:rPr>
        <w:t>. Ecosystems cannot be recreated</w:t>
      </w:r>
      <w:r w:rsidRPr="00487840">
        <w:rPr>
          <w:rStyle w:val="StyleUnderline"/>
        </w:rPr>
        <w:t xml:space="preserve"> artificially by humans. </w:t>
      </w:r>
      <w:r w:rsidRPr="00487840">
        <w:rPr>
          <w:rStyle w:val="StyleUnderline"/>
          <w:highlight w:val="yellow"/>
        </w:rPr>
        <w:t>This is important for</w:t>
      </w:r>
      <w:r w:rsidRPr="00487840">
        <w:rPr>
          <w:rStyle w:val="StyleUnderline"/>
        </w:rPr>
        <w:t xml:space="preserve"> the </w:t>
      </w:r>
      <w:r w:rsidRPr="00487840">
        <w:rPr>
          <w:rStyle w:val="StyleUnderline"/>
          <w:highlight w:val="yellow"/>
        </w:rPr>
        <w:t>preservation of as many species as possible</w:t>
      </w:r>
      <w:r w:rsidRPr="00487840">
        <w:rPr>
          <w:sz w:val="16"/>
          <w:highlight w:val="yellow"/>
        </w:rPr>
        <w:t xml:space="preserve">. </w:t>
      </w:r>
      <w:r w:rsidRPr="00487840">
        <w:rPr>
          <w:rStyle w:val="Emphasis"/>
          <w:highlight w:val="yellow"/>
        </w:rPr>
        <w:t>We don’t know what’s important in the ecosystem for</w:t>
      </w:r>
      <w:r w:rsidRPr="00487840">
        <w:rPr>
          <w:rStyle w:val="Emphasis"/>
        </w:rPr>
        <w:t xml:space="preserve"> our </w:t>
      </w:r>
      <w:r w:rsidRPr="00487840">
        <w:rPr>
          <w:rStyle w:val="Emphasis"/>
          <w:highlight w:val="yellow"/>
        </w:rPr>
        <w:t>survival</w:t>
      </w:r>
      <w:r w:rsidRPr="00487840">
        <w:rPr>
          <w:rStyle w:val="StyleUnderline"/>
        </w:rPr>
        <w:t>, and we don’t know what we can remove without</w:t>
      </w:r>
      <w:r w:rsidRPr="00487840">
        <w:rPr>
          <w:sz w:val="16"/>
        </w:rPr>
        <w:t xml:space="preserve"> potentially </w:t>
      </w:r>
      <w:r w:rsidRPr="00487840">
        <w:rPr>
          <w:rStyle w:val="Emphasis"/>
        </w:rPr>
        <w:t>disastrous consequences</w:t>
      </w:r>
      <w:r w:rsidRPr="00487840">
        <w:rPr>
          <w:sz w:val="16"/>
        </w:rPr>
        <w:t xml:space="preserve"> for us. Not only can’t we tell what parts of the biosphere will be useful to us, we can’t even tell which parts will turn out to be essential for our survival. Thus </w:t>
      </w:r>
      <w:r w:rsidRPr="00487840">
        <w:rPr>
          <w:rStyle w:val="StyleUnderline"/>
          <w:highlight w:val="yellow"/>
        </w:rPr>
        <w:t xml:space="preserve">we could </w:t>
      </w:r>
      <w:r w:rsidRPr="00487840">
        <w:rPr>
          <w:rStyle w:val="Emphasis"/>
          <w:highlight w:val="yellow"/>
        </w:rPr>
        <w:t>easily produce our own extinction</w:t>
      </w:r>
      <w:r w:rsidRPr="00487840">
        <w:rPr>
          <w:rStyle w:val="StyleUnderline"/>
          <w:highlight w:val="yellow"/>
        </w:rPr>
        <w:t xml:space="preserve"> by</w:t>
      </w:r>
      <w:r w:rsidRPr="00487840">
        <w:rPr>
          <w:rStyle w:val="StyleUnderline"/>
        </w:rPr>
        <w:t xml:space="preserve"> inadvertently </w:t>
      </w:r>
      <w:r w:rsidRPr="00487840">
        <w:rPr>
          <w:rStyle w:val="StyleUnderline"/>
          <w:highlight w:val="yellow"/>
        </w:rPr>
        <w:t>eliminating parts of the ecosystem essential for us</w:t>
      </w:r>
      <w:r w:rsidRPr="00487840">
        <w:rPr>
          <w:sz w:val="16"/>
        </w:rPr>
        <w:t>.</w:t>
      </w:r>
    </w:p>
    <w:p w:rsidR="006B75CB" w:rsidRPr="0037761C" w:rsidRDefault="006B75CB" w:rsidP="006B75CB">
      <w:pPr>
        <w:pStyle w:val="Heading3"/>
      </w:pPr>
      <w:r w:rsidRPr="0037761C">
        <w:t xml:space="preserve">Trade Impact – 1NC </w:t>
      </w:r>
    </w:p>
    <w:p w:rsidR="006B75CB" w:rsidRPr="0037761C" w:rsidRDefault="006B75CB" w:rsidP="006B75CB">
      <w:pPr>
        <w:pStyle w:val="Heading4"/>
      </w:pPr>
      <w:r w:rsidRPr="0037761C">
        <w:t xml:space="preserve">Border wall triggers global trade war </w:t>
      </w:r>
    </w:p>
    <w:p w:rsidR="006B75CB" w:rsidRPr="0037761C" w:rsidRDefault="006B75CB" w:rsidP="006B75CB">
      <w:proofErr w:type="spellStart"/>
      <w:r w:rsidRPr="0037761C">
        <w:rPr>
          <w:rStyle w:val="Style13ptBold"/>
        </w:rPr>
        <w:t>Cassella</w:t>
      </w:r>
      <w:proofErr w:type="spellEnd"/>
      <w:r w:rsidRPr="0037761C">
        <w:rPr>
          <w:rStyle w:val="Style13ptBold"/>
        </w:rPr>
        <w:t xml:space="preserve"> 17</w:t>
      </w:r>
      <w:r w:rsidRPr="0037761C">
        <w:t xml:space="preserve"> (Megan, a trade reporter for POLITICO Pro, worked for Reuters based out of Washington, covering the economy, domestic politics and the 2016 presidential campaign, "How Trump's wall could beckon a global trade war", 1/27/18https://www.politico.com/story/2017/01/trump-mexico-wall-trade-war-234255)</w:t>
      </w:r>
    </w:p>
    <w:p w:rsidR="006B75CB" w:rsidRPr="0037761C" w:rsidRDefault="006B75CB" w:rsidP="006B75CB">
      <w:pPr>
        <w:rPr>
          <w:u w:val="single"/>
        </w:rPr>
      </w:pPr>
      <w:r w:rsidRPr="0037761C">
        <w:rPr>
          <w:u w:val="single"/>
        </w:rPr>
        <w:t xml:space="preserve">President Donald </w:t>
      </w:r>
      <w:r w:rsidRPr="0037761C">
        <w:rPr>
          <w:highlight w:val="yellow"/>
          <w:u w:val="single"/>
        </w:rPr>
        <w:t>Trump’s plans to pay for</w:t>
      </w:r>
      <w:r w:rsidRPr="0037761C">
        <w:rPr>
          <w:u w:val="single"/>
        </w:rPr>
        <w:t xml:space="preserve"> a </w:t>
      </w:r>
      <w:r w:rsidRPr="0037761C">
        <w:rPr>
          <w:highlight w:val="yellow"/>
          <w:u w:val="single"/>
        </w:rPr>
        <w:t>Mexican border wall</w:t>
      </w:r>
      <w:r w:rsidRPr="0037761C">
        <w:rPr>
          <w:u w:val="single"/>
        </w:rPr>
        <w:t xml:space="preserve"> could </w:t>
      </w:r>
      <w:r w:rsidRPr="0037761C">
        <w:rPr>
          <w:highlight w:val="yellow"/>
          <w:u w:val="single"/>
        </w:rPr>
        <w:t>trigger</w:t>
      </w:r>
      <w:r w:rsidRPr="0037761C">
        <w:rPr>
          <w:u w:val="single"/>
        </w:rPr>
        <w:t xml:space="preserve"> the </w:t>
      </w:r>
      <w:r w:rsidRPr="0037761C">
        <w:rPr>
          <w:rStyle w:val="Emphasis"/>
          <w:highlight w:val="yellow"/>
        </w:rPr>
        <w:t>global trade war</w:t>
      </w:r>
      <w:r w:rsidRPr="0037761C">
        <w:rPr>
          <w:u w:val="single"/>
        </w:rPr>
        <w:t xml:space="preserve"> he has long threatened.</w:t>
      </w:r>
    </w:p>
    <w:p w:rsidR="006B75CB" w:rsidRPr="0037761C" w:rsidRDefault="006B75CB" w:rsidP="006B75CB">
      <w:pPr>
        <w:rPr>
          <w:sz w:val="16"/>
        </w:rPr>
      </w:pPr>
      <w:r w:rsidRPr="0037761C">
        <w:rPr>
          <w:sz w:val="16"/>
        </w:rPr>
        <w:t>A House Republican plan he embraced Thursday as a means of paying for the barrier would slap imported goods with a 20 percent tax — a levy aimed at boosting consumption of domestic products that could backfire by angering allies and upending the entire global trading system.</w:t>
      </w:r>
    </w:p>
    <w:p w:rsidR="006B75CB" w:rsidRPr="0037761C" w:rsidRDefault="006B75CB" w:rsidP="006B75CB">
      <w:pPr>
        <w:rPr>
          <w:u w:val="single"/>
        </w:rPr>
      </w:pPr>
      <w:r w:rsidRPr="0037761C">
        <w:rPr>
          <w:u w:val="single"/>
        </w:rPr>
        <w:t xml:space="preserve">Longtime trading partners — not just </w:t>
      </w:r>
      <w:r w:rsidRPr="0037761C">
        <w:rPr>
          <w:highlight w:val="yellow"/>
          <w:u w:val="single"/>
        </w:rPr>
        <w:t>Mexico</w:t>
      </w:r>
      <w:r w:rsidRPr="0037761C">
        <w:rPr>
          <w:u w:val="single"/>
        </w:rPr>
        <w:t xml:space="preserve"> — </w:t>
      </w:r>
      <w:r w:rsidRPr="0037761C">
        <w:rPr>
          <w:highlight w:val="yellow"/>
          <w:u w:val="single"/>
        </w:rPr>
        <w:t>could retaliate</w:t>
      </w:r>
      <w:r w:rsidRPr="0037761C">
        <w:rPr>
          <w:u w:val="single"/>
        </w:rPr>
        <w:t xml:space="preserve">, making American consumers pay more for everything from food to electronics and </w:t>
      </w:r>
      <w:r w:rsidRPr="0037761C">
        <w:rPr>
          <w:highlight w:val="yellow"/>
          <w:u w:val="single"/>
        </w:rPr>
        <w:t>putting U.S. companies out of business</w:t>
      </w:r>
      <w:r w:rsidRPr="0037761C">
        <w:rPr>
          <w:u w:val="single"/>
        </w:rPr>
        <w:t xml:space="preserve">. </w:t>
      </w:r>
      <w:r w:rsidRPr="0037761C">
        <w:rPr>
          <w:sz w:val="16"/>
        </w:rPr>
        <w:t xml:space="preserve">The so-called border adjustment tax could </w:t>
      </w:r>
      <w:r w:rsidRPr="0037761C">
        <w:rPr>
          <w:highlight w:val="yellow"/>
          <w:u w:val="single"/>
        </w:rPr>
        <w:t>trigger cases before the W</w:t>
      </w:r>
      <w:r w:rsidRPr="0037761C">
        <w:rPr>
          <w:u w:val="single"/>
        </w:rPr>
        <w:t>orld</w:t>
      </w:r>
      <w:r w:rsidRPr="0037761C">
        <w:rPr>
          <w:highlight w:val="yellow"/>
          <w:u w:val="single"/>
        </w:rPr>
        <w:t xml:space="preserve"> T</w:t>
      </w:r>
      <w:r w:rsidRPr="0037761C">
        <w:rPr>
          <w:u w:val="single"/>
        </w:rPr>
        <w:t>rade</w:t>
      </w:r>
      <w:r w:rsidRPr="0037761C">
        <w:rPr>
          <w:highlight w:val="yellow"/>
          <w:u w:val="single"/>
        </w:rPr>
        <w:t xml:space="preserve"> </w:t>
      </w:r>
      <w:r w:rsidRPr="0037761C">
        <w:rPr>
          <w:sz w:val="16"/>
          <w:highlight w:val="yellow"/>
        </w:rPr>
        <w:t>O</w:t>
      </w:r>
      <w:r w:rsidRPr="0037761C">
        <w:rPr>
          <w:sz w:val="16"/>
        </w:rPr>
        <w:t>rganization</w:t>
      </w:r>
      <w:r w:rsidRPr="0037761C">
        <w:rPr>
          <w:u w:val="single"/>
        </w:rPr>
        <w:t xml:space="preserve">, </w:t>
      </w:r>
      <w:r w:rsidRPr="0037761C">
        <w:rPr>
          <w:highlight w:val="yellow"/>
          <w:u w:val="single"/>
        </w:rPr>
        <w:t>spur other countries to slap levies on American products and put</w:t>
      </w:r>
      <w:r w:rsidRPr="0037761C">
        <w:rPr>
          <w:u w:val="single"/>
        </w:rPr>
        <w:t xml:space="preserve"> some </w:t>
      </w:r>
      <w:r w:rsidRPr="0037761C">
        <w:rPr>
          <w:highlight w:val="yellow"/>
          <w:u w:val="single"/>
        </w:rPr>
        <w:t>U.S. companies at</w:t>
      </w:r>
      <w:r w:rsidRPr="0037761C">
        <w:rPr>
          <w:u w:val="single"/>
        </w:rPr>
        <w:t xml:space="preserve"> a </w:t>
      </w:r>
      <w:r w:rsidRPr="0037761C">
        <w:rPr>
          <w:highlight w:val="yellow"/>
          <w:u w:val="single"/>
        </w:rPr>
        <w:t>disadvantage with international competitors</w:t>
      </w:r>
      <w:r w:rsidRPr="0037761C">
        <w:rPr>
          <w:u w:val="single"/>
        </w:rPr>
        <w:t>.</w:t>
      </w:r>
    </w:p>
    <w:p w:rsidR="006B75CB" w:rsidRPr="0037761C" w:rsidRDefault="006B75CB" w:rsidP="006B75CB">
      <w:pPr>
        <w:rPr>
          <w:sz w:val="16"/>
        </w:rPr>
      </w:pPr>
      <w:r w:rsidRPr="0037761C">
        <w:rPr>
          <w:sz w:val="16"/>
        </w:rPr>
        <w:t xml:space="preserve">Trump’s embrace of the tax proposal comes as he moves forward with plans to shake up decades of carefully negotiated agreements that bind the global economy together. On Monday, he pulled out of the Trans-Pacific Partnership — a sweeping trade deal among Pacific Rim nations — and reaffirmed his intention to reopen the North American </w:t>
      </w:r>
      <w:proofErr w:type="spellStart"/>
      <w:r w:rsidRPr="0037761C">
        <w:rPr>
          <w:sz w:val="16"/>
        </w:rPr>
        <w:t>Freee</w:t>
      </w:r>
      <w:proofErr w:type="spellEnd"/>
      <w:r w:rsidRPr="0037761C">
        <w:rPr>
          <w:sz w:val="16"/>
        </w:rPr>
        <w:t xml:space="preserve"> Trade Agreement. Then, on Thursday, a spat with Mexican president Enrique Peña Nieto over Trump’s claim he would force Mexico to pay for the border wall escalated to the point that Peña Nieto canceled a trip to the U.S. to meet with Trump next week.</w:t>
      </w:r>
    </w:p>
    <w:p w:rsidR="006B75CB" w:rsidRPr="0037761C" w:rsidRDefault="006B75CB" w:rsidP="006B75CB">
      <w:pPr>
        <w:rPr>
          <w:u w:val="single"/>
        </w:rPr>
      </w:pPr>
      <w:r w:rsidRPr="0037761C">
        <w:rPr>
          <w:sz w:val="16"/>
        </w:rPr>
        <w:t xml:space="preserve">“Would they retaliate immediately?” asked Dan </w:t>
      </w:r>
      <w:proofErr w:type="spellStart"/>
      <w:r w:rsidRPr="0037761C">
        <w:rPr>
          <w:sz w:val="16"/>
        </w:rPr>
        <w:t>Ikenson</w:t>
      </w:r>
      <w:proofErr w:type="spellEnd"/>
      <w:r w:rsidRPr="0037761C">
        <w:rPr>
          <w:sz w:val="16"/>
        </w:rPr>
        <w:t xml:space="preserve">, director of the trade policy center at the free-market Cato Institute, referring to the response of trading partners to the border tax plan. </w:t>
      </w:r>
      <w:r w:rsidRPr="0037761C">
        <w:rPr>
          <w:u w:val="single"/>
        </w:rPr>
        <w:t>“</w:t>
      </w:r>
      <w:r w:rsidRPr="0037761C">
        <w:rPr>
          <w:highlight w:val="yellow"/>
          <w:u w:val="single"/>
        </w:rPr>
        <w:t>In</w:t>
      </w:r>
      <w:r w:rsidRPr="0037761C">
        <w:rPr>
          <w:u w:val="single"/>
        </w:rPr>
        <w:t xml:space="preserve"> the </w:t>
      </w:r>
      <w:r w:rsidRPr="0037761C">
        <w:rPr>
          <w:highlight w:val="yellow"/>
          <w:u w:val="single"/>
        </w:rPr>
        <w:t>age of Trump</w:t>
      </w:r>
      <w:r w:rsidRPr="0037761C">
        <w:rPr>
          <w:u w:val="single"/>
        </w:rPr>
        <w:t xml:space="preserve">, </w:t>
      </w:r>
      <w:r w:rsidRPr="0037761C">
        <w:rPr>
          <w:highlight w:val="yellow"/>
          <w:u w:val="single"/>
        </w:rPr>
        <w:t>governments</w:t>
      </w:r>
      <w:r w:rsidRPr="0037761C">
        <w:rPr>
          <w:u w:val="single"/>
        </w:rPr>
        <w:t xml:space="preserve"> may not have the manners that they once had and </w:t>
      </w:r>
      <w:r w:rsidRPr="0037761C">
        <w:rPr>
          <w:highlight w:val="yellow"/>
          <w:u w:val="single"/>
        </w:rPr>
        <w:t>may just unilaterally go after U.S. products</w:t>
      </w:r>
      <w:r w:rsidRPr="0037761C">
        <w:rPr>
          <w:u w:val="single"/>
        </w:rPr>
        <w:t>. That’s quite possible.”</w:t>
      </w:r>
    </w:p>
    <w:p w:rsidR="006B75CB" w:rsidRPr="0037761C" w:rsidRDefault="006B75CB" w:rsidP="006B75CB">
      <w:pPr>
        <w:rPr>
          <w:u w:val="single"/>
        </w:rPr>
      </w:pPr>
      <w:r w:rsidRPr="0037761C">
        <w:rPr>
          <w:u w:val="single"/>
        </w:rPr>
        <w:t xml:space="preserve">By </w:t>
      </w:r>
      <w:r w:rsidRPr="0037761C">
        <w:rPr>
          <w:highlight w:val="yellow"/>
          <w:u w:val="single"/>
        </w:rPr>
        <w:t>raising</w:t>
      </w:r>
      <w:r w:rsidRPr="0037761C">
        <w:rPr>
          <w:u w:val="single"/>
        </w:rPr>
        <w:t xml:space="preserve"> the </w:t>
      </w:r>
      <w:r w:rsidRPr="0037761C">
        <w:rPr>
          <w:highlight w:val="yellow"/>
          <w:u w:val="single"/>
        </w:rPr>
        <w:t>cost of imported goods</w:t>
      </w:r>
      <w:r w:rsidRPr="0037761C">
        <w:rPr>
          <w:u w:val="single"/>
        </w:rPr>
        <w:t xml:space="preserve">, the tax </w:t>
      </w:r>
      <w:r w:rsidRPr="0037761C">
        <w:rPr>
          <w:highlight w:val="yellow"/>
          <w:u w:val="single"/>
        </w:rPr>
        <w:t>would push Americans away from buying products that come from outside the United States</w:t>
      </w:r>
      <w:r w:rsidRPr="0037761C">
        <w:rPr>
          <w:u w:val="single"/>
        </w:rPr>
        <w:t xml:space="preserve"> </w:t>
      </w:r>
      <w:r w:rsidRPr="0037761C">
        <w:rPr>
          <w:sz w:val="16"/>
        </w:rPr>
        <w:t xml:space="preserve">— from avocados, which are heavily sourced from Mexico, to cheap household appliances shipped in from China and sold at Wal-Mart. </w:t>
      </w:r>
      <w:r w:rsidRPr="0037761C">
        <w:rPr>
          <w:u w:val="single"/>
        </w:rPr>
        <w:t>The resulting hit to the economies of foreign nations that depend on the massive American marketplace to gobble up their goods could prompt those governments to retaliate.</w:t>
      </w:r>
    </w:p>
    <w:p w:rsidR="006B75CB" w:rsidRPr="0037761C" w:rsidRDefault="006B75CB" w:rsidP="006B75CB">
      <w:pPr>
        <w:rPr>
          <w:sz w:val="16"/>
        </w:rPr>
      </w:pPr>
      <w:r w:rsidRPr="0037761C">
        <w:rPr>
          <w:sz w:val="16"/>
        </w:rPr>
        <w:t>And their methods could take myriad forms.</w:t>
      </w:r>
    </w:p>
    <w:p w:rsidR="006B75CB" w:rsidRPr="0037761C" w:rsidRDefault="006B75CB" w:rsidP="006B75CB">
      <w:pPr>
        <w:rPr>
          <w:sz w:val="16"/>
        </w:rPr>
      </w:pPr>
      <w:r w:rsidRPr="0037761C">
        <w:rPr>
          <w:sz w:val="16"/>
        </w:rPr>
        <w:t>They could launch trade enforcement cases at the World Trade Organization — an option that could take years and still not be successful, given the likelihood that lawmakers would try to write the tax in such a way as to fall within the global trading body’s regulations.</w:t>
      </w:r>
    </w:p>
    <w:p w:rsidR="006B75CB" w:rsidRPr="0037761C" w:rsidRDefault="006B75CB" w:rsidP="006B75CB">
      <w:pPr>
        <w:rPr>
          <w:sz w:val="16"/>
        </w:rPr>
      </w:pPr>
      <w:r w:rsidRPr="0037761C">
        <w:rPr>
          <w:u w:val="single"/>
        </w:rPr>
        <w:t xml:space="preserve">Or foreign countries, especially </w:t>
      </w:r>
      <w:r w:rsidRPr="0037761C">
        <w:rPr>
          <w:highlight w:val="yellow"/>
          <w:u w:val="single"/>
        </w:rPr>
        <w:t>larger U.S. trading partners that would bear the brunt of the lost sales,</w:t>
      </w:r>
      <w:r w:rsidRPr="0037761C">
        <w:rPr>
          <w:u w:val="single"/>
        </w:rPr>
        <w:t xml:space="preserve"> could move to retaliate against the United States outside the WTO system</w:t>
      </w:r>
      <w:r w:rsidRPr="0037761C">
        <w:rPr>
          <w:sz w:val="16"/>
        </w:rPr>
        <w:t>. That includes China, which accounted for about 22 percent of the $2.25 trillion in U.S. imports in 2015, and Canada and Mexico, which represented slightly more than 13 percent apiece.</w:t>
      </w:r>
    </w:p>
    <w:p w:rsidR="006B75CB" w:rsidRPr="0037761C" w:rsidRDefault="006B75CB" w:rsidP="006B75CB">
      <w:pPr>
        <w:rPr>
          <w:sz w:val="16"/>
        </w:rPr>
      </w:pPr>
      <w:r w:rsidRPr="0037761C">
        <w:rPr>
          <w:u w:val="single"/>
        </w:rPr>
        <w:t>Mexico, as the United States’ third-largest trading partner, could disrupt the trading system by levying a reciprocal tax on imports of American goods</w:t>
      </w:r>
      <w:r w:rsidRPr="0037761C">
        <w:rPr>
          <w:sz w:val="16"/>
        </w:rPr>
        <w:t>, an idea that some mainstream Republicans are already warning against.</w:t>
      </w:r>
    </w:p>
    <w:p w:rsidR="006B75CB" w:rsidRPr="0037761C" w:rsidRDefault="006B75CB" w:rsidP="006B75CB">
      <w:pPr>
        <w:rPr>
          <w:sz w:val="16"/>
        </w:rPr>
      </w:pPr>
      <w:r w:rsidRPr="0037761C">
        <w:rPr>
          <w:sz w:val="16"/>
        </w:rPr>
        <w:t>“Any tariff we can levy they can levy,” Sen. Lindsey Graham (R-S.C.) posted on Twitter on Thursday evening. “Huge barrier to econ[</w:t>
      </w:r>
      <w:proofErr w:type="spellStart"/>
      <w:r w:rsidRPr="0037761C">
        <w:rPr>
          <w:sz w:val="16"/>
        </w:rPr>
        <w:t>omic</w:t>
      </w:r>
      <w:proofErr w:type="spellEnd"/>
      <w:r w:rsidRPr="0037761C">
        <w:rPr>
          <w:sz w:val="16"/>
        </w:rPr>
        <w:t>] growth.”</w:t>
      </w:r>
    </w:p>
    <w:p w:rsidR="006B75CB" w:rsidRPr="0037761C" w:rsidRDefault="006B75CB" w:rsidP="006B75CB">
      <w:pPr>
        <w:rPr>
          <w:sz w:val="16"/>
        </w:rPr>
      </w:pPr>
      <w:r w:rsidRPr="0037761C">
        <w:rPr>
          <w:u w:val="single"/>
        </w:rPr>
        <w:t>But Mexico — or other trading partners — could try to punish Trump and other supporters of the tax by targeting goods in politically sensitive areas</w:t>
      </w:r>
      <w:r w:rsidRPr="0037761C">
        <w:rPr>
          <w:sz w:val="16"/>
        </w:rPr>
        <w:t xml:space="preserve">, said Gary </w:t>
      </w:r>
      <w:proofErr w:type="spellStart"/>
      <w:r w:rsidRPr="0037761C">
        <w:rPr>
          <w:sz w:val="16"/>
        </w:rPr>
        <w:t>Hufbauer</w:t>
      </w:r>
      <w:proofErr w:type="spellEnd"/>
      <w:r w:rsidRPr="0037761C">
        <w:rPr>
          <w:sz w:val="16"/>
        </w:rPr>
        <w:t>, a senior fellow at the Peterson Institute for International Economics.</w:t>
      </w:r>
    </w:p>
    <w:p w:rsidR="006B75CB" w:rsidRPr="0037761C" w:rsidRDefault="006B75CB" w:rsidP="006B75CB">
      <w:pPr>
        <w:rPr>
          <w:sz w:val="16"/>
        </w:rPr>
      </w:pPr>
      <w:r w:rsidRPr="0037761C">
        <w:rPr>
          <w:sz w:val="16"/>
        </w:rPr>
        <w:t>“The Mexican minds will be thinking about what they could do that would give President Trump the most pain in his political base,” he said, adding that that might mean “stopping imports of certain products made in Indiana or Michigan or wherever.”</w:t>
      </w:r>
    </w:p>
    <w:p w:rsidR="006B75CB" w:rsidRPr="0037761C" w:rsidRDefault="006B75CB" w:rsidP="006B75CB">
      <w:pPr>
        <w:rPr>
          <w:sz w:val="16"/>
        </w:rPr>
      </w:pPr>
      <w:r w:rsidRPr="0037761C">
        <w:rPr>
          <w:sz w:val="16"/>
        </w:rPr>
        <w:t>And they could go after areas not directly associated with legal trade.</w:t>
      </w:r>
    </w:p>
    <w:p w:rsidR="006B75CB" w:rsidRPr="0037761C" w:rsidRDefault="006B75CB" w:rsidP="006B75CB">
      <w:pPr>
        <w:rPr>
          <w:sz w:val="16"/>
        </w:rPr>
      </w:pPr>
      <w:r w:rsidRPr="0037761C">
        <w:rPr>
          <w:sz w:val="16"/>
        </w:rPr>
        <w:t xml:space="preserve">“They can do all sorts of things we don’t like,” </w:t>
      </w:r>
      <w:proofErr w:type="spellStart"/>
      <w:r w:rsidRPr="0037761C">
        <w:rPr>
          <w:sz w:val="16"/>
        </w:rPr>
        <w:t>Hufbauer</w:t>
      </w:r>
      <w:proofErr w:type="spellEnd"/>
      <w:r w:rsidRPr="0037761C">
        <w:rPr>
          <w:sz w:val="16"/>
        </w:rPr>
        <w:t xml:space="preserve"> said. “They can legalize marijuana. They can legalize cocaine. They can stop cooperating with the U.S. with respect to refugees from Guatemala, Honduras and so forth.”</w:t>
      </w:r>
    </w:p>
    <w:p w:rsidR="006B75CB" w:rsidRPr="0037761C" w:rsidRDefault="006B75CB" w:rsidP="006B75CB">
      <w:pPr>
        <w:rPr>
          <w:sz w:val="16"/>
        </w:rPr>
      </w:pPr>
      <w:r w:rsidRPr="0037761C">
        <w:rPr>
          <w:sz w:val="16"/>
        </w:rPr>
        <w:t>The plan, which would target imports while allowing tax-free exports, would boost the value of the dollar, giving customers more purchasing power to manage the higher costs, supporters say.</w:t>
      </w:r>
    </w:p>
    <w:p w:rsidR="006B75CB" w:rsidRPr="0037761C" w:rsidRDefault="006B75CB" w:rsidP="006B75CB">
      <w:pPr>
        <w:rPr>
          <w:sz w:val="16"/>
        </w:rPr>
      </w:pPr>
      <w:r w:rsidRPr="0037761C">
        <w:rPr>
          <w:u w:val="single"/>
        </w:rPr>
        <w:t>But some say the costs of the tax would hit wallets immediately, well before the value of the dollar rises:</w:t>
      </w:r>
      <w:r w:rsidRPr="0037761C">
        <w:rPr>
          <w:sz w:val="16"/>
        </w:rPr>
        <w:t xml:space="preserve"> The levy on imported agricultural products, for example, would mean that a $100 grocery bill for a shopping cart full of bananas, mangoes and other produce not grown within the United States would rise to $120.</w:t>
      </w:r>
    </w:p>
    <w:p w:rsidR="006B75CB" w:rsidRPr="0037761C" w:rsidRDefault="006B75CB" w:rsidP="006B75CB">
      <w:pPr>
        <w:rPr>
          <w:sz w:val="16"/>
        </w:rPr>
      </w:pPr>
      <w:r w:rsidRPr="0037761C">
        <w:rPr>
          <w:sz w:val="16"/>
        </w:rPr>
        <w:t xml:space="preserve">But Americans could mitigate the rise in costs simply by changing what they buy, </w:t>
      </w:r>
      <w:proofErr w:type="spellStart"/>
      <w:r w:rsidRPr="0037761C">
        <w:rPr>
          <w:sz w:val="16"/>
        </w:rPr>
        <w:t>Ikenson</w:t>
      </w:r>
      <w:proofErr w:type="spellEnd"/>
      <w:r w:rsidRPr="0037761C">
        <w:rPr>
          <w:sz w:val="16"/>
        </w:rPr>
        <w:t xml:space="preserve"> said. “If we import oranges but we produce our apples domestically, apple prices are going to go down and orange prices are going to go up.”</w:t>
      </w:r>
    </w:p>
    <w:p w:rsidR="006B75CB" w:rsidRPr="0037761C" w:rsidRDefault="006B75CB" w:rsidP="006B75CB">
      <w:pPr>
        <w:rPr>
          <w:sz w:val="16"/>
        </w:rPr>
      </w:pPr>
      <w:r w:rsidRPr="0037761C">
        <w:rPr>
          <w:sz w:val="16"/>
        </w:rPr>
        <w:t xml:space="preserve">And </w:t>
      </w:r>
      <w:r w:rsidRPr="0037761C">
        <w:rPr>
          <w:highlight w:val="yellow"/>
          <w:u w:val="single"/>
        </w:rPr>
        <w:t>proponents maintain the costs would even out eventually</w:t>
      </w:r>
      <w:r w:rsidRPr="0037761C">
        <w:rPr>
          <w:sz w:val="16"/>
        </w:rPr>
        <w:t xml:space="preserve">, even with what </w:t>
      </w:r>
      <w:proofErr w:type="spellStart"/>
      <w:r w:rsidRPr="0037761C">
        <w:rPr>
          <w:sz w:val="16"/>
        </w:rPr>
        <w:t>Ikenson</w:t>
      </w:r>
      <w:proofErr w:type="spellEnd"/>
      <w:r w:rsidRPr="0037761C">
        <w:rPr>
          <w:sz w:val="16"/>
        </w:rPr>
        <w:t xml:space="preserve"> called a likely “adjustment period” at the start.</w:t>
      </w:r>
    </w:p>
    <w:p w:rsidR="006B75CB" w:rsidRPr="0037761C" w:rsidRDefault="006B75CB" w:rsidP="006B75CB">
      <w:pPr>
        <w:rPr>
          <w:sz w:val="16"/>
        </w:rPr>
      </w:pPr>
      <w:r w:rsidRPr="0037761C">
        <w:rPr>
          <w:sz w:val="16"/>
        </w:rPr>
        <w:t>Ways and Means Committee Chairman Kevin Brady, the top tax writer in the House and a supporter of the plan, told Fox News in an interview Thursday night that he was “convinced this world economy recognizes changes.</w:t>
      </w:r>
    </w:p>
    <w:p w:rsidR="006B75CB" w:rsidRPr="0037761C" w:rsidRDefault="006B75CB" w:rsidP="006B75CB">
      <w:pPr>
        <w:rPr>
          <w:sz w:val="16"/>
        </w:rPr>
      </w:pPr>
      <w:r w:rsidRPr="0037761C">
        <w:rPr>
          <w:sz w:val="16"/>
        </w:rPr>
        <w:t xml:space="preserve"> “We will strengthen our made-in-America exports,” Brady said. “Our dollar will appreciate. Imports — you will be buying more of them at a lower price. I think it balances out in a major way.”</w:t>
      </w:r>
    </w:p>
    <w:p w:rsidR="006B75CB" w:rsidRPr="0037761C" w:rsidRDefault="006B75CB" w:rsidP="006B75CB">
      <w:pPr>
        <w:rPr>
          <w:u w:val="single"/>
        </w:rPr>
      </w:pPr>
      <w:r w:rsidRPr="0037761C">
        <w:rPr>
          <w:u w:val="single"/>
        </w:rPr>
        <w:t xml:space="preserve">Businesses could protect consumers from the higher prices by swallowing the costs themselves — </w:t>
      </w:r>
      <w:r w:rsidRPr="0037761C">
        <w:rPr>
          <w:highlight w:val="yellow"/>
          <w:u w:val="single"/>
        </w:rPr>
        <w:t>but</w:t>
      </w:r>
      <w:r w:rsidRPr="0037761C">
        <w:rPr>
          <w:u w:val="single"/>
        </w:rPr>
        <w:t xml:space="preserve"> those that are heavily dependent on imports, particularly </w:t>
      </w:r>
      <w:r w:rsidRPr="0037761C">
        <w:rPr>
          <w:highlight w:val="yellow"/>
          <w:u w:val="single"/>
        </w:rPr>
        <w:t>small businesses and retailers,</w:t>
      </w:r>
      <w:r w:rsidRPr="0037761C">
        <w:rPr>
          <w:u w:val="single"/>
        </w:rPr>
        <w:t xml:space="preserve"> say they </w:t>
      </w:r>
      <w:r w:rsidRPr="0037761C">
        <w:rPr>
          <w:highlight w:val="yellow"/>
          <w:u w:val="single"/>
        </w:rPr>
        <w:t xml:space="preserve">won’t be able to </w:t>
      </w:r>
      <w:r w:rsidRPr="009A32F4">
        <w:rPr>
          <w:rStyle w:val="Emphasis"/>
          <w:highlight w:val="yellow"/>
        </w:rPr>
        <w:t>handle</w:t>
      </w:r>
      <w:r w:rsidRPr="0037761C">
        <w:rPr>
          <w:highlight w:val="yellow"/>
          <w:u w:val="single"/>
        </w:rPr>
        <w:t xml:space="preserve"> the adjustment</w:t>
      </w:r>
      <w:r w:rsidRPr="0037761C">
        <w:rPr>
          <w:u w:val="single"/>
        </w:rPr>
        <w:t>.</w:t>
      </w:r>
    </w:p>
    <w:p w:rsidR="006B75CB" w:rsidRPr="0037761C" w:rsidRDefault="006B75CB" w:rsidP="006B75CB">
      <w:pPr>
        <w:rPr>
          <w:sz w:val="16"/>
        </w:rPr>
      </w:pPr>
      <w:r w:rsidRPr="0037761C">
        <w:rPr>
          <w:sz w:val="16"/>
        </w:rPr>
        <w:t xml:space="preserve">“We’re sort of a poster child for victims of this,” said Rick </w:t>
      </w:r>
      <w:proofErr w:type="spellStart"/>
      <w:r w:rsidRPr="0037761C">
        <w:rPr>
          <w:sz w:val="16"/>
        </w:rPr>
        <w:t>Woldenberg</w:t>
      </w:r>
      <w:proofErr w:type="spellEnd"/>
      <w:r w:rsidRPr="0037761C">
        <w:rPr>
          <w:sz w:val="16"/>
        </w:rPr>
        <w:t>, chief executive of Learning Resources, a small Illinois company that manufactures educational toys in China and sells them in 80 countries around the world. “We’re in a cutthroat business.”</w:t>
      </w:r>
    </w:p>
    <w:p w:rsidR="006B75CB" w:rsidRPr="0007795C" w:rsidRDefault="006B75CB" w:rsidP="006B75CB">
      <w:pPr>
        <w:rPr>
          <w:sz w:val="16"/>
        </w:rPr>
      </w:pPr>
      <w:r w:rsidRPr="0037761C">
        <w:rPr>
          <w:sz w:val="16"/>
        </w:rPr>
        <w:t xml:space="preserve">“I’m in favor of tax reform. Come on, this is obvious,” </w:t>
      </w:r>
      <w:proofErr w:type="spellStart"/>
      <w:r w:rsidRPr="0037761C">
        <w:rPr>
          <w:sz w:val="16"/>
        </w:rPr>
        <w:t>Woldenberg</w:t>
      </w:r>
      <w:proofErr w:type="spellEnd"/>
      <w:r w:rsidRPr="0037761C">
        <w:rPr>
          <w:sz w:val="16"/>
        </w:rPr>
        <w:t xml:space="preserve"> said during a discussion Thursday on the Republican plan hosted by the Washington International Trade Association. </w:t>
      </w:r>
      <w:r w:rsidRPr="0037761C">
        <w:rPr>
          <w:u w:val="single"/>
        </w:rPr>
        <w:t>“But 97 percent of American importers are small businesses, [companies] with under 500 employees</w:t>
      </w:r>
      <w:r w:rsidRPr="0037761C">
        <w:rPr>
          <w:sz w:val="16"/>
        </w:rPr>
        <w:t>. ... Small businesses are in the center of the bulls eye in this law.”</w:t>
      </w:r>
    </w:p>
    <w:p w:rsidR="006B75CB" w:rsidRDefault="006B75CB" w:rsidP="006B75CB">
      <w:pPr>
        <w:pStyle w:val="Heading4"/>
      </w:pPr>
      <w:r>
        <w:t xml:space="preserve">That goes nuclear </w:t>
      </w:r>
    </w:p>
    <w:p w:rsidR="006B75CB" w:rsidRDefault="006B75CB" w:rsidP="006B75CB">
      <w:proofErr w:type="spellStart"/>
      <w:r>
        <w:t>Nouriel</w:t>
      </w:r>
      <w:proofErr w:type="spellEnd"/>
      <w:r>
        <w:t xml:space="preserve"> </w:t>
      </w:r>
      <w:proofErr w:type="spellStart"/>
      <w:r w:rsidRPr="009B5ECF">
        <w:rPr>
          <w:rStyle w:val="Style13ptBold"/>
        </w:rPr>
        <w:t>Roubini</w:t>
      </w:r>
      <w:proofErr w:type="spellEnd"/>
      <w:r w:rsidRPr="009B5ECF">
        <w:rPr>
          <w:rStyle w:val="Style13ptBold"/>
        </w:rPr>
        <w:t xml:space="preserve"> 17</w:t>
      </w:r>
      <w:r>
        <w:t xml:space="preserve">, professor at NYU’s Stern School of Business and Chairman of </w:t>
      </w:r>
      <w:proofErr w:type="spellStart"/>
      <w:r>
        <w:t>Roubini</w:t>
      </w:r>
      <w:proofErr w:type="spellEnd"/>
      <w:r>
        <w:t xml:space="preserve"> Macro Associates, was Senior Economist for International Affairs in the White House's Council of Economic Advisers during the Clinton Administration, 1/2/17, ““America First” and Global Conflict Next,” </w:t>
      </w:r>
      <w:hyperlink r:id="rId8" w:history="1">
        <w:r w:rsidRPr="00064781">
          <w:rPr>
            <w:rStyle w:val="Hyperlink"/>
          </w:rPr>
          <w:t>https://www.project-syndicate.org/commentary/trump-isolationism-undermines-peace-worldwide-by-nouriel-roubini-2017-01</w:t>
        </w:r>
      </w:hyperlink>
    </w:p>
    <w:p w:rsidR="006B75CB" w:rsidRPr="006A5D9B" w:rsidRDefault="006B75CB" w:rsidP="006B75CB">
      <w:pPr>
        <w:rPr>
          <w:sz w:val="16"/>
        </w:rPr>
      </w:pPr>
      <w:r w:rsidRPr="006A5D9B">
        <w:rPr>
          <w:sz w:val="16"/>
        </w:rPr>
        <w:t xml:space="preserve">Trump, however, may pursue populist, anti-globalization, and protectionist </w:t>
      </w:r>
      <w:r w:rsidRPr="00E21E3E">
        <w:rPr>
          <w:rStyle w:val="StyleUnderline"/>
          <w:highlight w:val="yellow"/>
        </w:rPr>
        <w:t>policies that hinder trade</w:t>
      </w:r>
      <w:r w:rsidRPr="006A5D9B">
        <w:rPr>
          <w:sz w:val="16"/>
        </w:rPr>
        <w:t xml:space="preserve"> and restrict the movement of labor and capital. And he has cast doubt on existing US security guarantees by suggesting that he will force America’s allies to pay for more of their own defense. If Trump is serious about putting “America first,” his administration will shift US geopolitical strategy toward isolationism and unilateralism, pursuing only the national interests of the homeland.</w:t>
      </w:r>
    </w:p>
    <w:p w:rsidR="006B75CB" w:rsidRPr="006A5D9B" w:rsidRDefault="006B75CB" w:rsidP="006B75CB">
      <w:pPr>
        <w:rPr>
          <w:sz w:val="16"/>
        </w:rPr>
      </w:pPr>
      <w:r w:rsidRPr="006A5D9B">
        <w:rPr>
          <w:sz w:val="16"/>
        </w:rPr>
        <w:t xml:space="preserve">When the US pursued similar policies in the 1920s and 1930s, it </w:t>
      </w:r>
      <w:r w:rsidRPr="00E21E3E">
        <w:rPr>
          <w:rStyle w:val="Emphasis"/>
          <w:highlight w:val="yellow"/>
        </w:rPr>
        <w:t>helped sow</w:t>
      </w:r>
      <w:r w:rsidRPr="006A5D9B">
        <w:rPr>
          <w:rStyle w:val="Emphasis"/>
        </w:rPr>
        <w:t xml:space="preserve"> the </w:t>
      </w:r>
      <w:r w:rsidRPr="00E21E3E">
        <w:rPr>
          <w:rStyle w:val="Emphasis"/>
          <w:highlight w:val="yellow"/>
        </w:rPr>
        <w:t>seeds of World War II</w:t>
      </w:r>
      <w:r w:rsidRPr="00E21E3E">
        <w:rPr>
          <w:rStyle w:val="StyleUnderline"/>
          <w:highlight w:val="yellow"/>
        </w:rPr>
        <w:t>. Protectionism</w:t>
      </w:r>
      <w:r w:rsidRPr="006A5D9B">
        <w:rPr>
          <w:sz w:val="16"/>
        </w:rPr>
        <w:t xml:space="preserve"> – starting with the Smoot-Hawley Tariff, which affected thousands of imported goods – </w:t>
      </w:r>
      <w:r w:rsidRPr="00E21E3E">
        <w:rPr>
          <w:rStyle w:val="StyleUnderline"/>
          <w:highlight w:val="yellow"/>
        </w:rPr>
        <w:t>triggered retaliatory trade</w:t>
      </w:r>
      <w:r w:rsidRPr="006A5D9B">
        <w:rPr>
          <w:rStyle w:val="StyleUnderline"/>
        </w:rPr>
        <w:t xml:space="preserve"> and currency </w:t>
      </w:r>
      <w:r w:rsidRPr="00E21E3E">
        <w:rPr>
          <w:rStyle w:val="StyleUnderline"/>
          <w:highlight w:val="yellow"/>
        </w:rPr>
        <w:t>wars</w:t>
      </w:r>
      <w:r w:rsidRPr="006A5D9B">
        <w:rPr>
          <w:rStyle w:val="StyleUnderline"/>
        </w:rPr>
        <w:t xml:space="preserve"> that worsened the Great Depression</w:t>
      </w:r>
      <w:r w:rsidRPr="006A5D9B">
        <w:rPr>
          <w:sz w:val="16"/>
        </w:rPr>
        <w:t xml:space="preserve">. More important, </w:t>
      </w:r>
      <w:r w:rsidRPr="00E21E3E">
        <w:rPr>
          <w:rStyle w:val="StyleUnderline"/>
          <w:highlight w:val="yellow"/>
        </w:rPr>
        <w:t>American isolationism</w:t>
      </w:r>
      <w:r w:rsidRPr="006A5D9B">
        <w:rPr>
          <w:sz w:val="16"/>
        </w:rPr>
        <w:t xml:space="preserve"> – based on a false belief that the US was safely protected by two oceans – </w:t>
      </w:r>
      <w:r w:rsidRPr="00E21E3E">
        <w:rPr>
          <w:rStyle w:val="StyleUnderline"/>
          <w:highlight w:val="yellow"/>
        </w:rPr>
        <w:t>allowed</w:t>
      </w:r>
      <w:r w:rsidRPr="006A5D9B">
        <w:rPr>
          <w:sz w:val="16"/>
        </w:rPr>
        <w:t xml:space="preserve"> Nazi </w:t>
      </w:r>
      <w:r w:rsidRPr="00E21E3E">
        <w:rPr>
          <w:rStyle w:val="StyleUnderline"/>
          <w:highlight w:val="yellow"/>
        </w:rPr>
        <w:t>Germany and</w:t>
      </w:r>
      <w:r w:rsidRPr="006A5D9B">
        <w:rPr>
          <w:sz w:val="16"/>
        </w:rPr>
        <w:t xml:space="preserve"> Imperial </w:t>
      </w:r>
      <w:r w:rsidRPr="00E21E3E">
        <w:rPr>
          <w:rStyle w:val="StyleUnderline"/>
          <w:highlight w:val="yellow"/>
        </w:rPr>
        <w:t>Japan to</w:t>
      </w:r>
      <w:r w:rsidRPr="006A5D9B">
        <w:rPr>
          <w:sz w:val="16"/>
        </w:rPr>
        <w:t xml:space="preserve"> wage aggressive war and </w:t>
      </w:r>
      <w:r w:rsidRPr="00E21E3E">
        <w:rPr>
          <w:rStyle w:val="Emphasis"/>
          <w:highlight w:val="yellow"/>
        </w:rPr>
        <w:t>threaten the</w:t>
      </w:r>
      <w:r w:rsidRPr="006A5D9B">
        <w:rPr>
          <w:rStyle w:val="Emphasis"/>
        </w:rPr>
        <w:t xml:space="preserve"> entire </w:t>
      </w:r>
      <w:r w:rsidRPr="00E21E3E">
        <w:rPr>
          <w:rStyle w:val="Emphasis"/>
          <w:highlight w:val="yellow"/>
        </w:rPr>
        <w:t>world</w:t>
      </w:r>
      <w:r w:rsidRPr="006A5D9B">
        <w:rPr>
          <w:sz w:val="16"/>
        </w:rPr>
        <w:t>. With the attack on Pearl Harbor in December 1941, the US was finally forced to take its head out of the sand.</w:t>
      </w:r>
    </w:p>
    <w:p w:rsidR="006B75CB" w:rsidRPr="006A5D9B" w:rsidRDefault="006B75CB" w:rsidP="006B75CB">
      <w:pPr>
        <w:rPr>
          <w:sz w:val="16"/>
        </w:rPr>
      </w:pPr>
      <w:r w:rsidRPr="00E21E3E">
        <w:rPr>
          <w:rStyle w:val="StyleUnderline"/>
          <w:highlight w:val="yellow"/>
        </w:rPr>
        <w:t>Today</w:t>
      </w:r>
      <w:r w:rsidRPr="006A5D9B">
        <w:rPr>
          <w:sz w:val="16"/>
        </w:rPr>
        <w:t xml:space="preserve">, too, a US turn to isolationism and the </w:t>
      </w:r>
      <w:r w:rsidRPr="00E21E3E">
        <w:rPr>
          <w:rStyle w:val="StyleUnderline"/>
          <w:highlight w:val="yellow"/>
        </w:rPr>
        <w:t>pursuit of strictly US</w:t>
      </w:r>
      <w:r w:rsidRPr="006A5D9B">
        <w:rPr>
          <w:rStyle w:val="StyleUnderline"/>
        </w:rPr>
        <w:t xml:space="preserve"> national </w:t>
      </w:r>
      <w:r w:rsidRPr="00E21E3E">
        <w:rPr>
          <w:rStyle w:val="StyleUnderline"/>
          <w:highlight w:val="yellow"/>
        </w:rPr>
        <w:t>interests may</w:t>
      </w:r>
      <w:r w:rsidRPr="006A5D9B">
        <w:rPr>
          <w:sz w:val="16"/>
        </w:rPr>
        <w:t xml:space="preserve"> eventually </w:t>
      </w:r>
      <w:r w:rsidRPr="00E21E3E">
        <w:rPr>
          <w:rStyle w:val="Emphasis"/>
          <w:highlight w:val="yellow"/>
        </w:rPr>
        <w:t>lead to</w:t>
      </w:r>
      <w:r w:rsidRPr="006A5D9B">
        <w:rPr>
          <w:rStyle w:val="Emphasis"/>
        </w:rPr>
        <w:t xml:space="preserve"> a </w:t>
      </w:r>
      <w:r w:rsidRPr="00E21E3E">
        <w:rPr>
          <w:rStyle w:val="Emphasis"/>
          <w:highlight w:val="yellow"/>
        </w:rPr>
        <w:t>global conflict</w:t>
      </w:r>
      <w:r w:rsidRPr="006A5D9B">
        <w:rPr>
          <w:sz w:val="16"/>
        </w:rPr>
        <w:t>. Even without the prospect of American disengagement from Europe, the European Union and the eurozone already appear to be disintegrating, particularly in the wake of the United Kingdom’s June Brexit vote and Italy’s failed referendum on constitutional reforms in December. Moreover, in 2017, extreme anti-Europe left- or right-wing populist parties could come to power in France and Italy, and possibly in other parts of Europe.</w:t>
      </w:r>
    </w:p>
    <w:p w:rsidR="006B75CB" w:rsidRPr="006A5D9B" w:rsidRDefault="006B75CB" w:rsidP="006B75CB">
      <w:pPr>
        <w:rPr>
          <w:sz w:val="10"/>
          <w:szCs w:val="10"/>
        </w:rPr>
      </w:pPr>
      <w:r w:rsidRPr="006A5D9B">
        <w:rPr>
          <w:sz w:val="10"/>
          <w:szCs w:val="10"/>
        </w:rPr>
        <w:t>Without active US engagement in Europe, an aggressively revanchist Russia will step in. Russia is already challenging the US and the EU in Ukraine, Syria, the Baltics, and the Balkans, and it may capitalize on the EU’s looming collapse by reasserting its influence in the former Soviet bloc countries, and supporting pro-Russia movements within Europe. If Europe gradually loses its US security umbrella, no one stands to benefit more than Russian President Vladimir Putin.</w:t>
      </w:r>
    </w:p>
    <w:p w:rsidR="006B75CB" w:rsidRPr="006A5D9B" w:rsidRDefault="006B75CB" w:rsidP="006B75CB">
      <w:pPr>
        <w:rPr>
          <w:sz w:val="10"/>
          <w:szCs w:val="10"/>
        </w:rPr>
      </w:pPr>
      <w:r w:rsidRPr="006A5D9B">
        <w:rPr>
          <w:sz w:val="10"/>
          <w:szCs w:val="10"/>
        </w:rPr>
        <w:t>Trump’s proposals also threaten to exacerbate the situation in the Middle East. He has said that he will make America energy independent, which entails abandoning US interests in the region and becoming more reliant on domestically produced greenhouse-gas-emitting fossil fuels. And he has maintained his position that Islam itself, rather than just radical militant Islam, is dangerous. This view, shared by Trump’s incoming National Security Adviser, General Michael Flynn, plays directly into Islamist militants’ own narrative of a clash of civilizations.</w:t>
      </w:r>
    </w:p>
    <w:p w:rsidR="006B75CB" w:rsidRPr="006A5D9B" w:rsidRDefault="006B75CB" w:rsidP="006B75CB">
      <w:pPr>
        <w:rPr>
          <w:sz w:val="10"/>
          <w:szCs w:val="10"/>
        </w:rPr>
      </w:pPr>
      <w:r w:rsidRPr="006A5D9B">
        <w:rPr>
          <w:sz w:val="10"/>
          <w:szCs w:val="10"/>
        </w:rPr>
        <w:t>Meanwhile, an “America first” approach under Trump will likely worsen the longstanding Sunni-Shia proxy wars between Saudi Arabia and Iran. And if the US no longer guarantees its Sunni allies’ security, all regional powers – including Iran, Saudi Arabia, Turkey, and Egypt – might decide that they can defend themselves only by acquiring nuclear weapons, and even more deadly conflict will ensue.</w:t>
      </w:r>
    </w:p>
    <w:p w:rsidR="006B75CB" w:rsidRPr="006A5D9B" w:rsidRDefault="006B75CB" w:rsidP="006B75CB">
      <w:pPr>
        <w:rPr>
          <w:sz w:val="10"/>
          <w:szCs w:val="10"/>
        </w:rPr>
      </w:pPr>
      <w:r w:rsidRPr="006A5D9B">
        <w:rPr>
          <w:sz w:val="10"/>
          <w:szCs w:val="10"/>
        </w:rPr>
        <w:t>In Asia, US economic and military primacy has provided decades of stability; but a rising China is now challenging the status quo. US President Barack Obama’s strategic “pivot” to Asia depended primarily on enacting the 12-country Trans-Pacific Partnership, which Trump has promised to scrap on his first day in office. Meanwhile, China is quickly strengthening its own economic ties in Asia, the Pacific, and Latin America through its “one belt, one road” policy, the Asian Infrastructure Investment Bank, the New Development Bank (formerly known as the BRICS bank), and its own regional free-trade proposal to rival the TPP.</w:t>
      </w:r>
    </w:p>
    <w:p w:rsidR="006B75CB" w:rsidRPr="006A5D9B" w:rsidRDefault="006B75CB" w:rsidP="006B75CB">
      <w:pPr>
        <w:rPr>
          <w:sz w:val="10"/>
          <w:szCs w:val="10"/>
        </w:rPr>
      </w:pPr>
      <w:r w:rsidRPr="006A5D9B">
        <w:rPr>
          <w:sz w:val="10"/>
          <w:szCs w:val="10"/>
        </w:rPr>
        <w:t>If the US gives up on its Asian allies such as the Philippines, South Korea, and Taiwan, those countries may have no choice but to prostrate themselves before China; and other US allies, such as Japan and India, may be forced to militarize and challenge China openly. Thus, an American withdrawal from the region could very well eventually precipitate a military conflict there.</w:t>
      </w:r>
    </w:p>
    <w:p w:rsidR="006B75CB" w:rsidRPr="006A5D9B" w:rsidRDefault="006B75CB" w:rsidP="006B75CB">
      <w:pPr>
        <w:rPr>
          <w:sz w:val="16"/>
        </w:rPr>
      </w:pPr>
      <w:r w:rsidRPr="006A5D9B">
        <w:rPr>
          <w:rStyle w:val="StyleUnderline"/>
        </w:rPr>
        <w:t>As in the 1930s, when protectionist</w:t>
      </w:r>
      <w:r w:rsidRPr="006A5D9B">
        <w:rPr>
          <w:sz w:val="16"/>
        </w:rPr>
        <w:t xml:space="preserve"> and isolationist </w:t>
      </w:r>
      <w:r w:rsidRPr="006A5D9B">
        <w:rPr>
          <w:rStyle w:val="StyleUnderline"/>
        </w:rPr>
        <w:t>US policies hampered global economic growth and trade, and created</w:t>
      </w:r>
      <w:r w:rsidRPr="006A5D9B">
        <w:rPr>
          <w:sz w:val="16"/>
        </w:rPr>
        <w:t xml:space="preserve"> the </w:t>
      </w:r>
      <w:r w:rsidRPr="006A5D9B">
        <w:rPr>
          <w:rStyle w:val="StyleUnderline"/>
        </w:rPr>
        <w:t>conditions for rising</w:t>
      </w:r>
      <w:r w:rsidRPr="006A5D9B">
        <w:rPr>
          <w:sz w:val="16"/>
        </w:rPr>
        <w:t xml:space="preserve"> revisionist </w:t>
      </w:r>
      <w:r w:rsidRPr="006A5D9B">
        <w:rPr>
          <w:rStyle w:val="StyleUnderline"/>
        </w:rPr>
        <w:t xml:space="preserve">powers to start a </w:t>
      </w:r>
      <w:r w:rsidRPr="006A5D9B">
        <w:rPr>
          <w:rStyle w:val="Emphasis"/>
        </w:rPr>
        <w:t>world war</w:t>
      </w:r>
      <w:r w:rsidRPr="006A5D9B">
        <w:rPr>
          <w:rStyle w:val="StyleUnderline"/>
        </w:rPr>
        <w:t>, similar policy impulses could set the stage for new powers to challenge and undermine the American-led international order</w:t>
      </w:r>
      <w:r w:rsidRPr="006A5D9B">
        <w:rPr>
          <w:sz w:val="16"/>
        </w:rPr>
        <w:t xml:space="preserve">. </w:t>
      </w:r>
      <w:r w:rsidRPr="00474107">
        <w:rPr>
          <w:rStyle w:val="StyleUnderline"/>
        </w:rPr>
        <w:t>An isolationist Trump administration may</w:t>
      </w:r>
      <w:r w:rsidRPr="00474107">
        <w:rPr>
          <w:sz w:val="16"/>
        </w:rPr>
        <w:t xml:space="preserve"> see the wide oceans to its east and west, and </w:t>
      </w:r>
      <w:r w:rsidRPr="00474107">
        <w:rPr>
          <w:rStyle w:val="StyleUnderline"/>
        </w:rPr>
        <w:t>think</w:t>
      </w:r>
      <w:r w:rsidRPr="006A5D9B">
        <w:rPr>
          <w:sz w:val="16"/>
        </w:rPr>
        <w:t xml:space="preserve"> that increasingly ambitious powers such as </w:t>
      </w:r>
      <w:r w:rsidRPr="00E21E3E">
        <w:rPr>
          <w:rStyle w:val="StyleUnderline"/>
          <w:highlight w:val="yellow"/>
        </w:rPr>
        <w:t>Russia, China, and Iran</w:t>
      </w:r>
      <w:r w:rsidRPr="00474107">
        <w:rPr>
          <w:rStyle w:val="StyleUnderline"/>
        </w:rPr>
        <w:t xml:space="preserve"> pose no direct threat</w:t>
      </w:r>
      <w:r w:rsidRPr="00474107">
        <w:rPr>
          <w:sz w:val="16"/>
        </w:rPr>
        <w:t xml:space="preserve"> to</w:t>
      </w:r>
      <w:r w:rsidRPr="006A5D9B">
        <w:rPr>
          <w:sz w:val="16"/>
        </w:rPr>
        <w:t xml:space="preserve"> the homeland.</w:t>
      </w:r>
    </w:p>
    <w:p w:rsidR="006B75CB" w:rsidRDefault="006B75CB" w:rsidP="006B75CB">
      <w:r w:rsidRPr="006A5D9B">
        <w:rPr>
          <w:rStyle w:val="StyleUnderline"/>
        </w:rPr>
        <w:t>But the US is still a global economic and financial power in a deeply interconnected world</w:t>
      </w:r>
      <w:r w:rsidRPr="006A5D9B">
        <w:rPr>
          <w:sz w:val="16"/>
        </w:rPr>
        <w:t xml:space="preserve">. If </w:t>
      </w:r>
      <w:r w:rsidRPr="008007A5">
        <w:rPr>
          <w:rStyle w:val="StyleUnderline"/>
          <w:highlight w:val="yellow"/>
        </w:rPr>
        <w:t>left unchecked</w:t>
      </w:r>
      <w:r w:rsidRPr="00474107">
        <w:rPr>
          <w:rStyle w:val="StyleUnderline"/>
        </w:rPr>
        <w:t>, these</w:t>
      </w:r>
      <w:r w:rsidRPr="006A5D9B">
        <w:rPr>
          <w:rStyle w:val="StyleUnderline"/>
        </w:rPr>
        <w:t xml:space="preserve"> countries </w:t>
      </w:r>
      <w:r w:rsidRPr="008007A5">
        <w:rPr>
          <w:rStyle w:val="StyleUnderline"/>
          <w:highlight w:val="yellow"/>
        </w:rPr>
        <w:t>will</w:t>
      </w:r>
      <w:r w:rsidRPr="006A5D9B">
        <w:rPr>
          <w:sz w:val="16"/>
        </w:rPr>
        <w:t xml:space="preserve"> eventually be able to </w:t>
      </w:r>
      <w:r w:rsidRPr="008007A5">
        <w:rPr>
          <w:rStyle w:val="Emphasis"/>
          <w:highlight w:val="yellow"/>
        </w:rPr>
        <w:t>threaten core US economic and security interests</w:t>
      </w:r>
      <w:r w:rsidRPr="006A5D9B">
        <w:rPr>
          <w:sz w:val="16"/>
        </w:rPr>
        <w:t xml:space="preserve"> – at home and abroad – </w:t>
      </w:r>
      <w:r w:rsidRPr="008007A5">
        <w:rPr>
          <w:rStyle w:val="StyleUnderline"/>
          <w:highlight w:val="yellow"/>
        </w:rPr>
        <w:t>especially if they expand</w:t>
      </w:r>
      <w:r w:rsidRPr="006A5D9B">
        <w:rPr>
          <w:rStyle w:val="StyleUnderline"/>
        </w:rPr>
        <w:t xml:space="preserve"> their </w:t>
      </w:r>
      <w:r w:rsidRPr="008007A5">
        <w:rPr>
          <w:rStyle w:val="Emphasis"/>
          <w:highlight w:val="yellow"/>
        </w:rPr>
        <w:t>nuclear</w:t>
      </w:r>
      <w:r w:rsidRPr="006A5D9B">
        <w:rPr>
          <w:sz w:val="16"/>
        </w:rPr>
        <w:t xml:space="preserve"> and cyberwarfare </w:t>
      </w:r>
      <w:r w:rsidRPr="008007A5">
        <w:rPr>
          <w:rStyle w:val="Emphasis"/>
          <w:highlight w:val="yellow"/>
        </w:rPr>
        <w:t>capacities</w:t>
      </w:r>
      <w:r w:rsidRPr="006A5D9B">
        <w:rPr>
          <w:sz w:val="16"/>
        </w:rPr>
        <w:t xml:space="preserve">. The historical record is clear: </w:t>
      </w:r>
      <w:r w:rsidRPr="008007A5">
        <w:rPr>
          <w:rStyle w:val="StyleUnderline"/>
          <w:highlight w:val="yellow"/>
        </w:rPr>
        <w:t>protectionism</w:t>
      </w:r>
      <w:r w:rsidRPr="006A5D9B">
        <w:rPr>
          <w:rStyle w:val="StyleUnderline"/>
        </w:rPr>
        <w:t xml:space="preserve">, isolationism, </w:t>
      </w:r>
      <w:r w:rsidRPr="008007A5">
        <w:rPr>
          <w:rStyle w:val="StyleUnderline"/>
          <w:highlight w:val="yellow"/>
        </w:rPr>
        <w:t>and “America first” policies are a</w:t>
      </w:r>
      <w:r w:rsidRPr="006A5D9B">
        <w:rPr>
          <w:rStyle w:val="StyleUnderline"/>
        </w:rPr>
        <w:t xml:space="preserve"> </w:t>
      </w:r>
      <w:r w:rsidRPr="006A5D9B">
        <w:rPr>
          <w:rStyle w:val="Emphasis"/>
        </w:rPr>
        <w:t xml:space="preserve">recipe for </w:t>
      </w:r>
      <w:r w:rsidRPr="008007A5">
        <w:rPr>
          <w:rStyle w:val="Emphasis"/>
          <w:highlight w:val="yellow"/>
        </w:rPr>
        <w:t>economic and military disaster</w:t>
      </w:r>
      <w:r>
        <w:t>.</w:t>
      </w:r>
    </w:p>
    <w:p w:rsidR="006B75CB" w:rsidRPr="0037761C" w:rsidRDefault="006B75CB" w:rsidP="006B75CB">
      <w:pPr>
        <w:pStyle w:val="Heading3"/>
      </w:pPr>
      <w:r w:rsidRPr="0037761C">
        <w:t xml:space="preserve">Cartels Impact – 1NC </w:t>
      </w:r>
    </w:p>
    <w:p w:rsidR="009A32F4" w:rsidRPr="0037761C" w:rsidRDefault="009A32F4" w:rsidP="009A32F4">
      <w:pPr>
        <w:pStyle w:val="Heading4"/>
        <w:rPr>
          <w:lang w:eastAsia="zh-CN"/>
        </w:rPr>
      </w:pPr>
      <w:r w:rsidRPr="0037761C">
        <w:rPr>
          <w:lang w:eastAsia="zh-CN"/>
        </w:rPr>
        <w:t xml:space="preserve">Trump’s </w:t>
      </w:r>
      <w:r>
        <w:rPr>
          <w:lang w:eastAsia="zh-CN"/>
        </w:rPr>
        <w:t>w</w:t>
      </w:r>
      <w:r w:rsidRPr="0037761C">
        <w:rPr>
          <w:lang w:eastAsia="zh-CN"/>
        </w:rPr>
        <w:t xml:space="preserve">all </w:t>
      </w:r>
      <w:r>
        <w:rPr>
          <w:lang w:eastAsia="zh-CN"/>
        </w:rPr>
        <w:t>s</w:t>
      </w:r>
      <w:r w:rsidRPr="0037761C">
        <w:rPr>
          <w:lang w:eastAsia="zh-CN"/>
        </w:rPr>
        <w:t xml:space="preserve">trengthens </w:t>
      </w:r>
      <w:r>
        <w:rPr>
          <w:lang w:eastAsia="zh-CN"/>
        </w:rPr>
        <w:t>c</w:t>
      </w:r>
      <w:r w:rsidRPr="0037761C">
        <w:rPr>
          <w:lang w:eastAsia="zh-CN"/>
        </w:rPr>
        <w:t>artels—increase profit and network</w:t>
      </w:r>
    </w:p>
    <w:p w:rsidR="009A32F4" w:rsidRPr="0037761C" w:rsidRDefault="009A32F4" w:rsidP="009A32F4">
      <w:pPr>
        <w:rPr>
          <w:rStyle w:val="Style13ptBold"/>
          <w:b w:val="0"/>
          <w:lang w:eastAsia="zh-CN"/>
        </w:rPr>
      </w:pPr>
      <w:r w:rsidRPr="0037761C">
        <w:rPr>
          <w:lang w:eastAsia="zh-CN"/>
        </w:rPr>
        <w:t xml:space="preserve">Alice </w:t>
      </w:r>
      <w:r w:rsidRPr="0037761C">
        <w:rPr>
          <w:rStyle w:val="Style13ptBold"/>
        </w:rPr>
        <w:t>Drivers 18</w:t>
      </w:r>
      <w:r>
        <w:rPr>
          <w:rStyle w:val="Style13ptBold"/>
        </w:rPr>
        <w:t xml:space="preserve"> </w:t>
      </w:r>
      <w:r w:rsidRPr="0037761C">
        <w:rPr>
          <w:rStyle w:val="Style13ptBold"/>
          <w:b w:val="0"/>
          <w:lang w:eastAsia="zh-CN"/>
        </w:rPr>
        <w:t>(Alice Driver is a freelance journalist and translator whose work focuses on migration, human rights and gender equality) CNN: Trump's Mexico wall would be a gift to the drug cartels: https://www.cnn.com/2018/01/08/opinions/border-wall-cartels-trump-opinion-driver/index.html</w:t>
      </w:r>
    </w:p>
    <w:p w:rsidR="009A32F4" w:rsidRPr="0037761C" w:rsidRDefault="009A32F4" w:rsidP="009A32F4">
      <w:pPr>
        <w:rPr>
          <w:u w:val="single"/>
        </w:rPr>
      </w:pPr>
      <w:r w:rsidRPr="0037761C">
        <w:rPr>
          <w:u w:val="single"/>
        </w:rPr>
        <w:t xml:space="preserve">But more importantly, </w:t>
      </w:r>
      <w:r w:rsidRPr="0037761C">
        <w:rPr>
          <w:highlight w:val="yellow"/>
          <w:u w:val="single"/>
        </w:rPr>
        <w:t>the wall will be a</w:t>
      </w:r>
      <w:r w:rsidRPr="0037761C">
        <w:rPr>
          <w:u w:val="single"/>
        </w:rPr>
        <w:t xml:space="preserve"> </w:t>
      </w:r>
      <w:r w:rsidRPr="0037761C">
        <w:rPr>
          <w:rStyle w:val="Emphasis"/>
          <w:highlight w:val="yellow"/>
        </w:rPr>
        <w:t>gift</w:t>
      </w:r>
      <w:r w:rsidRPr="0037761C">
        <w:rPr>
          <w:u w:val="single"/>
        </w:rPr>
        <w:t xml:space="preserve"> to the drug </w:t>
      </w:r>
      <w:r w:rsidRPr="0037761C">
        <w:rPr>
          <w:highlight w:val="yellow"/>
          <w:u w:val="single"/>
        </w:rPr>
        <w:t>cartels</w:t>
      </w:r>
      <w:r w:rsidRPr="0037761C">
        <w:rPr>
          <w:u w:val="single"/>
        </w:rPr>
        <w:t xml:space="preserve">. In interviews with a New York Times contributing writer, drug dealers and human traffickers have preemptively thanked Trump for his border wall. </w:t>
      </w:r>
      <w:r w:rsidRPr="0037761C">
        <w:rPr>
          <w:highlight w:val="yellow"/>
          <w:u w:val="single"/>
        </w:rPr>
        <w:t xml:space="preserve">Smugglers see the wall as a </w:t>
      </w:r>
      <w:r w:rsidRPr="0037761C">
        <w:rPr>
          <w:rStyle w:val="Emphasis"/>
          <w:highlight w:val="yellow"/>
        </w:rPr>
        <w:t>quaint distraction</w:t>
      </w:r>
      <w:r w:rsidRPr="0037761C">
        <w:rPr>
          <w:u w:val="single"/>
        </w:rPr>
        <w:t xml:space="preserve">, because it has little practical application in a world where they harness the latest technology to move drugs and people into the US. If anything, they believe </w:t>
      </w:r>
      <w:r w:rsidRPr="0037761C">
        <w:rPr>
          <w:highlight w:val="yellow"/>
          <w:u w:val="single"/>
        </w:rPr>
        <w:t xml:space="preserve">the wall will </w:t>
      </w:r>
      <w:r w:rsidRPr="0037761C">
        <w:rPr>
          <w:rStyle w:val="Emphasis"/>
          <w:highlight w:val="yellow"/>
        </w:rPr>
        <w:t>increase</w:t>
      </w:r>
      <w:r w:rsidRPr="0037761C">
        <w:rPr>
          <w:highlight w:val="yellow"/>
          <w:u w:val="single"/>
        </w:rPr>
        <w:t xml:space="preserve"> their profits, </w:t>
      </w:r>
      <w:r w:rsidRPr="0037761C">
        <w:rPr>
          <w:rStyle w:val="Emphasis"/>
          <w:highlight w:val="yellow"/>
        </w:rPr>
        <w:t>strengthening</w:t>
      </w:r>
      <w:r w:rsidRPr="0037761C">
        <w:rPr>
          <w:highlight w:val="yellow"/>
          <w:u w:val="single"/>
        </w:rPr>
        <w:t xml:space="preserve"> criminal networks.</w:t>
      </w:r>
    </w:p>
    <w:p w:rsidR="009A32F4" w:rsidRPr="0037761C" w:rsidRDefault="009A32F4" w:rsidP="009A32F4">
      <w:pPr>
        <w:rPr>
          <w:u w:val="single"/>
        </w:rPr>
      </w:pPr>
      <w:r w:rsidRPr="0037761C">
        <w:rPr>
          <w:sz w:val="16"/>
        </w:rPr>
        <w:t>And they might not be far off. According to a 2015 report by the US Drug Enforcement Administration</w:t>
      </w:r>
      <w:r w:rsidRPr="0037761C">
        <w:rPr>
          <w:u w:val="single"/>
        </w:rPr>
        <w:t xml:space="preserve">, </w:t>
      </w:r>
      <w:r w:rsidRPr="0037761C">
        <w:rPr>
          <w:highlight w:val="yellow"/>
          <w:u w:val="single"/>
        </w:rPr>
        <w:t>95% of drugs</w:t>
      </w:r>
      <w:r w:rsidRPr="0037761C">
        <w:rPr>
          <w:u w:val="single"/>
        </w:rPr>
        <w:t xml:space="preserve"> coming into the US </w:t>
      </w:r>
      <w:r w:rsidRPr="0037761C">
        <w:rPr>
          <w:highlight w:val="yellow"/>
          <w:u w:val="single"/>
        </w:rPr>
        <w:t>were entering via</w:t>
      </w:r>
      <w:r w:rsidRPr="0037761C">
        <w:rPr>
          <w:u w:val="single"/>
        </w:rPr>
        <w:t xml:space="preserve"> container </w:t>
      </w:r>
      <w:r w:rsidRPr="0037761C">
        <w:rPr>
          <w:highlight w:val="yellow"/>
          <w:u w:val="single"/>
        </w:rPr>
        <w:t>ships</w:t>
      </w:r>
      <w:r w:rsidRPr="0037761C">
        <w:rPr>
          <w:u w:val="single"/>
        </w:rPr>
        <w:t xml:space="preserve"> and other vessels.</w:t>
      </w:r>
    </w:p>
    <w:p w:rsidR="009A32F4" w:rsidRPr="0037761C" w:rsidRDefault="009A32F4" w:rsidP="009A32F4">
      <w:pPr>
        <w:rPr>
          <w:sz w:val="16"/>
        </w:rPr>
      </w:pPr>
      <w:r w:rsidRPr="0037761C">
        <w:rPr>
          <w:sz w:val="16"/>
        </w:rPr>
        <w:t>In addition to drones and submarines, drug dealers and human traffickers rely on the trucking industry to move drugs and people via the 52 legal crossing points along the US border. In July, eight dead migrants were discovered inside a tractor-trailer parked in a Walmart parking lot in San Antonio, Texas, while two more died at the hospital and dozens were injured. The incredible quantities of money generated by smuggling are often used to grease the palms of border agents and others who inspect vehicles entering the US.</w:t>
      </w:r>
    </w:p>
    <w:p w:rsidR="009A32F4" w:rsidRPr="0037761C" w:rsidRDefault="009A32F4" w:rsidP="009A32F4">
      <w:pPr>
        <w:rPr>
          <w:sz w:val="16"/>
        </w:rPr>
      </w:pPr>
      <w:r w:rsidRPr="0037761C">
        <w:rPr>
          <w:sz w:val="16"/>
        </w:rPr>
        <w:t>None of this would be stopped by a wall.</w:t>
      </w:r>
    </w:p>
    <w:p w:rsidR="009A32F4" w:rsidRPr="0037761C" w:rsidRDefault="009A32F4" w:rsidP="009A32F4">
      <w:pPr>
        <w:rPr>
          <w:sz w:val="16"/>
        </w:rPr>
      </w:pPr>
      <w:r w:rsidRPr="0037761C">
        <w:rPr>
          <w:sz w:val="16"/>
        </w:rPr>
        <w:t xml:space="preserve">And the truth is: </w:t>
      </w:r>
      <w:r w:rsidRPr="0037761C">
        <w:rPr>
          <w:rStyle w:val="StyleUnderline"/>
          <w:highlight w:val="yellow"/>
        </w:rPr>
        <w:t>US citizens provide</w:t>
      </w:r>
      <w:r w:rsidRPr="0037761C">
        <w:rPr>
          <w:sz w:val="16"/>
        </w:rPr>
        <w:t xml:space="preserve"> a </w:t>
      </w:r>
      <w:r w:rsidRPr="0037761C">
        <w:rPr>
          <w:rStyle w:val="Emphasis"/>
        </w:rPr>
        <w:t xml:space="preserve">constant </w:t>
      </w:r>
      <w:r w:rsidRPr="0037761C">
        <w:rPr>
          <w:rStyle w:val="Emphasis"/>
          <w:highlight w:val="yellow"/>
        </w:rPr>
        <w:t>demand</w:t>
      </w:r>
      <w:r w:rsidRPr="0037761C">
        <w:rPr>
          <w:sz w:val="16"/>
        </w:rPr>
        <w:t xml:space="preserve"> for drugs from Latin America. According to the 2015 National Survey on Drug Use and Health, 27.1 million people aged 12 or older had used drugs within the past 30 days -- the equivalent of 1 in 10 Americans in that age group.</w:t>
      </w:r>
    </w:p>
    <w:p w:rsidR="009A32F4" w:rsidRPr="0037761C" w:rsidRDefault="009A32F4" w:rsidP="009A32F4">
      <w:pPr>
        <w:rPr>
          <w:sz w:val="16"/>
        </w:rPr>
      </w:pPr>
      <w:r w:rsidRPr="0037761C">
        <w:rPr>
          <w:sz w:val="16"/>
        </w:rPr>
        <w:t>Americans also rely on the labor of undocumented migrants who often cross the US-Mexico border. A 2017 Pew report shows that more than 11 million undocumented immigrants live in the US. And they comprise roughly 5% of the US workforce.</w:t>
      </w:r>
    </w:p>
    <w:p w:rsidR="009A32F4" w:rsidRPr="0037761C" w:rsidRDefault="009A32F4" w:rsidP="009A32F4">
      <w:pPr>
        <w:rPr>
          <w:sz w:val="16"/>
        </w:rPr>
      </w:pPr>
      <w:r w:rsidRPr="0037761C">
        <w:rPr>
          <w:sz w:val="16"/>
        </w:rPr>
        <w:t xml:space="preserve">But even undocumented migrants don't fear Trump's wall. While interviewing migrants from Mexico, Guatemala, Honduras and El Salvador during the past year for a project at </w:t>
      </w:r>
      <w:proofErr w:type="spellStart"/>
      <w:r w:rsidRPr="0037761C">
        <w:rPr>
          <w:sz w:val="16"/>
        </w:rPr>
        <w:t>Longreads</w:t>
      </w:r>
      <w:proofErr w:type="spellEnd"/>
      <w:r w:rsidRPr="0037761C">
        <w:rPr>
          <w:sz w:val="16"/>
        </w:rPr>
        <w:t>, I've found that they see the wall more as a symbol of racism than a functional barrier. Many of them laugh at the wall, mentioning the unparalleled tunnel architecture of Mexican smugglers.</w:t>
      </w:r>
    </w:p>
    <w:p w:rsidR="009A32F4" w:rsidRPr="0037761C" w:rsidRDefault="009A32F4" w:rsidP="009A32F4">
      <w:pPr>
        <w:rPr>
          <w:sz w:val="16"/>
        </w:rPr>
      </w:pPr>
      <w:r w:rsidRPr="0037761C">
        <w:rPr>
          <w:sz w:val="16"/>
        </w:rPr>
        <w:t>This architecture even extends to underwater tunnels manned by scuba diving smugglers. These same migrants, ironically, are also fleeing unprecedented violence, much of which is caused by the US demand for drugs.</w:t>
      </w:r>
    </w:p>
    <w:p w:rsidR="009A32F4" w:rsidRPr="0037761C" w:rsidRDefault="009A32F4" w:rsidP="009A32F4">
      <w:pPr>
        <w:rPr>
          <w:sz w:val="16"/>
        </w:rPr>
      </w:pPr>
      <w:r w:rsidRPr="0037761C">
        <w:rPr>
          <w:sz w:val="16"/>
        </w:rPr>
        <w:t>According to Trump, "The drugs are pouring in at levels like nobody has ever seen. We'll be able to stop them once the wall is up." As a businessman, Trump should understand that the laws of supply and demand apply equally to selling Ivanka's clothing line as they do to the drug trade. As long as demand exists in the US, suppliers, whether in Mexico or Afghanistan, will find creative ways to meet that demand.</w:t>
      </w:r>
    </w:p>
    <w:p w:rsidR="009A32F4" w:rsidRPr="0037761C" w:rsidRDefault="009A32F4" w:rsidP="009A32F4">
      <w:pPr>
        <w:rPr>
          <w:sz w:val="16"/>
        </w:rPr>
      </w:pPr>
      <w:r w:rsidRPr="0037761C">
        <w:rPr>
          <w:sz w:val="16"/>
        </w:rPr>
        <w:t>And until Trump addresses the illegal drug epidemic as a public health issue rather than criminalizing it, the demand for drugs from Central America will only continue to grow.</w:t>
      </w:r>
    </w:p>
    <w:p w:rsidR="009A32F4" w:rsidRPr="0037761C" w:rsidRDefault="009A32F4" w:rsidP="009A32F4">
      <w:pPr>
        <w:rPr>
          <w:sz w:val="16"/>
        </w:rPr>
      </w:pPr>
      <w:r w:rsidRPr="0037761C">
        <w:rPr>
          <w:sz w:val="16"/>
        </w:rPr>
        <w:t xml:space="preserve">In Trump's reality, </w:t>
      </w:r>
      <w:proofErr w:type="spellStart"/>
      <w:r w:rsidRPr="0037761C">
        <w:rPr>
          <w:sz w:val="16"/>
        </w:rPr>
        <w:t>narcos</w:t>
      </w:r>
      <w:proofErr w:type="spellEnd"/>
      <w:r w:rsidRPr="0037761C">
        <w:rPr>
          <w:sz w:val="16"/>
        </w:rPr>
        <w:t xml:space="preserve"> smuggle drugs in sacks, and only a transparent multi-billion dollar wall will stop them.</w:t>
      </w:r>
    </w:p>
    <w:p w:rsidR="009A32F4" w:rsidRPr="0037761C" w:rsidRDefault="009A32F4" w:rsidP="009A32F4">
      <w:pPr>
        <w:rPr>
          <w:sz w:val="16"/>
        </w:rPr>
      </w:pPr>
      <w:r w:rsidRPr="0037761C">
        <w:rPr>
          <w:sz w:val="16"/>
        </w:rPr>
        <w:t>The truth is, the wall is just a symbol. It is a physical monument to the idea of returning to a more homogenous white past -- a past that ignores the contributions of undocumented migrants and the fact that they have raised our children and fed our families.</w:t>
      </w:r>
    </w:p>
    <w:p w:rsidR="009A32F4" w:rsidRPr="0037761C" w:rsidRDefault="009A32F4" w:rsidP="009A32F4">
      <w:pPr>
        <w:rPr>
          <w:sz w:val="16"/>
        </w:rPr>
      </w:pPr>
      <w:proofErr w:type="spellStart"/>
      <w:r w:rsidRPr="0037761C">
        <w:rPr>
          <w:rStyle w:val="StyleUnderline"/>
          <w:highlight w:val="yellow"/>
        </w:rPr>
        <w:t>Narcos</w:t>
      </w:r>
      <w:proofErr w:type="spellEnd"/>
      <w:r w:rsidRPr="0037761C">
        <w:rPr>
          <w:sz w:val="16"/>
        </w:rPr>
        <w:t xml:space="preserve">, who are consummate businessmen, </w:t>
      </w:r>
      <w:r w:rsidRPr="0037761C">
        <w:rPr>
          <w:rStyle w:val="StyleUnderline"/>
          <w:highlight w:val="yellow"/>
        </w:rPr>
        <w:t xml:space="preserve">will </w:t>
      </w:r>
      <w:r w:rsidRPr="0037761C">
        <w:rPr>
          <w:rStyle w:val="Emphasis"/>
          <w:highlight w:val="yellow"/>
        </w:rPr>
        <w:t>thank</w:t>
      </w:r>
      <w:r w:rsidRPr="0037761C">
        <w:rPr>
          <w:sz w:val="16"/>
          <w:highlight w:val="yellow"/>
        </w:rPr>
        <w:t xml:space="preserve"> </w:t>
      </w:r>
      <w:r w:rsidRPr="0037761C">
        <w:rPr>
          <w:rStyle w:val="StyleUnderline"/>
          <w:highlight w:val="yellow"/>
        </w:rPr>
        <w:t>Trump</w:t>
      </w:r>
      <w:r w:rsidRPr="0037761C">
        <w:rPr>
          <w:rStyle w:val="StyleUnderline"/>
        </w:rPr>
        <w:t xml:space="preserve"> for this distraction of a border wall while flying the drones and building the submarines that will fuel</w:t>
      </w:r>
      <w:r w:rsidRPr="0037761C">
        <w:rPr>
          <w:sz w:val="16"/>
        </w:rPr>
        <w:t xml:space="preserve"> our </w:t>
      </w:r>
      <w:r w:rsidRPr="0037761C">
        <w:rPr>
          <w:rStyle w:val="StyleUnderline"/>
        </w:rPr>
        <w:t>drug-filled dreams.</w:t>
      </w:r>
    </w:p>
    <w:p w:rsidR="009A32F4" w:rsidRDefault="009A32F4" w:rsidP="009A32F4">
      <w:pPr>
        <w:pStyle w:val="Heading4"/>
      </w:pPr>
      <w:r>
        <w:t xml:space="preserve">Cartels cause </w:t>
      </w:r>
      <w:r w:rsidR="0007795C">
        <w:t>M</w:t>
      </w:r>
      <w:r>
        <w:t xml:space="preserve">exican collapse – that causes US draw-in – makes allied </w:t>
      </w:r>
      <w:proofErr w:type="spellStart"/>
      <w:r>
        <w:t>prolif</w:t>
      </w:r>
      <w:proofErr w:type="spellEnd"/>
      <w:r>
        <w:t xml:space="preserve"> and great power war inevitable </w:t>
      </w:r>
    </w:p>
    <w:p w:rsidR="009A32F4" w:rsidRDefault="009A32F4" w:rsidP="009A32F4">
      <w:r>
        <w:t xml:space="preserve">Robert </w:t>
      </w:r>
      <w:proofErr w:type="spellStart"/>
      <w:r>
        <w:rPr>
          <w:rStyle w:val="Style13ptBold"/>
        </w:rPr>
        <w:t>Haddick</w:t>
      </w:r>
      <w:proofErr w:type="spellEnd"/>
      <w:r>
        <w:rPr>
          <w:rStyle w:val="Style13ptBold"/>
        </w:rPr>
        <w:t xml:space="preserve"> </w:t>
      </w:r>
      <w:r w:rsidRPr="001226F7">
        <w:rPr>
          <w:rStyle w:val="Style13ptBold"/>
        </w:rPr>
        <w:t>10</w:t>
      </w:r>
      <w:r>
        <w:t>, Managing Editor of the Small Wars Journal, This Week at War: If Mexico Is at War, Does America Have to Win It?, Sept 10, http://www.foreignpolicy.com/articles/2010/09/10/this_week_at_war_if_mexico_is_at_war_does_america_have_to_win_it</w:t>
      </w:r>
    </w:p>
    <w:p w:rsidR="009A32F4" w:rsidRDefault="009A32F4" w:rsidP="009A32F4">
      <w:pPr>
        <w:rPr>
          <w:sz w:val="14"/>
        </w:rPr>
      </w:pPr>
      <w:r w:rsidRPr="00405697">
        <w:rPr>
          <w:sz w:val="14"/>
        </w:rPr>
        <w:t xml:space="preserve">While answering a question on Mexico this week at the Council on Foreign Relations, U.S. Secretary of State Hillary </w:t>
      </w:r>
      <w:r w:rsidRPr="0080675C">
        <w:rPr>
          <w:rStyle w:val="StyleUnderline"/>
        </w:rPr>
        <w:t>Clinton said, "</w:t>
      </w:r>
      <w:r w:rsidRPr="00405697">
        <w:rPr>
          <w:rStyle w:val="StyleUnderline"/>
          <w:highlight w:val="yellow"/>
        </w:rPr>
        <w:t>We face an increasing threat from</w:t>
      </w:r>
      <w:r w:rsidRPr="0080675C">
        <w:rPr>
          <w:rStyle w:val="StyleUnderline"/>
        </w:rPr>
        <w:t xml:space="preserve"> a well-organized network, </w:t>
      </w:r>
      <w:r w:rsidRPr="00405697">
        <w:rPr>
          <w:rStyle w:val="StyleUnderline"/>
          <w:highlight w:val="yellow"/>
        </w:rPr>
        <w:t>drug-trafficking</w:t>
      </w:r>
      <w:r w:rsidRPr="0080675C">
        <w:rPr>
          <w:rStyle w:val="StyleUnderline"/>
        </w:rPr>
        <w:t xml:space="preserve"> threat </w:t>
      </w:r>
      <w:r w:rsidRPr="00405697">
        <w:rPr>
          <w:rStyle w:val="StyleUnderline"/>
          <w:highlight w:val="yellow"/>
        </w:rPr>
        <w:t>that is</w:t>
      </w:r>
      <w:r w:rsidRPr="0080675C">
        <w:rPr>
          <w:rStyle w:val="StyleUnderline"/>
        </w:rPr>
        <w:t>,</w:t>
      </w:r>
      <w:r w:rsidRPr="00405697">
        <w:rPr>
          <w:sz w:val="14"/>
        </w:rPr>
        <w:t xml:space="preserve"> in some cases, </w:t>
      </w:r>
      <w:r w:rsidRPr="00405697">
        <w:rPr>
          <w:rStyle w:val="StyleUnderline"/>
          <w:highlight w:val="yellow"/>
        </w:rPr>
        <w:t>morphing into</w:t>
      </w:r>
      <w:r w:rsidRPr="0080675C">
        <w:rPr>
          <w:rStyle w:val="StyleUnderline"/>
        </w:rPr>
        <w:t xml:space="preserve">, </w:t>
      </w:r>
      <w:r w:rsidRPr="00405697">
        <w:rPr>
          <w:sz w:val="14"/>
        </w:rPr>
        <w:t xml:space="preserve">or making common cause with, </w:t>
      </w:r>
      <w:r w:rsidRPr="0080675C">
        <w:rPr>
          <w:rStyle w:val="StyleUnderline"/>
        </w:rPr>
        <w:t xml:space="preserve">what we would consider </w:t>
      </w:r>
      <w:r w:rsidRPr="00405697">
        <w:rPr>
          <w:rStyle w:val="StyleUnderline"/>
          <w:highlight w:val="yellow"/>
        </w:rPr>
        <w:t>an insurgency</w:t>
      </w:r>
      <w:r w:rsidRPr="00405697">
        <w:rPr>
          <w:sz w:val="14"/>
        </w:rPr>
        <w:t>." Mexico's foreign minister Patricia Espinosa was quick to dispute this characterization, arguing that Mexico's drug cartels have no political agenda. But as I have previously discussed, the cartels, evidenced by their attacks on both the government and the media, are gradually becoming political insurgents as a means of defending their turf.</w:t>
      </w:r>
      <w:r w:rsidRPr="00405697">
        <w:rPr>
          <w:sz w:val="12"/>
        </w:rPr>
        <w:t>¶</w:t>
      </w:r>
      <w:r w:rsidRPr="00405697">
        <w:rPr>
          <w:sz w:val="14"/>
        </w:rPr>
        <w:t xml:space="preserve"> I note that Clinton used the phrase "We [the United States] face an increasing threat ...," not "they [Mexico]." The cartels are transnational shipping businesses, with consumers in the United States as their dominant market. </w:t>
      </w:r>
      <w:r w:rsidRPr="0080675C">
        <w:rPr>
          <w:rStyle w:val="StyleUnderline"/>
        </w:rPr>
        <w:t>The clashes over shipping routes and distribution power</w:t>
      </w:r>
      <w:r w:rsidRPr="00405697">
        <w:rPr>
          <w:sz w:val="14"/>
        </w:rPr>
        <w:t xml:space="preserve"> -- which over the past four years have killed 28,000 and thoroughly corrupted Mexico's police and judiciary -- </w:t>
      </w:r>
      <w:r w:rsidRPr="0080675C">
        <w:rPr>
          <w:rStyle w:val="StyleUnderline"/>
        </w:rPr>
        <w:t>could just as well occur inside the United States</w:t>
      </w:r>
      <w:r w:rsidRPr="00405697">
        <w:rPr>
          <w:sz w:val="14"/>
        </w:rPr>
        <w:t>. Indeed, growing anxiety that southern Arizona is in danger of becoming a "no-go zone" controlled by drug and human traffickers contributed to the passage of Arizona's controversial immigration enforcement statute earlier this year.</w:t>
      </w:r>
      <w:r w:rsidRPr="00405697">
        <w:rPr>
          <w:sz w:val="12"/>
        </w:rPr>
        <w:t>¶</w:t>
      </w:r>
      <w:r w:rsidRPr="00405697">
        <w:rPr>
          <w:sz w:val="14"/>
        </w:rPr>
        <w:t xml:space="preserve"> Both Clinton and Mexican officials have discussed Colombia's struggle against extreme drug violence and corruption, revealing concerns about how dreadful the situation in Mexico might yet become and also as a model for how to recover from disaster. Colombia's long climb from the abyss, aided by the U.S. government's Plan Colombia assistance, should certainly give hope to Mexico's counterinsurgents. But if the United States and Mexico are to achieve similar success, both will have to resolve political dilemmas that would prevent effective action. Clinton herself acknowledged as much when she remarked that Plan Colombia was "controversial ... there were problems and there were mistakes. But it worked."</w:t>
      </w:r>
      <w:r w:rsidRPr="00405697">
        <w:rPr>
          <w:sz w:val="12"/>
        </w:rPr>
        <w:t>¶</w:t>
      </w:r>
      <w:r w:rsidRPr="00405697">
        <w:rPr>
          <w:sz w:val="14"/>
        </w:rPr>
        <w:t xml:space="preserve"> </w:t>
      </w:r>
      <w:r w:rsidRPr="00405697">
        <w:rPr>
          <w:rStyle w:val="StyleUnderline"/>
          <w:highlight w:val="yellow"/>
        </w:rPr>
        <w:t>Isolating Mexico's cartel insurgents from their enormous American revenue base</w:t>
      </w:r>
      <w:r w:rsidRPr="00405697">
        <w:rPr>
          <w:sz w:val="14"/>
          <w:highlight w:val="yellow"/>
        </w:rPr>
        <w:t xml:space="preserve"> -- </w:t>
      </w:r>
      <w:r w:rsidRPr="00405697">
        <w:rPr>
          <w:rStyle w:val="Emphasis"/>
          <w:highlight w:val="yellow"/>
        </w:rPr>
        <w:t>a crucial step</w:t>
      </w:r>
      <w:r w:rsidRPr="0080675C">
        <w:rPr>
          <w:rStyle w:val="Emphasis"/>
        </w:rPr>
        <w:t xml:space="preserve"> in a counterinsurgency campaign</w:t>
      </w:r>
      <w:r w:rsidRPr="00405697">
        <w:rPr>
          <w:sz w:val="14"/>
        </w:rPr>
        <w:t xml:space="preserve"> -- may require a much more severe border crackdown, an action that would be highly controversial in both the United States and Mexico. Plan Colombia was a success partly because of the long-term presence of U.S. Special Forces advisers, intelligence experts, and other military specialists inside Colombia, a presence which would not please most Mexicans. And Colombia's long counterattack against its insurgents resulted in actions that boiled the blood of many human rights observers.</w:t>
      </w:r>
      <w:r w:rsidRPr="00405697">
        <w:rPr>
          <w:sz w:val="12"/>
        </w:rPr>
        <w:t>¶</w:t>
      </w:r>
      <w:r w:rsidRPr="00405697">
        <w:rPr>
          <w:sz w:val="14"/>
        </w:rPr>
        <w:t xml:space="preserve"> Most significantly</w:t>
      </w:r>
      <w:r w:rsidRPr="0080675C">
        <w:rPr>
          <w:rStyle w:val="StyleUnderline"/>
        </w:rPr>
        <w:t xml:space="preserve">, </w:t>
      </w:r>
      <w:r w:rsidRPr="00405697">
        <w:rPr>
          <w:rStyle w:val="StyleUnderline"/>
          <w:highlight w:val="yellow"/>
        </w:rPr>
        <w:t>a strengthening Mexican insurgency would</w:t>
      </w:r>
      <w:r w:rsidRPr="0080675C">
        <w:rPr>
          <w:rStyle w:val="StyleUnderline"/>
        </w:rPr>
        <w:t xml:space="preserve"> </w:t>
      </w:r>
      <w:r w:rsidRPr="0080675C">
        <w:rPr>
          <w:rStyle w:val="Emphasis"/>
        </w:rPr>
        <w:t xml:space="preserve">very likely </w:t>
      </w:r>
      <w:r w:rsidRPr="00405697">
        <w:rPr>
          <w:rStyle w:val="Emphasis"/>
          <w:highlight w:val="yellow"/>
        </w:rPr>
        <w:t>affect America's role in the</w:t>
      </w:r>
      <w:r w:rsidRPr="0080675C">
        <w:rPr>
          <w:rStyle w:val="Emphasis"/>
        </w:rPr>
        <w:t xml:space="preserve"> rest of the </w:t>
      </w:r>
      <w:r w:rsidRPr="00405697">
        <w:rPr>
          <w:rStyle w:val="Emphasis"/>
          <w:highlight w:val="yellow"/>
        </w:rPr>
        <w:t>world.</w:t>
      </w:r>
      <w:r w:rsidRPr="00405697">
        <w:rPr>
          <w:sz w:val="14"/>
          <w:highlight w:val="yellow"/>
        </w:rPr>
        <w:t xml:space="preserve"> </w:t>
      </w:r>
      <w:r w:rsidRPr="00405697">
        <w:rPr>
          <w:rStyle w:val="StyleUnderline"/>
          <w:highlight w:val="yellow"/>
        </w:rPr>
        <w:t>An increasingly chaotic American side of the border</w:t>
      </w:r>
      <w:r w:rsidRPr="0080675C">
        <w:rPr>
          <w:rStyle w:val="StyleUnderline"/>
        </w:rPr>
        <w:t>, marked by bloody cartel wars</w:t>
      </w:r>
      <w:r w:rsidRPr="00405697">
        <w:rPr>
          <w:sz w:val="14"/>
        </w:rPr>
        <w:t xml:space="preserve">, corrupted government and media, </w:t>
      </w:r>
      <w:r w:rsidRPr="00405697">
        <w:rPr>
          <w:rStyle w:val="StyleUnderline"/>
          <w:highlight w:val="yellow"/>
        </w:rPr>
        <w:t>and a breakdown in security, would</w:t>
      </w:r>
      <w:r w:rsidRPr="0080675C">
        <w:rPr>
          <w:rStyle w:val="StyleUnderline"/>
        </w:rPr>
        <w:t xml:space="preserve"> likely </w:t>
      </w:r>
      <w:r w:rsidRPr="00405697">
        <w:rPr>
          <w:rStyle w:val="StyleUnderline"/>
          <w:highlight w:val="yellow"/>
        </w:rPr>
        <w:t>cause many in the U</w:t>
      </w:r>
      <w:r w:rsidRPr="0080675C">
        <w:rPr>
          <w:rStyle w:val="StyleUnderline"/>
        </w:rPr>
        <w:t xml:space="preserve">nited </w:t>
      </w:r>
      <w:r w:rsidRPr="00405697">
        <w:rPr>
          <w:rStyle w:val="StyleUnderline"/>
          <w:highlight w:val="yellow"/>
        </w:rPr>
        <w:t>S</w:t>
      </w:r>
      <w:r w:rsidRPr="0080675C">
        <w:rPr>
          <w:rStyle w:val="StyleUnderline"/>
        </w:rPr>
        <w:t xml:space="preserve">tates </w:t>
      </w:r>
      <w:r w:rsidRPr="00405697">
        <w:rPr>
          <w:rStyle w:val="StyleUnderline"/>
          <w:highlight w:val="yellow"/>
        </w:rPr>
        <w:t>to question the importance of</w:t>
      </w:r>
      <w:r w:rsidRPr="0080675C">
        <w:rPr>
          <w:rStyle w:val="StyleUnderline"/>
        </w:rPr>
        <w:t xml:space="preserve"> military and </w:t>
      </w:r>
      <w:r w:rsidRPr="00405697">
        <w:rPr>
          <w:rStyle w:val="StyleUnderline"/>
          <w:highlight w:val="yellow"/>
        </w:rPr>
        <w:t>foreign policy ventures elsewhere</w:t>
      </w:r>
      <w:r w:rsidRPr="0080675C">
        <w:rPr>
          <w:rStyle w:val="StyleUnderline"/>
        </w:rPr>
        <w:t xml:space="preserve"> in the world.</w:t>
      </w:r>
      <w:r w:rsidRPr="00405697">
        <w:rPr>
          <w:rStyle w:val="StyleUnderline"/>
          <w:sz w:val="12"/>
        </w:rPr>
        <w:t>¶</w:t>
      </w:r>
      <w:r w:rsidRPr="0080675C">
        <w:rPr>
          <w:rStyle w:val="StyleUnderline"/>
          <w:sz w:val="12"/>
        </w:rPr>
        <w:t xml:space="preserve"> </w:t>
      </w:r>
      <w:r w:rsidRPr="00405697">
        <w:rPr>
          <w:rStyle w:val="StyleUnderline"/>
          <w:highlight w:val="yellow"/>
        </w:rPr>
        <w:t>Should the southern border become a</w:t>
      </w:r>
      <w:r w:rsidRPr="0080675C">
        <w:rPr>
          <w:rStyle w:val="StyleUnderline"/>
        </w:rPr>
        <w:t xml:space="preserve"> U.S. </w:t>
      </w:r>
      <w:r w:rsidRPr="00405697">
        <w:rPr>
          <w:rStyle w:val="StyleUnderline"/>
          <w:highlight w:val="yellow"/>
        </w:rPr>
        <w:t>president's primary</w:t>
      </w:r>
      <w:r w:rsidRPr="0080675C">
        <w:rPr>
          <w:rStyle w:val="StyleUnderline"/>
        </w:rPr>
        <w:t xml:space="preserve"> national security </w:t>
      </w:r>
      <w:r w:rsidRPr="00405697">
        <w:rPr>
          <w:rStyle w:val="StyleUnderline"/>
          <w:highlight w:val="yellow"/>
        </w:rPr>
        <w:t xml:space="preserve">concern, </w:t>
      </w:r>
      <w:r w:rsidRPr="00405697">
        <w:rPr>
          <w:rStyle w:val="Emphasis"/>
          <w:highlight w:val="yellow"/>
        </w:rPr>
        <w:t>nervous allies and opportunistic adversaries</w:t>
      </w:r>
      <w:r w:rsidRPr="0080675C">
        <w:rPr>
          <w:rStyle w:val="Emphasis"/>
        </w:rPr>
        <w:t xml:space="preserve"> elsewhere in the world </w:t>
      </w:r>
      <w:r w:rsidRPr="00405697">
        <w:rPr>
          <w:rStyle w:val="Emphasis"/>
          <w:highlight w:val="yellow"/>
        </w:rPr>
        <w:t>would</w:t>
      </w:r>
      <w:r w:rsidRPr="0080675C">
        <w:rPr>
          <w:rStyle w:val="Emphasis"/>
        </w:rPr>
        <w:t xml:space="preserve"> no doubt </w:t>
      </w:r>
      <w:r w:rsidRPr="00405697">
        <w:rPr>
          <w:rStyle w:val="Emphasis"/>
          <w:highlight w:val="yellow"/>
        </w:rPr>
        <w:t>adjust to a distracted and inward-looking America, with</w:t>
      </w:r>
      <w:r w:rsidRPr="0080675C">
        <w:rPr>
          <w:rStyle w:val="Emphasis"/>
        </w:rPr>
        <w:t xml:space="preserve"> potentially </w:t>
      </w:r>
      <w:r w:rsidRPr="00405697">
        <w:rPr>
          <w:rStyle w:val="Emphasis"/>
          <w:highlight w:val="yellow"/>
        </w:rPr>
        <w:t>disruptive arms races the result</w:t>
      </w:r>
      <w:r w:rsidRPr="0080675C">
        <w:rPr>
          <w:rStyle w:val="Emphasis"/>
        </w:rPr>
        <w:t>.</w:t>
      </w:r>
      <w:r w:rsidRPr="00405697">
        <w:rPr>
          <w:sz w:val="14"/>
        </w:rPr>
        <w:t xml:space="preserve"> Secretary Clinton has looked south and now sees an insurgency. Let's hope that the United States can apply what it has recently learned about insurgencies to stop this one from getting out of control.</w:t>
      </w:r>
    </w:p>
    <w:p w:rsidR="00BD2634" w:rsidRPr="0037761C" w:rsidRDefault="00BD2634" w:rsidP="003A0274">
      <w:pPr>
        <w:pStyle w:val="Heading2"/>
      </w:pPr>
      <w:r w:rsidRPr="0037761C">
        <w:t xml:space="preserve">Uniqueness </w:t>
      </w:r>
    </w:p>
    <w:p w:rsidR="00BD2634" w:rsidRPr="0037761C" w:rsidRDefault="00BD2634" w:rsidP="00BD2634">
      <w:pPr>
        <w:pStyle w:val="Heading3"/>
      </w:pPr>
      <w:r w:rsidRPr="0037761C">
        <w:t xml:space="preserve">No Border Wall Now – 2NC </w:t>
      </w:r>
    </w:p>
    <w:p w:rsidR="00665E87" w:rsidRPr="0037761C" w:rsidRDefault="00302A95" w:rsidP="0037761C">
      <w:pPr>
        <w:pStyle w:val="Heading4"/>
      </w:pPr>
      <w:r>
        <w:t xml:space="preserve">The clock is running out on the wall </w:t>
      </w:r>
      <w:r w:rsidR="00665E87" w:rsidRPr="0037761C">
        <w:t xml:space="preserve">--- </w:t>
      </w:r>
      <w:r>
        <w:t xml:space="preserve">only </w:t>
      </w:r>
      <w:r w:rsidR="00665E87" w:rsidRPr="0037761C">
        <w:t xml:space="preserve">the plan makes construction possible. </w:t>
      </w:r>
    </w:p>
    <w:p w:rsidR="00665E87" w:rsidRPr="0037761C" w:rsidRDefault="00665E87" w:rsidP="00665E87">
      <w:pPr>
        <w:pStyle w:val="NoSpacing"/>
        <w:rPr>
          <w:rStyle w:val="Style13ptBold"/>
          <w:rFonts w:ascii="Georgia" w:hAnsi="Georgia"/>
        </w:rPr>
      </w:pPr>
      <w:r w:rsidRPr="0037761C">
        <w:rPr>
          <w:rStyle w:val="Style13ptBold"/>
          <w:rFonts w:ascii="Georgia" w:hAnsi="Georgia"/>
        </w:rPr>
        <w:t>York 6/28</w:t>
      </w:r>
      <w:r w:rsidRPr="0037761C">
        <w:rPr>
          <w:rFonts w:ascii="Georgia" w:eastAsia="Times New Roman" w:hAnsi="Georgia" w:cs="Times New Roman"/>
          <w:color w:val="000000"/>
          <w:szCs w:val="26"/>
          <w:shd w:val="clear" w:color="auto" w:fill="FFFFFF"/>
        </w:rPr>
        <w:t xml:space="preserve"> </w:t>
      </w:r>
      <w:r w:rsidRPr="0037761C">
        <w:rPr>
          <w:rFonts w:ascii="Georgia" w:hAnsi="Georgia"/>
        </w:rPr>
        <w:t xml:space="preserve">(Byron York is chief political correspondent for The Washington Examiner, “Will Trump waste another chance to build the wall?”, 6-28-18, </w:t>
      </w:r>
      <w:hyperlink r:id="rId9" w:history="1">
        <w:r w:rsidRPr="0037761C">
          <w:rPr>
            <w:rFonts w:ascii="Georgia" w:hAnsi="Georgia"/>
          </w:rPr>
          <w:t>http://www.dailyherald.com/discuss/20180628/will-trump-waste-another-chance-to-build-the-wall</w:t>
        </w:r>
      </w:hyperlink>
    </w:p>
    <w:p w:rsidR="00665E87" w:rsidRPr="007C230D" w:rsidRDefault="00665E87" w:rsidP="00665E87">
      <w:pPr>
        <w:pStyle w:val="p402premiuminside"/>
        <w:shd w:val="clear" w:color="auto" w:fill="FFFFFF"/>
        <w:spacing w:before="0" w:beforeAutospacing="0" w:line="345" w:lineRule="atLeast"/>
        <w:rPr>
          <w:color w:val="000000"/>
          <w:sz w:val="16"/>
        </w:rPr>
      </w:pPr>
      <w:r w:rsidRPr="007C230D">
        <w:rPr>
          <w:color w:val="000000"/>
          <w:sz w:val="16"/>
        </w:rPr>
        <w:t>Building a wall on the U.S.-Mexico border was Donald Trump's premier campaign promise, and he is running out of chances to keep it.</w:t>
      </w:r>
    </w:p>
    <w:p w:rsidR="00665E87" w:rsidRPr="007C230D" w:rsidRDefault="00665E87" w:rsidP="00665E87">
      <w:pPr>
        <w:pStyle w:val="p402premiuminside"/>
        <w:shd w:val="clear" w:color="auto" w:fill="FFFFFF"/>
        <w:spacing w:line="345" w:lineRule="atLeast"/>
        <w:rPr>
          <w:color w:val="000000"/>
          <w:sz w:val="22"/>
          <w:u w:val="single"/>
        </w:rPr>
      </w:pPr>
      <w:r w:rsidRPr="007C230D">
        <w:rPr>
          <w:color w:val="000000"/>
          <w:sz w:val="22"/>
          <w:highlight w:val="yellow"/>
          <w:u w:val="single"/>
        </w:rPr>
        <w:t xml:space="preserve">Trump has </w:t>
      </w:r>
      <w:r w:rsidRPr="007C230D">
        <w:rPr>
          <w:color w:val="000000"/>
          <w:sz w:val="22"/>
          <w:u w:val="single"/>
        </w:rPr>
        <w:t xml:space="preserve">been president for nearly a year and a half, and has </w:t>
      </w:r>
      <w:r w:rsidRPr="007C230D">
        <w:rPr>
          <w:color w:val="000000"/>
          <w:sz w:val="22"/>
          <w:highlight w:val="yellow"/>
          <w:u w:val="single"/>
        </w:rPr>
        <w:t xml:space="preserve">not yet won </w:t>
      </w:r>
      <w:r w:rsidRPr="007C230D">
        <w:rPr>
          <w:color w:val="000000"/>
          <w:sz w:val="22"/>
          <w:u w:val="single"/>
        </w:rPr>
        <w:t xml:space="preserve">anywhere near the </w:t>
      </w:r>
      <w:r w:rsidRPr="007C230D">
        <w:rPr>
          <w:color w:val="000000"/>
          <w:sz w:val="22"/>
          <w:highlight w:val="yellow"/>
          <w:u w:val="single"/>
        </w:rPr>
        <w:t xml:space="preserve">funding needed to build the wall </w:t>
      </w:r>
      <w:r w:rsidRPr="007C230D">
        <w:rPr>
          <w:color w:val="000000"/>
          <w:sz w:val="22"/>
          <w:u w:val="single"/>
        </w:rPr>
        <w:t xml:space="preserve">along the 1,000 or so miles of border that he pledged to voters. </w:t>
      </w:r>
      <w:r w:rsidRPr="007C230D">
        <w:rPr>
          <w:sz w:val="16"/>
        </w:rPr>
        <w:t>Now, there have been two Republican immigration bills in the House, each calling for around $25 billion for the wall, and Trump has blown them both off, saying he'd rather try again after November's midterm elections.</w:t>
      </w:r>
    </w:p>
    <w:p w:rsidR="00665E87" w:rsidRPr="007C230D" w:rsidRDefault="00665E87" w:rsidP="00665E87">
      <w:pPr>
        <w:shd w:val="clear" w:color="auto" w:fill="FFFFFF"/>
        <w:spacing w:before="100" w:beforeAutospacing="1" w:after="100" w:afterAutospacing="1" w:line="345" w:lineRule="atLeast"/>
        <w:rPr>
          <w:color w:val="000000"/>
          <w:sz w:val="22"/>
          <w:u w:val="single"/>
        </w:rPr>
      </w:pPr>
      <w:r w:rsidRPr="007C230D">
        <w:rPr>
          <w:color w:val="000000"/>
          <w:sz w:val="22"/>
          <w:u w:val="single"/>
        </w:rPr>
        <w:t>"Republicans should stop wasting their time on immigration until after we elect more Senators and Congressmen/women in November," Trump tweeted Friday. "Dems are just playing games, have no intention of doing anything to solve this decades old problem. We can pass great legislation after the Red Wave!"</w:t>
      </w:r>
    </w:p>
    <w:p w:rsidR="00665E87" w:rsidRPr="007C230D" w:rsidRDefault="00665E87" w:rsidP="00665E87">
      <w:pPr>
        <w:shd w:val="clear" w:color="auto" w:fill="FFFFFF"/>
        <w:spacing w:before="100" w:beforeAutospacing="1" w:after="100" w:afterAutospacing="1" w:line="345" w:lineRule="atLeast"/>
        <w:rPr>
          <w:color w:val="000000"/>
          <w:sz w:val="22"/>
          <w:u w:val="single"/>
        </w:rPr>
      </w:pPr>
      <w:r w:rsidRPr="007C230D">
        <w:rPr>
          <w:color w:val="000000"/>
          <w:sz w:val="16"/>
        </w:rPr>
        <w:t xml:space="preserve">Now, </w:t>
      </w:r>
      <w:r w:rsidRPr="007C230D">
        <w:rPr>
          <w:color w:val="000000"/>
          <w:sz w:val="22"/>
          <w:u w:val="single"/>
        </w:rPr>
        <w:t>it is entirely possible Republicans will keep control of the House and Senate. It's also possible they will lose. But does anyone believe the GOP will gain enough seats to pass difficult legislation without somehow settling their internal disputes? Unlikely.</w:t>
      </w:r>
    </w:p>
    <w:p w:rsidR="00665E87" w:rsidRPr="007C230D" w:rsidRDefault="00665E87" w:rsidP="00665E87">
      <w:pPr>
        <w:shd w:val="clear" w:color="auto" w:fill="FFFFFF"/>
        <w:spacing w:before="100" w:beforeAutospacing="1" w:after="100" w:afterAutospacing="1" w:line="345" w:lineRule="atLeast"/>
        <w:rPr>
          <w:color w:val="000000"/>
          <w:sz w:val="16"/>
        </w:rPr>
      </w:pPr>
      <w:r w:rsidRPr="007C230D">
        <w:rPr>
          <w:color w:val="000000"/>
          <w:sz w:val="16"/>
        </w:rPr>
        <w:t xml:space="preserve">And of course, </w:t>
      </w:r>
      <w:r w:rsidRPr="007C230D">
        <w:rPr>
          <w:color w:val="000000"/>
          <w:sz w:val="22"/>
          <w:u w:val="single"/>
        </w:rPr>
        <w:t>Democrats are playing games with immigration. They still will be after the election, no matter what happens.</w:t>
      </w:r>
    </w:p>
    <w:p w:rsidR="00665E87" w:rsidRPr="007C230D" w:rsidRDefault="00665E87" w:rsidP="00665E87">
      <w:pPr>
        <w:shd w:val="clear" w:color="auto" w:fill="FFFFFF"/>
        <w:spacing w:before="100" w:beforeAutospacing="1" w:after="100" w:afterAutospacing="1" w:line="345" w:lineRule="atLeast"/>
        <w:rPr>
          <w:color w:val="000000"/>
          <w:sz w:val="22"/>
          <w:highlight w:val="yellow"/>
          <w:u w:val="single"/>
        </w:rPr>
      </w:pPr>
      <w:r w:rsidRPr="007C230D">
        <w:rPr>
          <w:color w:val="000000"/>
          <w:sz w:val="16"/>
        </w:rPr>
        <w:t xml:space="preserve">The point is, </w:t>
      </w:r>
      <w:r w:rsidRPr="007C230D">
        <w:rPr>
          <w:b/>
          <w:color w:val="000000"/>
          <w:sz w:val="22"/>
          <w:highlight w:val="yellow"/>
          <w:u w:val="single"/>
        </w:rPr>
        <w:t xml:space="preserve">a president only gets so many chances to do something, and when it comes to the wall, Trump is </w:t>
      </w:r>
      <w:r w:rsidRPr="007C230D">
        <w:rPr>
          <w:rStyle w:val="Emphasis"/>
          <w:highlight w:val="yellow"/>
        </w:rPr>
        <w:t>running out of time</w:t>
      </w:r>
      <w:r w:rsidRPr="007C230D">
        <w:rPr>
          <w:b/>
          <w:color w:val="000000"/>
          <w:sz w:val="22"/>
          <w:highlight w:val="yellow"/>
          <w:u w:val="single"/>
        </w:rPr>
        <w:t>.</w:t>
      </w:r>
    </w:p>
    <w:p w:rsidR="00665E87" w:rsidRPr="007C230D" w:rsidRDefault="00665E87" w:rsidP="00665E87">
      <w:pPr>
        <w:shd w:val="clear" w:color="auto" w:fill="FFFFFF"/>
        <w:spacing w:before="100" w:beforeAutospacing="1" w:after="100" w:afterAutospacing="1" w:line="345" w:lineRule="atLeast"/>
        <w:rPr>
          <w:color w:val="000000"/>
          <w:sz w:val="16"/>
        </w:rPr>
      </w:pPr>
      <w:r w:rsidRPr="007C230D">
        <w:rPr>
          <w:color w:val="000000"/>
          <w:sz w:val="16"/>
        </w:rPr>
        <w:t>There's no need to go through the number of times Trump promised campaign audiences that he would build the wall. He did it so much that during rallies his loyal voters developed a call-and-response on the subject. They knew that promise better than any other.</w:t>
      </w:r>
    </w:p>
    <w:p w:rsidR="00665E87" w:rsidRPr="007C230D" w:rsidRDefault="00665E87" w:rsidP="00665E87">
      <w:pPr>
        <w:shd w:val="clear" w:color="auto" w:fill="FFFFFF"/>
        <w:spacing w:before="100" w:beforeAutospacing="1" w:after="100" w:afterAutospacing="1" w:line="345" w:lineRule="atLeast"/>
        <w:rPr>
          <w:color w:val="000000"/>
          <w:sz w:val="16"/>
        </w:rPr>
      </w:pPr>
      <w:r w:rsidRPr="007C230D">
        <w:rPr>
          <w:color w:val="000000"/>
          <w:sz w:val="16"/>
        </w:rPr>
        <w:t>And no, the promise was not a wall along the entire 2,000-mile border between the United States and Mexico. Agreeing with a number of pro-wall experts, Trump said on many occasions that a wall was not needed along the entire stretch of sometimes-impassable land. About 1,000 miles would do the job well.</w:t>
      </w:r>
    </w:p>
    <w:p w:rsidR="00665E87" w:rsidRPr="007C230D" w:rsidRDefault="00665E87" w:rsidP="00665E87">
      <w:pPr>
        <w:shd w:val="clear" w:color="auto" w:fill="FFFFFF"/>
        <w:spacing w:before="100" w:beforeAutospacing="1" w:after="100" w:afterAutospacing="1" w:line="345" w:lineRule="atLeast"/>
        <w:rPr>
          <w:color w:val="000000"/>
          <w:sz w:val="22"/>
          <w:u w:val="single"/>
        </w:rPr>
      </w:pPr>
      <w:r w:rsidRPr="007C230D">
        <w:rPr>
          <w:color w:val="000000"/>
          <w:sz w:val="22"/>
          <w:highlight w:val="yellow"/>
          <w:u w:val="single"/>
        </w:rPr>
        <w:t xml:space="preserve">The odds were </w:t>
      </w:r>
      <w:r w:rsidRPr="007C230D">
        <w:rPr>
          <w:color w:val="000000"/>
          <w:sz w:val="22"/>
          <w:u w:val="single"/>
        </w:rPr>
        <w:t xml:space="preserve">probably </w:t>
      </w:r>
      <w:r w:rsidRPr="007C230D">
        <w:rPr>
          <w:color w:val="000000"/>
          <w:sz w:val="22"/>
          <w:highlight w:val="yellow"/>
          <w:u w:val="single"/>
        </w:rPr>
        <w:t xml:space="preserve">always against Trump </w:t>
      </w:r>
      <w:r w:rsidRPr="007C230D">
        <w:rPr>
          <w:color w:val="000000"/>
          <w:sz w:val="22"/>
          <w:u w:val="single"/>
        </w:rPr>
        <w:t xml:space="preserve">on the wall. </w:t>
      </w:r>
      <w:r w:rsidRPr="007C230D">
        <w:rPr>
          <w:color w:val="000000"/>
          <w:sz w:val="22"/>
          <w:highlight w:val="yellow"/>
          <w:u w:val="single"/>
        </w:rPr>
        <w:t>Everyone knew Democrats would throw their bodies in front of any wall effort</w:t>
      </w:r>
      <w:r w:rsidRPr="007C230D">
        <w:rPr>
          <w:color w:val="000000"/>
          <w:sz w:val="22"/>
          <w:u w:val="single"/>
        </w:rPr>
        <w:t xml:space="preserve">, do anything to stop it. </w:t>
      </w:r>
      <w:r w:rsidRPr="007C230D">
        <w:rPr>
          <w:sz w:val="16"/>
        </w:rPr>
        <w:t>And even if Trump got a wall appropriation through Congress, the politically motivated litigation designed to stop and slow the wall would be fearsome.</w:t>
      </w:r>
    </w:p>
    <w:p w:rsidR="00665E87" w:rsidRPr="007C230D" w:rsidRDefault="00665E87" w:rsidP="00665E87">
      <w:pPr>
        <w:shd w:val="clear" w:color="auto" w:fill="FFFFFF"/>
        <w:spacing w:before="100" w:beforeAutospacing="1" w:after="100" w:afterAutospacing="1" w:line="345" w:lineRule="atLeast"/>
        <w:rPr>
          <w:color w:val="000000"/>
          <w:sz w:val="22"/>
          <w:u w:val="single"/>
        </w:rPr>
      </w:pPr>
      <w:r w:rsidRPr="007C230D">
        <w:rPr>
          <w:color w:val="000000"/>
          <w:sz w:val="22"/>
          <w:u w:val="single"/>
        </w:rPr>
        <w:t>The only way a wall will ever happen is with determined presidential leadership. Yes, Congress has supported extensive border barriers in the past -- look up the Secure Fence Act of 2006 -- but the political system has never wanted to actually do it. Actually building a wall would take a president who will not give up and not settle for anything less than what he promised.</w:t>
      </w:r>
    </w:p>
    <w:p w:rsidR="00665E87" w:rsidRPr="007C230D" w:rsidRDefault="00665E87" w:rsidP="00665E87">
      <w:pPr>
        <w:shd w:val="clear" w:color="auto" w:fill="FFFFFF"/>
        <w:spacing w:before="100" w:beforeAutospacing="1" w:after="100" w:afterAutospacing="1" w:line="345" w:lineRule="atLeast"/>
        <w:rPr>
          <w:color w:val="000000"/>
          <w:sz w:val="22"/>
          <w:highlight w:val="yellow"/>
          <w:u w:val="single"/>
        </w:rPr>
      </w:pPr>
      <w:r w:rsidRPr="007C230D">
        <w:rPr>
          <w:color w:val="000000"/>
          <w:sz w:val="16"/>
        </w:rPr>
        <w:t xml:space="preserve">Incredibly enough, </w:t>
      </w:r>
      <w:r w:rsidRPr="007C230D">
        <w:rPr>
          <w:color w:val="000000"/>
          <w:sz w:val="22"/>
          <w:highlight w:val="yellow"/>
          <w:u w:val="single"/>
        </w:rPr>
        <w:t xml:space="preserve">Trump made it to </w:t>
      </w:r>
      <w:r w:rsidRPr="007C230D">
        <w:rPr>
          <w:b/>
          <w:color w:val="000000"/>
          <w:sz w:val="22"/>
          <w:highlight w:val="yellow"/>
          <w:u w:val="single"/>
        </w:rPr>
        <w:t>2018 with a real chance to get wall funding.</w:t>
      </w:r>
      <w:r w:rsidRPr="007C230D">
        <w:rPr>
          <w:color w:val="000000"/>
          <w:sz w:val="22"/>
          <w:highlight w:val="yellow"/>
          <w:u w:val="single"/>
        </w:rPr>
        <w:t xml:space="preserve"> His maneuvers on DACA</w:t>
      </w:r>
      <w:r w:rsidRPr="007C230D">
        <w:rPr>
          <w:color w:val="000000"/>
          <w:sz w:val="16"/>
        </w:rPr>
        <w:t xml:space="preserve">, President Obama's Deferred Action for Childhood Arrivals program, </w:t>
      </w:r>
      <w:r w:rsidRPr="007C230D">
        <w:rPr>
          <w:color w:val="000000"/>
          <w:sz w:val="22"/>
          <w:highlight w:val="yellow"/>
          <w:u w:val="single"/>
        </w:rPr>
        <w:t>set up a simple and obvious deal: legalization of DACA recipients in exchange for money for the wall.</w:t>
      </w:r>
    </w:p>
    <w:p w:rsidR="00665E87" w:rsidRPr="007C230D" w:rsidRDefault="00665E87" w:rsidP="00665E87">
      <w:pPr>
        <w:shd w:val="clear" w:color="auto" w:fill="FFFFFF"/>
        <w:spacing w:before="100" w:beforeAutospacing="1" w:after="100" w:afterAutospacing="1" w:line="345" w:lineRule="atLeast"/>
        <w:rPr>
          <w:color w:val="000000"/>
          <w:sz w:val="16"/>
        </w:rPr>
      </w:pPr>
      <w:r w:rsidRPr="007C230D">
        <w:rPr>
          <w:color w:val="000000"/>
          <w:sz w:val="16"/>
        </w:rPr>
        <w:t>That money, by the way, had to be real money. It couldn't be just a down payment, or a promise to come up with real cash later. It had to be real live, appropriated, placed in a trust fund, ready for the president to use to construct a wall.</w:t>
      </w:r>
    </w:p>
    <w:p w:rsidR="00665E87" w:rsidRPr="007C230D" w:rsidRDefault="00665E87" w:rsidP="00665E87">
      <w:pPr>
        <w:shd w:val="clear" w:color="auto" w:fill="FFFFFF"/>
        <w:spacing w:before="100" w:beforeAutospacing="1" w:after="100" w:afterAutospacing="1" w:line="345" w:lineRule="atLeast"/>
        <w:rPr>
          <w:color w:val="000000"/>
          <w:sz w:val="22"/>
          <w:highlight w:val="yellow"/>
          <w:u w:val="single"/>
        </w:rPr>
      </w:pPr>
      <w:r w:rsidRPr="007C230D">
        <w:rPr>
          <w:color w:val="000000"/>
          <w:sz w:val="16"/>
        </w:rPr>
        <w:t xml:space="preserve">But Trump and Republicans in Congress always threw other issues into the mix. Chain migration. The visa lottery. Guest workers. Now, the hot issue of the moment is family separation. </w:t>
      </w:r>
      <w:r w:rsidRPr="007C230D">
        <w:rPr>
          <w:color w:val="000000"/>
          <w:sz w:val="22"/>
          <w:u w:val="single"/>
        </w:rPr>
        <w:t xml:space="preserve">Whatever the specific add-ons, a clean DACA-for-wall deal morphed into a sort of lite version of comprehensive </w:t>
      </w:r>
      <w:r w:rsidRPr="007C230D">
        <w:rPr>
          <w:color w:val="000000"/>
          <w:sz w:val="22"/>
          <w:highlight w:val="yellow"/>
          <w:u w:val="single"/>
        </w:rPr>
        <w:t>immigration reform</w:t>
      </w:r>
      <w:r w:rsidRPr="007C230D">
        <w:rPr>
          <w:color w:val="000000"/>
          <w:sz w:val="22"/>
          <w:u w:val="single"/>
        </w:rPr>
        <w:t xml:space="preserve">, which is an endeavor that </w:t>
      </w:r>
      <w:r w:rsidRPr="007C230D">
        <w:rPr>
          <w:color w:val="000000"/>
          <w:sz w:val="22"/>
          <w:highlight w:val="yellow"/>
          <w:u w:val="single"/>
        </w:rPr>
        <w:t xml:space="preserve">has a </w:t>
      </w:r>
      <w:r w:rsidRPr="007C230D">
        <w:rPr>
          <w:rStyle w:val="Emphasis"/>
          <w:highlight w:val="yellow"/>
        </w:rPr>
        <w:t>long record</w:t>
      </w:r>
      <w:r w:rsidRPr="007C230D">
        <w:rPr>
          <w:color w:val="000000"/>
          <w:sz w:val="22"/>
          <w:highlight w:val="yellow"/>
          <w:u w:val="single"/>
        </w:rPr>
        <w:t xml:space="preserve"> of failure in Washington.</w:t>
      </w:r>
    </w:p>
    <w:p w:rsidR="00665E87" w:rsidRPr="007C230D" w:rsidRDefault="00665E87" w:rsidP="00665E87">
      <w:pPr>
        <w:shd w:val="clear" w:color="auto" w:fill="FFFFFF"/>
        <w:spacing w:before="100" w:beforeAutospacing="1" w:after="100" w:afterAutospacing="1" w:line="345" w:lineRule="atLeast"/>
        <w:rPr>
          <w:sz w:val="16"/>
        </w:rPr>
      </w:pPr>
      <w:r w:rsidRPr="007C230D">
        <w:rPr>
          <w:color w:val="000000"/>
          <w:sz w:val="22"/>
          <w:u w:val="single"/>
        </w:rPr>
        <w:t xml:space="preserve">In all of the back-and-forth, </w:t>
      </w:r>
      <w:r w:rsidRPr="007C230D">
        <w:rPr>
          <w:color w:val="000000"/>
          <w:sz w:val="22"/>
          <w:highlight w:val="yellow"/>
          <w:u w:val="single"/>
        </w:rPr>
        <w:t>the simple clarity of the president's promise to build the wall was lost.</w:t>
      </w:r>
      <w:r w:rsidRPr="007C230D">
        <w:rPr>
          <w:color w:val="000000"/>
          <w:sz w:val="22"/>
          <w:u w:val="single"/>
        </w:rPr>
        <w:t xml:space="preserve"> </w:t>
      </w:r>
      <w:r w:rsidRPr="007C230D">
        <w:rPr>
          <w:sz w:val="16"/>
        </w:rPr>
        <w:t>But it will not be lost on his voters. Can Trump run for re-election in 2020 by promising to build a wall in his second term, coming up with some excuse for not doing it in his first?</w:t>
      </w:r>
    </w:p>
    <w:p w:rsidR="00665E87" w:rsidRPr="007C230D" w:rsidRDefault="00665E87" w:rsidP="00665E87">
      <w:pPr>
        <w:pStyle w:val="p402premiuminside"/>
        <w:shd w:val="clear" w:color="auto" w:fill="FFFFFF"/>
        <w:spacing w:line="345" w:lineRule="atLeast"/>
        <w:rPr>
          <w:color w:val="000000"/>
          <w:sz w:val="16"/>
        </w:rPr>
      </w:pPr>
      <w:r w:rsidRPr="007C230D">
        <w:rPr>
          <w:color w:val="000000"/>
          <w:sz w:val="16"/>
        </w:rPr>
        <w:t>He can certainly try, but even his supporters might not buy it.</w:t>
      </w:r>
    </w:p>
    <w:p w:rsidR="00665E87" w:rsidRPr="007C230D" w:rsidRDefault="00665E87" w:rsidP="00665E87">
      <w:pPr>
        <w:pStyle w:val="p402premiuminside"/>
        <w:shd w:val="clear" w:color="auto" w:fill="FFFFFF"/>
        <w:spacing w:line="345" w:lineRule="atLeast"/>
        <w:rPr>
          <w:color w:val="000000"/>
          <w:sz w:val="16"/>
        </w:rPr>
      </w:pPr>
      <w:r w:rsidRPr="007C230D">
        <w:rPr>
          <w:color w:val="000000"/>
          <w:sz w:val="16"/>
        </w:rPr>
        <w:t>Recently I texted an influential lawmaker to ask whether he thought Trump would eventually win funding for the wall. He sent back an emoji of a boy with his hands in the air in the universal how-should-I-know gesture.</w:t>
      </w:r>
    </w:p>
    <w:p w:rsidR="00665E87" w:rsidRPr="007C230D" w:rsidRDefault="00665E87" w:rsidP="00665E87">
      <w:pPr>
        <w:pStyle w:val="p402premiuminside"/>
        <w:shd w:val="clear" w:color="auto" w:fill="FFFFFF"/>
        <w:spacing w:line="345" w:lineRule="atLeast"/>
        <w:rPr>
          <w:color w:val="000000"/>
          <w:sz w:val="22"/>
          <w:u w:val="single"/>
        </w:rPr>
      </w:pPr>
      <w:r w:rsidRPr="007C230D">
        <w:rPr>
          <w:color w:val="000000"/>
          <w:sz w:val="16"/>
        </w:rPr>
        <w:t xml:space="preserve">That's not good enough. </w:t>
      </w:r>
      <w:r w:rsidRPr="007C230D">
        <w:rPr>
          <w:color w:val="000000"/>
          <w:sz w:val="22"/>
          <w:u w:val="single"/>
        </w:rPr>
        <w:t>Trump voters expect him to do what he said, or give everything he's got trying. At the moment, the president is acting like he has all the time in the world. He doesn't.</w:t>
      </w:r>
    </w:p>
    <w:p w:rsidR="00183512" w:rsidRPr="0037761C" w:rsidRDefault="00183512" w:rsidP="00183512">
      <w:pPr>
        <w:pStyle w:val="Heading3"/>
      </w:pPr>
      <w:r w:rsidRPr="0037761C">
        <w:t xml:space="preserve">No Immigration </w:t>
      </w:r>
      <w:r w:rsidR="007C230D">
        <w:t xml:space="preserve">Reform </w:t>
      </w:r>
      <w:r w:rsidRPr="0037761C">
        <w:t xml:space="preserve">Now – 2NC </w:t>
      </w:r>
    </w:p>
    <w:p w:rsidR="00C9536C" w:rsidRPr="00C9536C" w:rsidRDefault="00C9536C" w:rsidP="00C9536C">
      <w:pPr>
        <w:pStyle w:val="Heading4"/>
      </w:pPr>
      <w:r>
        <w:t xml:space="preserve">No liberal immigration policies now – lack of bipartisanship and GOP infighting </w:t>
      </w:r>
    </w:p>
    <w:p w:rsidR="00183512" w:rsidRPr="0037761C" w:rsidRDefault="00183512" w:rsidP="00183512">
      <w:r w:rsidRPr="0037761C">
        <w:rPr>
          <w:rStyle w:val="Style13ptBold"/>
        </w:rPr>
        <w:t>Kelly 7/2</w:t>
      </w:r>
      <w:r w:rsidRPr="0037761C">
        <w:t xml:space="preserve"> (Erin Kelly covers Congress for USA TODAY. Among the topics I write about are: Russian interference in U.S. elections, privacy laws and government surveillance, immigration, and general congressional news, “House defeats latest immigration bill, turns focus to keeping families together at border”,7-2-18, https://www.usatoday.com/story/news/politics/2018/06/27/house-defeats-compromise-immigration-bill/738330002/)</w:t>
      </w:r>
    </w:p>
    <w:p w:rsidR="00183512" w:rsidRPr="0037761C" w:rsidRDefault="00183512" w:rsidP="00183512">
      <w:pPr>
        <w:rPr>
          <w:b/>
          <w:highlight w:val="yellow"/>
          <w:u w:val="single"/>
        </w:rPr>
      </w:pPr>
      <w:r w:rsidRPr="0037761C">
        <w:rPr>
          <w:highlight w:val="yellow"/>
          <w:u w:val="single"/>
        </w:rPr>
        <w:t xml:space="preserve">The defeat of the broader immigration reform bills reflects just how difficult it has been for House Republicans to agree among themselves </w:t>
      </w:r>
      <w:r w:rsidRPr="0037761C">
        <w:rPr>
          <w:u w:val="single"/>
        </w:rPr>
        <w:t xml:space="preserve">on the fractious issue – </w:t>
      </w:r>
      <w:r w:rsidRPr="0037761C">
        <w:rPr>
          <w:highlight w:val="yellow"/>
          <w:u w:val="single"/>
        </w:rPr>
        <w:t xml:space="preserve">let alone come up with a bipartisan bill </w:t>
      </w:r>
      <w:r w:rsidRPr="0037761C">
        <w:rPr>
          <w:u w:val="single"/>
        </w:rPr>
        <w:t xml:space="preserve">that could pass in the closely divided Senate. </w:t>
      </w:r>
      <w:r w:rsidRPr="0037761C">
        <w:rPr>
          <w:b/>
          <w:highlight w:val="yellow"/>
          <w:u w:val="single"/>
        </w:rPr>
        <w:t>Congress is now unlikely to pass any major immigration bill before the November election.</w:t>
      </w:r>
    </w:p>
    <w:p w:rsidR="00183512" w:rsidRPr="0037761C" w:rsidRDefault="00183512" w:rsidP="00183512">
      <w:pPr>
        <w:rPr>
          <w:sz w:val="10"/>
        </w:rPr>
      </w:pPr>
      <w:r w:rsidRPr="0037761C">
        <w:rPr>
          <w:sz w:val="10"/>
        </w:rPr>
        <w:t>House Speaker Paul Ryan, R-Wis., Judiciary Chairman Bob Goodlatte, R-Va., and other GOP leaders had worked up until the last minute to change the bill to add incentives to try to convince both conservatives and moderates to vote for the bill. They pinned their hopes on the compromise legislation after House members narrowly defeated a more conservative bill last week.</w:t>
      </w:r>
    </w:p>
    <w:p w:rsidR="00183512" w:rsidRPr="0037761C" w:rsidRDefault="00183512" w:rsidP="00183512">
      <w:pPr>
        <w:rPr>
          <w:sz w:val="10"/>
        </w:rPr>
      </w:pPr>
      <w:r w:rsidRPr="0037761C">
        <w:rPr>
          <w:sz w:val="10"/>
        </w:rPr>
        <w:t>"This bill is even stronger than the last bill at building the wall," said House Majority Whip Steve Scalise, R-La., on Fox News on Wednesday morning. "Front-loading the money so that President Trump can have the money he needs to build the wall. Close loopholes, reunite families – it does all of those things. But clearly, we haven't been able, as Republicans, to get an agreement on how best to do this. And that's where the divide is."</w:t>
      </w:r>
    </w:p>
    <w:p w:rsidR="00183512" w:rsidRPr="0037761C" w:rsidRDefault="00183512" w:rsidP="00183512">
      <w:pPr>
        <w:rPr>
          <w:sz w:val="10"/>
          <w:highlight w:val="yellow"/>
        </w:rPr>
      </w:pPr>
      <w:r w:rsidRPr="0037761C">
        <w:rPr>
          <w:highlight w:val="yellow"/>
          <w:u w:val="single"/>
        </w:rPr>
        <w:t xml:space="preserve">The bill </w:t>
      </w:r>
      <w:r w:rsidRPr="0037761C">
        <w:rPr>
          <w:u w:val="single"/>
        </w:rPr>
        <w:t xml:space="preserve">that the House voted down Thursday </w:t>
      </w:r>
      <w:r w:rsidRPr="0037761C">
        <w:rPr>
          <w:highlight w:val="yellow"/>
          <w:u w:val="single"/>
        </w:rPr>
        <w:t xml:space="preserve">would have provided nearly $25 billion to build Trump's border wall and allowed </w:t>
      </w:r>
      <w:r w:rsidRPr="0037761C">
        <w:rPr>
          <w:u w:val="single"/>
        </w:rPr>
        <w:t xml:space="preserve">young </w:t>
      </w:r>
      <w:r w:rsidRPr="0037761C">
        <w:rPr>
          <w:highlight w:val="yellow"/>
          <w:u w:val="single"/>
        </w:rPr>
        <w:t xml:space="preserve">"Dreamers" brought to the U.S. as children to apply for a program that would give them legal status for six years and allow them to work in America and travel abroad. It also would have given </w:t>
      </w:r>
      <w:r w:rsidRPr="0037761C">
        <w:rPr>
          <w:u w:val="single"/>
        </w:rPr>
        <w:t xml:space="preserve">at least </w:t>
      </w:r>
      <w:r w:rsidRPr="0037761C">
        <w:rPr>
          <w:highlight w:val="yellow"/>
          <w:u w:val="single"/>
        </w:rPr>
        <w:t>some of them a pathway to citizenship</w:t>
      </w:r>
      <w:r w:rsidRPr="0037761C">
        <w:rPr>
          <w:sz w:val="10"/>
          <w:highlight w:val="yellow"/>
        </w:rPr>
        <w:t>.</w:t>
      </w:r>
    </w:p>
    <w:p w:rsidR="00183512" w:rsidRPr="0037761C" w:rsidRDefault="00183512" w:rsidP="00183512">
      <w:pPr>
        <w:rPr>
          <w:sz w:val="10"/>
        </w:rPr>
      </w:pPr>
      <w:r w:rsidRPr="0037761C">
        <w:rPr>
          <w:sz w:val="10"/>
        </w:rPr>
        <w:t>At the same time, it would have decreased legal immigration by an estimated 40 percent by overhauling the visa system.</w:t>
      </w:r>
    </w:p>
    <w:p w:rsidR="003A0274" w:rsidRPr="0037761C" w:rsidRDefault="003A0274" w:rsidP="003A0274">
      <w:pPr>
        <w:pStyle w:val="Heading2"/>
      </w:pPr>
      <w:r w:rsidRPr="0037761C">
        <w:t xml:space="preserve">Link </w:t>
      </w:r>
    </w:p>
    <w:p w:rsidR="00464DB8" w:rsidRDefault="00464DB8" w:rsidP="00E454AA">
      <w:pPr>
        <w:pStyle w:val="Heading3"/>
      </w:pPr>
      <w:r w:rsidRPr="0037761C">
        <w:t xml:space="preserve">General </w:t>
      </w:r>
      <w:r w:rsidR="008B768A" w:rsidRPr="0037761C">
        <w:t xml:space="preserve">Link </w:t>
      </w:r>
      <w:r w:rsidR="00B57A11">
        <w:t xml:space="preserve">Wall </w:t>
      </w:r>
      <w:r w:rsidRPr="0037761C">
        <w:t xml:space="preserve">– 2NC </w:t>
      </w:r>
    </w:p>
    <w:p w:rsidR="00B57A11" w:rsidRPr="00B57A11" w:rsidRDefault="00B57A11" w:rsidP="00B57A11">
      <w:pPr>
        <w:pStyle w:val="Heading4"/>
      </w:pPr>
      <w:r>
        <w:t>The wall is key to pass the plan – it has huge symbolic significance that gets Trump and the GOP on board –</w:t>
      </w:r>
      <w:r w:rsidR="006B75CB">
        <w:t xml:space="preserve"> only that</w:t>
      </w:r>
      <w:r>
        <w:t xml:space="preserve"> makes votes for reducing immigration restrictions possible – that’s Waldman </w:t>
      </w:r>
    </w:p>
    <w:p w:rsidR="00B57A11" w:rsidRPr="00B57A11" w:rsidRDefault="00B57A11" w:rsidP="00B57A11"/>
    <w:p w:rsidR="00464DB8" w:rsidRPr="0037761C" w:rsidRDefault="00B57A11" w:rsidP="00B57A11">
      <w:pPr>
        <w:pStyle w:val="Heading4"/>
      </w:pPr>
      <w:r>
        <w:t>Dems will use the wall to horse</w:t>
      </w:r>
      <w:r w:rsidR="008444D1">
        <w:t xml:space="preserve"> </w:t>
      </w:r>
      <w:r>
        <w:t xml:space="preserve">trade – it’s an essential bargaining chip they’ll trade votes for </w:t>
      </w:r>
    </w:p>
    <w:p w:rsidR="00464DB8" w:rsidRPr="0037761C" w:rsidRDefault="00464DB8" w:rsidP="00464DB8">
      <w:r w:rsidRPr="0037761C">
        <w:rPr>
          <w:rStyle w:val="Style13ptBold"/>
        </w:rPr>
        <w:t>Goldberg 18</w:t>
      </w:r>
      <w:r w:rsidRPr="0037761C">
        <w:t xml:space="preserve"> (Jonah, a fellow at the American Enterprise Institute and a senior editor of National Review, "Goldberg: Trump's wall should be a bargaining chip on immigration", 1/26/18, www.baltimoresun.com/news/opinion/oped/bs-ed-op-0128-goldberg-wall-20180125-story.html#</w:t>
      </w:r>
    </w:p>
    <w:p w:rsidR="00C9536C" w:rsidRPr="00C9536C" w:rsidRDefault="00464DB8" w:rsidP="00AC2F82">
      <w:pPr>
        <w:rPr>
          <w:sz w:val="14"/>
        </w:rPr>
      </w:pPr>
      <w:r w:rsidRPr="00C9536C">
        <w:rPr>
          <w:sz w:val="14"/>
        </w:rPr>
        <w:t xml:space="preserve">The Democrats' crusade to force a government shutdown in order to win permanent protections for “Dreamers” went down in flames Monday. The price extracted by Democrats was meager compared to what they wanted. Senate Majority Leader Mitch McConnell, a Kentucky Republican, merely agreed to allow a floor debate on immigration (which Mr. McConnell said he'd have done anyway). But </w:t>
      </w:r>
      <w:r w:rsidRPr="0037761C">
        <w:rPr>
          <w:u w:val="single"/>
        </w:rPr>
        <w:t>this compromise does guarantee that we will now get a “clean” immigration debate, and therein lies an opportunity for a big win</w:t>
      </w:r>
      <w:r w:rsidRPr="00C9536C">
        <w:rPr>
          <w:sz w:val="14"/>
        </w:rPr>
        <w:t xml:space="preserve"> — though President Donald Trump may not like it. </w:t>
      </w:r>
    </w:p>
    <w:p w:rsidR="00C9536C" w:rsidRPr="00C9536C" w:rsidRDefault="00464DB8" w:rsidP="00AC2F82">
      <w:pPr>
        <w:rPr>
          <w:sz w:val="14"/>
        </w:rPr>
      </w:pPr>
      <w:r w:rsidRPr="00C9536C">
        <w:rPr>
          <w:sz w:val="14"/>
        </w:rPr>
        <w:t xml:space="preserve">Recently, White House Chief of Staff John Kelly reportedly angered the president in an interview with Fox News’ Bret Baier. Among Mr. Kelly’s transgressions, he said that the president had been "uninformed" in his thinking about the wall during the campaign and that Mr. Trump's views had "evolved" beyond some mammoth monument on the southern border. </w:t>
      </w:r>
    </w:p>
    <w:p w:rsidR="00C9536C" w:rsidRPr="00C9536C" w:rsidRDefault="00464DB8" w:rsidP="00AC2F82">
      <w:pPr>
        <w:rPr>
          <w:sz w:val="14"/>
        </w:rPr>
      </w:pPr>
      <w:r w:rsidRPr="00C9536C">
        <w:rPr>
          <w:sz w:val="14"/>
        </w:rPr>
        <w:t xml:space="preserve">The president repudiated his chief of staff, saying on Twitter, "The Wall is the Wall, it has never changed or evolved from the first day I conceived of it." </w:t>
      </w:r>
    </w:p>
    <w:p w:rsidR="00C9536C" w:rsidRPr="00C9536C" w:rsidRDefault="00464DB8" w:rsidP="00AC2F82">
      <w:pPr>
        <w:rPr>
          <w:sz w:val="14"/>
        </w:rPr>
      </w:pPr>
      <w:r w:rsidRPr="00C9536C">
        <w:rPr>
          <w:sz w:val="14"/>
        </w:rPr>
        <w:t xml:space="preserve">It's true that the president's thinking on immigration has changed many times. He once favored a "deportation force" and a "total and complete shutdown of Muslims entering the United States." </w:t>
      </w:r>
    </w:p>
    <w:p w:rsidR="00C9536C" w:rsidRPr="00C9536C" w:rsidRDefault="00464DB8" w:rsidP="00AC2F82">
      <w:pPr>
        <w:rPr>
          <w:sz w:val="14"/>
        </w:rPr>
      </w:pPr>
      <w:r w:rsidRPr="0037761C">
        <w:rPr>
          <w:u w:val="single"/>
        </w:rPr>
        <w:t xml:space="preserve">But Mr. Trump has said many times that the wall needn't be one contiguous barrier spanning the entire border. On the general idea, he's been implacable. </w:t>
      </w:r>
      <w:r w:rsidRPr="00C9536C">
        <w:rPr>
          <w:sz w:val="14"/>
        </w:rPr>
        <w:t xml:space="preserve">And that's a problem. </w:t>
      </w:r>
    </w:p>
    <w:p w:rsidR="00C9536C" w:rsidRPr="00C9536C" w:rsidRDefault="00464DB8" w:rsidP="00AC2F82">
      <w:pPr>
        <w:rPr>
          <w:sz w:val="14"/>
        </w:rPr>
      </w:pPr>
      <w:r w:rsidRPr="0037761C">
        <w:rPr>
          <w:u w:val="single"/>
        </w:rPr>
        <w:t xml:space="preserve">There's a reason Senate Minority Leader Charles Schumer (New York) and </w:t>
      </w:r>
      <w:r w:rsidRPr="0037761C">
        <w:rPr>
          <w:rStyle w:val="Emphasis"/>
        </w:rPr>
        <w:t xml:space="preserve">other </w:t>
      </w:r>
      <w:r w:rsidRPr="0037761C">
        <w:rPr>
          <w:rStyle w:val="Emphasis"/>
          <w:highlight w:val="yellow"/>
        </w:rPr>
        <w:t>Democrats</w:t>
      </w:r>
      <w:r w:rsidRPr="0037761C">
        <w:rPr>
          <w:rStyle w:val="Emphasis"/>
        </w:rPr>
        <w:t xml:space="preserve"> are </w:t>
      </w:r>
      <w:r w:rsidRPr="0037761C">
        <w:rPr>
          <w:rStyle w:val="Emphasis"/>
          <w:highlight w:val="yellow"/>
        </w:rPr>
        <w:t>willing to trade initial funding</w:t>
      </w:r>
      <w:r w:rsidRPr="0037761C">
        <w:rPr>
          <w:rStyle w:val="Emphasis"/>
        </w:rPr>
        <w:t xml:space="preserve"> or authorization </w:t>
      </w:r>
      <w:r w:rsidRPr="0037761C">
        <w:rPr>
          <w:rStyle w:val="Emphasis"/>
          <w:highlight w:val="yellow"/>
        </w:rPr>
        <w:t xml:space="preserve">for a wall in exchange for help </w:t>
      </w:r>
      <w:r w:rsidRPr="00C9536C">
        <w:rPr>
          <w:sz w:val="14"/>
        </w:rPr>
        <w:t>on the Dreamer question.</w:t>
      </w:r>
      <w:r w:rsidRPr="0037761C">
        <w:rPr>
          <w:u w:val="single"/>
        </w:rPr>
        <w:t xml:space="preserve"> </w:t>
      </w:r>
      <w:r w:rsidRPr="00C9536C">
        <w:rPr>
          <w:sz w:val="14"/>
        </w:rPr>
        <w:t xml:space="preserve">They understand that even under the best circumstances it will take years to build a wall, and many of them are already on the record for supporting beefed-up border security. And, if Democrats take back the House in 2018, they can turn the thing into a white elephant. </w:t>
      </w:r>
    </w:p>
    <w:p w:rsidR="00C9536C" w:rsidRPr="00C9536C" w:rsidRDefault="00464DB8" w:rsidP="00AC2F82">
      <w:pPr>
        <w:rPr>
          <w:sz w:val="14"/>
        </w:rPr>
      </w:pPr>
      <w:r w:rsidRPr="00C9536C">
        <w:rPr>
          <w:sz w:val="14"/>
        </w:rPr>
        <w:t xml:space="preserve">The problem with the wall is not necessarily that it's a bad idea. </w:t>
      </w:r>
      <w:r w:rsidRPr="0037761C">
        <w:rPr>
          <w:u w:val="single"/>
        </w:rPr>
        <w:t xml:space="preserve">It's that </w:t>
      </w:r>
      <w:r w:rsidRPr="0037761C">
        <w:rPr>
          <w:highlight w:val="yellow"/>
          <w:u w:val="single"/>
        </w:rPr>
        <w:t xml:space="preserve">it has become a </w:t>
      </w:r>
      <w:r w:rsidRPr="007C230D">
        <w:rPr>
          <w:rStyle w:val="Emphasis"/>
          <w:highlight w:val="yellow"/>
        </w:rPr>
        <w:t>symbol</w:t>
      </w:r>
      <w:r w:rsidRPr="0037761C">
        <w:rPr>
          <w:highlight w:val="yellow"/>
          <w:u w:val="single"/>
        </w:rPr>
        <w:t xml:space="preserve"> detached from policy considerations</w:t>
      </w:r>
      <w:r w:rsidRPr="0037761C">
        <w:rPr>
          <w:u w:val="single"/>
        </w:rPr>
        <w:t>.</w:t>
      </w:r>
      <w:r w:rsidRPr="00C9536C">
        <w:rPr>
          <w:sz w:val="14"/>
        </w:rPr>
        <w:t xml:space="preserve"> An old friend of mine once had a painting company in college. Their unofficial motto was, "We may be slow, but we're expensive." That could be the motto of the wall, too. Trump's border wall prototypes pass tests by military special forces. </w:t>
      </w:r>
    </w:p>
    <w:p w:rsidR="00C9536C" w:rsidRPr="00C9536C" w:rsidRDefault="00464DB8" w:rsidP="00AC2F82">
      <w:pPr>
        <w:rPr>
          <w:sz w:val="14"/>
        </w:rPr>
      </w:pPr>
      <w:r w:rsidRPr="00C9536C">
        <w:rPr>
          <w:sz w:val="14"/>
        </w:rPr>
        <w:t xml:space="preserve">Meanwhile, there are faster and more </w:t>
      </w:r>
      <w:proofErr w:type="spellStart"/>
      <w:r w:rsidRPr="00C9536C">
        <w:rPr>
          <w:sz w:val="14"/>
        </w:rPr>
        <w:t>effectivn</w:t>
      </w:r>
      <w:proofErr w:type="spellEnd"/>
      <w:r w:rsidRPr="00C9536C">
        <w:rPr>
          <w:sz w:val="14"/>
        </w:rPr>
        <w:t xml:space="preserve"> e ways to deal with the problem of illegal immigration and the drugs "pouring" into our country, which mostly come through legal ports anyway. </w:t>
      </w:r>
    </w:p>
    <w:p w:rsidR="00C9536C" w:rsidRPr="00C9536C" w:rsidRDefault="00464DB8" w:rsidP="00AC2F82">
      <w:pPr>
        <w:rPr>
          <w:sz w:val="14"/>
        </w:rPr>
      </w:pPr>
      <w:r w:rsidRPr="0037761C">
        <w:rPr>
          <w:u w:val="single"/>
        </w:rPr>
        <w:t xml:space="preserve">Most serious </w:t>
      </w:r>
      <w:r w:rsidRPr="0037761C">
        <w:rPr>
          <w:highlight w:val="yellow"/>
          <w:u w:val="single"/>
        </w:rPr>
        <w:t xml:space="preserve">immigration </w:t>
      </w:r>
      <w:proofErr w:type="spellStart"/>
      <w:r w:rsidRPr="0037761C">
        <w:rPr>
          <w:highlight w:val="yellow"/>
          <w:u w:val="single"/>
        </w:rPr>
        <w:t>restrictionists</w:t>
      </w:r>
      <w:proofErr w:type="spellEnd"/>
      <w:r w:rsidRPr="0037761C">
        <w:rPr>
          <w:u w:val="single"/>
        </w:rPr>
        <w:t xml:space="preserve"> favor enhanced border security and want some more physical barriers, but ultimately their </w:t>
      </w:r>
      <w:r w:rsidRPr="0037761C">
        <w:rPr>
          <w:highlight w:val="yellow"/>
          <w:u w:val="single"/>
        </w:rPr>
        <w:t xml:space="preserve">support </w:t>
      </w:r>
      <w:r w:rsidRPr="0037761C">
        <w:rPr>
          <w:u w:val="single"/>
        </w:rPr>
        <w:t xml:space="preserve">for the </w:t>
      </w:r>
      <w:r w:rsidRPr="0037761C">
        <w:rPr>
          <w:highlight w:val="yellow"/>
          <w:u w:val="single"/>
        </w:rPr>
        <w:t>Trump wall is</w:t>
      </w:r>
      <w:r w:rsidRPr="0037761C">
        <w:rPr>
          <w:u w:val="single"/>
        </w:rPr>
        <w:t xml:space="preserve"> a</w:t>
      </w:r>
      <w:r w:rsidRPr="0037761C">
        <w:rPr>
          <w:highlight w:val="yellow"/>
          <w:u w:val="single"/>
        </w:rPr>
        <w:t xml:space="preserve"> political priority, not a policy one.</w:t>
      </w:r>
      <w:r w:rsidRPr="0037761C">
        <w:rPr>
          <w:u w:val="single"/>
        </w:rPr>
        <w:t xml:space="preserve"> They'd much rather see the president trade a Dreamer fix for cheaper and more effective solutions to the problem of illegal immigration, as well as reform of the legal immigration system.</w:t>
      </w:r>
      <w:r w:rsidRPr="00C9536C">
        <w:rPr>
          <w:sz w:val="14"/>
        </w:rPr>
        <w:t xml:space="preserve"> Top of the list: mandatory E-Verify, a program by which employers can check on the immigration status of job-seekers. </w:t>
      </w:r>
    </w:p>
    <w:p w:rsidR="00C9536C" w:rsidRPr="00C9536C" w:rsidRDefault="00464DB8" w:rsidP="00AC2F82">
      <w:pPr>
        <w:rPr>
          <w:sz w:val="14"/>
        </w:rPr>
      </w:pPr>
      <w:r w:rsidRPr="00C9536C">
        <w:rPr>
          <w:sz w:val="14"/>
        </w:rPr>
        <w:t xml:space="preserve">That's because the biggest driver of illegal immigration isn't on the supply side; it's on the demand side. Immigrants, legal and illegal, come to America primarily to work. They stay because their employers, many of them Republicans, don't care or don't ask about immigration status. Democratic politicians, particularly in sanctuary cities, want to keep it that way. </w:t>
      </w:r>
    </w:p>
    <w:p w:rsidR="00C9536C" w:rsidRPr="00C9536C" w:rsidRDefault="00464DB8" w:rsidP="00AC2F82">
      <w:pPr>
        <w:rPr>
          <w:sz w:val="14"/>
        </w:rPr>
      </w:pPr>
      <w:r w:rsidRPr="00C9536C">
        <w:rPr>
          <w:sz w:val="14"/>
        </w:rPr>
        <w:t xml:space="preserve">The wall, in theory, would stop illegal border crossings from Mexico, but it wouldn't do anything about people who come here legally and then simply overstay their visas — about 42 percent of immigrants in the country illegally. </w:t>
      </w:r>
    </w:p>
    <w:p w:rsidR="00C9536C" w:rsidRPr="00C9536C" w:rsidRDefault="00464DB8" w:rsidP="00AC2F82">
      <w:pPr>
        <w:rPr>
          <w:sz w:val="14"/>
        </w:rPr>
      </w:pPr>
      <w:r w:rsidRPr="00C9536C">
        <w:rPr>
          <w:sz w:val="14"/>
        </w:rPr>
        <w:t xml:space="preserve">"Though there are parts of the border where better barriers are needed, universal E-Verify would probably do more to cut illegal immigration," Mark Krikorian, the executive director of the Center for Immigration Studies, tells me. "It would weaken the jobs magnet, which is what attracts both border infiltrators and visa over-stayers — the wall is irrelevant to over-stayers." </w:t>
      </w:r>
    </w:p>
    <w:p w:rsidR="00C9536C" w:rsidRDefault="00464DB8" w:rsidP="00AC2F82">
      <w:pPr>
        <w:rPr>
          <w:u w:val="single"/>
        </w:rPr>
      </w:pPr>
      <w:r w:rsidRPr="00C9536C">
        <w:rPr>
          <w:sz w:val="14"/>
        </w:rPr>
        <w:t>Unlike the wall, Mr. Krikorian notes, "E-Verify wouldn't cost much, if anything, since the IT infrastructure is already in place to handle all new hires."</w:t>
      </w:r>
      <w:r w:rsidRPr="0037761C">
        <w:rPr>
          <w:u w:val="single"/>
        </w:rPr>
        <w:t xml:space="preserve"> </w:t>
      </w:r>
    </w:p>
    <w:p w:rsidR="00AC2F82" w:rsidRDefault="00464DB8" w:rsidP="00AC2F82">
      <w:pPr>
        <w:rPr>
          <w:rStyle w:val="Emphasis"/>
          <w:highlight w:val="yellow"/>
        </w:rPr>
      </w:pPr>
      <w:r w:rsidRPr="0037761C">
        <w:rPr>
          <w:u w:val="single"/>
        </w:rPr>
        <w:t xml:space="preserve">If Mr. Trump wanted a clear — and immediate — </w:t>
      </w:r>
      <w:r w:rsidRPr="0037761C">
        <w:rPr>
          <w:highlight w:val="yellow"/>
          <w:u w:val="single"/>
        </w:rPr>
        <w:t>win on illegal immigration</w:t>
      </w:r>
      <w:r w:rsidRPr="0037761C">
        <w:rPr>
          <w:u w:val="single"/>
        </w:rPr>
        <w:t xml:space="preserve">, he'd evolve and </w:t>
      </w:r>
      <w:r w:rsidRPr="0037761C">
        <w:rPr>
          <w:highlight w:val="yellow"/>
          <w:u w:val="single"/>
        </w:rPr>
        <w:t>recognize that</w:t>
      </w:r>
      <w:r w:rsidRPr="0037761C">
        <w:rPr>
          <w:u w:val="single"/>
        </w:rPr>
        <w:t xml:space="preserve"> </w:t>
      </w:r>
      <w:r w:rsidRPr="0037761C">
        <w:rPr>
          <w:rStyle w:val="Emphasis"/>
          <w:highlight w:val="yellow"/>
        </w:rPr>
        <w:t>the wall's greatest utility might be as a bargaining chip.</w:t>
      </w:r>
    </w:p>
    <w:p w:rsidR="00B57A11" w:rsidRPr="00B57A11" w:rsidRDefault="00B57A11" w:rsidP="00B57A11">
      <w:pPr>
        <w:pStyle w:val="Heading4"/>
      </w:pPr>
      <w:r w:rsidRPr="00B57A11">
        <w:t xml:space="preserve">The wall </w:t>
      </w:r>
      <w:r>
        <w:t xml:space="preserve">is the </w:t>
      </w:r>
      <w:r w:rsidRPr="006B75CB">
        <w:rPr>
          <w:u w:val="single"/>
        </w:rPr>
        <w:t>only way</w:t>
      </w:r>
      <w:r>
        <w:t xml:space="preserve"> to get Trump on board for the plan – he’ll veto any other legislation</w:t>
      </w:r>
    </w:p>
    <w:p w:rsidR="00B57A11" w:rsidRPr="0037761C" w:rsidRDefault="00B57A11" w:rsidP="00B57A11">
      <w:r w:rsidRPr="0037761C">
        <w:rPr>
          <w:rStyle w:val="Style13ptBold"/>
        </w:rPr>
        <w:t>Lucey, 18</w:t>
      </w:r>
      <w:r w:rsidRPr="0037761C">
        <w:t xml:space="preserve"> (Catherine, journalist covering Iowa politics, the Iowa Caucuses, and presidential politics for the Associated Press, "No immigration deal unless 'real wall', good security: Trump”, 5/24/18, https://chicago.suntimes.com/immigration/donald-trump-immigration-deal-mexican-border-wall/)</w:t>
      </w:r>
    </w:p>
    <w:p w:rsidR="00C9536C" w:rsidRDefault="00B57A11" w:rsidP="00B57A11">
      <w:pPr>
        <w:rPr>
          <w:sz w:val="16"/>
        </w:rPr>
      </w:pPr>
      <w:r w:rsidRPr="0037761C">
        <w:rPr>
          <w:sz w:val="16"/>
        </w:rPr>
        <w:t xml:space="preserve">President </w:t>
      </w:r>
      <w:r w:rsidRPr="0037761C">
        <w:rPr>
          <w:u w:val="single"/>
        </w:rPr>
        <w:t xml:space="preserve">Donald </w:t>
      </w:r>
      <w:r w:rsidRPr="0037761C">
        <w:rPr>
          <w:highlight w:val="yellow"/>
          <w:u w:val="single"/>
        </w:rPr>
        <w:t>Trump said he opposes any immigration legislation that doesn’t include “a real wall”</w:t>
      </w:r>
      <w:r w:rsidRPr="0037761C">
        <w:rPr>
          <w:u w:val="single"/>
        </w:rPr>
        <w:t xml:space="preserve"> along the Mexican border </w:t>
      </w:r>
      <w:r w:rsidRPr="0037761C">
        <w:rPr>
          <w:highlight w:val="yellow"/>
          <w:u w:val="single"/>
        </w:rPr>
        <w:t>and “very strong border security.”</w:t>
      </w:r>
      <w:r w:rsidRPr="0037761C">
        <w:rPr>
          <w:sz w:val="16"/>
        </w:rPr>
        <w:t xml:space="preserve"> </w:t>
      </w:r>
    </w:p>
    <w:p w:rsidR="00B57A11" w:rsidRPr="0037761C" w:rsidRDefault="00B57A11" w:rsidP="00B57A11">
      <w:pPr>
        <w:rPr>
          <w:u w:val="single"/>
        </w:rPr>
      </w:pPr>
      <w:r w:rsidRPr="0037761C">
        <w:rPr>
          <w:sz w:val="16"/>
        </w:rPr>
        <w:t xml:space="preserve">Moderate House Republicans are pushing a deal that could lead to citizenship for young “Dreamer” immigrants brought to the U.S. illegally. But Trump told “Fox &amp; Friends” in an interview that aired Thursday that </w:t>
      </w:r>
      <w:r w:rsidRPr="0037761C">
        <w:rPr>
          <w:highlight w:val="yellow"/>
          <w:u w:val="single"/>
        </w:rPr>
        <w:t>unless a bill “includes a wall</w:t>
      </w:r>
      <w:r w:rsidRPr="0037761C">
        <w:rPr>
          <w:u w:val="single"/>
        </w:rPr>
        <w:t xml:space="preserve">, and I mean a wall, a real wall, </w:t>
      </w:r>
      <w:r w:rsidRPr="0037761C">
        <w:rPr>
          <w:highlight w:val="yellow"/>
          <w:u w:val="single"/>
        </w:rPr>
        <w:t>an</w:t>
      </w:r>
      <w:r w:rsidRPr="0037761C">
        <w:rPr>
          <w:u w:val="single"/>
        </w:rPr>
        <w:t xml:space="preserve">d unless it includes very </w:t>
      </w:r>
      <w:r w:rsidRPr="0037761C">
        <w:rPr>
          <w:highlight w:val="yellow"/>
          <w:u w:val="single"/>
        </w:rPr>
        <w:t xml:space="preserve">strong border security, there’ll be </w:t>
      </w:r>
      <w:r w:rsidRPr="00B57A11">
        <w:rPr>
          <w:rStyle w:val="Emphasis"/>
          <w:highlight w:val="yellow"/>
        </w:rPr>
        <w:t>no approvals</w:t>
      </w:r>
      <w:r w:rsidRPr="0037761C">
        <w:rPr>
          <w:highlight w:val="yellow"/>
          <w:u w:val="single"/>
        </w:rPr>
        <w:t xml:space="preserve"> from me.”</w:t>
      </w:r>
      <w:r w:rsidRPr="0037761C">
        <w:rPr>
          <w:u w:val="single"/>
        </w:rPr>
        <w:t xml:space="preserve"> </w:t>
      </w:r>
    </w:p>
    <w:p w:rsidR="001831A4" w:rsidRPr="0037761C" w:rsidRDefault="001831A4" w:rsidP="001831A4"/>
    <w:p w:rsidR="004F5FC6" w:rsidRDefault="004F5FC6" w:rsidP="004F5FC6">
      <w:pPr>
        <w:pStyle w:val="Heading3"/>
      </w:pPr>
      <w:r w:rsidRPr="0037761C">
        <w:t xml:space="preserve">H1B Link – 2NC </w:t>
      </w:r>
    </w:p>
    <w:p w:rsidR="00C9536C" w:rsidRDefault="00C9536C" w:rsidP="00C9536C">
      <w:pPr>
        <w:pStyle w:val="Heading4"/>
      </w:pPr>
      <w:r>
        <w:t xml:space="preserve">The wall is key to pass the plan – it has huge symbolic significance that gets Trump and the GOP on board – only that makes votes for reducing immigration restrictions possible – that’s Waldman </w:t>
      </w:r>
    </w:p>
    <w:p w:rsidR="00C9536C" w:rsidRPr="00C9536C" w:rsidRDefault="00C9536C" w:rsidP="00C9536C"/>
    <w:p w:rsidR="00BF72E7" w:rsidRPr="00BF72E7" w:rsidRDefault="00BF72E7" w:rsidP="00BF72E7">
      <w:pPr>
        <w:pStyle w:val="Heading4"/>
      </w:pPr>
      <w:r>
        <w:t xml:space="preserve">High skilled visa reform causes the border wall – it’s the only way to build </w:t>
      </w:r>
      <w:r>
        <w:rPr>
          <w:u w:val="single"/>
        </w:rPr>
        <w:t xml:space="preserve">compromise </w:t>
      </w:r>
    </w:p>
    <w:p w:rsidR="004F5FC6" w:rsidRPr="0037761C" w:rsidRDefault="004F5FC6" w:rsidP="004F5FC6">
      <w:r w:rsidRPr="0037761C">
        <w:t xml:space="preserve">Franc </w:t>
      </w:r>
      <w:r w:rsidRPr="0037761C">
        <w:rPr>
          <w:rStyle w:val="Style13ptBold"/>
        </w:rPr>
        <w:t>Ordonez 1/29</w:t>
      </w:r>
      <w:r w:rsidRPr="0037761C">
        <w:t xml:space="preserve">, national affairs correspondent for McClatchy covering immigration and criminal justice. He's received several state and national awards, including the Casey Medal, Gerald Loeb and Robert F. Kennedy journalism awards, 1/29/18, "Mexico won’t pay for Trump wall, but these H-1B workers would" </w:t>
      </w:r>
      <w:hyperlink r:id="rId10" w:history="1">
        <w:r w:rsidRPr="0037761C">
          <w:rPr>
            <w:rStyle w:val="Hyperlink"/>
          </w:rPr>
          <w:t>https://www.mcclatchydc.com/news/politics-government/white-house/article197303384.html</w:t>
        </w:r>
      </w:hyperlink>
    </w:p>
    <w:p w:rsidR="004F5FC6" w:rsidRPr="00BF72E7" w:rsidRDefault="004F5FC6" w:rsidP="004F5FC6">
      <w:pPr>
        <w:rPr>
          <w:sz w:val="16"/>
        </w:rPr>
      </w:pPr>
      <w:r w:rsidRPr="00BF72E7">
        <w:rPr>
          <w:sz w:val="16"/>
        </w:rPr>
        <w:t xml:space="preserve">Mexico refuses to pay for President Donald Trump’s wall, but advocates representing another group of foreign workers legally in the U.S. say they would eagerly raise billions for the barrier if it’d help them get green cards faster. Who? Under the proposal, Indian and Chinese tech workers would step up and kick in $2,500 each or more in fees if it meant they could get their green cards after five or six years instead of waiting decades as some do now. “The Indian high-skilled workers will gladly, enthusiastically and happily pay for the wall if given an opportunity to do so in order to get fair treatment on green card waiting times,” said Leon Fresco, an attorney for Immigration Voice, an advocacy group working with members of Congress on the measure. </w:t>
      </w:r>
      <w:r w:rsidRPr="0037761C">
        <w:rPr>
          <w:rStyle w:val="StyleUnderline"/>
        </w:rPr>
        <w:t xml:space="preserve">The offer comes as a bipartisan group of </w:t>
      </w:r>
      <w:r w:rsidRPr="00B57A11">
        <w:rPr>
          <w:rStyle w:val="StyleUnderline"/>
          <w:highlight w:val="yellow"/>
        </w:rPr>
        <w:t>Congress</w:t>
      </w:r>
      <w:r w:rsidRPr="0037761C">
        <w:rPr>
          <w:rStyle w:val="StyleUnderline"/>
        </w:rPr>
        <w:t xml:space="preserve"> members </w:t>
      </w:r>
      <w:r w:rsidRPr="00B57A11">
        <w:rPr>
          <w:rStyle w:val="StyleUnderline"/>
          <w:highlight w:val="yellow"/>
        </w:rPr>
        <w:t>is pressing the White House</w:t>
      </w:r>
      <w:r w:rsidRPr="0037761C">
        <w:rPr>
          <w:rStyle w:val="StyleUnderline"/>
        </w:rPr>
        <w:t xml:space="preserve"> and members of Congress </w:t>
      </w:r>
      <w:r w:rsidRPr="00B57A11">
        <w:rPr>
          <w:rStyle w:val="StyleUnderline"/>
          <w:highlight w:val="yellow"/>
        </w:rPr>
        <w:t xml:space="preserve">on </w:t>
      </w:r>
      <w:r w:rsidRPr="00B57A11">
        <w:rPr>
          <w:rStyle w:val="StyleUnderline"/>
        </w:rPr>
        <w:t>a</w:t>
      </w:r>
      <w:r w:rsidRPr="0037761C">
        <w:rPr>
          <w:rStyle w:val="StyleUnderline"/>
        </w:rPr>
        <w:t xml:space="preserve"> new </w:t>
      </w:r>
      <w:r w:rsidRPr="00B57A11">
        <w:rPr>
          <w:rStyle w:val="StyleUnderline"/>
        </w:rPr>
        <w:t>proposal</w:t>
      </w:r>
      <w:r w:rsidRPr="0037761C">
        <w:rPr>
          <w:rStyle w:val="StyleUnderline"/>
        </w:rPr>
        <w:t xml:space="preserve"> that would help raise $4 billion toward payment of </w:t>
      </w:r>
      <w:r w:rsidRPr="00B57A11">
        <w:rPr>
          <w:rStyle w:val="StyleUnderline"/>
          <w:highlight w:val="yellow"/>
        </w:rPr>
        <w:t>the</w:t>
      </w:r>
      <w:r w:rsidRPr="0037761C">
        <w:rPr>
          <w:rStyle w:val="StyleUnderline"/>
        </w:rPr>
        <w:t xml:space="preserve"> $25 billion </w:t>
      </w:r>
      <w:r w:rsidRPr="00B57A11">
        <w:rPr>
          <w:rStyle w:val="StyleUnderline"/>
          <w:highlight w:val="yellow"/>
        </w:rPr>
        <w:t>border wall</w:t>
      </w:r>
      <w:r w:rsidRPr="0037761C">
        <w:rPr>
          <w:rStyle w:val="StyleUnderline"/>
        </w:rPr>
        <w:t xml:space="preserve"> and security package in a deal to protect so-called Dreamers who were brought to the country illegally as children</w:t>
      </w:r>
      <w:r w:rsidRPr="00BF72E7">
        <w:rPr>
          <w:sz w:val="16"/>
        </w:rPr>
        <w:t xml:space="preserve">. </w:t>
      </w:r>
      <w:r w:rsidRPr="00B57A11">
        <w:rPr>
          <w:rStyle w:val="StyleUnderline"/>
          <w:highlight w:val="yellow"/>
        </w:rPr>
        <w:t>Indian and Chinese workers make up</w:t>
      </w:r>
      <w:r w:rsidRPr="00B57A11">
        <w:rPr>
          <w:rStyle w:val="StyleUnderline"/>
        </w:rPr>
        <w:t xml:space="preserve"> </w:t>
      </w:r>
      <w:r w:rsidRPr="00B57A11">
        <w:rPr>
          <w:rStyle w:val="StyleUnderline"/>
          <w:highlight w:val="yellow"/>
        </w:rPr>
        <w:t xml:space="preserve">a large chunk of </w:t>
      </w:r>
      <w:r w:rsidRPr="00B57A11">
        <w:rPr>
          <w:rStyle w:val="StyleUnderline"/>
        </w:rPr>
        <w:t xml:space="preserve">the </w:t>
      </w:r>
      <w:r w:rsidRPr="00B57A11">
        <w:rPr>
          <w:rStyle w:val="StyleUnderline"/>
          <w:highlight w:val="yellow"/>
        </w:rPr>
        <w:t>green card applicants</w:t>
      </w:r>
      <w:r w:rsidRPr="00B57A11">
        <w:rPr>
          <w:rStyle w:val="StyleUnderline"/>
        </w:rPr>
        <w:t xml:space="preserve"> in the United States, far exceeding the per country annual cap on permanent residency approvals. </w:t>
      </w:r>
      <w:r w:rsidRPr="00BF72E7">
        <w:rPr>
          <w:sz w:val="16"/>
        </w:rPr>
        <w:t>As a result, there is a significant backlog for the much-coveted residency permits.</w:t>
      </w:r>
    </w:p>
    <w:p w:rsidR="004F5FC6" w:rsidRPr="0037761C" w:rsidRDefault="004F5FC6" w:rsidP="004F5FC6">
      <w:pPr>
        <w:rPr>
          <w:rStyle w:val="StyleUnderline"/>
        </w:rPr>
      </w:pPr>
      <w:r w:rsidRPr="00BF72E7">
        <w:rPr>
          <w:sz w:val="16"/>
        </w:rPr>
        <w:t xml:space="preserve">More than 1 million Indian and Chinese nationals who arrived on H-1B tech worker visas are awaiting green cards, according to Congressional estimates. In fact, the wait to get a green card for some Indian applicants can stretch upwards of 70 years, according to those estimates. Among those applying to use the visa workers are companies that have been awarded millions of dollars in state grants under agreements to create jobs in Charlotte and elsewhere. Trump administration officials announced in September they would completely shut down the Deferred Action for Childhood Arrivals or DACA program March 5. </w:t>
      </w:r>
      <w:r w:rsidRPr="00B57A11">
        <w:rPr>
          <w:rStyle w:val="StyleUnderline"/>
          <w:highlight w:val="yellow"/>
        </w:rPr>
        <w:t xml:space="preserve">Members of Congress are working </w:t>
      </w:r>
      <w:r w:rsidRPr="00B57A11">
        <w:rPr>
          <w:rStyle w:val="Emphasis"/>
          <w:highlight w:val="yellow"/>
        </w:rPr>
        <w:t>doggedly</w:t>
      </w:r>
      <w:r w:rsidRPr="00BF72E7">
        <w:rPr>
          <w:sz w:val="16"/>
          <w:highlight w:val="yellow"/>
        </w:rPr>
        <w:t xml:space="preserve"> </w:t>
      </w:r>
      <w:r w:rsidRPr="00B57A11">
        <w:rPr>
          <w:rStyle w:val="StyleUnderline"/>
          <w:highlight w:val="yellow"/>
        </w:rPr>
        <w:t xml:space="preserve">to reach a </w:t>
      </w:r>
      <w:r w:rsidRPr="00BF72E7">
        <w:rPr>
          <w:rStyle w:val="Emphasis"/>
          <w:highlight w:val="yellow"/>
        </w:rPr>
        <w:t>compromise</w:t>
      </w:r>
      <w:r w:rsidRPr="00BF72E7">
        <w:rPr>
          <w:sz w:val="16"/>
        </w:rPr>
        <w:t xml:space="preserve"> to protect the DACA recipients, but also fulfill Trump’s border security requirements. </w:t>
      </w:r>
      <w:r w:rsidRPr="00BF72E7">
        <w:rPr>
          <w:sz w:val="16"/>
          <w:highlight w:val="yellow"/>
        </w:rPr>
        <w:t>Reps.</w:t>
      </w:r>
      <w:r w:rsidRPr="00BF72E7">
        <w:rPr>
          <w:sz w:val="16"/>
        </w:rPr>
        <w:t xml:space="preserve"> Kevin Yoder, R-Kan., and </w:t>
      </w:r>
      <w:proofErr w:type="spellStart"/>
      <w:r w:rsidRPr="00BF72E7">
        <w:rPr>
          <w:sz w:val="16"/>
        </w:rPr>
        <w:t>Tulsi</w:t>
      </w:r>
      <w:proofErr w:type="spellEnd"/>
      <w:r w:rsidRPr="00BF72E7">
        <w:rPr>
          <w:sz w:val="16"/>
        </w:rPr>
        <w:t xml:space="preserve"> Gabbard, D-Hawaii, </w:t>
      </w:r>
      <w:r w:rsidRPr="00BF72E7">
        <w:rPr>
          <w:sz w:val="16"/>
          <w:highlight w:val="yellow"/>
        </w:rPr>
        <w:t xml:space="preserve">have shared </w:t>
      </w:r>
      <w:r w:rsidRPr="0037761C">
        <w:rPr>
          <w:rStyle w:val="StyleUnderline"/>
          <w:highlight w:val="yellow"/>
        </w:rPr>
        <w:t>details of their plan, which would include the fees-for-green cards deal for tech workers, with the White House and Republican leaders.</w:t>
      </w:r>
      <w:r w:rsidRPr="0037761C">
        <w:rPr>
          <w:rStyle w:val="StyleUnderline"/>
        </w:rPr>
        <w:t xml:space="preserve"> They’re now collecting signatures on a letter obtained by McClatchy to Senate and House leaders that outlines the proposal. Yoder told McClatchy they’re leaving what type of border security measures the funding would provide up to the negotiating teams, but said </w:t>
      </w:r>
      <w:r w:rsidRPr="0037761C">
        <w:rPr>
          <w:rStyle w:val="StyleUnderline"/>
          <w:highlight w:val="yellow"/>
        </w:rPr>
        <w:t xml:space="preserve">the goal is to </w:t>
      </w:r>
      <w:r w:rsidRPr="00B57A11">
        <w:rPr>
          <w:rStyle w:val="StyleUnderline"/>
        </w:rPr>
        <w:t xml:space="preserve">help the negotiators </w:t>
      </w:r>
      <w:r w:rsidRPr="0037761C">
        <w:rPr>
          <w:rStyle w:val="StyleUnderline"/>
          <w:highlight w:val="yellow"/>
        </w:rPr>
        <w:t>reach a deal that would</w:t>
      </w:r>
      <w:r w:rsidRPr="0037761C">
        <w:rPr>
          <w:rStyle w:val="StyleUnderline"/>
        </w:rPr>
        <w:t xml:space="preserve"> protect the Dreamers, but </w:t>
      </w:r>
      <w:r w:rsidRPr="0037761C">
        <w:rPr>
          <w:rStyle w:val="Emphasis"/>
          <w:highlight w:val="yellow"/>
        </w:rPr>
        <w:t>not leave out H-1B holders</w:t>
      </w:r>
      <w:r w:rsidRPr="0037761C">
        <w:rPr>
          <w:rStyle w:val="StyleUnderline"/>
          <w:highlight w:val="yellow"/>
        </w:rPr>
        <w:t>.</w:t>
      </w:r>
    </w:p>
    <w:p w:rsidR="004F5FC6" w:rsidRPr="0037761C" w:rsidRDefault="004F5FC6" w:rsidP="00BF72E7">
      <w:pPr>
        <w:rPr>
          <w:b/>
          <w:sz w:val="22"/>
          <w:u w:val="single"/>
        </w:rPr>
      </w:pPr>
      <w:r w:rsidRPr="0037761C">
        <w:rPr>
          <w:rStyle w:val="StyleUnderline"/>
        </w:rPr>
        <w:t>The new proposal would be added to their own popular high skilled worker proposal that would eliminate country-based quotas within the employment-based immigration system that limits how many Indian and Chinese can get green cards each year.</w:t>
      </w:r>
      <w:r w:rsidRPr="00BF72E7">
        <w:rPr>
          <w:sz w:val="16"/>
        </w:rPr>
        <w:t xml:space="preserve"> Despite having more than 300 congressional supporters on the legislation, Yoder said the challenge is that it’s still not a “household issue.” “They’re obviously aware </w:t>
      </w:r>
      <w:r w:rsidRPr="0037761C">
        <w:rPr>
          <w:rStyle w:val="StyleUnderline"/>
          <w:highlight w:val="yellow"/>
        </w:rPr>
        <w:t>this is a fix that they support</w:t>
      </w:r>
      <w:r w:rsidRPr="00BF72E7">
        <w:rPr>
          <w:sz w:val="16"/>
        </w:rPr>
        <w:t>, but I don’t know how many of my colleagues know of the injustice that is occurring and how fixing DACA without fixing this would create a new layer of injustice,” Yoder said. Yoder said he met with White House Chief of Staff John Kelly and Legislative Director Marc Short last month about the legislation and since then has shared more details about security funding. He’s also met with House Speaker Paul Ryan, House Majority Leader Kevin McCarthy and House Majority Whip Steve Scalise to discuss the proposal. But he said the response has largely been that they’re interested in the proposal but fear it will only complicate an already difficult negotiation process by adding new elements.</w:t>
      </w:r>
    </w:p>
    <w:p w:rsidR="0008426E" w:rsidRPr="0008426E" w:rsidRDefault="0008426E" w:rsidP="0008426E">
      <w:pPr>
        <w:pStyle w:val="Heading4"/>
      </w:pPr>
      <w:r>
        <w:t xml:space="preserve">Only the wall makes the plan </w:t>
      </w:r>
      <w:r>
        <w:rPr>
          <w:u w:val="single"/>
        </w:rPr>
        <w:t>win-win</w:t>
      </w:r>
      <w:r>
        <w:t xml:space="preserve"> for both parties – that’s key to build republican support </w:t>
      </w:r>
    </w:p>
    <w:p w:rsidR="004F5FC6" w:rsidRPr="0037761C" w:rsidRDefault="004F5FC6" w:rsidP="004F5FC6">
      <w:r w:rsidRPr="0037761C">
        <w:t xml:space="preserve">Yashwant </w:t>
      </w:r>
      <w:r w:rsidRPr="0037761C">
        <w:rPr>
          <w:rFonts w:eastAsiaTheme="majorEastAsia" w:cstheme="majorBidi"/>
          <w:b/>
          <w:bCs/>
          <w:sz w:val="26"/>
          <w:szCs w:val="26"/>
        </w:rPr>
        <w:t>Raj 2/4</w:t>
      </w:r>
      <w:r w:rsidRPr="0037761C">
        <w:t>, US correspondent for Hindustan Times hold BA and MA degrees in history, 2/4/18,  "For faster green cards, Indian techies ready to pay for Mexican wall: Advocacy group" https://www.hindustantimes.com/world-news/for-faster-green-cards-indian-techies-ready-to-pay-for-mexican-wall-advocacy-group/story-o1UMveDM1IgFvPExFOxdqO.html</w:t>
      </w:r>
    </w:p>
    <w:p w:rsidR="004F5FC6" w:rsidRPr="0037761C" w:rsidRDefault="004F5FC6" w:rsidP="004F5FC6">
      <w:pPr>
        <w:rPr>
          <w:sz w:val="12"/>
        </w:rPr>
      </w:pPr>
      <w:r w:rsidRPr="0008426E">
        <w:t>Indian H-1B workers in line for the green card are launching a major push for</w:t>
      </w:r>
      <w:r w:rsidRPr="0008426E">
        <w:rPr>
          <w:rStyle w:val="StyleUnderline"/>
        </w:rPr>
        <w:t xml:space="preserve"> </w:t>
      </w:r>
      <w:r w:rsidRPr="0037761C">
        <w:rPr>
          <w:rStyle w:val="StyleUnderline"/>
          <w:highlight w:val="yellow"/>
        </w:rPr>
        <w:t xml:space="preserve">a bill </w:t>
      </w:r>
      <w:r w:rsidRPr="0008426E">
        <w:rPr>
          <w:rStyle w:val="StyleUnderline"/>
        </w:rPr>
        <w:t xml:space="preserve">that proposes </w:t>
      </w:r>
      <w:r w:rsidRPr="0037761C">
        <w:rPr>
          <w:rStyle w:val="StyleUnderline"/>
          <w:highlight w:val="yellow"/>
        </w:rPr>
        <w:t xml:space="preserve">to cut </w:t>
      </w:r>
      <w:r w:rsidRPr="0008426E">
        <w:rPr>
          <w:rStyle w:val="StyleUnderline"/>
        </w:rPr>
        <w:t xml:space="preserve">the </w:t>
      </w:r>
      <w:r w:rsidRPr="0037761C">
        <w:rPr>
          <w:rStyle w:val="StyleUnderline"/>
          <w:highlight w:val="yellow"/>
        </w:rPr>
        <w:t xml:space="preserve">waiting </w:t>
      </w:r>
      <w:r w:rsidRPr="0008426E">
        <w:rPr>
          <w:rStyle w:val="StyleUnderline"/>
        </w:rPr>
        <w:t xml:space="preserve">period </w:t>
      </w:r>
      <w:r w:rsidRPr="0037761C">
        <w:rPr>
          <w:rStyle w:val="StyleUnderline"/>
          <w:highlight w:val="yellow"/>
        </w:rPr>
        <w:t xml:space="preserve">for permanent US residency, backing it </w:t>
      </w:r>
      <w:r w:rsidRPr="0037761C">
        <w:rPr>
          <w:rStyle w:val="Emphasis"/>
          <w:highlight w:val="yellow"/>
        </w:rPr>
        <w:t xml:space="preserve">with an offer of </w:t>
      </w:r>
      <w:r w:rsidRPr="0008426E">
        <w:rPr>
          <w:rStyle w:val="Emphasis"/>
        </w:rPr>
        <w:t>at least $4 billion</w:t>
      </w:r>
      <w:r w:rsidRPr="0008426E">
        <w:rPr>
          <w:rStyle w:val="StyleUnderline"/>
        </w:rPr>
        <w:t xml:space="preserve"> </w:t>
      </w:r>
      <w:r w:rsidRPr="0037761C">
        <w:rPr>
          <w:rStyle w:val="StyleUnderline"/>
          <w:highlight w:val="yellow"/>
        </w:rPr>
        <w:t xml:space="preserve">to fund </w:t>
      </w:r>
      <w:r w:rsidRPr="0008426E">
        <w:t xml:space="preserve">border security, including </w:t>
      </w:r>
      <w:r w:rsidRPr="0008426E">
        <w:rPr>
          <w:rStyle w:val="StyleUnderline"/>
          <w:highlight w:val="yellow"/>
        </w:rPr>
        <w:t>a</w:t>
      </w:r>
      <w:r w:rsidRPr="0008426E">
        <w:rPr>
          <w:rStyle w:val="Emphasis"/>
        </w:rPr>
        <w:t xml:space="preserve"> </w:t>
      </w:r>
      <w:r w:rsidRPr="0037761C">
        <w:rPr>
          <w:rStyle w:val="Emphasis"/>
          <w:highlight w:val="yellow"/>
        </w:rPr>
        <w:t>wall</w:t>
      </w:r>
      <w:r w:rsidRPr="0037761C">
        <w:rPr>
          <w:rStyle w:val="StyleUnderline"/>
        </w:rPr>
        <w:t xml:space="preserve"> along the Mexican border</w:t>
      </w:r>
      <w:r w:rsidRPr="0008426E">
        <w:t>. They propose to raise the money through green card processing fee, collected from every one of the estimated 1.5 million visa-holders from India,</w:t>
      </w:r>
      <w:r w:rsidRPr="0037761C">
        <w:rPr>
          <w:sz w:val="12"/>
        </w:rPr>
        <w:t xml:space="preserve"> including primary and dependent recipients, and an additional fee for biometric services, according to their advocacy group Immigration Voice. The exact sum to be offered in the bill, called the Fairness for High-Skilled Immigrants Act of 2017, is still being worked, as is the individual fee. But those involved with the process said </w:t>
      </w:r>
      <w:r w:rsidRPr="0037761C">
        <w:rPr>
          <w:rStyle w:val="StyleUnderline"/>
        </w:rPr>
        <w:t>the “combined total could add up to more than $4 billion</w:t>
      </w:r>
      <w:r w:rsidRPr="0037761C">
        <w:rPr>
          <w:sz w:val="12"/>
        </w:rPr>
        <w:t xml:space="preserve">”. “Indian high-skilled workers will gladly, enthusiastically and happily pay for the border security or the wall if given an opportunity to do so in order to get fair treatment on green card waiting times,” said Aman Kapoor, the co-founder and president of the advocacy body. </w:t>
      </w:r>
      <w:r w:rsidRPr="0008426E">
        <w:rPr>
          <w:sz w:val="12"/>
        </w:rPr>
        <w:t>“</w:t>
      </w:r>
      <w:r w:rsidRPr="0008426E">
        <w:rPr>
          <w:rStyle w:val="StyleUnderline"/>
        </w:rPr>
        <w:t xml:space="preserve">This </w:t>
      </w:r>
      <w:r w:rsidRPr="0037761C">
        <w:rPr>
          <w:rStyle w:val="StyleUnderline"/>
          <w:highlight w:val="yellow"/>
        </w:rPr>
        <w:t xml:space="preserve">is a </w:t>
      </w:r>
      <w:r w:rsidRPr="0037761C">
        <w:rPr>
          <w:rStyle w:val="Emphasis"/>
          <w:highlight w:val="yellow"/>
        </w:rPr>
        <w:t xml:space="preserve">win-win </w:t>
      </w:r>
      <w:r w:rsidRPr="0008426E">
        <w:rPr>
          <w:rStyle w:val="StyleUnderline"/>
          <w:highlight w:val="yellow"/>
        </w:rPr>
        <w:t>(situation)</w:t>
      </w:r>
      <w:r w:rsidRPr="0037761C">
        <w:rPr>
          <w:rStyle w:val="StyleUnderline"/>
        </w:rPr>
        <w:t xml:space="preserve"> </w:t>
      </w:r>
      <w:r w:rsidRPr="0037761C">
        <w:rPr>
          <w:rStyle w:val="StyleUnderline"/>
          <w:highlight w:val="yellow"/>
        </w:rPr>
        <w:t>for everybody</w:t>
      </w:r>
      <w:r w:rsidRPr="0037761C">
        <w:rPr>
          <w:rStyle w:val="StyleUnderline"/>
        </w:rPr>
        <w:t xml:space="preserve">, </w:t>
      </w:r>
      <w:r w:rsidRPr="0008426E">
        <w:rPr>
          <w:rStyle w:val="StyleUnderline"/>
          <w:highlight w:val="yellow"/>
        </w:rPr>
        <w:t>it allows</w:t>
      </w:r>
      <w:r w:rsidRPr="0037761C">
        <w:rPr>
          <w:rStyle w:val="StyleUnderline"/>
        </w:rPr>
        <w:t xml:space="preserve"> President (Donald) </w:t>
      </w:r>
      <w:r w:rsidRPr="0037761C">
        <w:rPr>
          <w:rStyle w:val="StyleUnderline"/>
          <w:highlight w:val="yellow"/>
        </w:rPr>
        <w:t>Trump</w:t>
      </w:r>
      <w:r w:rsidRPr="0037761C">
        <w:rPr>
          <w:rStyle w:val="StyleUnderline"/>
        </w:rPr>
        <w:t xml:space="preserve"> </w:t>
      </w:r>
      <w:r w:rsidRPr="0008426E">
        <w:rPr>
          <w:rStyle w:val="StyleUnderline"/>
          <w:highlight w:val="yellow"/>
        </w:rPr>
        <w:t xml:space="preserve">to fulfil his </w:t>
      </w:r>
      <w:r w:rsidRPr="0008426E">
        <w:rPr>
          <w:rStyle w:val="Emphasis"/>
          <w:highlight w:val="yellow"/>
        </w:rPr>
        <w:t>campaign promises</w:t>
      </w:r>
      <w:r w:rsidRPr="0037761C">
        <w:rPr>
          <w:rStyle w:val="StyleUnderline"/>
        </w:rPr>
        <w:t xml:space="preserve"> to build a wall not paid for by American citizens … (</w:t>
      </w:r>
      <w:r w:rsidRPr="0037761C">
        <w:rPr>
          <w:rStyle w:val="StyleUnderline"/>
          <w:highlight w:val="yellow"/>
        </w:rPr>
        <w:t>and</w:t>
      </w:r>
      <w:r w:rsidRPr="0037761C">
        <w:rPr>
          <w:rStyle w:val="StyleUnderline"/>
        </w:rPr>
        <w:t xml:space="preserve">) it would help to grow our economy by allowing </w:t>
      </w:r>
      <w:r w:rsidRPr="0037761C">
        <w:rPr>
          <w:rStyle w:val="StyleUnderline"/>
          <w:highlight w:val="yellow"/>
        </w:rPr>
        <w:t>highly skilled immigrants</w:t>
      </w:r>
      <w:r w:rsidRPr="0037761C">
        <w:rPr>
          <w:rStyle w:val="StyleUnderline"/>
        </w:rPr>
        <w:t xml:space="preserve"> </w:t>
      </w:r>
      <w:r w:rsidRPr="0008426E">
        <w:rPr>
          <w:rStyle w:val="StyleUnderline"/>
          <w:highlight w:val="yellow"/>
        </w:rPr>
        <w:t>to start</w:t>
      </w:r>
      <w:r w:rsidRPr="0037761C">
        <w:rPr>
          <w:rStyle w:val="StyleUnderline"/>
        </w:rPr>
        <w:t xml:space="preserve"> their own </w:t>
      </w:r>
      <w:r w:rsidRPr="0008426E">
        <w:rPr>
          <w:rStyle w:val="StyleUnderline"/>
          <w:highlight w:val="yellow"/>
        </w:rPr>
        <w:t>companies</w:t>
      </w:r>
      <w:r w:rsidRPr="0037761C">
        <w:rPr>
          <w:rStyle w:val="StyleUnderline"/>
        </w:rPr>
        <w:t xml:space="preserve"> and hire American workers.</w:t>
      </w:r>
      <w:r w:rsidRPr="0037761C">
        <w:rPr>
          <w:sz w:val="12"/>
        </w:rPr>
        <w:t>” There is a new urgency in the effort as congress and the White House will attempt to reach a deal before February 8 on Trump’s four-pillar immigration proposal — citizenship for undocumented immigrants brought as children, a border wall (estimated to cost $25 billion) and boost border security, ending visa lottery and chain migration.</w:t>
      </w:r>
    </w:p>
    <w:p w:rsidR="00AC2F82" w:rsidRPr="0008426E" w:rsidRDefault="004F5FC6" w:rsidP="00AC2F82">
      <w:pPr>
        <w:rPr>
          <w:b/>
          <w:sz w:val="22"/>
          <w:u w:val="single"/>
        </w:rPr>
      </w:pPr>
      <w:r w:rsidRPr="0037761C">
        <w:rPr>
          <w:sz w:val="16"/>
        </w:rPr>
        <w:t>An amendment is expected to be moved this week to the immigrants act that seeks to remove country-wise cap of 7% on green cards — nationals of no single country can get more — that will help clear the backlog. While people of other nationalities also have to wait for their green card, Indians wait the longest — around 70 years at current rate of disposal. Their line is the longest and gets even longer as more join the queue every year. There is widespread sympathy for their plight. The 2017 legislation, for instance, has more than 300 co-sponsors, which should have it breeze through the 435-member House of Representatives. A version of the bill passed the House 389-15 in 2011 but it never came up in the senate. “My bill HR 392 is a commonsense, long-term fix to prevent situations like these and should be part of upcoming immigration reform discussions,” Republican congressman Kevin Yoder, the lead sponsor of the bill, said in 2017. There are several paths to green card, an employment visa such as H-1B, is one of them. While they wait, most of the people keep the same jobs and often the same rank — a change would re-start the process. In a major relief, the Obama administration in 2015 allowed the spouses of H-1B visa holders to work but the Trump administration plans to rescind it, in line with its “Buy America, Hire America” policy. There was also a move to stop H-1B visa ext</w:t>
      </w:r>
      <w:r w:rsidRPr="0008426E">
        <w:rPr>
          <w:sz w:val="16"/>
        </w:rPr>
        <w:t xml:space="preserve">ensions beyond the maximum six years but the administration late dropped it. Tightening of rules and procedures has added to the worries and uncertainty. </w:t>
      </w:r>
      <w:r w:rsidRPr="0008426E">
        <w:rPr>
          <w:rStyle w:val="StyleUnderline"/>
        </w:rPr>
        <w:t>Raja Krishnamurthy, the Democratic Indian-American member of the House of Representatives who is one of the co-sponsors of the bill, has called holders’ situation an “</w:t>
      </w:r>
      <w:r w:rsidRPr="0008426E">
        <w:rPr>
          <w:rStyle w:val="Emphasis"/>
        </w:rPr>
        <w:t>H-1B jail</w:t>
      </w:r>
      <w:r w:rsidRPr="0008426E">
        <w:rPr>
          <w:rStyle w:val="StyleUnderline"/>
        </w:rPr>
        <w:t>”. And it is a jail that most of the beneficiaries will happily pay to escape, said those pushing the bill. “The monetary burden of H-1B visa renewal/extension, travelling to India for it, and other expenses involved is considerable</w:t>
      </w:r>
      <w:r w:rsidRPr="0037761C">
        <w:rPr>
          <w:rStyle w:val="StyleUnderline"/>
        </w:rPr>
        <w:t xml:space="preserve">” and </w:t>
      </w:r>
      <w:r w:rsidRPr="0037761C">
        <w:rPr>
          <w:rStyle w:val="StyleUnderline"/>
          <w:highlight w:val="yellow"/>
        </w:rPr>
        <w:t xml:space="preserve">the proposed green-card fee </w:t>
      </w:r>
      <w:r w:rsidRPr="0037761C">
        <w:rPr>
          <w:rStyle w:val="Emphasis"/>
          <w:highlight w:val="yellow"/>
        </w:rPr>
        <w:t>would be welcomed</w:t>
      </w:r>
      <w:r w:rsidRPr="0037761C">
        <w:rPr>
          <w:rStyle w:val="StyleUnderline"/>
        </w:rPr>
        <w:t>, they said.</w:t>
      </w:r>
    </w:p>
    <w:p w:rsidR="00AC2F82" w:rsidRPr="0037761C" w:rsidRDefault="00AC2F82" w:rsidP="00AC2F82">
      <w:pPr>
        <w:pStyle w:val="Heading4"/>
      </w:pPr>
      <w:r w:rsidRPr="0037761C">
        <w:t>Trump could compromise on legal high skilled immigration for border security</w:t>
      </w:r>
    </w:p>
    <w:p w:rsidR="00AC2F82" w:rsidRPr="0037761C" w:rsidRDefault="00AC2F82" w:rsidP="00AC2F82">
      <w:proofErr w:type="spellStart"/>
      <w:r w:rsidRPr="0037761C">
        <w:rPr>
          <w:rStyle w:val="Style13ptBold"/>
        </w:rPr>
        <w:t>Hesson</w:t>
      </w:r>
      <w:proofErr w:type="spellEnd"/>
      <w:r w:rsidRPr="0037761C">
        <w:rPr>
          <w:rStyle w:val="Style13ptBold"/>
        </w:rPr>
        <w:t xml:space="preserve"> et al. 17 </w:t>
      </w:r>
      <w:r w:rsidRPr="0037761C">
        <w:t xml:space="preserve">(Ted, Seung Min, and </w:t>
      </w:r>
      <w:proofErr w:type="spellStart"/>
      <w:r w:rsidRPr="0037761C">
        <w:t>Hadas</w:t>
      </w:r>
      <w:proofErr w:type="spellEnd"/>
      <w:r w:rsidRPr="0037761C">
        <w:t xml:space="preserve"> are immigration reporters with POLITICO, “Trump says he's open to a compromise immigration bill,” 2-28-17, </w:t>
      </w:r>
      <w:hyperlink r:id="rId11" w:history="1">
        <w:r w:rsidRPr="0037761C">
          <w:rPr>
            <w:rStyle w:val="Hyperlink"/>
          </w:rPr>
          <w:t>https://www.politico.com/story/2017/02/trump-immigration-bill-compromise-235509</w:t>
        </w:r>
      </w:hyperlink>
      <w:r w:rsidRPr="0037761C">
        <w:t xml:space="preserve">. </w:t>
      </w:r>
    </w:p>
    <w:p w:rsidR="0008426E" w:rsidRPr="0008426E" w:rsidRDefault="00AC2F82" w:rsidP="00AC2F82">
      <w:pPr>
        <w:rPr>
          <w:sz w:val="10"/>
          <w:lang w:eastAsia="ja-JP"/>
        </w:rPr>
      </w:pPr>
      <w:r w:rsidRPr="0008426E">
        <w:rPr>
          <w:color w:val="000000"/>
          <w:sz w:val="22"/>
        </w:rPr>
        <w:t xml:space="preserve">President Donald </w:t>
      </w:r>
      <w:r w:rsidRPr="0008426E">
        <w:rPr>
          <w:color w:val="000000"/>
          <w:sz w:val="22"/>
          <w:highlight w:val="yellow"/>
          <w:u w:val="single"/>
        </w:rPr>
        <w:t>Trump argued</w:t>
      </w:r>
      <w:r w:rsidRPr="0008426E">
        <w:rPr>
          <w:color w:val="000000"/>
          <w:sz w:val="22"/>
          <w:u w:val="single"/>
        </w:rPr>
        <w:t xml:space="preserve"> Tuesday </w:t>
      </w:r>
      <w:r w:rsidRPr="0008426E">
        <w:rPr>
          <w:color w:val="000000"/>
          <w:sz w:val="22"/>
          <w:highlight w:val="yellow"/>
          <w:u w:val="single"/>
        </w:rPr>
        <w:t>for “switching away from</w:t>
      </w:r>
      <w:r w:rsidRPr="0008426E">
        <w:rPr>
          <w:color w:val="000000"/>
          <w:sz w:val="22"/>
          <w:u w:val="single"/>
        </w:rPr>
        <w:t xml:space="preserve"> this current system of </w:t>
      </w:r>
      <w:r w:rsidRPr="0008426E">
        <w:rPr>
          <w:color w:val="000000"/>
          <w:sz w:val="22"/>
          <w:highlight w:val="yellow"/>
          <w:u w:val="single"/>
        </w:rPr>
        <w:t xml:space="preserve">lower-skilled immigration” and moving </w:t>
      </w:r>
      <w:r w:rsidRPr="0008426E">
        <w:rPr>
          <w:color w:val="000000"/>
          <w:sz w:val="22"/>
          <w:u w:val="single"/>
        </w:rPr>
        <w:t xml:space="preserve">instead </w:t>
      </w:r>
      <w:r w:rsidRPr="0008426E">
        <w:rPr>
          <w:color w:val="000000"/>
          <w:sz w:val="22"/>
          <w:highlight w:val="yellow"/>
          <w:u w:val="single"/>
        </w:rPr>
        <w:t xml:space="preserve">to </w:t>
      </w:r>
      <w:r w:rsidRPr="0008426E">
        <w:rPr>
          <w:color w:val="000000"/>
          <w:sz w:val="22"/>
          <w:u w:val="single"/>
        </w:rPr>
        <w:t xml:space="preserve">a </w:t>
      </w:r>
      <w:r w:rsidRPr="0008426E">
        <w:rPr>
          <w:color w:val="000000"/>
          <w:sz w:val="22"/>
          <w:highlight w:val="yellow"/>
          <w:u w:val="single"/>
        </w:rPr>
        <w:t xml:space="preserve">merit-based </w:t>
      </w:r>
      <w:r w:rsidRPr="0008426E">
        <w:rPr>
          <w:color w:val="000000"/>
          <w:sz w:val="22"/>
          <w:u w:val="single"/>
        </w:rPr>
        <w:t>system.</w:t>
      </w:r>
      <w:r w:rsidR="0008426E" w:rsidRPr="0008426E">
        <w:rPr>
          <w:color w:val="000000"/>
          <w:sz w:val="12"/>
        </w:rPr>
        <w:t>¶</w:t>
      </w:r>
      <w:r w:rsidR="0008426E" w:rsidRPr="0008426E">
        <w:rPr>
          <w:color w:val="000000"/>
          <w:sz w:val="12"/>
          <w:u w:val="single"/>
        </w:rPr>
        <w:t xml:space="preserve"> </w:t>
      </w:r>
      <w:r w:rsidRPr="0008426E">
        <w:rPr>
          <w:color w:val="000000"/>
          <w:sz w:val="10"/>
        </w:rPr>
        <w:t xml:space="preserve">In his address to a joint session of Congress, </w:t>
      </w:r>
      <w:r w:rsidRPr="0008426E">
        <w:rPr>
          <w:color w:val="000000"/>
          <w:sz w:val="22"/>
          <w:u w:val="single"/>
        </w:rPr>
        <w:t>Trump made the case for the idea that expanding high-skilled immigration while choking off the arrival of undocumented immigrants would help lift more American families into the middle class.</w:t>
      </w:r>
      <w:r w:rsidRPr="0008426E">
        <w:rPr>
          <w:color w:val="000000"/>
          <w:sz w:val="10"/>
        </w:rPr>
        <w:t xml:space="preserve"> “</w:t>
      </w:r>
      <w:r w:rsidRPr="0008426E">
        <w:rPr>
          <w:color w:val="000000"/>
          <w:sz w:val="22"/>
          <w:u w:val="single"/>
        </w:rPr>
        <w:t xml:space="preserve">If we are guided by the well-being of American citizens then I believe </w:t>
      </w:r>
      <w:r w:rsidRPr="0008426E">
        <w:rPr>
          <w:color w:val="000000"/>
          <w:sz w:val="22"/>
          <w:highlight w:val="yellow"/>
          <w:u w:val="single"/>
        </w:rPr>
        <w:t xml:space="preserve">Republicans and Democrats can work together to achieve an outcome that </w:t>
      </w:r>
      <w:r w:rsidRPr="0008426E">
        <w:rPr>
          <w:color w:val="000000"/>
          <w:sz w:val="22"/>
          <w:u w:val="single"/>
        </w:rPr>
        <w:t>has eluded our country for decades,</w:t>
      </w:r>
      <w:r w:rsidRPr="0008426E">
        <w:rPr>
          <w:color w:val="000000"/>
          <w:sz w:val="10"/>
        </w:rPr>
        <w:t xml:space="preserve">” </w:t>
      </w:r>
      <w:r w:rsidRPr="0008426E">
        <w:rPr>
          <w:color w:val="000000"/>
          <w:sz w:val="22"/>
          <w:u w:val="single"/>
        </w:rPr>
        <w:t>Trump said.</w:t>
      </w:r>
      <w:r w:rsidRPr="0008426E">
        <w:rPr>
          <w:color w:val="000000"/>
          <w:sz w:val="10"/>
        </w:rPr>
        <w:t xml:space="preserve"> </w:t>
      </w:r>
      <w:r w:rsidR="0008426E" w:rsidRPr="0008426E">
        <w:rPr>
          <w:color w:val="000000"/>
          <w:sz w:val="12"/>
        </w:rPr>
        <w:t>¶</w:t>
      </w:r>
      <w:r w:rsidR="0008426E" w:rsidRPr="0008426E">
        <w:rPr>
          <w:color w:val="000000"/>
          <w:sz w:val="10"/>
        </w:rPr>
        <w:t xml:space="preserve"> </w:t>
      </w:r>
      <w:r w:rsidRPr="0008426E">
        <w:rPr>
          <w:color w:val="000000"/>
          <w:sz w:val="10"/>
        </w:rPr>
        <w:t xml:space="preserve">While </w:t>
      </w:r>
      <w:r w:rsidRPr="0008426E">
        <w:rPr>
          <w:color w:val="000000"/>
          <w:sz w:val="22"/>
          <w:highlight w:val="yellow"/>
          <w:u w:val="single"/>
        </w:rPr>
        <w:t xml:space="preserve">Trump </w:t>
      </w:r>
      <w:r w:rsidRPr="0008426E">
        <w:rPr>
          <w:color w:val="000000"/>
          <w:sz w:val="22"/>
          <w:u w:val="single"/>
        </w:rPr>
        <w:t xml:space="preserve">has shown he </w:t>
      </w:r>
      <w:r w:rsidRPr="0008426E">
        <w:rPr>
          <w:color w:val="000000"/>
          <w:sz w:val="22"/>
          <w:highlight w:val="yellow"/>
          <w:u w:val="single"/>
        </w:rPr>
        <w:t xml:space="preserve">could be open to an immigration deal </w:t>
      </w:r>
      <w:r w:rsidRPr="0008426E">
        <w:rPr>
          <w:color w:val="000000"/>
          <w:sz w:val="22"/>
          <w:u w:val="single"/>
        </w:rPr>
        <w:t>in the past, he’s been more focused on stemming the flow of border crossers and arresting undocumented immigrants since taking office</w:t>
      </w:r>
      <w:r w:rsidRPr="0008426E">
        <w:rPr>
          <w:color w:val="000000"/>
          <w:sz w:val="10"/>
        </w:rPr>
        <w:t>.</w:t>
      </w:r>
      <w:r w:rsidR="0008426E" w:rsidRPr="0008426E">
        <w:rPr>
          <w:color w:val="000000"/>
          <w:sz w:val="12"/>
        </w:rPr>
        <w:t>¶</w:t>
      </w:r>
      <w:r w:rsidR="0008426E" w:rsidRPr="0008426E">
        <w:rPr>
          <w:color w:val="000000"/>
          <w:sz w:val="10"/>
        </w:rPr>
        <w:t xml:space="preserve"> </w:t>
      </w:r>
      <w:r w:rsidRPr="0008426E">
        <w:rPr>
          <w:b/>
          <w:color w:val="000000"/>
          <w:sz w:val="22"/>
          <w:highlight w:val="yellow"/>
          <w:u w:val="single"/>
        </w:rPr>
        <w:t>Trump told reporters earlier in the day that he would consider a compromise on immigration</w:t>
      </w:r>
      <w:r w:rsidRPr="0008426E">
        <w:rPr>
          <w:b/>
          <w:color w:val="000000"/>
          <w:sz w:val="22"/>
          <w:u w:val="single"/>
        </w:rPr>
        <w:t>.</w:t>
      </w:r>
      <w:r w:rsidRPr="0008426E">
        <w:rPr>
          <w:color w:val="000000"/>
          <w:sz w:val="10"/>
        </w:rPr>
        <w:t xml:space="preserve"> </w:t>
      </w:r>
      <w:r w:rsidRPr="0008426E">
        <w:rPr>
          <w:color w:val="000000"/>
          <w:sz w:val="22"/>
          <w:u w:val="single"/>
        </w:rPr>
        <w:t>The positive overture from Trump sparked immediate skepticism from Democrats on Capitol Hill, some openness from pro-reform Republicans and consternation from conservatives who have adamantly opposed overhaul efforts in the past.</w:t>
      </w:r>
      <w:r w:rsidR="0008426E" w:rsidRPr="0008426E">
        <w:rPr>
          <w:color w:val="000000"/>
          <w:sz w:val="12"/>
        </w:rPr>
        <w:t>¶</w:t>
      </w:r>
      <w:r w:rsidR="0008426E" w:rsidRPr="0008426E">
        <w:rPr>
          <w:color w:val="000000"/>
          <w:sz w:val="12"/>
          <w:u w:val="single"/>
        </w:rPr>
        <w:t xml:space="preserve"> </w:t>
      </w:r>
      <w:r w:rsidR="0008426E" w:rsidRPr="0008426E">
        <w:rPr>
          <w:sz w:val="10"/>
          <w:lang w:eastAsia="ja-JP"/>
        </w:rPr>
        <w:t>The administration disclosed few details, but CNN reported that while Trump would oppose a pathway to citizenship for the estimated 11 million in the country illegally, they could obtain some sort of legal status that would allow them to stay. One exception to the citizenship stance could be the so-called Dreamers who came here illegally as children — a population of immigrants to which Trump has taken a particular liking.</w:t>
      </w:r>
      <w:r w:rsidR="0008426E" w:rsidRPr="0008426E">
        <w:rPr>
          <w:sz w:val="12"/>
          <w:lang w:eastAsia="ja-JP"/>
        </w:rPr>
        <w:t>¶</w:t>
      </w:r>
      <w:r w:rsidR="0008426E" w:rsidRPr="0008426E">
        <w:rPr>
          <w:sz w:val="10"/>
          <w:lang w:eastAsia="ja-JP"/>
        </w:rPr>
        <w:t xml:space="preserve"> Florida Sen. Marco Rubio, a Republican member of the bipartisan Senate Gang of Eight that crafted a comprehensive immigration bill four years ago, said he would “potentially” be interested in getting involved again in reform efforts, should there be one on Capitol Hill.</w:t>
      </w:r>
      <w:r w:rsidR="0008426E" w:rsidRPr="0008426E">
        <w:rPr>
          <w:sz w:val="12"/>
          <w:lang w:eastAsia="ja-JP"/>
        </w:rPr>
        <w:t>¶</w:t>
      </w:r>
      <w:r w:rsidR="0008426E" w:rsidRPr="0008426E">
        <w:rPr>
          <w:sz w:val="10"/>
          <w:lang w:eastAsia="ja-JP"/>
        </w:rPr>
        <w:t xml:space="preserve"> “Immigration reform is something that most people are in favor of. It’s what’s in that immigration reform that you find out pretty quickly it can get controversial,” Rubio said. “So we’ll see. It’ll take a lot of work. It’s a tough issue.”</w:t>
      </w:r>
      <w:r w:rsidR="0008426E" w:rsidRPr="0008426E">
        <w:rPr>
          <w:sz w:val="12"/>
          <w:lang w:eastAsia="ja-JP"/>
        </w:rPr>
        <w:t>¶</w:t>
      </w:r>
      <w:r w:rsidR="0008426E" w:rsidRPr="0008426E">
        <w:rPr>
          <w:sz w:val="10"/>
          <w:lang w:eastAsia="ja-JP"/>
        </w:rPr>
        <w:t xml:space="preserve"> Rubio also said a pathway to legal status, rather than citizenship, would be something he would support in a compromise deal.</w:t>
      </w:r>
      <w:r w:rsidR="0008426E" w:rsidRPr="0008426E">
        <w:rPr>
          <w:sz w:val="12"/>
          <w:lang w:eastAsia="ja-JP"/>
        </w:rPr>
        <w:t>¶</w:t>
      </w:r>
      <w:r w:rsidR="0008426E" w:rsidRPr="0008426E">
        <w:rPr>
          <w:sz w:val="10"/>
          <w:lang w:eastAsia="ja-JP"/>
        </w:rPr>
        <w:t xml:space="preserve"> President Donald Trump's full speech to a joint session of Congress</w:t>
      </w:r>
      <w:r w:rsidR="0008426E" w:rsidRPr="0008426E">
        <w:rPr>
          <w:sz w:val="12"/>
          <w:lang w:eastAsia="ja-JP"/>
        </w:rPr>
        <w:t>¶</w:t>
      </w:r>
      <w:r w:rsidR="0008426E" w:rsidRPr="0008426E">
        <w:rPr>
          <w:sz w:val="10"/>
          <w:lang w:eastAsia="ja-JP"/>
        </w:rPr>
        <w:t xml:space="preserve"> Full text: Trump's address to Congress</w:t>
      </w:r>
      <w:r w:rsidR="0008426E" w:rsidRPr="0008426E">
        <w:rPr>
          <w:sz w:val="12"/>
          <w:lang w:eastAsia="ja-JP"/>
        </w:rPr>
        <w:t>¶</w:t>
      </w:r>
      <w:r w:rsidR="0008426E" w:rsidRPr="0008426E">
        <w:rPr>
          <w:sz w:val="10"/>
          <w:lang w:eastAsia="ja-JP"/>
        </w:rPr>
        <w:t xml:space="preserve"> By POLITICO STAFF</w:t>
      </w:r>
      <w:r w:rsidR="0008426E" w:rsidRPr="0008426E">
        <w:rPr>
          <w:sz w:val="12"/>
          <w:lang w:eastAsia="ja-JP"/>
        </w:rPr>
        <w:t>¶</w:t>
      </w:r>
      <w:r w:rsidR="0008426E" w:rsidRPr="0008426E">
        <w:rPr>
          <w:sz w:val="10"/>
          <w:lang w:eastAsia="ja-JP"/>
        </w:rPr>
        <w:t xml:space="preserve"> “I personally have always believed that it’s not a good idea to have millions of people in your country that can never become citizens,” he said. “But I certainly think legalization is better than what we have now. And if that’s what we need to do to get progress, I would be able to accept that.”</w:t>
      </w:r>
      <w:r w:rsidR="0008426E" w:rsidRPr="0008426E">
        <w:rPr>
          <w:sz w:val="12"/>
          <w:lang w:eastAsia="ja-JP"/>
        </w:rPr>
        <w:t>¶</w:t>
      </w:r>
      <w:r w:rsidR="0008426E" w:rsidRPr="0008426E">
        <w:rPr>
          <w:sz w:val="10"/>
          <w:lang w:eastAsia="ja-JP"/>
        </w:rPr>
        <w:t xml:space="preserve"> But leading Democrats weren’t eager to delve into possible specifics, arguing that </w:t>
      </w:r>
      <w:r w:rsidR="0008426E" w:rsidRPr="0008426E">
        <w:rPr>
          <w:rStyle w:val="StyleUnderline"/>
          <w:highlight w:val="yellow"/>
        </w:rPr>
        <w:t>Trump’s openness to</w:t>
      </w:r>
      <w:r w:rsidR="0008426E" w:rsidRPr="0008426E">
        <w:rPr>
          <w:rStyle w:val="StyleUnderline"/>
        </w:rPr>
        <w:t xml:space="preserve"> an immigration </w:t>
      </w:r>
      <w:r w:rsidR="0008426E" w:rsidRPr="0008426E">
        <w:rPr>
          <w:rStyle w:val="StyleUnderline"/>
          <w:highlight w:val="yellow"/>
        </w:rPr>
        <w:t>compromise</w:t>
      </w:r>
      <w:r w:rsidR="0008426E" w:rsidRPr="0008426E">
        <w:rPr>
          <w:sz w:val="10"/>
          <w:lang w:eastAsia="ja-JP"/>
        </w:rPr>
        <w:t xml:space="preserve"> — particularly one that allowed those here illegally to remain — </w:t>
      </w:r>
      <w:r w:rsidR="0008426E" w:rsidRPr="0008426E">
        <w:rPr>
          <w:rStyle w:val="StyleUnderline"/>
          <w:highlight w:val="yellow"/>
        </w:rPr>
        <w:t>didn’t</w:t>
      </w:r>
      <w:r w:rsidR="0008426E" w:rsidRPr="0008426E">
        <w:rPr>
          <w:rStyle w:val="StyleUnderline"/>
        </w:rPr>
        <w:t xml:space="preserve"> seem to </w:t>
      </w:r>
      <w:r w:rsidR="0008426E" w:rsidRPr="0008426E">
        <w:rPr>
          <w:rStyle w:val="StyleUnderline"/>
          <w:highlight w:val="yellow"/>
        </w:rPr>
        <w:t>square with his</w:t>
      </w:r>
      <w:r w:rsidR="0008426E" w:rsidRPr="0008426E">
        <w:rPr>
          <w:sz w:val="10"/>
          <w:lang w:eastAsia="ja-JP"/>
        </w:rPr>
        <w:t xml:space="preserve"> controversial executive orders meant to </w:t>
      </w:r>
      <w:r w:rsidR="0008426E" w:rsidRPr="0008426E">
        <w:rPr>
          <w:rStyle w:val="Emphasis"/>
          <w:highlight w:val="yellow"/>
        </w:rPr>
        <w:t>crack down</w:t>
      </w:r>
      <w:r w:rsidR="0008426E" w:rsidRPr="0008426E">
        <w:rPr>
          <w:rStyle w:val="StyleUnderline"/>
        </w:rPr>
        <w:t xml:space="preserve"> </w:t>
      </w:r>
      <w:r w:rsidR="0008426E" w:rsidRPr="0008426E">
        <w:rPr>
          <w:rStyle w:val="StyleUnderline"/>
          <w:highlight w:val="yellow"/>
        </w:rPr>
        <w:t>on illegal immigration</w:t>
      </w:r>
      <w:r w:rsidR="0008426E" w:rsidRPr="0008426E">
        <w:rPr>
          <w:rStyle w:val="StyleUnderline"/>
        </w:rPr>
        <w:t>,</w:t>
      </w:r>
      <w:r w:rsidR="0008426E" w:rsidRPr="0008426E">
        <w:rPr>
          <w:sz w:val="10"/>
          <w:lang w:eastAsia="ja-JP"/>
        </w:rPr>
        <w:t xml:space="preserve"> the refugee program and migration from predominantly Muslim nations.</w:t>
      </w:r>
      <w:r w:rsidR="0008426E" w:rsidRPr="0008426E">
        <w:rPr>
          <w:sz w:val="12"/>
          <w:lang w:eastAsia="ja-JP"/>
        </w:rPr>
        <w:t>¶</w:t>
      </w:r>
      <w:r w:rsidR="0008426E" w:rsidRPr="0008426E">
        <w:rPr>
          <w:sz w:val="10"/>
          <w:lang w:eastAsia="ja-JP"/>
        </w:rPr>
        <w:t xml:space="preserve"> Trump’s executive orders have significantly broadened the population of immigrants who could be targeted for deportation purposes. In recent weeks, Democrats and immigration advocates have highlighted stories of people — including a young immigrant protected from deportation under an Obama-era directive — getting swept up by immigration enforcement agents under Trump.</w:t>
      </w:r>
      <w:r w:rsidR="0008426E" w:rsidRPr="0008426E">
        <w:rPr>
          <w:sz w:val="12"/>
          <w:lang w:eastAsia="ja-JP"/>
        </w:rPr>
        <w:t>¶</w:t>
      </w:r>
      <w:r w:rsidR="0008426E" w:rsidRPr="0008426E">
        <w:rPr>
          <w:sz w:val="10"/>
          <w:lang w:eastAsia="ja-JP"/>
        </w:rPr>
        <w:t xml:space="preserve"> “Then stop the deportations. Just stop them. Why did you throw away all of the prioritization that had been agreed to under the Barack Obama administration?” Rep. Luis Gutierrez (D-Ill.) said in an interview when asked about Trump’s latest comments. “Why are you going after mothers? Why are you going after students? Why are you going after dads that have not committed any criminal activities? Why are you going after them?”</w:t>
      </w:r>
      <w:r w:rsidR="0008426E" w:rsidRPr="0008426E">
        <w:rPr>
          <w:sz w:val="12"/>
          <w:lang w:eastAsia="ja-JP"/>
        </w:rPr>
        <w:t>¶</w:t>
      </w:r>
      <w:r w:rsidR="0008426E" w:rsidRPr="0008426E">
        <w:rPr>
          <w:sz w:val="10"/>
          <w:lang w:eastAsia="ja-JP"/>
        </w:rPr>
        <w:t xml:space="preserve"> Trump has "got a lot to undo,” Senate Minority Leader Chuck Schumer (D-N.Y.) said. “The immigrant community is rightfully scared.”</w:t>
      </w:r>
      <w:r w:rsidR="0008426E" w:rsidRPr="0008426E">
        <w:rPr>
          <w:sz w:val="12"/>
          <w:lang w:eastAsia="ja-JP"/>
        </w:rPr>
        <w:t>¶</w:t>
      </w:r>
      <w:r w:rsidR="0008426E" w:rsidRPr="0008426E">
        <w:rPr>
          <w:sz w:val="10"/>
          <w:lang w:eastAsia="ja-JP"/>
        </w:rPr>
        <w:t xml:space="preserve"> </w:t>
      </w:r>
      <w:r w:rsidR="0008426E" w:rsidRPr="0008426E">
        <w:rPr>
          <w:rStyle w:val="StyleUnderline"/>
        </w:rPr>
        <w:t xml:space="preserve">In his speech to Congress, </w:t>
      </w:r>
      <w:r w:rsidR="0008426E" w:rsidRPr="0008426E">
        <w:rPr>
          <w:rStyle w:val="StyleUnderline"/>
          <w:highlight w:val="yellow"/>
        </w:rPr>
        <w:t>Trump framed immigration as an issue of national security</w:t>
      </w:r>
      <w:r w:rsidR="0008426E" w:rsidRPr="0008426E">
        <w:rPr>
          <w:rStyle w:val="StyleUnderline"/>
        </w:rPr>
        <w:t xml:space="preserve"> and criminal justice — echoing the campaign talk that has drawn criticism</w:t>
      </w:r>
      <w:r w:rsidR="0008426E" w:rsidRPr="0008426E">
        <w:rPr>
          <w:sz w:val="10"/>
          <w:lang w:eastAsia="ja-JP"/>
        </w:rPr>
        <w:t xml:space="preserve"> from Democrats and immigrant-rights groups.</w:t>
      </w:r>
      <w:r w:rsidR="0008426E" w:rsidRPr="0008426E">
        <w:rPr>
          <w:sz w:val="12"/>
          <w:lang w:eastAsia="ja-JP"/>
        </w:rPr>
        <w:t>¶</w:t>
      </w:r>
      <w:r w:rsidR="0008426E" w:rsidRPr="0008426E">
        <w:rPr>
          <w:sz w:val="10"/>
          <w:lang w:eastAsia="ja-JP"/>
        </w:rPr>
        <w:t xml:space="preserve"> </w:t>
      </w:r>
      <w:r w:rsidR="0008426E" w:rsidRPr="0008426E">
        <w:rPr>
          <w:rStyle w:val="StyleUnderline"/>
          <w:highlight w:val="yellow"/>
        </w:rPr>
        <w:t>Trump pledged his administration would</w:t>
      </w:r>
      <w:r w:rsidR="0008426E" w:rsidRPr="0008426E">
        <w:rPr>
          <w:sz w:val="10"/>
          <w:lang w:eastAsia="ja-JP"/>
        </w:rPr>
        <w:t xml:space="preserve"> soon begin to </w:t>
      </w:r>
      <w:r w:rsidR="0008426E" w:rsidRPr="0008426E">
        <w:rPr>
          <w:rStyle w:val="StyleUnderline"/>
          <w:highlight w:val="yellow"/>
        </w:rPr>
        <w:t xml:space="preserve">build a </w:t>
      </w:r>
      <w:r w:rsidR="0008426E" w:rsidRPr="0008426E">
        <w:rPr>
          <w:rStyle w:val="Emphasis"/>
          <w:sz w:val="22"/>
          <w:highlight w:val="yellow"/>
        </w:rPr>
        <w:t>wall</w:t>
      </w:r>
      <w:r w:rsidR="0008426E" w:rsidRPr="0008426E">
        <w:rPr>
          <w:sz w:val="10"/>
          <w:lang w:eastAsia="ja-JP"/>
        </w:rPr>
        <w:t xml:space="preserve"> on the southern border and used stark terms to make the case for enhanced vetting procedures, a policy effort that has floundered during his first month in office.</w:t>
      </w:r>
    </w:p>
    <w:p w:rsidR="0008426E" w:rsidRPr="0008426E" w:rsidRDefault="0008426E" w:rsidP="00AC2F82">
      <w:pPr>
        <w:rPr>
          <w:sz w:val="10"/>
          <w:lang w:eastAsia="ja-JP"/>
        </w:rPr>
      </w:pPr>
    </w:p>
    <w:p w:rsidR="0008426E" w:rsidRPr="0037761C" w:rsidRDefault="0008426E" w:rsidP="00AC2F82">
      <w:pPr>
        <w:rPr>
          <w:lang w:eastAsia="ja-JP"/>
        </w:rPr>
      </w:pPr>
    </w:p>
    <w:p w:rsidR="00AC2F82" w:rsidRPr="0037761C" w:rsidRDefault="00AC2F82" w:rsidP="00AC2F82">
      <w:pPr>
        <w:rPr>
          <w:rStyle w:val="apple-converted-space"/>
          <w:color w:val="000000"/>
          <w:sz w:val="27"/>
          <w:szCs w:val="27"/>
          <w:u w:val="single"/>
        </w:rPr>
      </w:pPr>
    </w:p>
    <w:p w:rsidR="008D277F" w:rsidRDefault="008D277F" w:rsidP="004F5FC6">
      <w:pPr>
        <w:pStyle w:val="Heading3"/>
      </w:pPr>
      <w:r w:rsidRPr="0037761C">
        <w:t xml:space="preserve">Path to Citizenship Link – 2NC </w:t>
      </w:r>
    </w:p>
    <w:p w:rsidR="00C9536C" w:rsidRDefault="00C9536C" w:rsidP="00C9536C">
      <w:pPr>
        <w:pStyle w:val="Heading4"/>
      </w:pPr>
      <w:r>
        <w:t xml:space="preserve">The wall is key to pass the plan – it has huge symbolic significance that gets Trump and the GOP on board – only that makes votes for reducing immigration restrictions possible – that’s Waldman </w:t>
      </w:r>
    </w:p>
    <w:p w:rsidR="000F7980" w:rsidRPr="000F7980" w:rsidRDefault="000F7980" w:rsidP="000F7980"/>
    <w:p w:rsidR="000F7980" w:rsidRPr="0008426E" w:rsidRDefault="000F7980" w:rsidP="000F7980">
      <w:pPr>
        <w:pStyle w:val="Heading4"/>
      </w:pPr>
      <w:r w:rsidRPr="0008426E">
        <w:t xml:space="preserve">The plan links ---- horse trading is key to passing </w:t>
      </w:r>
      <w:r>
        <w:t xml:space="preserve">a path to citizenship – </w:t>
      </w:r>
      <w:proofErr w:type="spellStart"/>
      <w:r>
        <w:t>dems</w:t>
      </w:r>
      <w:proofErr w:type="spellEnd"/>
      <w:r>
        <w:t xml:space="preserve"> will use the wall to get votes </w:t>
      </w:r>
    </w:p>
    <w:p w:rsidR="000F7980" w:rsidRPr="0037761C" w:rsidRDefault="000F7980" w:rsidP="000F7980">
      <w:pPr>
        <w:spacing w:after="0" w:line="240" w:lineRule="auto"/>
      </w:pPr>
      <w:proofErr w:type="spellStart"/>
      <w:r w:rsidRPr="0037761C">
        <w:rPr>
          <w:rStyle w:val="Style13ptBold"/>
        </w:rPr>
        <w:t>Markay</w:t>
      </w:r>
      <w:proofErr w:type="spellEnd"/>
      <w:r w:rsidRPr="0037761C">
        <w:rPr>
          <w:rStyle w:val="Style13ptBold"/>
        </w:rPr>
        <w:t xml:space="preserve"> and </w:t>
      </w:r>
      <w:proofErr w:type="spellStart"/>
      <w:r w:rsidRPr="0037761C">
        <w:rPr>
          <w:rStyle w:val="Style13ptBold"/>
        </w:rPr>
        <w:t>Zavadski</w:t>
      </w:r>
      <w:proofErr w:type="spellEnd"/>
      <w:r w:rsidRPr="0037761C">
        <w:rPr>
          <w:rStyle w:val="Style13ptBold"/>
        </w:rPr>
        <w:t xml:space="preserve"> 17</w:t>
      </w:r>
      <w:r w:rsidRPr="0037761C">
        <w:rPr>
          <w:rFonts w:eastAsia="Times New Roman" w:cs="Times New Roman"/>
        </w:rPr>
        <w:t xml:space="preserve"> </w:t>
      </w:r>
      <w:r w:rsidRPr="0037761C">
        <w:t xml:space="preserve">(Lachlan </w:t>
      </w:r>
      <w:proofErr w:type="spellStart"/>
      <w:r w:rsidRPr="0037761C">
        <w:t>Markay</w:t>
      </w:r>
      <w:proofErr w:type="spellEnd"/>
      <w:r w:rsidRPr="0037761C">
        <w:t xml:space="preserve"> is a reporter for The Daily Beast. Katie </w:t>
      </w:r>
      <w:proofErr w:type="spellStart"/>
      <w:r w:rsidRPr="0037761C">
        <w:t>Zavadski</w:t>
      </w:r>
      <w:proofErr w:type="spellEnd"/>
      <w:r w:rsidRPr="0037761C">
        <w:t xml:space="preserve"> is a former reporter for The Daily Beast, “Are ‘800,000 Youngsters’ Just Pawns in Trump’s Immigration Battle?”, 9-4-17, The Daily Beast, </w:t>
      </w:r>
      <w:hyperlink r:id="rId12" w:history="1">
        <w:r w:rsidRPr="0037761C">
          <w:rPr>
            <w:rStyle w:val="Hyperlink"/>
          </w:rPr>
          <w:t>https://www.thedailybeast.com/dreamers-become-hostages-and-bargaining-chips-for-immigration-hardliners</w:t>
        </w:r>
      </w:hyperlink>
    </w:p>
    <w:p w:rsidR="000F7980" w:rsidRPr="000B4CE3" w:rsidRDefault="000F7980" w:rsidP="000F7980">
      <w:pPr>
        <w:spacing w:after="0" w:line="240" w:lineRule="auto"/>
        <w:rPr>
          <w:rFonts w:eastAsia="Times New Roman" w:cs="Times New Roman"/>
          <w:sz w:val="22"/>
        </w:rPr>
      </w:pPr>
    </w:p>
    <w:p w:rsidR="000F7980" w:rsidRPr="000B4CE3" w:rsidRDefault="000F7980" w:rsidP="000F7980">
      <w:pPr>
        <w:rPr>
          <w:rFonts w:eastAsia="Times New Roman" w:cs="Times New Roman"/>
          <w:sz w:val="22"/>
          <w:u w:val="single"/>
        </w:rPr>
      </w:pPr>
      <w:r w:rsidRPr="000B4CE3">
        <w:rPr>
          <w:rFonts w:eastAsia="Times New Roman" w:cs="Times New Roman"/>
          <w:sz w:val="22"/>
          <w:u w:val="single"/>
        </w:rPr>
        <w:t xml:space="preserve">A congressional Republican aide who works on immigration issues said </w:t>
      </w:r>
      <w:r w:rsidRPr="000B4CE3">
        <w:rPr>
          <w:rFonts w:eastAsia="Times New Roman" w:cs="Times New Roman"/>
          <w:sz w:val="22"/>
          <w:highlight w:val="yellow"/>
          <w:u w:val="single"/>
        </w:rPr>
        <w:t xml:space="preserve">a legislative deal </w:t>
      </w:r>
      <w:r w:rsidRPr="000F7980">
        <w:rPr>
          <w:rFonts w:eastAsia="Times New Roman" w:cs="Times New Roman"/>
          <w:sz w:val="22"/>
          <w:u w:val="single"/>
        </w:rPr>
        <w:t xml:space="preserve">that preserves DACA </w:t>
      </w:r>
      <w:r w:rsidRPr="000B4CE3">
        <w:rPr>
          <w:rFonts w:eastAsia="Times New Roman" w:cs="Times New Roman"/>
          <w:sz w:val="22"/>
          <w:u w:val="single"/>
        </w:rPr>
        <w:t xml:space="preserve">and advances the REINS Act </w:t>
      </w:r>
      <w:r w:rsidRPr="000B4CE3">
        <w:rPr>
          <w:rFonts w:eastAsia="Times New Roman" w:cs="Times New Roman"/>
          <w:sz w:val="22"/>
          <w:highlight w:val="yellow"/>
          <w:u w:val="single"/>
        </w:rPr>
        <w:t xml:space="preserve">is a possible piece of compromise legislation </w:t>
      </w:r>
      <w:r w:rsidRPr="000F7980">
        <w:rPr>
          <w:rFonts w:eastAsia="Times New Roman" w:cs="Times New Roman"/>
          <w:sz w:val="22"/>
          <w:u w:val="single"/>
        </w:rPr>
        <w:t>if Trump confirms the six-month phase-out plan</w:t>
      </w:r>
      <w:r w:rsidRPr="000B4CE3">
        <w:rPr>
          <w:rFonts w:eastAsia="Times New Roman" w:cs="Times New Roman"/>
          <w:sz w:val="22"/>
          <w:u w:val="single"/>
        </w:rPr>
        <w:t xml:space="preserve"> on Tuesday as expected. </w:t>
      </w:r>
    </w:p>
    <w:p w:rsidR="000F7980" w:rsidRPr="000B4CE3" w:rsidRDefault="000F7980" w:rsidP="000F7980">
      <w:pPr>
        <w:rPr>
          <w:rFonts w:eastAsia="Times New Roman" w:cs="Times New Roman"/>
          <w:sz w:val="22"/>
          <w:u w:val="single"/>
        </w:rPr>
      </w:pPr>
      <w:r w:rsidRPr="000F7980">
        <w:rPr>
          <w:rFonts w:eastAsia="Times New Roman" w:cs="Times New Roman"/>
          <w:sz w:val="22"/>
          <w:u w:val="single"/>
        </w:rPr>
        <w:t>But the details of any actual immigration proposal are far from certain, another Republican aide</w:t>
      </w:r>
      <w:r w:rsidRPr="000B4CE3">
        <w:rPr>
          <w:rFonts w:eastAsia="Times New Roman" w:cs="Times New Roman"/>
          <w:sz w:val="22"/>
          <w:u w:val="single"/>
        </w:rPr>
        <w:t xml:space="preserve"> said. “There are a lot of moving parts on this at the moment,”</w:t>
      </w:r>
      <w:r w:rsidRPr="000F7980">
        <w:rPr>
          <w:rFonts w:eastAsia="Times New Roman" w:cs="Times New Roman"/>
          <w:sz w:val="16"/>
        </w:rPr>
        <w:t xml:space="preserve"> that aide told The Daily Beast. “</w:t>
      </w:r>
      <w:r w:rsidRPr="000B4CE3">
        <w:rPr>
          <w:rFonts w:eastAsia="Times New Roman" w:cs="Times New Roman"/>
          <w:sz w:val="22"/>
          <w:u w:val="single"/>
        </w:rPr>
        <w:t xml:space="preserve">Nobody will have a clear picture until the members are all able to discuss it face to face.” </w:t>
      </w:r>
    </w:p>
    <w:p w:rsidR="000F7980" w:rsidRPr="000F7980" w:rsidRDefault="000F7980" w:rsidP="000F7980">
      <w:pPr>
        <w:rPr>
          <w:rFonts w:eastAsia="Times New Roman" w:cs="Times New Roman"/>
          <w:sz w:val="16"/>
        </w:rPr>
      </w:pPr>
      <w:r w:rsidRPr="000B4CE3">
        <w:rPr>
          <w:rFonts w:eastAsia="Times New Roman" w:cs="Times New Roman"/>
          <w:sz w:val="22"/>
          <w:u w:val="single"/>
        </w:rPr>
        <w:t xml:space="preserve">Top Republicans seem to be on board with preserving DACA in some form—in addition to Cotton, Speaker Paul Ryan has voiced support for some version of the program—but some sense that, with Democrats vehemently in favor of its preservation, </w:t>
      </w:r>
      <w:r w:rsidRPr="000F7980">
        <w:rPr>
          <w:rFonts w:eastAsia="Times New Roman" w:cs="Times New Roman"/>
          <w:sz w:val="22"/>
          <w:highlight w:val="yellow"/>
          <w:u w:val="single"/>
        </w:rPr>
        <w:t>there may be room to extract</w:t>
      </w:r>
      <w:r w:rsidRPr="000B4CE3">
        <w:rPr>
          <w:rFonts w:eastAsia="Times New Roman" w:cs="Times New Roman"/>
          <w:sz w:val="22"/>
          <w:u w:val="single"/>
        </w:rPr>
        <w:t xml:space="preserve"> some </w:t>
      </w:r>
      <w:r w:rsidRPr="000F7980">
        <w:rPr>
          <w:rStyle w:val="Emphasis"/>
          <w:highlight w:val="yellow"/>
        </w:rPr>
        <w:t>concessions</w:t>
      </w:r>
      <w:r w:rsidRPr="000B4CE3">
        <w:rPr>
          <w:rFonts w:eastAsia="Times New Roman" w:cs="Times New Roman"/>
          <w:sz w:val="22"/>
          <w:u w:val="single"/>
        </w:rPr>
        <w:t xml:space="preserve"> </w:t>
      </w:r>
      <w:r w:rsidRPr="000F7980">
        <w:rPr>
          <w:rFonts w:eastAsia="Times New Roman" w:cs="Times New Roman"/>
          <w:sz w:val="22"/>
          <w:highlight w:val="yellow"/>
          <w:u w:val="single"/>
        </w:rPr>
        <w:t>on long held immigration priorities</w:t>
      </w:r>
      <w:r w:rsidRPr="000F7980">
        <w:rPr>
          <w:rFonts w:eastAsia="Times New Roman" w:cs="Times New Roman"/>
          <w:sz w:val="16"/>
          <w:highlight w:val="yellow"/>
        </w:rPr>
        <w:t>.</w:t>
      </w:r>
      <w:r w:rsidRPr="000F7980">
        <w:rPr>
          <w:rFonts w:eastAsia="Times New Roman" w:cs="Times New Roman"/>
          <w:sz w:val="16"/>
        </w:rPr>
        <w:t xml:space="preserve"> </w:t>
      </w:r>
    </w:p>
    <w:p w:rsidR="000F7980" w:rsidRPr="000F7980" w:rsidRDefault="000F7980" w:rsidP="000F7980">
      <w:pPr>
        <w:rPr>
          <w:rFonts w:eastAsia="Times New Roman" w:cs="Times New Roman"/>
          <w:sz w:val="16"/>
        </w:rPr>
      </w:pPr>
      <w:r w:rsidRPr="000B4CE3">
        <w:rPr>
          <w:rFonts w:eastAsia="Times New Roman" w:cs="Times New Roman"/>
          <w:sz w:val="22"/>
          <w:u w:val="single"/>
        </w:rPr>
        <w:t xml:space="preserve">Democrats, sensing political advantage and an opportunity to divide the GOP on a major wedge issue, are happy to put the onus on Republicans. </w:t>
      </w:r>
      <w:r w:rsidRPr="000F7980">
        <w:rPr>
          <w:rFonts w:eastAsia="Times New Roman" w:cs="Times New Roman"/>
          <w:sz w:val="16"/>
        </w:rPr>
        <w:t xml:space="preserve">“Dems will of course push it hard but it’s ultimately up to [the] GOP,” a Democratic leadership aide told The Daily Beast. </w:t>
      </w:r>
    </w:p>
    <w:p w:rsidR="000F7980" w:rsidRPr="000B4CE3" w:rsidRDefault="000F7980" w:rsidP="000F7980">
      <w:pPr>
        <w:rPr>
          <w:rFonts w:eastAsia="Times New Roman" w:cs="Times New Roman"/>
          <w:sz w:val="22"/>
          <w:u w:val="single"/>
        </w:rPr>
      </w:pPr>
      <w:r w:rsidRPr="000F7980">
        <w:rPr>
          <w:rFonts w:eastAsia="Times New Roman" w:cs="Times New Roman"/>
          <w:sz w:val="16"/>
        </w:rPr>
        <w:t xml:space="preserve">Another piece of legislation, mentioned by </w:t>
      </w:r>
      <w:proofErr w:type="spellStart"/>
      <w:r w:rsidRPr="000F7980">
        <w:rPr>
          <w:rFonts w:eastAsia="Times New Roman" w:cs="Times New Roman"/>
          <w:sz w:val="16"/>
        </w:rPr>
        <w:t>Kirkorian</w:t>
      </w:r>
      <w:proofErr w:type="spellEnd"/>
      <w:r w:rsidRPr="000F7980">
        <w:rPr>
          <w:rFonts w:eastAsia="Times New Roman" w:cs="Times New Roman"/>
          <w:sz w:val="16"/>
        </w:rPr>
        <w:t xml:space="preserve">, that could make its way into that compromise is Rep. Raul Labrador’s </w:t>
      </w:r>
      <w:r w:rsidRPr="000B4CE3">
        <w:rPr>
          <w:rFonts w:eastAsia="Times New Roman" w:cs="Times New Roman"/>
          <w:sz w:val="22"/>
          <w:u w:val="single"/>
        </w:rPr>
        <w:t xml:space="preserve">Davis-Oliver Act, named after two California police officers killed by undocumented immigrants. </w:t>
      </w:r>
    </w:p>
    <w:p w:rsidR="000F7980" w:rsidRPr="000F7980" w:rsidRDefault="000F7980" w:rsidP="000F7980">
      <w:pPr>
        <w:rPr>
          <w:rFonts w:eastAsia="Times New Roman" w:cs="Times New Roman"/>
          <w:sz w:val="16"/>
        </w:rPr>
      </w:pPr>
      <w:r w:rsidRPr="000B4CE3">
        <w:rPr>
          <w:rFonts w:eastAsia="Times New Roman" w:cs="Times New Roman"/>
          <w:sz w:val="22"/>
          <w:u w:val="single"/>
        </w:rPr>
        <w:t>That measure would step up interior enforcement of immigration laws and deportation of those in the country illegally.</w:t>
      </w:r>
      <w:r w:rsidRPr="000F7980">
        <w:rPr>
          <w:rFonts w:eastAsia="Times New Roman" w:cs="Times New Roman"/>
          <w:sz w:val="16"/>
        </w:rPr>
        <w:t xml:space="preserve"> It would also withhold federal grant money from “sanctuary cities” that refuse to assist in federal immigration enforcement efforts. </w:t>
      </w:r>
    </w:p>
    <w:p w:rsidR="000F7980" w:rsidRPr="000F7980" w:rsidRDefault="000F7980" w:rsidP="000F7980">
      <w:pPr>
        <w:rPr>
          <w:rFonts w:eastAsia="Times New Roman" w:cs="Times New Roman"/>
          <w:sz w:val="16"/>
        </w:rPr>
      </w:pPr>
      <w:r w:rsidRPr="000F7980">
        <w:rPr>
          <w:rFonts w:eastAsia="Times New Roman" w:cs="Times New Roman"/>
          <w:sz w:val="16"/>
        </w:rPr>
        <w:t xml:space="preserve">A potential congressional avenue for measures to address DACA and other federal immigration laws is legislation to extend funding for the federal government, which the House is scheduled to take up this month. </w:t>
      </w:r>
    </w:p>
    <w:p w:rsidR="000F7980" w:rsidRPr="000F7980" w:rsidRDefault="000F7980" w:rsidP="000F7980">
      <w:pPr>
        <w:rPr>
          <w:rFonts w:eastAsia="Times New Roman" w:cs="Times New Roman"/>
          <w:sz w:val="16"/>
        </w:rPr>
      </w:pPr>
      <w:r w:rsidRPr="000F7980">
        <w:rPr>
          <w:rFonts w:eastAsia="Times New Roman" w:cs="Times New Roman"/>
          <w:sz w:val="16"/>
        </w:rPr>
        <w:t xml:space="preserve">Already, Rep. Adam Schiff (D-CA) has crafted language that would block the Trump administration, at least in the near term, from deporting undocumented immigrants once their DACA status expires. Schiff plans to introduce an amendment to government funding legislation barring the administration from using any federal funds for such purposes. </w:t>
      </w:r>
    </w:p>
    <w:p w:rsidR="000F7980" w:rsidRPr="000F7980" w:rsidRDefault="000F7980" w:rsidP="000F7980">
      <w:pPr>
        <w:rPr>
          <w:rFonts w:eastAsia="Times New Roman" w:cs="Times New Roman"/>
          <w:sz w:val="16"/>
        </w:rPr>
      </w:pPr>
      <w:r w:rsidRPr="000F7980">
        <w:rPr>
          <w:rFonts w:eastAsia="Times New Roman" w:cs="Times New Roman"/>
          <w:b/>
          <w:sz w:val="22"/>
          <w:u w:val="single"/>
        </w:rPr>
        <w:t xml:space="preserve">The </w:t>
      </w:r>
      <w:r w:rsidRPr="000B4CE3">
        <w:rPr>
          <w:rFonts w:eastAsia="Times New Roman" w:cs="Times New Roman"/>
          <w:b/>
          <w:sz w:val="22"/>
          <w:highlight w:val="yellow"/>
          <w:u w:val="single"/>
        </w:rPr>
        <w:t xml:space="preserve">funding </w:t>
      </w:r>
      <w:r w:rsidRPr="000F7980">
        <w:rPr>
          <w:rFonts w:eastAsia="Times New Roman" w:cs="Times New Roman"/>
          <w:b/>
          <w:sz w:val="22"/>
          <w:u w:val="single"/>
        </w:rPr>
        <w:t xml:space="preserve">bill </w:t>
      </w:r>
      <w:r w:rsidRPr="000B4CE3">
        <w:rPr>
          <w:rFonts w:eastAsia="Times New Roman" w:cs="Times New Roman"/>
          <w:b/>
          <w:sz w:val="22"/>
          <w:highlight w:val="yellow"/>
          <w:u w:val="single"/>
        </w:rPr>
        <w:t xml:space="preserve">will </w:t>
      </w:r>
      <w:r w:rsidRPr="000F7980">
        <w:rPr>
          <w:rStyle w:val="Emphasis"/>
          <w:highlight w:val="yellow"/>
        </w:rPr>
        <w:t>likely</w:t>
      </w:r>
      <w:r w:rsidRPr="000B4CE3">
        <w:rPr>
          <w:rFonts w:eastAsia="Times New Roman" w:cs="Times New Roman"/>
          <w:b/>
          <w:sz w:val="22"/>
          <w:highlight w:val="yellow"/>
          <w:u w:val="single"/>
        </w:rPr>
        <w:t xml:space="preserve"> be the source of </w:t>
      </w:r>
      <w:r w:rsidRPr="000F7980">
        <w:rPr>
          <w:rFonts w:eastAsia="Times New Roman" w:cs="Times New Roman"/>
          <w:b/>
          <w:sz w:val="22"/>
          <w:u w:val="single"/>
        </w:rPr>
        <w:t xml:space="preserve">legislative </w:t>
      </w:r>
      <w:r w:rsidRPr="000B4CE3">
        <w:rPr>
          <w:rFonts w:eastAsia="Times New Roman" w:cs="Times New Roman"/>
          <w:b/>
          <w:sz w:val="22"/>
          <w:highlight w:val="yellow"/>
          <w:u w:val="single"/>
        </w:rPr>
        <w:t xml:space="preserve">wrangling over appropriations for Trump’s </w:t>
      </w:r>
      <w:r w:rsidRPr="000F7980">
        <w:rPr>
          <w:rFonts w:eastAsia="Times New Roman" w:cs="Times New Roman"/>
          <w:b/>
          <w:sz w:val="22"/>
          <w:u w:val="single"/>
        </w:rPr>
        <w:t xml:space="preserve">proposed </w:t>
      </w:r>
      <w:r w:rsidRPr="000B4CE3">
        <w:rPr>
          <w:rFonts w:eastAsia="Times New Roman" w:cs="Times New Roman"/>
          <w:b/>
          <w:sz w:val="22"/>
          <w:highlight w:val="yellow"/>
          <w:u w:val="single"/>
        </w:rPr>
        <w:t xml:space="preserve">wall </w:t>
      </w:r>
      <w:r w:rsidRPr="000F7980">
        <w:rPr>
          <w:sz w:val="16"/>
        </w:rPr>
        <w:t>along the southern border, another potential avenue for DACA horse-trading</w:t>
      </w:r>
      <w:r w:rsidRPr="000F7980">
        <w:rPr>
          <w:rFonts w:eastAsia="Times New Roman" w:cs="Times New Roman"/>
          <w:sz w:val="16"/>
        </w:rPr>
        <w:t xml:space="preserve">. But according to Alex </w:t>
      </w:r>
      <w:proofErr w:type="spellStart"/>
      <w:r w:rsidRPr="000F7980">
        <w:rPr>
          <w:rFonts w:eastAsia="Times New Roman" w:cs="Times New Roman"/>
          <w:sz w:val="16"/>
        </w:rPr>
        <w:t>Nowrasteh</w:t>
      </w:r>
      <w:proofErr w:type="spellEnd"/>
      <w:r w:rsidRPr="000F7980">
        <w:rPr>
          <w:rFonts w:eastAsia="Times New Roman" w:cs="Times New Roman"/>
          <w:sz w:val="16"/>
        </w:rPr>
        <w:t xml:space="preserve">, an immigration policy expert at the libertarian Cato Institute, a package of </w:t>
      </w:r>
      <w:proofErr w:type="spellStart"/>
      <w:r w:rsidRPr="000F7980">
        <w:rPr>
          <w:rFonts w:eastAsia="Times New Roman" w:cs="Times New Roman"/>
          <w:sz w:val="16"/>
        </w:rPr>
        <w:t>restrictionist</w:t>
      </w:r>
      <w:proofErr w:type="spellEnd"/>
      <w:r w:rsidRPr="000F7980">
        <w:rPr>
          <w:rFonts w:eastAsia="Times New Roman" w:cs="Times New Roman"/>
          <w:sz w:val="16"/>
        </w:rPr>
        <w:t xml:space="preserve"> immigration reforms might be a hard sell even with DACA beneficiaries as legislative bargaining chips. </w:t>
      </w:r>
    </w:p>
    <w:p w:rsidR="000F7980" w:rsidRPr="000F7980" w:rsidRDefault="000F7980" w:rsidP="000F7980">
      <w:pPr>
        <w:rPr>
          <w:rFonts w:eastAsia="Times New Roman" w:cs="Times New Roman"/>
          <w:sz w:val="16"/>
        </w:rPr>
      </w:pPr>
      <w:r w:rsidRPr="000F7980">
        <w:rPr>
          <w:rFonts w:eastAsia="Times New Roman" w:cs="Times New Roman"/>
          <w:sz w:val="16"/>
        </w:rPr>
        <w:t xml:space="preserve">“Senator Cotton and President Trump intend to trade a DREAM Act in exchange for a full border wall, mandatory E-Verify, the RAISE Act’s cut in legal immigration, and a </w:t>
      </w:r>
      <w:proofErr w:type="spellStart"/>
      <w:r w:rsidRPr="000F7980">
        <w:rPr>
          <w:rFonts w:eastAsia="Times New Roman" w:cs="Times New Roman"/>
          <w:sz w:val="16"/>
        </w:rPr>
        <w:t>wishlist</w:t>
      </w:r>
      <w:proofErr w:type="spellEnd"/>
      <w:r w:rsidRPr="000F7980">
        <w:rPr>
          <w:rFonts w:eastAsia="Times New Roman" w:cs="Times New Roman"/>
          <w:sz w:val="16"/>
        </w:rPr>
        <w:t xml:space="preserve"> of other anti-immigration policies. Not only is it cruel to use </w:t>
      </w:r>
      <w:proofErr w:type="spellStart"/>
      <w:r w:rsidRPr="000F7980">
        <w:rPr>
          <w:rFonts w:eastAsia="Times New Roman" w:cs="Times New Roman"/>
          <w:sz w:val="16"/>
        </w:rPr>
        <w:t>DREAMers</w:t>
      </w:r>
      <w:proofErr w:type="spellEnd"/>
      <w:r w:rsidRPr="000F7980">
        <w:rPr>
          <w:rFonts w:eastAsia="Times New Roman" w:cs="Times New Roman"/>
          <w:sz w:val="16"/>
        </w:rPr>
        <w:t xml:space="preserve"> as pawns, but nativists will never get that deal,” </w:t>
      </w:r>
      <w:proofErr w:type="spellStart"/>
      <w:r w:rsidRPr="000F7980">
        <w:rPr>
          <w:rFonts w:eastAsia="Times New Roman" w:cs="Times New Roman"/>
          <w:sz w:val="16"/>
        </w:rPr>
        <w:t>Nowrasteh</w:t>
      </w:r>
      <w:proofErr w:type="spellEnd"/>
      <w:r w:rsidRPr="000F7980">
        <w:rPr>
          <w:rFonts w:eastAsia="Times New Roman" w:cs="Times New Roman"/>
          <w:sz w:val="16"/>
        </w:rPr>
        <w:t xml:space="preserve"> said in an email. “</w:t>
      </w:r>
      <w:r w:rsidRPr="000B4CE3">
        <w:rPr>
          <w:rFonts w:eastAsia="Times New Roman" w:cs="Times New Roman"/>
          <w:sz w:val="22"/>
          <w:u w:val="single"/>
        </w:rPr>
        <w:t xml:space="preserve">At best, this is a just a cynical delaying strategy to prevent any DREAM Act. At worst, it’s a naive attempt to hold </w:t>
      </w:r>
      <w:proofErr w:type="spellStart"/>
      <w:r w:rsidRPr="000B4CE3">
        <w:rPr>
          <w:rFonts w:eastAsia="Times New Roman" w:cs="Times New Roman"/>
          <w:sz w:val="22"/>
          <w:u w:val="single"/>
        </w:rPr>
        <w:t>DREAMers</w:t>
      </w:r>
      <w:proofErr w:type="spellEnd"/>
      <w:r w:rsidRPr="000B4CE3">
        <w:rPr>
          <w:rFonts w:eastAsia="Times New Roman" w:cs="Times New Roman"/>
          <w:sz w:val="22"/>
          <w:u w:val="single"/>
        </w:rPr>
        <w:t xml:space="preserve"> hostage for an impossible legalization</w:t>
      </w:r>
      <w:r w:rsidRPr="000F7980">
        <w:rPr>
          <w:rFonts w:eastAsia="Times New Roman" w:cs="Times New Roman"/>
          <w:sz w:val="16"/>
        </w:rPr>
        <w:t xml:space="preserve">.” </w:t>
      </w:r>
    </w:p>
    <w:p w:rsidR="000F7980" w:rsidRPr="000F7980" w:rsidRDefault="000F7980" w:rsidP="000F7980">
      <w:pPr>
        <w:rPr>
          <w:rFonts w:eastAsia="Times New Roman" w:cs="Times New Roman"/>
          <w:sz w:val="16"/>
        </w:rPr>
      </w:pPr>
      <w:r w:rsidRPr="000F7980">
        <w:rPr>
          <w:rFonts w:eastAsia="Times New Roman" w:cs="Times New Roman"/>
          <w:sz w:val="16"/>
        </w:rPr>
        <w:t xml:space="preserve">David Leopold, an attorney who chairs the firm Ulmer &amp; Berne’s immigration practice, called it “unconscionable” that Congress would use </w:t>
      </w:r>
      <w:proofErr w:type="spellStart"/>
      <w:r w:rsidRPr="000F7980">
        <w:rPr>
          <w:rFonts w:eastAsia="Times New Roman" w:cs="Times New Roman"/>
          <w:sz w:val="16"/>
        </w:rPr>
        <w:t>DREAMers</w:t>
      </w:r>
      <w:proofErr w:type="spellEnd"/>
      <w:r w:rsidRPr="000F7980">
        <w:rPr>
          <w:rFonts w:eastAsia="Times New Roman" w:cs="Times New Roman"/>
          <w:sz w:val="16"/>
        </w:rPr>
        <w:t xml:space="preserve"> as a bargaining chip in legislative fights over immigration. “They’re in for a big fight,” he said of Republicans looking to use a DACA fix to advance separate immigration priorities. </w:t>
      </w:r>
    </w:p>
    <w:p w:rsidR="000F7980" w:rsidRPr="000F7980" w:rsidRDefault="000F7980" w:rsidP="000F7980">
      <w:pPr>
        <w:rPr>
          <w:rFonts w:eastAsia="Times New Roman" w:cs="Times New Roman"/>
          <w:sz w:val="16"/>
        </w:rPr>
      </w:pPr>
      <w:r w:rsidRPr="000B4CE3">
        <w:rPr>
          <w:rFonts w:eastAsia="Times New Roman" w:cs="Times New Roman"/>
          <w:sz w:val="22"/>
          <w:u w:val="single"/>
        </w:rPr>
        <w:t xml:space="preserve">But </w:t>
      </w:r>
      <w:r w:rsidRPr="000B4CE3">
        <w:rPr>
          <w:rFonts w:eastAsia="Times New Roman" w:cs="Times New Roman"/>
          <w:sz w:val="22"/>
          <w:highlight w:val="yellow"/>
          <w:u w:val="single"/>
        </w:rPr>
        <w:t xml:space="preserve">some who support a path to citizenship </w:t>
      </w:r>
      <w:r w:rsidRPr="000F7980">
        <w:rPr>
          <w:sz w:val="16"/>
        </w:rPr>
        <w:t>or permanent residency for</w:t>
      </w:r>
      <w:r w:rsidRPr="000F7980">
        <w:rPr>
          <w:rFonts w:eastAsia="Times New Roman" w:cs="Times New Roman"/>
          <w:sz w:val="22"/>
          <w:u w:val="single"/>
        </w:rPr>
        <w:t xml:space="preserve"> </w:t>
      </w:r>
      <w:proofErr w:type="spellStart"/>
      <w:r w:rsidRPr="000F7980">
        <w:rPr>
          <w:sz w:val="16"/>
        </w:rPr>
        <w:t>DREAMers</w:t>
      </w:r>
      <w:proofErr w:type="spellEnd"/>
      <w:r w:rsidRPr="000F7980">
        <w:rPr>
          <w:sz w:val="16"/>
        </w:rPr>
        <w:t xml:space="preserve"> and other undocumented immigrants</w:t>
      </w:r>
      <w:r w:rsidRPr="000B4CE3">
        <w:rPr>
          <w:rFonts w:eastAsia="Times New Roman" w:cs="Times New Roman"/>
          <w:sz w:val="22"/>
          <w:highlight w:val="yellow"/>
          <w:u w:val="single"/>
        </w:rPr>
        <w:t xml:space="preserve"> see </w:t>
      </w:r>
      <w:r w:rsidRPr="000F7980">
        <w:rPr>
          <w:rFonts w:eastAsia="Times New Roman" w:cs="Times New Roman"/>
          <w:sz w:val="22"/>
          <w:u w:val="single"/>
        </w:rPr>
        <w:t xml:space="preserve">such </w:t>
      </w:r>
      <w:r w:rsidRPr="000B4CE3">
        <w:rPr>
          <w:rFonts w:eastAsia="Times New Roman" w:cs="Times New Roman"/>
          <w:sz w:val="22"/>
          <w:highlight w:val="yellow"/>
          <w:u w:val="single"/>
        </w:rPr>
        <w:t xml:space="preserve">legislative wrangling as an unfortunate way to prod Congress into addressing an issue </w:t>
      </w:r>
      <w:r w:rsidRPr="000F7980">
        <w:rPr>
          <w:rFonts w:eastAsia="Times New Roman" w:cs="Times New Roman"/>
          <w:sz w:val="22"/>
          <w:highlight w:val="yellow"/>
          <w:u w:val="single"/>
        </w:rPr>
        <w:t>that has persistently dogged policymakers</w:t>
      </w:r>
      <w:r w:rsidRPr="000F7980">
        <w:rPr>
          <w:rFonts w:eastAsia="Times New Roman" w:cs="Times New Roman"/>
          <w:sz w:val="16"/>
          <w:highlight w:val="yellow"/>
        </w:rPr>
        <w:t>—</w:t>
      </w:r>
      <w:r w:rsidRPr="000F7980">
        <w:rPr>
          <w:rFonts w:eastAsia="Times New Roman" w:cs="Times New Roman"/>
          <w:sz w:val="16"/>
        </w:rPr>
        <w:t xml:space="preserve">and prolonged a Kafkaesque immigration system that critics say has been in need of a wholesale revamp for decades. </w:t>
      </w:r>
    </w:p>
    <w:p w:rsidR="000F7980" w:rsidRPr="000F7980" w:rsidRDefault="000F7980" w:rsidP="000F7980">
      <w:pPr>
        <w:rPr>
          <w:rFonts w:eastAsia="Times New Roman" w:cs="Times New Roman"/>
          <w:sz w:val="16"/>
        </w:rPr>
      </w:pPr>
      <w:r w:rsidRPr="000F7980">
        <w:rPr>
          <w:rFonts w:eastAsia="Times New Roman" w:cs="Times New Roman"/>
          <w:sz w:val="16"/>
        </w:rPr>
        <w:t xml:space="preserve">“President Trump has forced action on this matter,” Garza said in an interview. </w:t>
      </w:r>
      <w:r w:rsidRPr="000F7980">
        <w:rPr>
          <w:sz w:val="16"/>
        </w:rPr>
        <w:t>“Maybe, just maybe, in a twisted way,</w:t>
      </w:r>
      <w:r w:rsidRPr="000B4CE3">
        <w:rPr>
          <w:rFonts w:eastAsia="Times New Roman" w:cs="Times New Roman"/>
          <w:sz w:val="22"/>
          <w:highlight w:val="yellow"/>
          <w:u w:val="single"/>
        </w:rPr>
        <w:t xml:space="preserve"> this is what we </w:t>
      </w:r>
      <w:r w:rsidRPr="000B4CE3">
        <w:rPr>
          <w:rStyle w:val="Emphasis"/>
          <w:sz w:val="22"/>
          <w:highlight w:val="yellow"/>
        </w:rPr>
        <w:t>need</w:t>
      </w:r>
      <w:r w:rsidRPr="000B4CE3">
        <w:rPr>
          <w:rFonts w:eastAsia="Times New Roman" w:cs="Times New Roman"/>
          <w:sz w:val="22"/>
          <w:highlight w:val="yellow"/>
          <w:u w:val="single"/>
        </w:rPr>
        <w:t xml:space="preserve"> to get something done on this issue.”</w:t>
      </w:r>
      <w:r w:rsidRPr="000F7980">
        <w:rPr>
          <w:rFonts w:eastAsia="Times New Roman" w:cs="Times New Roman"/>
          <w:sz w:val="16"/>
        </w:rPr>
        <w:t xml:space="preserve"> </w:t>
      </w:r>
    </w:p>
    <w:p w:rsidR="000F7980" w:rsidRPr="000F7980" w:rsidRDefault="000F7980" w:rsidP="000F7980">
      <w:pPr>
        <w:rPr>
          <w:sz w:val="16"/>
        </w:rPr>
      </w:pPr>
      <w:r w:rsidRPr="000F7980">
        <w:rPr>
          <w:rFonts w:eastAsia="Times New Roman" w:cs="Times New Roman"/>
          <w:sz w:val="16"/>
        </w:rPr>
        <w:t xml:space="preserve">Garza bristled at the characterization of </w:t>
      </w:r>
      <w:proofErr w:type="spellStart"/>
      <w:r w:rsidRPr="000F7980">
        <w:rPr>
          <w:rFonts w:eastAsia="Times New Roman" w:cs="Times New Roman"/>
          <w:sz w:val="16"/>
        </w:rPr>
        <w:t>DREAMers</w:t>
      </w:r>
      <w:proofErr w:type="spellEnd"/>
      <w:r w:rsidRPr="000F7980">
        <w:rPr>
          <w:rFonts w:eastAsia="Times New Roman" w:cs="Times New Roman"/>
          <w:sz w:val="16"/>
        </w:rPr>
        <w:t xml:space="preserve"> as “bargaining chips” in an interview on Monday, but acknowledged that </w:t>
      </w:r>
      <w:r w:rsidRPr="000F7980">
        <w:rPr>
          <w:sz w:val="16"/>
        </w:rPr>
        <w:t xml:space="preserve">DACA beneficiaries are in the unfortunate position of having their ability to remain in the country held hostage to congressional negotiating over such a contentious issue. </w:t>
      </w:r>
    </w:p>
    <w:p w:rsidR="000F7980" w:rsidRPr="000F7980" w:rsidRDefault="000F7980" w:rsidP="000F7980">
      <w:pPr>
        <w:rPr>
          <w:rFonts w:eastAsia="Times New Roman" w:cs="Times New Roman"/>
          <w:sz w:val="16"/>
        </w:rPr>
      </w:pPr>
      <w:r w:rsidRPr="000F7980">
        <w:rPr>
          <w:rFonts w:eastAsia="Times New Roman" w:cs="Times New Roman"/>
          <w:sz w:val="16"/>
        </w:rPr>
        <w:t>“</w:t>
      </w:r>
      <w:r w:rsidRPr="000F7980">
        <w:rPr>
          <w:rStyle w:val="StyleUnderline"/>
          <w:highlight w:val="yellow"/>
        </w:rPr>
        <w:t>Bargaining chips</w:t>
      </w:r>
      <w:r w:rsidRPr="000F7980">
        <w:rPr>
          <w:rFonts w:eastAsia="Times New Roman" w:cs="Times New Roman"/>
          <w:sz w:val="16"/>
        </w:rPr>
        <w:t xml:space="preserve"> is not a kind euphemism, but </w:t>
      </w:r>
      <w:r w:rsidRPr="000F7980">
        <w:rPr>
          <w:rStyle w:val="StyleUnderline"/>
          <w:highlight w:val="yellow"/>
        </w:rPr>
        <w:t>in a practical sense that’s exactly what we’re looking at,”</w:t>
      </w:r>
      <w:r w:rsidRPr="000F7980">
        <w:rPr>
          <w:rFonts w:eastAsia="Times New Roman" w:cs="Times New Roman"/>
          <w:sz w:val="16"/>
        </w:rPr>
        <w:t xml:space="preserve"> he said. </w:t>
      </w:r>
      <w:r w:rsidRPr="000F7980">
        <w:rPr>
          <w:rStyle w:val="StyleUnderline"/>
        </w:rPr>
        <w:t>“</w:t>
      </w:r>
      <w:r w:rsidRPr="000F7980">
        <w:rPr>
          <w:rStyle w:val="StyleUnderline"/>
          <w:highlight w:val="yellow"/>
        </w:rPr>
        <w:t>This is</w:t>
      </w:r>
      <w:r w:rsidRPr="000F7980">
        <w:rPr>
          <w:rStyle w:val="StyleUnderline"/>
        </w:rPr>
        <w:t xml:space="preserve"> probably </w:t>
      </w:r>
      <w:r w:rsidRPr="000F7980">
        <w:rPr>
          <w:rStyle w:val="StyleUnderline"/>
          <w:highlight w:val="yellow"/>
        </w:rPr>
        <w:t>what it’s going to take</w:t>
      </w:r>
      <w:r w:rsidRPr="000F7980">
        <w:rPr>
          <w:rFonts w:eastAsia="Times New Roman" w:cs="Times New Roman"/>
          <w:sz w:val="16"/>
        </w:rPr>
        <w:t xml:space="preserve">. Unfortunately you’re playing with the lives of children. But if this doesn’t get it done, we’re in a sad situation moving forward on immigration.” </w:t>
      </w:r>
    </w:p>
    <w:p w:rsidR="000F7980" w:rsidRDefault="000F7980" w:rsidP="004679A7">
      <w:r>
        <w:tab/>
      </w:r>
    </w:p>
    <w:p w:rsidR="000F7980" w:rsidRPr="000F7980" w:rsidRDefault="000F7980" w:rsidP="000F7980">
      <w:pPr>
        <w:pStyle w:val="Heading4"/>
      </w:pPr>
      <w:r>
        <w:t xml:space="preserve">The wall is key to pass the plan – it’s a hardline immigration policy that gets the GOP on board </w:t>
      </w:r>
    </w:p>
    <w:p w:rsidR="000F7980" w:rsidRPr="0037761C" w:rsidRDefault="000F7980" w:rsidP="000F7980">
      <w:pPr>
        <w:rPr>
          <w:b/>
          <w:iCs/>
          <w:sz w:val="22"/>
          <w:bdr w:val="single" w:sz="8" w:space="0" w:color="auto"/>
        </w:rPr>
      </w:pPr>
      <w:r>
        <w:t xml:space="preserve">Roberta </w:t>
      </w:r>
      <w:r w:rsidRPr="0008426E">
        <w:rPr>
          <w:rStyle w:val="Style13ptBold"/>
        </w:rPr>
        <w:t>Rampton 18</w:t>
      </w:r>
      <w:r>
        <w:t xml:space="preserve">, </w:t>
      </w:r>
      <w:r w:rsidRPr="0037761C">
        <w:t>Reuters, Trump offers 'Dreamers' a path to citizenship, wants other immigration curbs https://www.reuters.com/article/us-usa-immigration/trump-offers-dreamers-a-path-to-citizenship-wants-other-immigration-curbs-idUSKBN1FE2QX</w:t>
      </w:r>
    </w:p>
    <w:p w:rsidR="000F7980" w:rsidRPr="0037761C" w:rsidRDefault="000F7980" w:rsidP="000F7980">
      <w:pPr>
        <w:rPr>
          <w:sz w:val="16"/>
        </w:rPr>
      </w:pPr>
      <w:r w:rsidRPr="0037761C">
        <w:rPr>
          <w:sz w:val="16"/>
        </w:rPr>
        <w:t xml:space="preserve">WASHINGTON (Reuters) - </w:t>
      </w:r>
      <w:r w:rsidRPr="0037761C">
        <w:rPr>
          <w:u w:val="single"/>
        </w:rPr>
        <w:t xml:space="preserve">U.S. President Donald </w:t>
      </w:r>
      <w:r w:rsidRPr="0037761C">
        <w:rPr>
          <w:highlight w:val="yellow"/>
          <w:u w:val="single"/>
        </w:rPr>
        <w:t>Trump</w:t>
      </w:r>
      <w:r w:rsidRPr="0037761C">
        <w:rPr>
          <w:u w:val="single"/>
        </w:rPr>
        <w:t xml:space="preserve"> is </w:t>
      </w:r>
      <w:r w:rsidRPr="0037761C">
        <w:rPr>
          <w:highlight w:val="yellow"/>
          <w:u w:val="single"/>
        </w:rPr>
        <w:t>offering</w:t>
      </w:r>
      <w:r w:rsidRPr="0037761C">
        <w:rPr>
          <w:u w:val="single"/>
        </w:rPr>
        <w:t xml:space="preserve"> a </w:t>
      </w:r>
      <w:r w:rsidRPr="0037761C">
        <w:rPr>
          <w:highlight w:val="yellow"/>
          <w:u w:val="single"/>
        </w:rPr>
        <w:t>path to citizenship</w:t>
      </w:r>
      <w:r w:rsidRPr="0037761C">
        <w:rPr>
          <w:u w:val="single"/>
        </w:rPr>
        <w:t xml:space="preserve"> for </w:t>
      </w:r>
      <w:r w:rsidRPr="000F7980">
        <w:rPr>
          <w:u w:val="single"/>
        </w:rPr>
        <w:t>up to 1.8 million young illegal immigrants</w:t>
      </w:r>
      <w:r w:rsidRPr="0037761C">
        <w:rPr>
          <w:u w:val="single"/>
        </w:rPr>
        <w:t xml:space="preserve"> </w:t>
      </w:r>
      <w:r w:rsidRPr="0037761C">
        <w:rPr>
          <w:highlight w:val="yellow"/>
          <w:u w:val="single"/>
        </w:rPr>
        <w:t>but</w:t>
      </w:r>
      <w:r w:rsidRPr="0037761C">
        <w:rPr>
          <w:u w:val="single"/>
        </w:rPr>
        <w:t xml:space="preserve"> </w:t>
      </w:r>
      <w:r w:rsidRPr="000F7980">
        <w:rPr>
          <w:highlight w:val="yellow"/>
          <w:u w:val="single"/>
        </w:rPr>
        <w:t>insists on measures that would curb</w:t>
      </w:r>
      <w:r w:rsidRPr="0037761C">
        <w:rPr>
          <w:u w:val="single"/>
        </w:rPr>
        <w:t xml:space="preserve"> some legal </w:t>
      </w:r>
      <w:r w:rsidRPr="000F7980">
        <w:rPr>
          <w:highlight w:val="yellow"/>
          <w:u w:val="single"/>
        </w:rPr>
        <w:t>immigration</w:t>
      </w:r>
      <w:r w:rsidRPr="0037761C">
        <w:rPr>
          <w:u w:val="single"/>
        </w:rPr>
        <w:t xml:space="preserve"> programs </w:t>
      </w:r>
      <w:r w:rsidRPr="000F7980">
        <w:rPr>
          <w:highlight w:val="yellow"/>
          <w:u w:val="single"/>
        </w:rPr>
        <w:t xml:space="preserve">and provide a border </w:t>
      </w:r>
      <w:r w:rsidRPr="0037761C">
        <w:rPr>
          <w:highlight w:val="yellow"/>
          <w:u w:val="single"/>
        </w:rPr>
        <w:t>wall with Mexico</w:t>
      </w:r>
      <w:r w:rsidRPr="0037761C">
        <w:rPr>
          <w:u w:val="single"/>
        </w:rPr>
        <w:t xml:space="preserve">, senior White House officials said on </w:t>
      </w:r>
      <w:proofErr w:type="spellStart"/>
      <w:r w:rsidRPr="0037761C">
        <w:rPr>
          <w:u w:val="single"/>
        </w:rPr>
        <w:t>Thursday</w:t>
      </w:r>
      <w:r w:rsidRPr="0037761C">
        <w:rPr>
          <w:sz w:val="16"/>
        </w:rPr>
        <w:t>.The</w:t>
      </w:r>
      <w:proofErr w:type="spellEnd"/>
      <w:r w:rsidRPr="0037761C">
        <w:rPr>
          <w:sz w:val="16"/>
        </w:rPr>
        <w:t xml:space="preserve"> White House offered to more than double the number of “Dreamers” - people brought to the country illegally as children - who would be protected from deportation, describing it as a major concession aimed at attracting enough votes for an immigration deal from Democrats. But </w:t>
      </w:r>
      <w:r w:rsidRPr="00C9536C">
        <w:rPr>
          <w:rStyle w:val="StyleUnderline"/>
          <w:highlight w:val="yellow"/>
        </w:rPr>
        <w:t>the plan comes</w:t>
      </w:r>
      <w:r w:rsidRPr="00C9536C">
        <w:rPr>
          <w:rStyle w:val="StyleUnderline"/>
        </w:rPr>
        <w:t xml:space="preserve"> </w:t>
      </w:r>
      <w:r w:rsidRPr="00C9536C">
        <w:rPr>
          <w:rStyle w:val="StyleUnderline"/>
          <w:highlight w:val="yellow"/>
        </w:rPr>
        <w:t>with</w:t>
      </w:r>
      <w:r w:rsidRPr="0037761C">
        <w:rPr>
          <w:sz w:val="16"/>
        </w:rPr>
        <w:t xml:space="preserve"> </w:t>
      </w:r>
      <w:r w:rsidRPr="00C9536C">
        <w:rPr>
          <w:rStyle w:val="StyleUnderline"/>
        </w:rPr>
        <w:t xml:space="preserve">significant </w:t>
      </w:r>
      <w:r w:rsidRPr="00C9536C">
        <w:rPr>
          <w:rStyle w:val="Emphasis"/>
          <w:highlight w:val="yellow"/>
        </w:rPr>
        <w:t>strings</w:t>
      </w:r>
      <w:r w:rsidRPr="00C9536C">
        <w:rPr>
          <w:rStyle w:val="StyleUnderline"/>
        </w:rPr>
        <w:t xml:space="preserve"> attached </w:t>
      </w:r>
      <w:r w:rsidRPr="00C9536C">
        <w:rPr>
          <w:rStyle w:val="StyleUnderline"/>
          <w:highlight w:val="yellow"/>
        </w:rPr>
        <w:t>to appeal to Republicans, including</w:t>
      </w:r>
      <w:r w:rsidRPr="00C9536C">
        <w:rPr>
          <w:rStyle w:val="StyleUnderline"/>
        </w:rPr>
        <w:t xml:space="preserve"> </w:t>
      </w:r>
      <w:r w:rsidRPr="00C9536C">
        <w:rPr>
          <w:sz w:val="16"/>
          <w:szCs w:val="16"/>
        </w:rPr>
        <w:t>requirements to slash family sponsorship of immigrants, tighten border security and</w:t>
      </w:r>
      <w:r w:rsidRPr="0037761C">
        <w:rPr>
          <w:u w:val="single"/>
        </w:rPr>
        <w:t xml:space="preserve"> </w:t>
      </w:r>
      <w:r w:rsidRPr="0037761C">
        <w:rPr>
          <w:highlight w:val="yellow"/>
          <w:u w:val="single"/>
        </w:rPr>
        <w:t xml:space="preserve">provide billions </w:t>
      </w:r>
      <w:r w:rsidRPr="00C9536C">
        <w:rPr>
          <w:u w:val="single"/>
        </w:rPr>
        <w:t xml:space="preserve">of dollars in </w:t>
      </w:r>
      <w:r w:rsidRPr="0037761C">
        <w:rPr>
          <w:u w:val="single"/>
        </w:rPr>
        <w:t xml:space="preserve">funding </w:t>
      </w:r>
      <w:r w:rsidRPr="00C9536C">
        <w:rPr>
          <w:highlight w:val="yellow"/>
          <w:u w:val="single"/>
        </w:rPr>
        <w:t xml:space="preserve">for a border </w:t>
      </w:r>
      <w:r w:rsidRPr="0037761C">
        <w:rPr>
          <w:highlight w:val="yellow"/>
          <w:u w:val="single"/>
        </w:rPr>
        <w:t>wall</w:t>
      </w:r>
      <w:r w:rsidRPr="0037761C">
        <w:rPr>
          <w:u w:val="single"/>
        </w:rPr>
        <w:t xml:space="preserve"> with Mexico that Trump made one of his major campaign promises</w:t>
      </w:r>
      <w:r w:rsidRPr="0037761C">
        <w:rPr>
          <w:sz w:val="16"/>
        </w:rPr>
        <w:t>.</w:t>
      </w:r>
    </w:p>
    <w:p w:rsidR="000F7980" w:rsidRPr="0037761C" w:rsidRDefault="000F7980" w:rsidP="000F7980">
      <w:r w:rsidRPr="0037761C">
        <w:t xml:space="preserve">The package was immediately panned </w:t>
      </w:r>
      <w:r w:rsidRPr="0037761C">
        <w:rPr>
          <w:u w:val="single"/>
        </w:rPr>
        <w:t>by pro-immigration groups, which said the plan was a bad trade-off</w:t>
      </w:r>
      <w:r w:rsidRPr="0037761C">
        <w:t xml:space="preserve">. It was also slammed by some conservative groups, which decried the expansion of “amnesty” for illegal immigrants. Early reaction from Republicans in the Senate - where the plan may receive a vote in early February - was positive. </w:t>
      </w:r>
      <w:r w:rsidRPr="0037761C">
        <w:rPr>
          <w:u w:val="single"/>
        </w:rPr>
        <w:t>Conservative Republican Senator Tom Cotton called the plan “generous and humane, while also being responsible</w:t>
      </w:r>
      <w:r w:rsidRPr="0037761C">
        <w:t xml:space="preserve">.” Republicans narrowly control the chamber by 51-49 and need Democratic votes to pass legislation. The fight over protections for Dreamers, which are set to expire in March, was part of the standoff between Republicans and Democrats in the Senate that resulted in a three-day government shutdown that ended on Monday. They agreed to extend funding until Feb. 8, leaving a small window to come to a deal on immigration. Trump’s plan will help provide guidance for those talks, Republican Senate Majority Leader Mitch McConnell said in a </w:t>
      </w:r>
      <w:proofErr w:type="spellStart"/>
      <w:r w:rsidRPr="0037761C">
        <w:t>statement.Negotiations</w:t>
      </w:r>
      <w:proofErr w:type="spellEnd"/>
      <w:r w:rsidRPr="0037761C">
        <w:t xml:space="preserve"> will be tough. Democratic Senator Dick Durbin, who has championed the cause of the Dreamers, said the plan put Trump’s “entire hardline immigration agenda - including massive cuts to legal immigration - on the backs of these young people.</w:t>
      </w:r>
    </w:p>
    <w:p w:rsidR="000F7980" w:rsidRPr="0037761C" w:rsidRDefault="000F7980" w:rsidP="000F7980">
      <w:r w:rsidRPr="0037761C">
        <w:t>‘HORRENDOUS TRADE-OFF</w:t>
      </w:r>
    </w:p>
    <w:p w:rsidR="000F7980" w:rsidRPr="00C9536C" w:rsidRDefault="000F7980" w:rsidP="000F7980">
      <w:r w:rsidRPr="0037761C">
        <w:t xml:space="preserve">Trump, whose tough immigration stance was a key part of his 2016 presidential campaign, said in September he was ending the Deferred Action for Childhood Arrivals, or DACA, program for Dreamers that was created by Democratic predecessor Barack </w:t>
      </w:r>
      <w:proofErr w:type="spellStart"/>
      <w:r w:rsidRPr="0037761C">
        <w:t>Obama.The</w:t>
      </w:r>
      <w:proofErr w:type="spellEnd"/>
      <w:r w:rsidRPr="0037761C">
        <w:t xml:space="preserve"> DACA protections apply to about 700,000 people, but White House officials said there were at least that many </w:t>
      </w:r>
      <w:r w:rsidRPr="000F7980">
        <w:rPr>
          <w:rStyle w:val="StyleUnderline"/>
          <w:highlight w:val="yellow"/>
        </w:rPr>
        <w:t>illegal immigrants</w:t>
      </w:r>
      <w:r w:rsidRPr="000F7980">
        <w:rPr>
          <w:rStyle w:val="StyleUnderline"/>
        </w:rPr>
        <w:t xml:space="preserve"> who qualified for the program but did not sign up for it Officials said the 1.8 million people could </w:t>
      </w:r>
      <w:r w:rsidRPr="000F7980">
        <w:rPr>
          <w:rStyle w:val="StyleUnderline"/>
          <w:highlight w:val="yellow"/>
        </w:rPr>
        <w:t>apply</w:t>
      </w:r>
      <w:r w:rsidRPr="000F7980">
        <w:rPr>
          <w:rStyle w:val="StyleUnderline"/>
        </w:rPr>
        <w:t xml:space="preserve"> </w:t>
      </w:r>
      <w:r w:rsidRPr="000F7980">
        <w:rPr>
          <w:rStyle w:val="StyleUnderline"/>
          <w:highlight w:val="yellow"/>
        </w:rPr>
        <w:t>to become</w:t>
      </w:r>
      <w:r w:rsidRPr="000F7980">
        <w:rPr>
          <w:rStyle w:val="StyleUnderline"/>
        </w:rPr>
        <w:t xml:space="preserve"> </w:t>
      </w:r>
      <w:r w:rsidRPr="000F7980">
        <w:rPr>
          <w:rStyle w:val="StyleUnderline"/>
          <w:highlight w:val="yellow"/>
        </w:rPr>
        <w:t>citizens</w:t>
      </w:r>
      <w:r w:rsidRPr="000F7980">
        <w:rPr>
          <w:rStyle w:val="StyleUnderline"/>
        </w:rPr>
        <w:t xml:space="preserve"> in 10 to 12 years providing they had jobs and did not commit crimes. Trump’s </w:t>
      </w:r>
      <w:r w:rsidRPr="000F7980">
        <w:rPr>
          <w:rStyle w:val="StyleUnderline"/>
          <w:highlight w:val="yellow"/>
        </w:rPr>
        <w:t>plan</w:t>
      </w:r>
      <w:r w:rsidRPr="000F7980">
        <w:rPr>
          <w:rStyle w:val="StyleUnderline"/>
        </w:rPr>
        <w:t xml:space="preserve"> would </w:t>
      </w:r>
      <w:r w:rsidRPr="000F7980">
        <w:rPr>
          <w:rStyle w:val="StyleUnderline"/>
          <w:highlight w:val="yellow"/>
        </w:rPr>
        <w:t>require</w:t>
      </w:r>
      <w:r w:rsidRPr="000F7980">
        <w:rPr>
          <w:rStyle w:val="StyleUnderline"/>
        </w:rPr>
        <w:t xml:space="preserve"> </w:t>
      </w:r>
      <w:r w:rsidRPr="000F7980">
        <w:rPr>
          <w:rStyle w:val="StyleUnderline"/>
          <w:highlight w:val="yellow"/>
        </w:rPr>
        <w:t>Congress</w:t>
      </w:r>
      <w:r w:rsidRPr="000F7980">
        <w:rPr>
          <w:rStyle w:val="StyleUnderline"/>
        </w:rPr>
        <w:t xml:space="preserve"> </w:t>
      </w:r>
      <w:r w:rsidRPr="000F7980">
        <w:rPr>
          <w:rStyle w:val="StyleUnderline"/>
          <w:highlight w:val="yellow"/>
        </w:rPr>
        <w:t>to set up a $25 billion “trust fund”</w:t>
      </w:r>
      <w:r w:rsidRPr="000F7980">
        <w:rPr>
          <w:rStyle w:val="StyleUnderline"/>
        </w:rPr>
        <w:t xml:space="preserve"> </w:t>
      </w:r>
      <w:r w:rsidRPr="000F7980">
        <w:rPr>
          <w:rStyle w:val="StyleUnderline"/>
          <w:highlight w:val="yellow"/>
        </w:rPr>
        <w:t>to build a wall</w:t>
      </w:r>
      <w:r w:rsidRPr="000F7980">
        <w:rPr>
          <w:rStyle w:val="StyleUnderline"/>
        </w:rPr>
        <w:t xml:space="preserve"> on the southern border with Mexico</w:t>
      </w:r>
      <w:r w:rsidRPr="0037761C">
        <w:t xml:space="preserve">, and invest in better protections at the northern border with Canada. Congress would have to allocate additional money to border guards and immigration judges, a figure that the Republican president pegged at $5 billion on Wednesday, but which White House officials said was up for further discussion. </w:t>
      </w:r>
    </w:p>
    <w:p w:rsidR="00B57A11" w:rsidRPr="0037761C" w:rsidRDefault="00B57A11" w:rsidP="00B57A11">
      <w:pPr>
        <w:pStyle w:val="Heading3"/>
      </w:pPr>
      <w:r>
        <w:t xml:space="preserve">Concessions Key/Possible – 2NC </w:t>
      </w:r>
    </w:p>
    <w:p w:rsidR="00B57A11" w:rsidRPr="0037761C" w:rsidRDefault="00B57A11" w:rsidP="00B57A11">
      <w:pPr>
        <w:pStyle w:val="Heading4"/>
      </w:pPr>
      <w:r>
        <w:t xml:space="preserve">Concessions are key to immigration reform – they’re the only way for the plan to move forward </w:t>
      </w:r>
    </w:p>
    <w:p w:rsidR="00B57A11" w:rsidRDefault="00B57A11" w:rsidP="00B57A11">
      <w:r w:rsidRPr="0037761C">
        <w:rPr>
          <w:rStyle w:val="Style13ptBold"/>
        </w:rPr>
        <w:t>Schoen 6/24</w:t>
      </w:r>
      <w:r w:rsidRPr="0037761C">
        <w:t xml:space="preserve"> (Douglas Schoen is an American political analyst, author, lobbyist, and commentator, “Democrats cannot afford to play hardball on immigration reform”, 6-24-18, http://thehill.com/opinion/immigration/393814-democrats-cannot-afford-to-play-hardball-on-immigration-reform </w:t>
      </w:r>
    </w:p>
    <w:p w:rsidR="00B57A11" w:rsidRPr="00B57A11" w:rsidRDefault="00B57A11" w:rsidP="00B57A11">
      <w:pPr>
        <w:rPr>
          <w:sz w:val="16"/>
        </w:rPr>
      </w:pPr>
      <w:r w:rsidRPr="00B57A11">
        <w:rPr>
          <w:sz w:val="16"/>
        </w:rPr>
        <w:t xml:space="preserve">Initially, </w:t>
      </w:r>
      <w:r w:rsidRPr="004679A7">
        <w:rPr>
          <w:rStyle w:val="StyleUnderline"/>
          <w:highlight w:val="yellow"/>
        </w:rPr>
        <w:t>Trump</w:t>
      </w:r>
      <w:r w:rsidRPr="00B57A11">
        <w:rPr>
          <w:sz w:val="16"/>
        </w:rPr>
        <w:t xml:space="preserve"> stated that he had no desire to sign an executive order regarding the issue. He </w:t>
      </w:r>
      <w:r w:rsidRPr="004679A7">
        <w:rPr>
          <w:rStyle w:val="StyleUnderline"/>
          <w:highlight w:val="yellow"/>
        </w:rPr>
        <w:t>urged Congress to pass legislation that would change immigration</w:t>
      </w:r>
      <w:r w:rsidRPr="000D79DE">
        <w:rPr>
          <w:rStyle w:val="StyleUnderline"/>
        </w:rPr>
        <w:t xml:space="preserve"> with longevity and </w:t>
      </w:r>
      <w:r w:rsidRPr="000D79DE">
        <w:rPr>
          <w:rStyle w:val="Emphasis"/>
        </w:rPr>
        <w:t>permanence</w:t>
      </w:r>
      <w:r w:rsidRPr="00B57A11">
        <w:rPr>
          <w:sz w:val="16"/>
        </w:rPr>
        <w:t>, something past administrations were unable to accomplish. However, as pressure rose worldwide for immediate action, fellow Republicans, even his daughter and wife, advocated for a rollback of the policy.</w:t>
      </w:r>
    </w:p>
    <w:p w:rsidR="00B57A11" w:rsidRPr="00B57A11" w:rsidRDefault="00B57A11" w:rsidP="00B57A11">
      <w:pPr>
        <w:rPr>
          <w:sz w:val="16"/>
        </w:rPr>
      </w:pPr>
      <w:r w:rsidRPr="00B57A11">
        <w:rPr>
          <w:sz w:val="16"/>
        </w:rPr>
        <w:t>While the executive order that Trump signed last week ameliorates this issue, executive orders like these are akin to a Band-Aid on a gunshot wound. Indeed, Barack Obama utilized the power of his signature 276 times, including on immigration. His use of the executive order to enact policies allowed for them to be easily overturned.</w:t>
      </w:r>
    </w:p>
    <w:p w:rsidR="00B57A11" w:rsidRPr="00B57A11" w:rsidRDefault="00B57A11" w:rsidP="00B57A11">
      <w:pPr>
        <w:rPr>
          <w:sz w:val="16"/>
        </w:rPr>
      </w:pPr>
      <w:r w:rsidRPr="00B57A11">
        <w:rPr>
          <w:sz w:val="16"/>
        </w:rPr>
        <w:t>Executive orders are not how our nation should be making laws. The only way to solve the problem of amoral family separations, in truth, is through a bipartisan congressional compromise in the form of increased border security in exchange for a pathway to citizenship.</w:t>
      </w:r>
    </w:p>
    <w:p w:rsidR="00B57A11" w:rsidRPr="00B57A11" w:rsidRDefault="00B57A11" w:rsidP="00B57A11">
      <w:pPr>
        <w:rPr>
          <w:sz w:val="16"/>
        </w:rPr>
      </w:pPr>
      <w:r w:rsidRPr="00B57A11">
        <w:rPr>
          <w:sz w:val="16"/>
        </w:rPr>
        <w:t>The bill that the House will vote on this coming week is precisely what Democrats should want. Simply, it is a trade of more funds dedicated towards securing the southern border in exchange for a clearly defined pathway for foreign nationals to become citizens.</w:t>
      </w:r>
    </w:p>
    <w:p w:rsidR="00B57A11" w:rsidRPr="00B57A11" w:rsidRDefault="00B57A11" w:rsidP="00B57A11">
      <w:pPr>
        <w:rPr>
          <w:sz w:val="16"/>
        </w:rPr>
      </w:pPr>
      <w:r w:rsidRPr="000D79DE">
        <w:rPr>
          <w:rStyle w:val="StyleUnderline"/>
        </w:rPr>
        <w:t>In an era where political polarization is at a fever pitch, every effort must be made to promote and enact policies made that involve members across the aisle</w:t>
      </w:r>
      <w:r w:rsidRPr="00B57A11">
        <w:rPr>
          <w:sz w:val="16"/>
        </w:rPr>
        <w:t xml:space="preserve">. Unfortunately, </w:t>
      </w:r>
      <w:r w:rsidRPr="000D79DE">
        <w:rPr>
          <w:rStyle w:val="StyleUnderline"/>
        </w:rPr>
        <w:t>many Democrats have taken inflammatory positions</w:t>
      </w:r>
      <w:r w:rsidRPr="00B57A11">
        <w:rPr>
          <w:sz w:val="16"/>
        </w:rPr>
        <w:t xml:space="preserve"> and will likely obstruct the bill at all costs.</w:t>
      </w:r>
    </w:p>
    <w:p w:rsidR="00B57A11" w:rsidRPr="00B57A11" w:rsidRDefault="00B57A11" w:rsidP="00B57A11">
      <w:pPr>
        <w:rPr>
          <w:sz w:val="16"/>
        </w:rPr>
      </w:pPr>
      <w:r w:rsidRPr="00B57A11">
        <w:rPr>
          <w:sz w:val="16"/>
        </w:rPr>
        <w:t>Even so, the bill as is will be dead on arrival in the Senate. But opposing and obstructing this bill only hurts those that Democrats are trying to help. Now more than ever, Democrats and Republicans must work together, reach across the aisle and achieve legislative compromise.</w:t>
      </w:r>
    </w:p>
    <w:p w:rsidR="00B57A11" w:rsidRPr="00B57A11" w:rsidRDefault="00B57A11" w:rsidP="00B57A11">
      <w:pPr>
        <w:rPr>
          <w:sz w:val="16"/>
        </w:rPr>
      </w:pPr>
      <w:r w:rsidRPr="00B57A11">
        <w:rPr>
          <w:sz w:val="16"/>
        </w:rPr>
        <w:t>Hurting the cause are Democrats like Nancy Pelosi who are blind to the fact that their rhetoric only serves to divide both their party and the nation, and will prove costly in the upcoming midterm elections. “It may be a compromise with the devil, but it’s not a compromise with the Democrats in terms of what they have in their bill,” Pelosi said.</w:t>
      </w:r>
    </w:p>
    <w:p w:rsidR="00B57A11" w:rsidRPr="00B57A11" w:rsidRDefault="00B57A11" w:rsidP="00B57A11">
      <w:pPr>
        <w:rPr>
          <w:sz w:val="16"/>
        </w:rPr>
      </w:pPr>
      <w:r w:rsidRPr="00B57A11">
        <w:rPr>
          <w:sz w:val="16"/>
        </w:rPr>
        <w:t>The increasingly forceful language used by the Democrats has pervaded the party. Cynthia Nixon, a candidate for governor of New York, was quoted saying that she believes that U.S. Immigration and Customs Enforcement is a “terrorist organization.” Comments like these are not only absurd but will only embolden Republican voters come November.</w:t>
      </w:r>
    </w:p>
    <w:p w:rsidR="00B57A11" w:rsidRPr="00B57A11" w:rsidRDefault="00B57A11" w:rsidP="00B57A11">
      <w:pPr>
        <w:rPr>
          <w:sz w:val="16"/>
        </w:rPr>
      </w:pPr>
      <w:r w:rsidRPr="00B57A11">
        <w:rPr>
          <w:sz w:val="16"/>
        </w:rPr>
        <w:t>If the rhetoric on both sides shifts from abusive to explanatory, Democrats and Republicans would be able to further their party’s goals, pass policies, and ensure Americans get the reforms they deserve. Most importantly, it would make the 2020 election about policies rather than politics.</w:t>
      </w:r>
    </w:p>
    <w:p w:rsidR="00B57A11" w:rsidRPr="00B57A11" w:rsidRDefault="00B57A11" w:rsidP="00B57A11">
      <w:pPr>
        <w:rPr>
          <w:sz w:val="16"/>
        </w:rPr>
      </w:pPr>
      <w:r w:rsidRPr="004679A7">
        <w:rPr>
          <w:rStyle w:val="StyleUnderline"/>
          <w:highlight w:val="yellow"/>
        </w:rPr>
        <w:t>There is much to gain for both sides</w:t>
      </w:r>
      <w:r w:rsidRPr="00B57A11">
        <w:rPr>
          <w:sz w:val="16"/>
        </w:rPr>
        <w:t xml:space="preserve">, but </w:t>
      </w:r>
      <w:r w:rsidRPr="004679A7">
        <w:rPr>
          <w:rStyle w:val="Emphasis"/>
          <w:highlight w:val="yellow"/>
        </w:rPr>
        <w:t>any</w:t>
      </w:r>
      <w:r w:rsidRPr="004679A7">
        <w:rPr>
          <w:sz w:val="16"/>
          <w:highlight w:val="yellow"/>
        </w:rPr>
        <w:t xml:space="preserve"> </w:t>
      </w:r>
      <w:r w:rsidRPr="004679A7">
        <w:rPr>
          <w:rStyle w:val="StyleUnderline"/>
          <w:highlight w:val="yellow"/>
        </w:rPr>
        <w:t>progress would have to be a result of Democrats putting aside</w:t>
      </w:r>
      <w:r w:rsidRPr="00B57A11">
        <w:rPr>
          <w:rStyle w:val="StyleUnderline"/>
        </w:rPr>
        <w:t xml:space="preserve"> the compulsive </w:t>
      </w:r>
      <w:r w:rsidRPr="004679A7">
        <w:rPr>
          <w:rStyle w:val="StyleUnderline"/>
          <w:highlight w:val="yellow"/>
        </w:rPr>
        <w:t>need to obstruct</w:t>
      </w:r>
      <w:r w:rsidRPr="00B57A11">
        <w:rPr>
          <w:sz w:val="16"/>
        </w:rPr>
        <w:t xml:space="preserve"> purely because the immigration bill is a Republican proposal.</w:t>
      </w:r>
    </w:p>
    <w:p w:rsidR="00B57A11" w:rsidRPr="00B57A11" w:rsidRDefault="00B57A11" w:rsidP="00B57A11">
      <w:pPr>
        <w:rPr>
          <w:sz w:val="16"/>
        </w:rPr>
      </w:pPr>
      <w:r w:rsidRPr="00B57A11">
        <w:rPr>
          <w:sz w:val="16"/>
        </w:rPr>
        <w:t xml:space="preserve">To be sure, </w:t>
      </w:r>
      <w:r w:rsidRPr="004679A7">
        <w:rPr>
          <w:rStyle w:val="StyleUnderline"/>
          <w:highlight w:val="yellow"/>
        </w:rPr>
        <w:t>Republicans must</w:t>
      </w:r>
      <w:r w:rsidRPr="00B57A11">
        <w:rPr>
          <w:rStyle w:val="StyleUnderline"/>
        </w:rPr>
        <w:t xml:space="preserve"> also </w:t>
      </w:r>
      <w:r w:rsidRPr="004679A7">
        <w:rPr>
          <w:rStyle w:val="StyleUnderline"/>
          <w:highlight w:val="yellow"/>
        </w:rPr>
        <w:t xml:space="preserve">be willing to make </w:t>
      </w:r>
      <w:r w:rsidRPr="004679A7">
        <w:rPr>
          <w:rStyle w:val="Emphasis"/>
          <w:highlight w:val="yellow"/>
        </w:rPr>
        <w:t>concessions</w:t>
      </w:r>
      <w:r w:rsidRPr="00B57A11">
        <w:rPr>
          <w:sz w:val="16"/>
        </w:rPr>
        <w:t xml:space="preserve"> and compromise. During the Clinton administration, the cornerstone of our philosophy was to compromise. It is how we reduced the debt, balanced the budget, and passed bipartisan immigration reform.</w:t>
      </w:r>
    </w:p>
    <w:p w:rsidR="00B57A11" w:rsidRPr="00B57A11" w:rsidRDefault="00B57A11" w:rsidP="00B57A11">
      <w:pPr>
        <w:rPr>
          <w:sz w:val="16"/>
        </w:rPr>
      </w:pPr>
      <w:r w:rsidRPr="00B57A11">
        <w:rPr>
          <w:sz w:val="16"/>
        </w:rPr>
        <w:t>While Trump said Republicans in Congress should stop wasting time on immigration until after the midterm elections, making compromise doubtful, the debate over this issue does not need to continue to devolve.</w:t>
      </w:r>
    </w:p>
    <w:p w:rsidR="00B57A11" w:rsidRPr="0037761C" w:rsidRDefault="00B57A11" w:rsidP="00B57A11">
      <w:pPr>
        <w:rPr>
          <w:b/>
          <w:color w:val="2B2C30"/>
          <w:sz w:val="27"/>
          <w:szCs w:val="27"/>
          <w:u w:val="single"/>
        </w:rPr>
      </w:pPr>
      <w:r w:rsidRPr="004679A7">
        <w:rPr>
          <w:rStyle w:val="StyleUnderline"/>
          <w:highlight w:val="yellow"/>
        </w:rPr>
        <w:t>Immigration is</w:t>
      </w:r>
      <w:r w:rsidRPr="00B57A11">
        <w:rPr>
          <w:sz w:val="16"/>
        </w:rPr>
        <w:t xml:space="preserve"> surely </w:t>
      </w:r>
      <w:r w:rsidRPr="004679A7">
        <w:rPr>
          <w:rStyle w:val="StyleUnderline"/>
          <w:highlight w:val="yellow"/>
        </w:rPr>
        <w:t>an issue where Republicans and Democrats can make</w:t>
      </w:r>
      <w:r w:rsidRPr="00B57A11">
        <w:rPr>
          <w:sz w:val="16"/>
        </w:rPr>
        <w:t xml:space="preserve"> reasonable </w:t>
      </w:r>
      <w:r w:rsidRPr="004679A7">
        <w:rPr>
          <w:rStyle w:val="Emphasis"/>
          <w:highlight w:val="yellow"/>
        </w:rPr>
        <w:t>concessions</w:t>
      </w:r>
      <w:r w:rsidRPr="004679A7">
        <w:rPr>
          <w:sz w:val="16"/>
          <w:highlight w:val="yellow"/>
        </w:rPr>
        <w:t xml:space="preserve"> </w:t>
      </w:r>
      <w:r w:rsidRPr="004679A7">
        <w:rPr>
          <w:rStyle w:val="StyleUnderline"/>
          <w:highlight w:val="yellow"/>
        </w:rPr>
        <w:t>to produce effective reforms</w:t>
      </w:r>
      <w:r w:rsidRPr="00B57A11">
        <w:rPr>
          <w:rStyle w:val="StyleUnderline"/>
        </w:rPr>
        <w:t xml:space="preserve"> for the American people.</w:t>
      </w:r>
      <w:r w:rsidRPr="00B57A11">
        <w:rPr>
          <w:sz w:val="16"/>
        </w:rPr>
        <w:t xml:space="preserve"> Compromise is progress for all, and on an issue like immigration, both sides of the aisle can walk away with a win.</w:t>
      </w:r>
    </w:p>
    <w:p w:rsidR="00B57A11" w:rsidRPr="0037761C" w:rsidRDefault="00B57A11" w:rsidP="00B57A11"/>
    <w:p w:rsidR="004F5FC6" w:rsidRPr="0037761C" w:rsidRDefault="004F5FC6" w:rsidP="004F5FC6">
      <w:pPr>
        <w:pStyle w:val="Heading3"/>
      </w:pPr>
      <w:r w:rsidRPr="0037761C">
        <w:t xml:space="preserve">AT: </w:t>
      </w:r>
      <w:r w:rsidR="00D02E19">
        <w:t xml:space="preserve">Legal </w:t>
      </w:r>
      <w:r w:rsidRPr="0037761C">
        <w:t>Immigration Cuts Horse</w:t>
      </w:r>
      <w:r w:rsidR="008444D1">
        <w:t xml:space="preserve"> </w:t>
      </w:r>
      <w:r w:rsidR="0007795C">
        <w:t>T</w:t>
      </w:r>
      <w:r w:rsidRPr="0037761C">
        <w:t>rade</w:t>
      </w:r>
    </w:p>
    <w:p w:rsidR="00D02E19" w:rsidRPr="00D02E19" w:rsidRDefault="00D02E19" w:rsidP="00D02E19">
      <w:pPr>
        <w:pStyle w:val="Heading4"/>
      </w:pPr>
      <w:r>
        <w:t>The wall is key – cuts to legal immigration aren’t a credible horse</w:t>
      </w:r>
      <w:r w:rsidR="008444D1">
        <w:t xml:space="preserve"> </w:t>
      </w:r>
      <w:r>
        <w:t xml:space="preserve">trade </w:t>
      </w:r>
    </w:p>
    <w:p w:rsidR="004F5FC6" w:rsidRPr="004679A7" w:rsidRDefault="004F5FC6" w:rsidP="004679A7">
      <w:r w:rsidRPr="004679A7">
        <w:t xml:space="preserve">Alex </w:t>
      </w:r>
      <w:proofErr w:type="spellStart"/>
      <w:r w:rsidRPr="004679A7">
        <w:rPr>
          <w:rStyle w:val="Style13ptBold"/>
        </w:rPr>
        <w:t>Nowrasteh</w:t>
      </w:r>
      <w:proofErr w:type="spellEnd"/>
      <w:r w:rsidRPr="004679A7">
        <w:rPr>
          <w:rStyle w:val="Style13ptBold"/>
        </w:rPr>
        <w:t xml:space="preserve"> 17</w:t>
      </w:r>
      <w:r w:rsidRPr="004679A7">
        <w:t>, senior immigration policy analyst at the Cato Institute’s Center for Global Liberty and Prosperity and has received a BA in economics from George Mason University and a Master of Science in economic history from the London School of Economics, 8/2/17, "Sens. Cotton and Perdue’s Bill to Cut Legal Immigration Won’t Work and Isn’t an Effective Bargaining Chip" https://www.cato.org/blog/sens-cotton-perdues-bill-cut-legal-immigration-wont-work-isnt-effective-bargaining-chip</w:t>
      </w:r>
    </w:p>
    <w:p w:rsidR="004F5FC6" w:rsidRPr="00D02E19" w:rsidRDefault="004F5FC6" w:rsidP="004F5FC6">
      <w:pPr>
        <w:rPr>
          <w:sz w:val="16"/>
        </w:rPr>
      </w:pPr>
      <w:r w:rsidRPr="00D02E19">
        <w:rPr>
          <w:sz w:val="16"/>
        </w:rPr>
        <w:t xml:space="preserve">More seasoned political observers around Washington DC suspect that the </w:t>
      </w:r>
      <w:r w:rsidRPr="00D02E19">
        <w:rPr>
          <w:rStyle w:val="StyleUnderline"/>
          <w:highlight w:val="yellow"/>
        </w:rPr>
        <w:t>Cotton-Perdue</w:t>
      </w:r>
      <w:r w:rsidRPr="00D02E19">
        <w:rPr>
          <w:sz w:val="16"/>
        </w:rPr>
        <w:t xml:space="preserve"> bill is intended to be a bargaining chip that they can drop in exchange for other reforms like mandated E-Verify or another large-scale increase in immigration enforcement.  This </w:t>
      </w:r>
      <w:r w:rsidRPr="00D02E19">
        <w:rPr>
          <w:rStyle w:val="StyleUnderline"/>
          <w:highlight w:val="yellow"/>
        </w:rPr>
        <w:t>is similar to when</w:t>
      </w:r>
      <w:r w:rsidRPr="00D02E19">
        <w:rPr>
          <w:rStyle w:val="StyleUnderline"/>
        </w:rPr>
        <w:t xml:space="preserve"> proponents of the 1996 Illegal Immigration Reform and Immigrant Responsibility Act (</w:t>
      </w:r>
      <w:r w:rsidRPr="00D02E19">
        <w:rPr>
          <w:rStyle w:val="StyleUnderline"/>
          <w:highlight w:val="yellow"/>
        </w:rPr>
        <w:t>IIRIRA</w:t>
      </w:r>
      <w:r w:rsidRPr="00D02E19">
        <w:rPr>
          <w:rStyle w:val="StyleUnderline"/>
        </w:rPr>
        <w:t xml:space="preserve">) originally </w:t>
      </w:r>
      <w:r w:rsidRPr="00D02E19">
        <w:rPr>
          <w:rStyle w:val="StyleUnderline"/>
          <w:highlight w:val="yellow"/>
        </w:rPr>
        <w:t>included cuts to legal immigration</w:t>
      </w:r>
      <w:r w:rsidRPr="00D02E19">
        <w:rPr>
          <w:sz w:val="16"/>
        </w:rPr>
        <w:t xml:space="preserve"> but had to settle for only boosting enforcement when many Republicans supported preserving the legal immigration system. </w:t>
      </w:r>
    </w:p>
    <w:p w:rsidR="00D02E19" w:rsidRDefault="004F5FC6" w:rsidP="004F5FC6">
      <w:pPr>
        <w:rPr>
          <w:rStyle w:val="StyleUnderline"/>
        </w:rPr>
      </w:pPr>
      <w:r w:rsidRPr="004679A7">
        <w:rPr>
          <w:rStyle w:val="StyleUnderline"/>
          <w:highlight w:val="yellow"/>
        </w:rPr>
        <w:t xml:space="preserve">Cotton-Perdue is </w:t>
      </w:r>
      <w:r w:rsidRPr="004679A7">
        <w:rPr>
          <w:rStyle w:val="Emphasis"/>
          <w:sz w:val="22"/>
          <w:highlight w:val="yellow"/>
        </w:rPr>
        <w:t>not a good political bargaining chip</w:t>
      </w:r>
      <w:r w:rsidRPr="004679A7">
        <w:rPr>
          <w:rStyle w:val="StyleUnderline"/>
        </w:rPr>
        <w:t xml:space="preserve"> for at least two reasons.  First, </w:t>
      </w:r>
      <w:r w:rsidRPr="004679A7">
        <w:rPr>
          <w:rStyle w:val="StyleUnderline"/>
          <w:highlight w:val="yellow"/>
        </w:rPr>
        <w:t xml:space="preserve">virtually </w:t>
      </w:r>
      <w:r w:rsidRPr="00D02E19">
        <w:rPr>
          <w:rStyle w:val="Emphasis"/>
          <w:highlight w:val="yellow"/>
        </w:rPr>
        <w:t>zero</w:t>
      </w:r>
      <w:r w:rsidRPr="004679A7">
        <w:rPr>
          <w:rStyle w:val="StyleUnderline"/>
          <w:highlight w:val="yellow"/>
        </w:rPr>
        <w:t xml:space="preserve"> Democrats would support a cut to green cards and at least half of Republicans would join them</w:t>
      </w:r>
      <w:r w:rsidRPr="00D02E19">
        <w:rPr>
          <w:rStyle w:val="StyleUnderline"/>
          <w:highlight w:val="yellow"/>
        </w:rPr>
        <w:t>.  Cotton-Perdue will die on its own due to lack of support – like</w:t>
      </w:r>
      <w:r w:rsidRPr="004679A7">
        <w:rPr>
          <w:rStyle w:val="StyleUnderline"/>
        </w:rPr>
        <w:t xml:space="preserve"> the </w:t>
      </w:r>
      <w:r w:rsidRPr="00D02E19">
        <w:rPr>
          <w:rStyle w:val="StyleUnderline"/>
          <w:highlight w:val="yellow"/>
        </w:rPr>
        <w:t>RAISE</w:t>
      </w:r>
      <w:r w:rsidRPr="004679A7">
        <w:rPr>
          <w:rStyle w:val="StyleUnderline"/>
        </w:rPr>
        <w:t xml:space="preserve"> Act did a few months ago – or be stripped out of any immigration bill in which it was included.  </w:t>
      </w:r>
      <w:r w:rsidRPr="004679A7">
        <w:rPr>
          <w:rStyle w:val="StyleUnderline"/>
          <w:highlight w:val="yellow"/>
        </w:rPr>
        <w:t xml:space="preserve">The bill has </w:t>
      </w:r>
      <w:r w:rsidRPr="004679A7">
        <w:rPr>
          <w:rStyle w:val="Emphasis"/>
          <w:sz w:val="22"/>
          <w:highlight w:val="yellow"/>
        </w:rPr>
        <w:t xml:space="preserve">no </w:t>
      </w:r>
      <w:r w:rsidRPr="00D02E19">
        <w:rPr>
          <w:rStyle w:val="Emphasis"/>
          <w:sz w:val="22"/>
          <w:highlight w:val="yellow"/>
        </w:rPr>
        <w:t>chance</w:t>
      </w:r>
      <w:r w:rsidRPr="00D02E19">
        <w:rPr>
          <w:rStyle w:val="StyleUnderline"/>
          <w:highlight w:val="yellow"/>
        </w:rPr>
        <w:t xml:space="preserve"> so it cannot be credibly used as a bargaining chip</w:t>
      </w:r>
      <w:r w:rsidRPr="004679A7">
        <w:rPr>
          <w:rStyle w:val="StyleUnderline"/>
        </w:rPr>
        <w:t xml:space="preserve"> to gain concessions elsewhere despite what President Trump says today.  Second, </w:t>
      </w:r>
      <w:r w:rsidRPr="00D02E19">
        <w:rPr>
          <w:rStyle w:val="StyleUnderline"/>
          <w:highlight w:val="yellow"/>
        </w:rPr>
        <w:t>the public is more supportive of immigration than it was in the mid-1990s</w:t>
      </w:r>
      <w:r w:rsidRPr="004679A7">
        <w:rPr>
          <w:rStyle w:val="StyleUnderline"/>
        </w:rPr>
        <w:t xml:space="preserve"> when Congress last seriously considered cuts in the legal system. </w:t>
      </w:r>
      <w:r w:rsidRPr="00D02E19">
        <w:rPr>
          <w:sz w:val="16"/>
        </w:rPr>
        <w:t xml:space="preserve"> In 1995, 65 percent of Americans wanted less immigration while only 38 percent do today.  </w:t>
      </w:r>
      <w:r w:rsidRPr="004679A7">
        <w:rPr>
          <w:rStyle w:val="StyleUnderline"/>
        </w:rPr>
        <w:t xml:space="preserve">Cotton-Perdue </w:t>
      </w:r>
      <w:r w:rsidRPr="004679A7">
        <w:rPr>
          <w:rStyle w:val="Emphasis"/>
          <w:sz w:val="22"/>
          <w:highlight w:val="yellow"/>
        </w:rPr>
        <w:t xml:space="preserve">would not be popular </w:t>
      </w:r>
      <w:r w:rsidRPr="004679A7">
        <w:rPr>
          <w:rStyle w:val="StyleUnderline"/>
          <w:highlight w:val="yellow"/>
        </w:rPr>
        <w:t xml:space="preserve">on Capitol Hill or with the American electorate so it is </w:t>
      </w:r>
      <w:r w:rsidRPr="004679A7">
        <w:rPr>
          <w:rStyle w:val="Emphasis"/>
          <w:sz w:val="22"/>
          <w:highlight w:val="yellow"/>
        </w:rPr>
        <w:t>not a credible bargaining chip</w:t>
      </w:r>
      <w:r w:rsidRPr="004679A7">
        <w:rPr>
          <w:rStyle w:val="StyleUnderline"/>
        </w:rPr>
        <w:t xml:space="preserve">. </w:t>
      </w:r>
    </w:p>
    <w:p w:rsidR="00D02E19" w:rsidRPr="00D02E19" w:rsidRDefault="00D02E19" w:rsidP="00D02E19">
      <w:pPr>
        <w:rPr>
          <w:sz w:val="16"/>
        </w:rPr>
      </w:pPr>
      <w:r w:rsidRPr="00D02E19">
        <w:rPr>
          <w:sz w:val="16"/>
        </w:rPr>
        <w:t>Conclusion</w:t>
      </w:r>
    </w:p>
    <w:p w:rsidR="004F5FC6" w:rsidRPr="00D02E19" w:rsidRDefault="004F5FC6" w:rsidP="004F5FC6">
      <w:pPr>
        <w:rPr>
          <w:sz w:val="16"/>
        </w:rPr>
      </w:pPr>
      <w:r w:rsidRPr="004679A7">
        <w:rPr>
          <w:rStyle w:val="StyleUnderline"/>
        </w:rPr>
        <w:t xml:space="preserve">The Cotton-Perdue bill would not create a skills-based immigration system as President </w:t>
      </w:r>
      <w:r w:rsidRPr="00D02E19">
        <w:rPr>
          <w:rStyle w:val="StyleUnderline"/>
        </w:rPr>
        <w:t xml:space="preserve">Trump has said he wants, it will not increase American wages, and it is </w:t>
      </w:r>
      <w:r w:rsidRPr="00D02E19">
        <w:rPr>
          <w:rStyle w:val="Emphasis"/>
          <w:sz w:val="22"/>
        </w:rPr>
        <w:t>not a credible bargaining chip</w:t>
      </w:r>
      <w:r w:rsidRPr="00D02E19">
        <w:rPr>
          <w:rStyle w:val="StyleUnderline"/>
        </w:rPr>
        <w:t xml:space="preserve"> in any future negotiations in Congress. </w:t>
      </w:r>
      <w:r w:rsidRPr="00D02E19">
        <w:rPr>
          <w:sz w:val="16"/>
        </w:rPr>
        <w:t xml:space="preserve"> Interestingly, the current U.S. immigration system is gradually selecting a higher proportion of skilled immigrants over time without Congressional reform.  The Cotton-Perdue bill deserves to be criticized but it is not a serious threat that should gain concessions from Congressmen or Senators in both parties who either support immigration reform or the current level of admissions.</w:t>
      </w:r>
    </w:p>
    <w:p w:rsidR="00E63F2E" w:rsidRDefault="00E63F2E" w:rsidP="00E63F2E">
      <w:pPr>
        <w:pStyle w:val="Heading3"/>
      </w:pPr>
      <w:r>
        <w:t xml:space="preserve">AT: No Wall Ever </w:t>
      </w:r>
    </w:p>
    <w:p w:rsidR="00E63F2E" w:rsidRDefault="00E63F2E" w:rsidP="00E63F2E">
      <w:pPr>
        <w:pStyle w:val="Heading4"/>
      </w:pPr>
      <w:r>
        <w:t xml:space="preserve">Obstacles aren’t enough to stop the wall – it’ll be built </w:t>
      </w:r>
    </w:p>
    <w:p w:rsidR="00E63F2E" w:rsidRPr="00E63F2E" w:rsidRDefault="00E63F2E" w:rsidP="00E63F2E">
      <w:r>
        <w:t xml:space="preserve">Dara </w:t>
      </w:r>
      <w:r w:rsidRPr="00E63F2E">
        <w:rPr>
          <w:rStyle w:val="Style13ptBold"/>
        </w:rPr>
        <w:t>Lind 18</w:t>
      </w:r>
      <w:r>
        <w:t>, Senior Reporter at Vox, 3/13/2018, “No, seriously, the Trump administration is building a wall”, Vox, https://www.vox.com/policy-and-politics/2018/3/13/17107034/trump-border-wall-mexico</w:t>
      </w:r>
    </w:p>
    <w:p w:rsidR="00E63F2E" w:rsidRPr="00E63F2E" w:rsidRDefault="00E63F2E" w:rsidP="00E63F2E">
      <w:pPr>
        <w:rPr>
          <w:sz w:val="16"/>
        </w:rPr>
      </w:pPr>
      <w:r w:rsidRPr="00E63F2E">
        <w:rPr>
          <w:rStyle w:val="StyleUnderline"/>
          <w:highlight w:val="yellow"/>
        </w:rPr>
        <w:t>Just budgeting for a wall isn’t the same as building one. There are</w:t>
      </w:r>
      <w:r w:rsidRPr="00E63F2E">
        <w:rPr>
          <w:rStyle w:val="StyleUnderline"/>
        </w:rPr>
        <w:t xml:space="preserve"> plenty of </w:t>
      </w:r>
      <w:r w:rsidRPr="00E63F2E">
        <w:rPr>
          <w:rStyle w:val="StyleUnderline"/>
          <w:highlight w:val="yellow"/>
        </w:rPr>
        <w:t>legal and logistical obstacles</w:t>
      </w:r>
      <w:r w:rsidRPr="00E63F2E">
        <w:rPr>
          <w:rStyle w:val="StyleUnderline"/>
        </w:rPr>
        <w:t>,</w:t>
      </w:r>
      <w:r w:rsidRPr="00E63F2E">
        <w:rPr>
          <w:sz w:val="16"/>
        </w:rPr>
        <w:t xml:space="preserve"> as previous administrations’ efforts to build border barriers have shown.</w:t>
      </w:r>
    </w:p>
    <w:p w:rsidR="00E63F2E" w:rsidRPr="00E63F2E" w:rsidRDefault="00E63F2E" w:rsidP="00E63F2E">
      <w:pPr>
        <w:rPr>
          <w:sz w:val="16"/>
        </w:rPr>
      </w:pPr>
      <w:r w:rsidRPr="00E63F2E">
        <w:rPr>
          <w:sz w:val="16"/>
        </w:rPr>
        <w:t>Property owners in Texas are fighting the government’s efforts to take their land through eminent domain to build a wall, just like many of them fought (and are still fighting) efforts made by the Bush administration to take their land to build a “secure fence” 10 years ago. Environmental laws prevent new construction in certain areas. Any contracting project — especially run by DHS — runs risks of drastically overshooting both its schedule and its budget.</w:t>
      </w:r>
    </w:p>
    <w:p w:rsidR="00E63F2E" w:rsidRPr="00E63F2E" w:rsidRDefault="00E63F2E" w:rsidP="00E63F2E">
      <w:pPr>
        <w:rPr>
          <w:sz w:val="16"/>
        </w:rPr>
      </w:pPr>
      <w:r w:rsidRPr="00E63F2E">
        <w:rPr>
          <w:rStyle w:val="StyleUnderline"/>
          <w:highlight w:val="yellow"/>
        </w:rPr>
        <w:t>But these aren’t obstacles to any</w:t>
      </w:r>
      <w:r w:rsidRPr="00E63F2E">
        <w:rPr>
          <w:rStyle w:val="StyleUnderline"/>
        </w:rPr>
        <w:t xml:space="preserve"> sort of </w:t>
      </w:r>
      <w:r w:rsidRPr="00E63F2E">
        <w:rPr>
          <w:rStyle w:val="StyleUnderline"/>
          <w:highlight w:val="yellow"/>
        </w:rPr>
        <w:t>wall being built</w:t>
      </w:r>
      <w:r w:rsidRPr="00E63F2E">
        <w:rPr>
          <w:rStyle w:val="StyleUnderline"/>
        </w:rPr>
        <w:t xml:space="preserve">. </w:t>
      </w:r>
      <w:r w:rsidRPr="00E63F2E">
        <w:rPr>
          <w:rStyle w:val="StyleUnderline"/>
          <w:highlight w:val="yellow"/>
        </w:rPr>
        <w:t>At most, the eminent domain suits will</w:t>
      </w:r>
      <w:r w:rsidRPr="00E63F2E">
        <w:rPr>
          <w:rStyle w:val="StyleUnderline"/>
        </w:rPr>
        <w:t xml:space="preserve"> prevent the administration from being able to build as close to the border as they would like along particular stretches, or </w:t>
      </w:r>
      <w:r w:rsidRPr="00E63F2E">
        <w:rPr>
          <w:rStyle w:val="StyleUnderline"/>
          <w:highlight w:val="yellow"/>
        </w:rPr>
        <w:t>force them to leave a gap</w:t>
      </w:r>
      <w:r w:rsidRPr="00E63F2E">
        <w:rPr>
          <w:rStyle w:val="StyleUnderline"/>
        </w:rPr>
        <w:t xml:space="preserve"> in the barrier system.</w:t>
      </w:r>
      <w:r w:rsidRPr="00E63F2E">
        <w:rPr>
          <w:sz w:val="16"/>
        </w:rPr>
        <w:t xml:space="preserve"> At least, </w:t>
      </w:r>
      <w:r w:rsidRPr="00E63F2E">
        <w:rPr>
          <w:rStyle w:val="StyleUnderline"/>
          <w:highlight w:val="yellow"/>
        </w:rPr>
        <w:t xml:space="preserve">they’re </w:t>
      </w:r>
      <w:r w:rsidRPr="00E63F2E">
        <w:rPr>
          <w:rStyle w:val="Emphasis"/>
          <w:highlight w:val="yellow"/>
        </w:rPr>
        <w:t>minor</w:t>
      </w:r>
      <w:r w:rsidRPr="00E63F2E">
        <w:rPr>
          <w:rStyle w:val="StyleUnderline"/>
          <w:highlight w:val="yellow"/>
        </w:rPr>
        <w:t xml:space="preserve"> hurdles</w:t>
      </w:r>
      <w:r w:rsidRPr="00E63F2E">
        <w:rPr>
          <w:sz w:val="16"/>
        </w:rPr>
        <w:t xml:space="preserve"> </w:t>
      </w:r>
      <w:r w:rsidRPr="00E63F2E">
        <w:rPr>
          <w:rStyle w:val="StyleUnderline"/>
        </w:rPr>
        <w:t>for the administration to jump over</w:t>
      </w:r>
      <w:r w:rsidRPr="00E63F2E">
        <w:rPr>
          <w:sz w:val="16"/>
        </w:rPr>
        <w:t xml:space="preserve"> — federal Judge Gonzalo Curiel ruled in February that the Trump administration had acted legally when it gave itself an environmental waiver to build the prototypes Trump’s visiting this week.</w:t>
      </w:r>
    </w:p>
    <w:p w:rsidR="00E63F2E" w:rsidRPr="00E63F2E" w:rsidRDefault="00E63F2E" w:rsidP="00E63F2E">
      <w:pPr>
        <w:rPr>
          <w:sz w:val="16"/>
        </w:rPr>
      </w:pPr>
      <w:r w:rsidRPr="00E63F2E">
        <w:rPr>
          <w:sz w:val="16"/>
        </w:rPr>
        <w:t>To be clear, there is no way in hell that Donald Trump will leave office with a fully intact, 2,000-mile wall that stretches from the Pacific Ocean to the Gulf of Mexico. But even Trump all but stopped calling for that even before he was elected.</w:t>
      </w:r>
    </w:p>
    <w:p w:rsidR="00E63F2E" w:rsidRPr="00E63F2E" w:rsidRDefault="00E63F2E" w:rsidP="00E63F2E">
      <w:pPr>
        <w:rPr>
          <w:sz w:val="16"/>
        </w:rPr>
      </w:pPr>
      <w:r w:rsidRPr="00E63F2E">
        <w:rPr>
          <w:rStyle w:val="StyleUnderline"/>
        </w:rPr>
        <w:t>T</w:t>
      </w:r>
      <w:r w:rsidRPr="00E63F2E">
        <w:rPr>
          <w:rStyle w:val="StyleUnderline"/>
          <w:highlight w:val="yellow"/>
        </w:rPr>
        <w:t>he government’s estimates for the</w:t>
      </w:r>
      <w:r w:rsidRPr="00E63F2E">
        <w:rPr>
          <w:rStyle w:val="StyleUnderline"/>
        </w:rPr>
        <w:t xml:space="preserve"> ultimate length of the </w:t>
      </w:r>
      <w:r w:rsidRPr="00E63F2E">
        <w:rPr>
          <w:rStyle w:val="StyleUnderline"/>
          <w:highlight w:val="yellow"/>
        </w:rPr>
        <w:t>wall keep getting shorter</w:t>
      </w:r>
      <w:r w:rsidRPr="00E63F2E">
        <w:rPr>
          <w:sz w:val="16"/>
        </w:rPr>
        <w:t>. DHS proposed a 1,250-mile wall system in 2017; a January plan sent to Congress, as part of negotiations over a bill to address the status of unauthorized immigrants facing the loss of their protections under the Deferred Action for Childhood Arrivals (DACA) program, asked for $18 billion to build 700 miles over 10 years.</w:t>
      </w:r>
    </w:p>
    <w:p w:rsidR="00E63F2E" w:rsidRPr="00E63F2E" w:rsidRDefault="00E63F2E" w:rsidP="00E63F2E">
      <w:pPr>
        <w:rPr>
          <w:rStyle w:val="StyleUnderline"/>
        </w:rPr>
      </w:pPr>
      <w:r w:rsidRPr="00E63F2E">
        <w:rPr>
          <w:rStyle w:val="StyleUnderline"/>
          <w:highlight w:val="yellow"/>
        </w:rPr>
        <w:t>That might sound like</w:t>
      </w:r>
      <w:r w:rsidRPr="00E63F2E">
        <w:rPr>
          <w:rStyle w:val="StyleUnderline"/>
        </w:rPr>
        <w:t xml:space="preserve"> a series of </w:t>
      </w:r>
      <w:r w:rsidRPr="00E63F2E">
        <w:rPr>
          <w:rStyle w:val="StyleUnderline"/>
          <w:highlight w:val="yellow"/>
        </w:rPr>
        <w:t>concessions</w:t>
      </w:r>
      <w:r w:rsidRPr="00E63F2E">
        <w:rPr>
          <w:rStyle w:val="StyleUnderline"/>
        </w:rPr>
        <w:t xml:space="preserve">; a whittling down to nothing. </w:t>
      </w:r>
      <w:r w:rsidRPr="00E63F2E">
        <w:rPr>
          <w:rStyle w:val="StyleUnderline"/>
          <w:highlight w:val="yellow"/>
        </w:rPr>
        <w:t>It’s actually the result of a process of a</w:t>
      </w:r>
      <w:r w:rsidRPr="00E63F2E">
        <w:rPr>
          <w:rStyle w:val="StyleUnderline"/>
        </w:rPr>
        <w:t xml:space="preserve">sking DHS officials how a wall could be built — </w:t>
      </w:r>
      <w:r w:rsidRPr="00E63F2E">
        <w:rPr>
          <w:rStyle w:val="StyleUnderline"/>
          <w:highlight w:val="yellow"/>
        </w:rPr>
        <w:t>what it would take for a wall to become real.</w:t>
      </w:r>
    </w:p>
    <w:p w:rsidR="00A80E89" w:rsidRPr="0037761C" w:rsidRDefault="00183512" w:rsidP="009C6ED5">
      <w:pPr>
        <w:pStyle w:val="Heading2"/>
      </w:pPr>
      <w:r w:rsidRPr="0037761C">
        <w:t xml:space="preserve">Impact – Turns Case </w:t>
      </w:r>
    </w:p>
    <w:p w:rsidR="00183512" w:rsidRPr="0037761C" w:rsidRDefault="00A80E89" w:rsidP="00183512">
      <w:pPr>
        <w:pStyle w:val="Heading3"/>
      </w:pPr>
      <w:r w:rsidRPr="0037761C">
        <w:t xml:space="preserve">Turns US </w:t>
      </w:r>
      <w:r w:rsidR="00183512" w:rsidRPr="0037761C">
        <w:t>Econ</w:t>
      </w:r>
      <w:r w:rsidRPr="0037761C">
        <w:t xml:space="preserve"> </w:t>
      </w:r>
      <w:r w:rsidR="00183512" w:rsidRPr="0037761C">
        <w:t xml:space="preserve">– 2NC </w:t>
      </w:r>
    </w:p>
    <w:p w:rsidR="00183512" w:rsidRPr="0037761C" w:rsidRDefault="00D02E19" w:rsidP="00183512">
      <w:pPr>
        <w:pStyle w:val="Heading4"/>
        <w:rPr>
          <w:rStyle w:val="Style13ptBold"/>
        </w:rPr>
      </w:pPr>
      <w:r>
        <w:t>Turns econ – a</w:t>
      </w:r>
      <w:r w:rsidR="00183512" w:rsidRPr="0037761C">
        <w:t xml:space="preserve">ny method of funding </w:t>
      </w:r>
      <w:r>
        <w:t xml:space="preserve">the </w:t>
      </w:r>
      <w:r w:rsidR="00183512" w:rsidRPr="0037761C">
        <w:t xml:space="preserve">border wall </w:t>
      </w:r>
      <w:r>
        <w:t xml:space="preserve">collapses growth </w:t>
      </w:r>
    </w:p>
    <w:p w:rsidR="00183512" w:rsidRPr="0037761C" w:rsidRDefault="00183512" w:rsidP="00183512">
      <w:proofErr w:type="spellStart"/>
      <w:r w:rsidRPr="0037761C">
        <w:rPr>
          <w:rStyle w:val="Style13ptBold"/>
        </w:rPr>
        <w:t>Felbab</w:t>
      </w:r>
      <w:proofErr w:type="spellEnd"/>
      <w:r w:rsidRPr="0037761C">
        <w:rPr>
          <w:rStyle w:val="Style13ptBold"/>
        </w:rPr>
        <w:t>-Brown 17</w:t>
      </w:r>
      <w:r w:rsidRPr="0037761C">
        <w:t xml:space="preserve"> (Vanda, a senior fellow in the Center for 21st Century Security and Intelligence in the Foreign Policy program at Brookings, has a doctorate in political science from MIT and her bachelor’s from Harvard University and is an expert on international and internal conflicts and nontraditional security threats, “Why the border wall’s costs far outweigh its benefits”, 1/30/17, https://www.brookings.edu/blog/order-from-chaos/2017/01/30/why-the-border-walls-costs-far-outweigh-its-benefits/)</w:t>
      </w:r>
    </w:p>
    <w:p w:rsidR="00183512" w:rsidRPr="0037761C" w:rsidRDefault="00183512" w:rsidP="00183512">
      <w:r w:rsidRPr="0037761C">
        <w:t xml:space="preserve">Indeed, </w:t>
      </w:r>
      <w:r w:rsidRPr="00D02E19">
        <w:rPr>
          <w:rStyle w:val="StyleUnderline"/>
          <w:highlight w:val="yellow"/>
        </w:rPr>
        <w:t>the</w:t>
      </w:r>
      <w:r w:rsidRPr="0037761C">
        <w:t xml:space="preserve"> </w:t>
      </w:r>
      <w:r w:rsidRPr="0037761C">
        <w:rPr>
          <w:u w:val="single"/>
        </w:rPr>
        <w:t xml:space="preserve">broader economic </w:t>
      </w:r>
      <w:r w:rsidRPr="00D02E19">
        <w:rPr>
          <w:highlight w:val="yellow"/>
          <w:u w:val="single"/>
        </w:rPr>
        <w:t xml:space="preserve">costs of the wall are </w:t>
      </w:r>
      <w:r w:rsidRPr="00D02E19">
        <w:rPr>
          <w:rStyle w:val="Emphasis"/>
          <w:highlight w:val="yellow"/>
        </w:rPr>
        <w:t>detrimental</w:t>
      </w:r>
      <w:r w:rsidRPr="0037761C">
        <w:rPr>
          <w:u w:val="single"/>
        </w:rPr>
        <w:t xml:space="preserve"> </w:t>
      </w:r>
      <w:r w:rsidRPr="00D02E19">
        <w:rPr>
          <w:highlight w:val="yellow"/>
          <w:u w:val="single"/>
        </w:rPr>
        <w:t>to the U.S. economy</w:t>
      </w:r>
      <w:r w:rsidRPr="0037761C">
        <w:rPr>
          <w:u w:val="single"/>
        </w:rPr>
        <w:t xml:space="preserve"> </w:t>
      </w:r>
      <w:r w:rsidRPr="00D02E19">
        <w:rPr>
          <w:rStyle w:val="Emphasis"/>
          <w:highlight w:val="yellow"/>
        </w:rPr>
        <w:t>no matter</w:t>
      </w:r>
      <w:r w:rsidRPr="0037761C">
        <w:rPr>
          <w:u w:val="single"/>
        </w:rPr>
        <w:t xml:space="preserve"> </w:t>
      </w:r>
      <w:r w:rsidRPr="00D02E19">
        <w:rPr>
          <w:highlight w:val="yellow"/>
          <w:u w:val="single"/>
        </w:rPr>
        <w:t>what financing</w:t>
      </w:r>
      <w:r w:rsidRPr="0037761C">
        <w:rPr>
          <w:u w:val="single"/>
        </w:rPr>
        <w:t xml:space="preserve"> option the White House picks</w:t>
      </w:r>
      <w:r w:rsidRPr="0037761C">
        <w:t xml:space="preserve">. But some are worse than others. If, for example, the White House persisted with the idea of </w:t>
      </w:r>
      <w:r w:rsidRPr="00D02E19">
        <w:rPr>
          <w:highlight w:val="yellow"/>
          <w:u w:val="single"/>
        </w:rPr>
        <w:t>imposing a tax</w:t>
      </w:r>
      <w:r w:rsidRPr="0037761C">
        <w:rPr>
          <w:u w:val="single"/>
        </w:rPr>
        <w:t xml:space="preserve"> on imports from Mexico, it </w:t>
      </w:r>
      <w:r w:rsidRPr="00D02E19">
        <w:rPr>
          <w:highlight w:val="yellow"/>
          <w:u w:val="single"/>
        </w:rPr>
        <w:t>would significantly hurt U.S. retailers</w:t>
      </w:r>
      <w:r w:rsidRPr="0037761C">
        <w:t xml:space="preserve">. </w:t>
      </w:r>
      <w:r w:rsidRPr="0037761C">
        <w:rPr>
          <w:u w:val="single"/>
        </w:rPr>
        <w:t>Many would pass off the costs onto U.S. consumers</w:t>
      </w:r>
      <w:r w:rsidRPr="0037761C">
        <w:t xml:space="preserve">, including the segment who voted for Donald Trump. From cars to vegetables, goods in the U.S. would become far more expensive. Moreover, </w:t>
      </w:r>
      <w:r w:rsidRPr="0037761C">
        <w:rPr>
          <w:u w:val="single"/>
        </w:rPr>
        <w:t>Mexico could retaliate by imposing taxes on U.S. exports.</w:t>
      </w:r>
      <w:r w:rsidRPr="0037761C">
        <w:t xml:space="preserve"> Also, Mexican citizens could retaliate by </w:t>
      </w:r>
      <w:r w:rsidRPr="0037761C">
        <w:rPr>
          <w:u w:val="single"/>
        </w:rPr>
        <w:t xml:space="preserve">boycotting U.S. companies that operate in Mexico, such as Wal-Mart and Starbucks, </w:t>
      </w:r>
      <w:r w:rsidRPr="0037761C">
        <w:t xml:space="preserve">as they are already attempting to do. Such </w:t>
      </w:r>
      <w:r w:rsidRPr="00D02E19">
        <w:rPr>
          <w:highlight w:val="yellow"/>
          <w:u w:val="single"/>
        </w:rPr>
        <w:t>boycotts could send</w:t>
      </w:r>
      <w:r w:rsidRPr="0037761C">
        <w:rPr>
          <w:u w:val="single"/>
        </w:rPr>
        <w:t xml:space="preserve"> the </w:t>
      </w:r>
      <w:r w:rsidRPr="00D02E19">
        <w:rPr>
          <w:highlight w:val="yellow"/>
          <w:u w:val="single"/>
        </w:rPr>
        <w:t>shares</w:t>
      </w:r>
      <w:r w:rsidRPr="0037761C">
        <w:rPr>
          <w:u w:val="single"/>
        </w:rPr>
        <w:t xml:space="preserve"> and profits </w:t>
      </w:r>
      <w:r w:rsidRPr="00D02E19">
        <w:rPr>
          <w:highlight w:val="yellow"/>
          <w:u w:val="single"/>
        </w:rPr>
        <w:t>of U.S. companies plummeting</w:t>
      </w:r>
      <w:r w:rsidRPr="0037761C">
        <w:rPr>
          <w:u w:val="single"/>
        </w:rPr>
        <w:t xml:space="preserve">, negatively affecting U.S. jobs, taxes, and the economy. </w:t>
      </w:r>
      <w:r w:rsidRPr="00D02E19">
        <w:rPr>
          <w:highlight w:val="yellow"/>
          <w:u w:val="single"/>
        </w:rPr>
        <w:t>NAFTA could collapse altogether</w:t>
      </w:r>
      <w:r w:rsidRPr="0037761C">
        <w:rPr>
          <w:u w:val="single"/>
        </w:rPr>
        <w:t xml:space="preserve">, </w:t>
      </w:r>
      <w:r w:rsidRPr="00D02E19">
        <w:rPr>
          <w:highlight w:val="yellow"/>
          <w:u w:val="single"/>
        </w:rPr>
        <w:t>wreaking havoc on the continental economy</w:t>
      </w:r>
      <w:r w:rsidRPr="0037761C">
        <w:rPr>
          <w:u w:val="single"/>
        </w:rPr>
        <w:t xml:space="preserve"> that has steadily grown over the past two-and-a-half decad</w:t>
      </w:r>
      <w:r w:rsidRPr="0037761C">
        <w:t>es. U.S. manufacturers, such as automakers, whose production lines are deeply integrated with Mexico, would be deeply hurt.</w:t>
      </w:r>
    </w:p>
    <w:p w:rsidR="00774828" w:rsidRDefault="00774828" w:rsidP="00774828">
      <w:pPr>
        <w:pStyle w:val="Heading3"/>
      </w:pPr>
      <w:r>
        <w:t xml:space="preserve">Turns </w:t>
      </w:r>
      <w:proofErr w:type="spellStart"/>
      <w:r>
        <w:t>Heg</w:t>
      </w:r>
      <w:proofErr w:type="spellEnd"/>
      <w:r>
        <w:t xml:space="preserve"> – 2NC </w:t>
      </w:r>
    </w:p>
    <w:p w:rsidR="00774828" w:rsidRPr="00774828" w:rsidRDefault="00774828" w:rsidP="00774828">
      <w:pPr>
        <w:pStyle w:val="Heading4"/>
      </w:pPr>
      <w:r>
        <w:t xml:space="preserve">The </w:t>
      </w:r>
      <w:proofErr w:type="spellStart"/>
      <w:r w:rsidR="0007795C">
        <w:t>disad</w:t>
      </w:r>
      <w:proofErr w:type="spellEnd"/>
      <w:r w:rsidR="0007795C">
        <w:t xml:space="preserve"> </w:t>
      </w:r>
      <w:r>
        <w:t xml:space="preserve">turns </w:t>
      </w:r>
      <w:proofErr w:type="spellStart"/>
      <w:r>
        <w:t>heg</w:t>
      </w:r>
      <w:proofErr w:type="spellEnd"/>
      <w:r>
        <w:t>/cred –</w:t>
      </w:r>
      <w:r w:rsidR="00E66D6C">
        <w:t xml:space="preserve"> building the </w:t>
      </w:r>
      <w:r>
        <w:t xml:space="preserve">wall makes us an </w:t>
      </w:r>
      <w:r w:rsidRPr="00774828">
        <w:rPr>
          <w:u w:val="single"/>
        </w:rPr>
        <w:t>international joke</w:t>
      </w:r>
      <w:r>
        <w:t xml:space="preserve"> </w:t>
      </w:r>
    </w:p>
    <w:p w:rsidR="00774828" w:rsidRPr="00A3450E" w:rsidRDefault="00774828" w:rsidP="00774828">
      <w:r w:rsidRPr="00A3450E">
        <w:t xml:space="preserve">Richard </w:t>
      </w:r>
      <w:r w:rsidRPr="00A3450E">
        <w:rPr>
          <w:rStyle w:val="Style13ptBold"/>
        </w:rPr>
        <w:t xml:space="preserve">Wike </w:t>
      </w:r>
      <w:proofErr w:type="spellStart"/>
      <w:r w:rsidRPr="00A3450E">
        <w:rPr>
          <w:rStyle w:val="Style13ptBold"/>
        </w:rPr>
        <w:t>etAl</w:t>
      </w:r>
      <w:proofErr w:type="spellEnd"/>
      <w:r w:rsidRPr="00A3450E">
        <w:rPr>
          <w:rStyle w:val="Style13ptBold"/>
        </w:rPr>
        <w:t xml:space="preserve"> 17</w:t>
      </w:r>
      <w:r w:rsidRPr="00A3450E">
        <w:t>, director of global attitudes research at Pew Research Center, 6/26/17, "U.S. Image Suffers as Publics Around World Question Trump’s Leadership" www.pewglobal.org/2017/06/26/u-s-image-suffers-as-publics-around-world-question-trumps-leadership/</w:t>
      </w:r>
    </w:p>
    <w:p w:rsidR="00774828" w:rsidRPr="005B204A" w:rsidRDefault="00774828" w:rsidP="00774828">
      <w:pPr>
        <w:rPr>
          <w:sz w:val="14"/>
        </w:rPr>
      </w:pPr>
      <w:r w:rsidRPr="005B204A">
        <w:rPr>
          <w:sz w:val="14"/>
        </w:rPr>
        <w:t xml:space="preserve">Although he has only been in office a few months, </w:t>
      </w:r>
      <w:r w:rsidRPr="005B204A">
        <w:rPr>
          <w:rStyle w:val="StyleUnderline"/>
        </w:rPr>
        <w:t xml:space="preserve">Donald </w:t>
      </w:r>
      <w:r w:rsidRPr="005B204A">
        <w:rPr>
          <w:rStyle w:val="StyleUnderline"/>
          <w:highlight w:val="yellow"/>
        </w:rPr>
        <w:t xml:space="preserve">Trump’s presidency has had a </w:t>
      </w:r>
      <w:r w:rsidRPr="005B204A">
        <w:rPr>
          <w:rStyle w:val="Emphasis"/>
          <w:highlight w:val="yellow"/>
        </w:rPr>
        <w:t>major</w:t>
      </w:r>
      <w:r w:rsidRPr="005B204A">
        <w:rPr>
          <w:rStyle w:val="StyleUnderline"/>
          <w:highlight w:val="yellow"/>
        </w:rPr>
        <w:t xml:space="preserve"> impact on how the world sees the United States.</w:t>
      </w:r>
      <w:r w:rsidRPr="005B204A">
        <w:rPr>
          <w:rStyle w:val="StyleUnderline"/>
        </w:rPr>
        <w:t xml:space="preserve"> Trump and </w:t>
      </w:r>
      <w:r w:rsidRPr="005B204A">
        <w:rPr>
          <w:rStyle w:val="StyleUnderline"/>
          <w:highlight w:val="yellow"/>
        </w:rPr>
        <w:t>many</w:t>
      </w:r>
      <w:r w:rsidRPr="005B204A">
        <w:rPr>
          <w:rStyle w:val="StyleUnderline"/>
        </w:rPr>
        <w:t xml:space="preserve"> of his </w:t>
      </w:r>
      <w:r w:rsidRPr="005B204A">
        <w:rPr>
          <w:rStyle w:val="StyleUnderline"/>
          <w:highlight w:val="yellow"/>
        </w:rPr>
        <w:t xml:space="preserve">key policies are broadly unpopular around the globe, and ratings for the U.S. have declined steeply </w:t>
      </w:r>
      <w:r w:rsidRPr="005B204A">
        <w:rPr>
          <w:rStyle w:val="StyleUnderline"/>
        </w:rPr>
        <w:t xml:space="preserve">in many nations. </w:t>
      </w:r>
      <w:r w:rsidRPr="005B204A">
        <w:rPr>
          <w:sz w:val="14"/>
        </w:rPr>
        <w:t>According to a new Pew Research Center survey spanning 37 nations</w:t>
      </w:r>
      <w:r w:rsidRPr="005B204A">
        <w:rPr>
          <w:rStyle w:val="StyleUnderline"/>
        </w:rPr>
        <w:t>, a median of just 22% has confidence in Trump to do the right thing when it comes to international affairs.</w:t>
      </w:r>
      <w:r w:rsidRPr="005B204A">
        <w:rPr>
          <w:sz w:val="14"/>
        </w:rPr>
        <w:t xml:space="preserve"> This stands in contrast to the final years of Barack Obama’s presidency, when a median of 64% expressed confidence in Trump’s predecessor to direct America’s role in the world.</w:t>
      </w:r>
    </w:p>
    <w:p w:rsidR="00774828" w:rsidRPr="005B204A" w:rsidRDefault="00774828" w:rsidP="00774828">
      <w:pPr>
        <w:rPr>
          <w:sz w:val="14"/>
        </w:rPr>
      </w:pPr>
      <w:r w:rsidRPr="005B204A">
        <w:rPr>
          <w:rStyle w:val="StyleUnderline"/>
        </w:rPr>
        <w:t xml:space="preserve">The sharp decline in how much global </w:t>
      </w:r>
      <w:proofErr w:type="spellStart"/>
      <w:r w:rsidRPr="005B204A">
        <w:rPr>
          <w:rStyle w:val="StyleUnderline"/>
        </w:rPr>
        <w:t>publics</w:t>
      </w:r>
      <w:proofErr w:type="spellEnd"/>
      <w:r w:rsidRPr="005B204A">
        <w:rPr>
          <w:rStyle w:val="StyleUnderline"/>
        </w:rPr>
        <w:t xml:space="preserve"> trust the U.S. president on the world stage is especially pronounced among some of America’s closest allies in Europe and Asia, as well as neighboring Mexico and Canada</w:t>
      </w:r>
      <w:r w:rsidRPr="005B204A">
        <w:rPr>
          <w:sz w:val="14"/>
        </w:rPr>
        <w:t>. Across the 37 nations polled, Trump gets higher marks than Obama in only two countries: Russia and Israel.</w:t>
      </w:r>
    </w:p>
    <w:p w:rsidR="00774828" w:rsidRPr="005B204A" w:rsidRDefault="00774828" w:rsidP="00774828">
      <w:pPr>
        <w:rPr>
          <w:sz w:val="14"/>
        </w:rPr>
      </w:pPr>
      <w:r w:rsidRPr="005B204A">
        <w:rPr>
          <w:rStyle w:val="StyleUnderline"/>
        </w:rPr>
        <w:t>In countries where confidence in the U.S. president fell most, America’s overall image has also tended to suffer more.</w:t>
      </w:r>
      <w:r w:rsidRPr="005B204A">
        <w:rPr>
          <w:sz w:val="14"/>
        </w:rPr>
        <w:t xml:space="preserve"> In the closing years of the Obama presidency, a median of 64% had a positive view of the U.S. Today, just 49% are favorably inclined toward America. Again, some of the steepest declines in U.S. image are found among long-standing allies.</w:t>
      </w:r>
    </w:p>
    <w:p w:rsidR="00774828" w:rsidRPr="005B204A" w:rsidRDefault="00774828" w:rsidP="00774828">
      <w:pPr>
        <w:rPr>
          <w:sz w:val="14"/>
        </w:rPr>
      </w:pPr>
      <w:r w:rsidRPr="005B204A">
        <w:rPr>
          <w:sz w:val="14"/>
        </w:rPr>
        <w:t xml:space="preserve">Since 2002, when Pew Research Center first asked about America’s image abroad, </w:t>
      </w:r>
      <w:r w:rsidRPr="005B204A">
        <w:rPr>
          <w:rStyle w:val="StyleUnderline"/>
          <w:highlight w:val="yellow"/>
        </w:rPr>
        <w:t>favorable opinion of the U.S. has frequently tracked with confidence in the country’s president</w:t>
      </w:r>
      <w:r w:rsidRPr="005B204A">
        <w:rPr>
          <w:rStyle w:val="StyleUnderline"/>
        </w:rPr>
        <w:t xml:space="preserve">. </w:t>
      </w:r>
      <w:r w:rsidRPr="005B204A">
        <w:rPr>
          <w:sz w:val="14"/>
        </w:rPr>
        <w:t>Prior to this spring, one of the biggest shifts in attitudes toward the U.S. occurred with the change from George W. Bush’s administration to Obama’s. At that time, positive views of the U.S. climbed in Europe and other regions, as did trust in how the new president would handle world affairs.</w:t>
      </w:r>
    </w:p>
    <w:p w:rsidR="00774828" w:rsidRPr="005B204A" w:rsidRDefault="00774828" w:rsidP="00774828">
      <w:pPr>
        <w:rPr>
          <w:sz w:val="14"/>
        </w:rPr>
      </w:pPr>
      <w:r w:rsidRPr="005B204A">
        <w:rPr>
          <w:sz w:val="14"/>
        </w:rPr>
        <w:t>Even though the 2017 shift in views of the U.S. and its president is in the opposite direction compared with eight years ago, publics on balance are not necessarily convinced that this will affect bilateral relations with the U.S. The prevailing view among the 37 countries surveyed is that their country’s relationship with the U.S. will be unchanged over the next few years. Among those who do anticipate a change, however, more predict relations will worsen, rather than improve.</w:t>
      </w:r>
    </w:p>
    <w:p w:rsidR="00774828" w:rsidRPr="005B204A" w:rsidRDefault="00774828" w:rsidP="00774828">
      <w:pPr>
        <w:rPr>
          <w:rStyle w:val="StyleUnderline"/>
        </w:rPr>
      </w:pPr>
      <w:r w:rsidRPr="005B204A">
        <w:rPr>
          <w:rStyle w:val="StyleUnderline"/>
          <w:highlight w:val="yellow"/>
        </w:rPr>
        <w:t>Confidence in President Trump is influenced by reactions to both his policies</w:t>
      </w:r>
      <w:r w:rsidRPr="005B204A">
        <w:rPr>
          <w:rStyle w:val="StyleUnderline"/>
        </w:rPr>
        <w:t xml:space="preserve"> and his character. With regard to the former, </w:t>
      </w:r>
      <w:r w:rsidRPr="005B204A">
        <w:rPr>
          <w:rStyle w:val="StyleUnderline"/>
          <w:highlight w:val="yellow"/>
        </w:rPr>
        <w:t>some of his signature policy initiatives are widely opposed around the globe.</w:t>
      </w:r>
    </w:p>
    <w:p w:rsidR="00774828" w:rsidRPr="005B204A" w:rsidRDefault="00774828" w:rsidP="00774828">
      <w:pPr>
        <w:rPr>
          <w:rStyle w:val="StyleUnderline"/>
        </w:rPr>
      </w:pPr>
      <w:r w:rsidRPr="005B204A">
        <w:rPr>
          <w:rStyle w:val="StyleUnderline"/>
        </w:rPr>
        <w:t xml:space="preserve">His plan to build a </w:t>
      </w:r>
      <w:r w:rsidRPr="005B204A">
        <w:rPr>
          <w:rStyle w:val="StyleUnderline"/>
          <w:highlight w:val="yellow"/>
        </w:rPr>
        <w:t>wall along the U.S.-Mexico border</w:t>
      </w:r>
      <w:r w:rsidRPr="005B204A">
        <w:rPr>
          <w:rStyle w:val="StyleUnderline"/>
        </w:rPr>
        <w:t xml:space="preserve">, for example, </w:t>
      </w:r>
      <w:r w:rsidRPr="005B204A">
        <w:rPr>
          <w:rStyle w:val="StyleUnderline"/>
          <w:highlight w:val="yellow"/>
        </w:rPr>
        <w:t>is opposed by a median of 76%</w:t>
      </w:r>
      <w:r w:rsidRPr="005B204A">
        <w:rPr>
          <w:rStyle w:val="StyleUnderline"/>
        </w:rPr>
        <w:t xml:space="preserve"> across the 37 countries surveyed. </w:t>
      </w:r>
      <w:r w:rsidRPr="005B204A">
        <w:rPr>
          <w:rStyle w:val="StyleUnderline"/>
          <w:highlight w:val="yellow"/>
        </w:rPr>
        <w:t>Opposition is especially intense in Mexico</w:t>
      </w:r>
      <w:r w:rsidRPr="005B204A">
        <w:rPr>
          <w:rStyle w:val="StyleUnderline"/>
        </w:rPr>
        <w:t>, where more than nine-in-ten (94%) oppose the U.S. government erecting a wall.</w:t>
      </w:r>
    </w:p>
    <w:p w:rsidR="00774828" w:rsidRPr="005B204A" w:rsidRDefault="00774828" w:rsidP="00774828">
      <w:pPr>
        <w:rPr>
          <w:sz w:val="14"/>
        </w:rPr>
      </w:pPr>
      <w:r w:rsidRPr="005B204A">
        <w:rPr>
          <w:sz w:val="14"/>
        </w:rPr>
        <w:t>Similar levels of global opposition greet Trump’s policy stances on withdrawing from international trade agreements and climate change accords. And most across the nations surveyed also disapprove of the new administration’s efforts to restrict entry into the U.S. by people from certain Muslim-majority nations.</w:t>
      </w:r>
    </w:p>
    <w:p w:rsidR="00774828" w:rsidRPr="005B204A" w:rsidRDefault="00774828" w:rsidP="00774828">
      <w:pPr>
        <w:rPr>
          <w:sz w:val="14"/>
        </w:rPr>
      </w:pPr>
      <w:r w:rsidRPr="005B204A">
        <w:rPr>
          <w:sz w:val="14"/>
        </w:rPr>
        <w:t>Trump’s intention to back away from the nuclear weapons agreement with Iran meets less opposition than his other policy initiatives, but even here publics around the world disapprove of such an action by a wide margin.</w:t>
      </w:r>
    </w:p>
    <w:p w:rsidR="00774828" w:rsidRPr="005B204A" w:rsidRDefault="00774828" w:rsidP="00774828">
      <w:pPr>
        <w:rPr>
          <w:sz w:val="14"/>
        </w:rPr>
      </w:pPr>
      <w:r w:rsidRPr="005B204A">
        <w:rPr>
          <w:sz w:val="14"/>
        </w:rPr>
        <w:t>Trump’s character is also a factor in how he is viewed abroad. In the eyes of most people surveyed around the world, the White House’s new occupant is arrogant, intolerant and even dangerous. Among the positive characteristics tested, his highest rating is for being a strong leader. Fewer believe he is charismatic, well-qualified or cares about ordinary people.</w:t>
      </w:r>
    </w:p>
    <w:p w:rsidR="00774828" w:rsidRPr="005B204A" w:rsidRDefault="00774828" w:rsidP="00774828">
      <w:pPr>
        <w:rPr>
          <w:sz w:val="14"/>
        </w:rPr>
      </w:pPr>
      <w:r w:rsidRPr="005B204A">
        <w:rPr>
          <w:sz w:val="14"/>
        </w:rPr>
        <w:t>While the new U.S. president is viewed with doubt and apprehension in many countries, America’s overall image benefits from a substantial reservoir of goodwill. The American people, for instance, continue to be well-regarded – across the 37 nations polled, a median of 58% say they have a favorable opinion of Americans. U.S. popular culture, likewise, has maintained appeal abroad, and many people overseas still believe Washington respects the personal freedoms of its people.</w:t>
      </w:r>
    </w:p>
    <w:p w:rsidR="00774828" w:rsidRPr="005B204A" w:rsidRDefault="00774828" w:rsidP="00774828">
      <w:pPr>
        <w:rPr>
          <w:sz w:val="14"/>
        </w:rPr>
      </w:pPr>
      <w:r w:rsidRPr="005B204A">
        <w:rPr>
          <w:sz w:val="14"/>
        </w:rPr>
        <w:t>These are among the major findings from a new Pew Research Center survey conducted among 40,448 respondents in 37 countries outside the U.S. from Feb. 16 to May 8, 2017.</w:t>
      </w:r>
    </w:p>
    <w:p w:rsidR="00774828" w:rsidRPr="005B204A" w:rsidRDefault="00774828" w:rsidP="00774828">
      <w:pPr>
        <w:rPr>
          <w:sz w:val="14"/>
        </w:rPr>
      </w:pPr>
      <w:r w:rsidRPr="005B204A">
        <w:rPr>
          <w:sz w:val="14"/>
        </w:rPr>
        <w:t>The drop in favorability ratings for the United States is widespread. The share of the public with a positive view of the U.S. has plummeted in a diverse set of countries from Latin America, North America, Europe, Asia and Africa. Favorability ratings have only increased in Russia and Vietnam.</w:t>
      </w:r>
    </w:p>
    <w:p w:rsidR="00774828" w:rsidRPr="005B204A" w:rsidRDefault="00774828" w:rsidP="00774828">
      <w:pPr>
        <w:rPr>
          <w:sz w:val="14"/>
        </w:rPr>
      </w:pPr>
      <w:r w:rsidRPr="005B204A">
        <w:rPr>
          <w:sz w:val="14"/>
        </w:rPr>
        <w:t>As Pew Research Center’s global surveys from George W. Bush’s presidency illustrated, many of Bush’s key foreign policies were unpopular, and by the time he left office Bush was viewed negatively in most of the countries we polled. His successor, Obama, generally received more positive ratings throughout his White House tenure.</w:t>
      </w:r>
    </w:p>
    <w:p w:rsidR="00774828" w:rsidRPr="005B204A" w:rsidRDefault="00774828" w:rsidP="00774828">
      <w:pPr>
        <w:rPr>
          <w:sz w:val="14"/>
        </w:rPr>
      </w:pPr>
      <w:r w:rsidRPr="005B204A">
        <w:rPr>
          <w:sz w:val="14"/>
        </w:rPr>
        <w:t>Today, in many countries, ratings for President Trump look very similar to those for Bush at the end of his term. This pattern is especially clear in Western Europe. In the UK, France, Germany and Spain, the low levels of confidence in Trump are very similar to the poor ratings for Bush in 2008.</w:t>
      </w:r>
    </w:p>
    <w:p w:rsidR="00774828" w:rsidRPr="005B204A" w:rsidRDefault="00774828" w:rsidP="00774828">
      <w:pPr>
        <w:rPr>
          <w:sz w:val="14"/>
        </w:rPr>
      </w:pPr>
      <w:r w:rsidRPr="005B204A">
        <w:rPr>
          <w:sz w:val="14"/>
        </w:rPr>
        <w:t>Trump, Putin and Xi all unpopular; Merkel gets highest marks</w:t>
      </w:r>
    </w:p>
    <w:p w:rsidR="00774828" w:rsidRPr="005B204A" w:rsidRDefault="00774828" w:rsidP="00774828">
      <w:pPr>
        <w:rPr>
          <w:sz w:val="14"/>
        </w:rPr>
      </w:pPr>
      <w:r w:rsidRPr="005B204A">
        <w:rPr>
          <w:sz w:val="14"/>
        </w:rPr>
        <w:t>In addition to exploring global views of President Trump, this survey also examines attitudes toward three other major leaders on the international stage. The results demonstrate that Trump is not the only world leader in whom global publics lack confidence. Chinese President Xi Jinping and Russian President Vladimir Putin also get poor marks, though neither is rated as negatively as the U.S. president. Across the 37 nations surveyed, a median of 28% voice confidence in Xi, while 27% feel this way about Putin.</w:t>
      </w:r>
    </w:p>
    <w:p w:rsidR="00774828" w:rsidRPr="005B204A" w:rsidRDefault="00774828" w:rsidP="00774828">
      <w:pPr>
        <w:rPr>
          <w:sz w:val="14"/>
        </w:rPr>
      </w:pPr>
      <w:r w:rsidRPr="005B204A">
        <w:rPr>
          <w:sz w:val="14"/>
        </w:rPr>
        <w:t>In contrast, 42% express confidence in the long-serving German Chancellor Angela Merkel, while just 31% lack confidence in her. A median of 60% in Europe have confidence in Merkel, and her ratings are particularly strong on the political left, even though she hails from the right-of-center Christian Democratic Union (CDU).</w:t>
      </w:r>
    </w:p>
    <w:p w:rsidR="00774828" w:rsidRPr="005B204A" w:rsidRDefault="00774828" w:rsidP="00774828">
      <w:pPr>
        <w:rPr>
          <w:sz w:val="14"/>
        </w:rPr>
      </w:pPr>
      <w:r w:rsidRPr="005B204A">
        <w:rPr>
          <w:sz w:val="14"/>
        </w:rPr>
        <w:t>Xi and Merkel are somewhat less well-known than Trump and Putin. Roughly one-in-five globally do not offer an opinion about the Chinese and German leaders.</w:t>
      </w:r>
    </w:p>
    <w:p w:rsidR="00774828" w:rsidRPr="005B204A" w:rsidRDefault="00774828" w:rsidP="00774828">
      <w:pPr>
        <w:rPr>
          <w:sz w:val="14"/>
        </w:rPr>
      </w:pPr>
      <w:r w:rsidRPr="005B204A">
        <w:rPr>
          <w:sz w:val="14"/>
        </w:rPr>
        <w:t>Most disapprove of Trump’s policies</w:t>
      </w:r>
    </w:p>
    <w:p w:rsidR="00774828" w:rsidRPr="005B204A" w:rsidRDefault="00774828" w:rsidP="00774828">
      <w:pPr>
        <w:rPr>
          <w:sz w:val="14"/>
        </w:rPr>
      </w:pPr>
      <w:r w:rsidRPr="005B204A">
        <w:rPr>
          <w:sz w:val="14"/>
        </w:rPr>
        <w:t>The 2017 survey examines attitudes toward five major policy proposals that President Trump has supported. Globally, none of them are popular.</w:t>
      </w:r>
    </w:p>
    <w:p w:rsidR="00774828" w:rsidRPr="005B204A" w:rsidRDefault="00774828" w:rsidP="00774828">
      <w:pPr>
        <w:rPr>
          <w:sz w:val="14"/>
        </w:rPr>
      </w:pPr>
      <w:r w:rsidRPr="005B204A">
        <w:rPr>
          <w:sz w:val="14"/>
        </w:rPr>
        <w:t>As a candidate, Trump repeatedly pledged to withdraw the U.S. from the nuclear weapons agreement with Iran, though he has yet to do so as president. On balance, global publics oppose this idea. Only in Israel and Jordan do majorities support U.S. withdrawal from the agreement.</w:t>
      </w:r>
    </w:p>
    <w:p w:rsidR="00774828" w:rsidRPr="005B204A" w:rsidRDefault="00774828" w:rsidP="00774828">
      <w:pPr>
        <w:rPr>
          <w:sz w:val="14"/>
        </w:rPr>
      </w:pPr>
      <w:r w:rsidRPr="005B204A">
        <w:rPr>
          <w:sz w:val="14"/>
        </w:rPr>
        <w:t>About a third globally express support for Trump’s proposed ban on people entering the U.S. from certain Muslim-majority nations, although there are four countries – Hungary, Israel, Poland and Russia – where more than half endorse this proposal. Opposition is especially strong in several countries with Muslim-majority populations, including Jordan, Lebanon and Senegal.</w:t>
      </w:r>
    </w:p>
    <w:p w:rsidR="00774828" w:rsidRPr="005B204A" w:rsidRDefault="00774828" w:rsidP="00774828">
      <w:pPr>
        <w:rPr>
          <w:sz w:val="14"/>
        </w:rPr>
      </w:pPr>
      <w:r w:rsidRPr="005B204A">
        <w:rPr>
          <w:sz w:val="14"/>
        </w:rPr>
        <w:t>The survey, which was conducted before Trump officially announced that the U.S. would pull out of the Paris climate change accord, finds widespread opposition to the U.S. withdrawing from international climate change agreements. A median of only 19% support the U.S. backing away from accords like the one signed in Paris – similar to the low level of support for the U.S. rejecting major trade agreements. (Trump pulled the U.S. out of the Trans-Pacific Partnership trade deal early in his administration.) Opposition to the U.S. withdrawing from climate and trade agreements is especially strong in the European nations polled.</w:t>
      </w:r>
    </w:p>
    <w:p w:rsidR="00774828" w:rsidRPr="005B204A" w:rsidRDefault="00774828" w:rsidP="00774828">
      <w:pPr>
        <w:rPr>
          <w:rStyle w:val="StyleUnderline"/>
        </w:rPr>
      </w:pPr>
      <w:r w:rsidRPr="005B204A">
        <w:rPr>
          <w:sz w:val="14"/>
        </w:rPr>
        <w:t>A median of just 16% endorse Trump’s plan to build a wall between the U.S. and Mexico. Fully 94% of Mexicans oppose the wall, and the wall is strongly rejected throughout Latin America, as well as in much of Europe</w:t>
      </w:r>
      <w:r w:rsidRPr="005B204A">
        <w:rPr>
          <w:rStyle w:val="StyleUnderline"/>
        </w:rPr>
        <w:t xml:space="preserve">. </w:t>
      </w:r>
      <w:r w:rsidRPr="005B204A">
        <w:rPr>
          <w:rStyle w:val="StyleUnderline"/>
          <w:highlight w:val="yellow"/>
        </w:rPr>
        <w:t>There is no country</w:t>
      </w:r>
      <w:r w:rsidRPr="005B204A">
        <w:rPr>
          <w:rStyle w:val="StyleUnderline"/>
        </w:rPr>
        <w:t xml:space="preserve"> among the 37 surveyed </w:t>
      </w:r>
      <w:r w:rsidRPr="005B204A">
        <w:rPr>
          <w:rStyle w:val="StyleUnderline"/>
          <w:highlight w:val="yellow"/>
        </w:rPr>
        <w:t>in which a majority endorses a border wall</w:t>
      </w:r>
      <w:r w:rsidRPr="005B204A">
        <w:rPr>
          <w:rStyle w:val="StyleUnderline"/>
        </w:rPr>
        <w:t xml:space="preserve"> between the U.S. and Mexico.</w:t>
      </w:r>
    </w:p>
    <w:p w:rsidR="00774828" w:rsidRPr="005B204A" w:rsidRDefault="00774828" w:rsidP="00774828">
      <w:pPr>
        <w:rPr>
          <w:sz w:val="14"/>
        </w:rPr>
      </w:pPr>
      <w:r w:rsidRPr="005B204A">
        <w:rPr>
          <w:sz w:val="14"/>
        </w:rPr>
        <w:t>Survey respondents were read a list of positive and negative characteristics, and for each one, were asked whether it describes Donald Trump. Around the globe, people associate a number of negative characteristics with the U.S. leader. Most say he is arrogant, intolerant and dangerous, while few think of him as well-qualified or as someone who cares about ordinary people. Describing Trump as charismatic is more common, although global publics on balance do not think of him as charismatic either. They do, however, see Trump as a strong leader – a median of 55% across the nations polled describe him this way.</w:t>
      </w:r>
    </w:p>
    <w:p w:rsidR="00774828" w:rsidRPr="00774828" w:rsidRDefault="00774828" w:rsidP="00774828">
      <w:pPr>
        <w:rPr>
          <w:sz w:val="14"/>
        </w:rPr>
      </w:pPr>
      <w:r w:rsidRPr="005B204A">
        <w:rPr>
          <w:rStyle w:val="StyleUnderline"/>
          <w:highlight w:val="yellow"/>
        </w:rPr>
        <w:t>Attitudes toward the U.S. president and American foreign policy have a major impact on how people around the world view the United States</w:t>
      </w:r>
      <w:r w:rsidRPr="005B204A">
        <w:rPr>
          <w:rStyle w:val="StyleUnderline"/>
        </w:rPr>
        <w:t>,</w:t>
      </w:r>
      <w:r w:rsidRPr="005B204A">
        <w:rPr>
          <w:sz w:val="14"/>
        </w:rPr>
        <w:t xml:space="preserve"> but other factors are important too. The nation’s culture, ideas and people – elements of what is sometimes referred to as “soft power” – also shape how people around the world see the country. In this poll, as in previous Pew Research Center surveys, some aspects of American soft power have stronger global appeal than others.</w:t>
      </w:r>
    </w:p>
    <w:p w:rsidR="003402BC" w:rsidRDefault="003402BC" w:rsidP="00183512">
      <w:pPr>
        <w:pStyle w:val="Heading3"/>
      </w:pPr>
      <w:r>
        <w:t xml:space="preserve">Turns Populism </w:t>
      </w:r>
      <w:r w:rsidR="009C6ED5">
        <w:t>–</w:t>
      </w:r>
      <w:r>
        <w:t xml:space="preserve"> </w:t>
      </w:r>
      <w:r w:rsidR="009C6ED5">
        <w:t xml:space="preserve">2NC </w:t>
      </w:r>
    </w:p>
    <w:p w:rsidR="009C6ED5" w:rsidRDefault="009C6ED5" w:rsidP="009C6ED5">
      <w:pPr>
        <w:pStyle w:val="Heading4"/>
      </w:pPr>
      <w:r>
        <w:t xml:space="preserve">Turns </w:t>
      </w:r>
      <w:r>
        <w:t xml:space="preserve">populism – the wall gives legs to current </w:t>
      </w:r>
      <w:r w:rsidRPr="009C6ED5">
        <w:t>nationalist rhetoric</w:t>
      </w:r>
      <w:r>
        <w:t xml:space="preserve"> – that makes it infinitely worse </w:t>
      </w:r>
    </w:p>
    <w:p w:rsidR="009C6ED5" w:rsidRDefault="009C6ED5" w:rsidP="009C6ED5">
      <w:pPr>
        <w:rPr>
          <w:highlight w:val="yellow"/>
        </w:rPr>
      </w:pPr>
      <w:r w:rsidRPr="00FA36AC">
        <w:t xml:space="preserve">Joann </w:t>
      </w:r>
      <w:proofErr w:type="spellStart"/>
      <w:r w:rsidRPr="00FA36AC">
        <w:rPr>
          <w:rFonts w:eastAsiaTheme="majorEastAsia" w:cstheme="majorBidi"/>
          <w:b/>
          <w:bCs/>
          <w:sz w:val="26"/>
          <w:szCs w:val="26"/>
        </w:rPr>
        <w:t>Mcallister</w:t>
      </w:r>
      <w:proofErr w:type="spellEnd"/>
      <w:r w:rsidRPr="00FA36AC">
        <w:rPr>
          <w:rFonts w:eastAsiaTheme="majorEastAsia" w:cstheme="majorBidi"/>
          <w:b/>
          <w:bCs/>
          <w:sz w:val="26"/>
          <w:szCs w:val="26"/>
        </w:rPr>
        <w:t xml:space="preserve"> 7/7</w:t>
      </w:r>
      <w:r w:rsidRPr="00FA36AC">
        <w:t>, President &amp; CEO at Human Science Institute with PhD in human science, 7/7/18, "Tearing down the walls that keep us from finding common ground" https://www.opendemocracy.net/transformation/joann-mcallister/tearing-down-walls-that-keep-us-from-finding-common-ground</w:t>
      </w:r>
    </w:p>
    <w:p w:rsidR="009C6ED5" w:rsidRPr="00323D45" w:rsidRDefault="009C6ED5" w:rsidP="009C6ED5">
      <w:pPr>
        <w:rPr>
          <w:sz w:val="14"/>
        </w:rPr>
      </w:pPr>
      <w:r w:rsidRPr="00323D45">
        <w:rPr>
          <w:rStyle w:val="StyleUnderline"/>
          <w:highlight w:val="yellow"/>
        </w:rPr>
        <w:t>The wall</w:t>
      </w:r>
      <w:r w:rsidRPr="00323D45">
        <w:rPr>
          <w:rStyle w:val="StyleUnderline"/>
        </w:rPr>
        <w:t xml:space="preserve"> </w:t>
      </w:r>
      <w:r w:rsidRPr="00323D45">
        <w:rPr>
          <w:sz w:val="14"/>
        </w:rPr>
        <w:t>on the border with Mexico has different meanings depending on which side of the physical and metaphorical wall you are on. Attorney Gen. Jeff Sessions has different ideas about the wall and the people it prevents from entering the United States than do the ranchers and farmers whose land is often divided by a river that does not respect human boundaries.</w:t>
      </w:r>
    </w:p>
    <w:p w:rsidR="009C6ED5" w:rsidRPr="00323D45" w:rsidRDefault="009C6ED5" w:rsidP="009C6ED5">
      <w:pPr>
        <w:rPr>
          <w:sz w:val="14"/>
        </w:rPr>
      </w:pPr>
      <w:r w:rsidRPr="00323D45">
        <w:rPr>
          <w:sz w:val="14"/>
        </w:rPr>
        <w:t>While construction may be impeded, t</w:t>
      </w:r>
      <w:r w:rsidRPr="00197ED2">
        <w:rPr>
          <w:rStyle w:val="StyleUnderline"/>
        </w:rPr>
        <w:t xml:space="preserve">he idea still exists. It </w:t>
      </w:r>
      <w:r w:rsidRPr="00197ED2">
        <w:rPr>
          <w:rStyle w:val="StyleUnderline"/>
          <w:highlight w:val="yellow"/>
        </w:rPr>
        <w:t>exists as part of an “unconscious system of metaphorical thought</w:t>
      </w:r>
      <w:r w:rsidRPr="00197ED2">
        <w:rPr>
          <w:rStyle w:val="StyleUnderline"/>
        </w:rPr>
        <w:t xml:space="preserve">,” </w:t>
      </w:r>
      <w:r w:rsidRPr="00323D45">
        <w:rPr>
          <w:sz w:val="14"/>
        </w:rPr>
        <w:t xml:space="preserve">according to Tom Vanderbilt, in a November New York Times essay about the insidious power of ideas. </w:t>
      </w:r>
      <w:r w:rsidRPr="00197ED2">
        <w:rPr>
          <w:rStyle w:val="StyleUnderline"/>
        </w:rPr>
        <w:t>As a metaphor</w:t>
      </w:r>
      <w:r w:rsidRPr="00197ED2">
        <w:rPr>
          <w:rStyle w:val="StyleUnderline"/>
          <w:highlight w:val="yellow"/>
        </w:rPr>
        <w:t>, the idea of a “wall” is the centerpiece of the new administration’s approac</w:t>
      </w:r>
      <w:r w:rsidRPr="00197ED2">
        <w:rPr>
          <w:rStyle w:val="StyleUnderline"/>
        </w:rPr>
        <w:t xml:space="preserve">h not just to the border, but also </w:t>
      </w:r>
      <w:r w:rsidRPr="00197ED2">
        <w:rPr>
          <w:rStyle w:val="StyleUnderline"/>
          <w:highlight w:val="yellow"/>
        </w:rPr>
        <w:t xml:space="preserve">to the rest of the world. More barriers along the border could have dire </w:t>
      </w:r>
      <w:r w:rsidRPr="00323D45">
        <w:rPr>
          <w:sz w:val="14"/>
        </w:rPr>
        <w:t>environmental</w:t>
      </w:r>
      <w:r w:rsidRPr="00197ED2">
        <w:rPr>
          <w:rStyle w:val="StyleUnderline"/>
          <w:highlight w:val="yellow"/>
        </w:rPr>
        <w:t xml:space="preserve"> consequences</w:t>
      </w:r>
      <w:r w:rsidRPr="00197ED2">
        <w:rPr>
          <w:rStyle w:val="StyleUnderline"/>
        </w:rPr>
        <w:t xml:space="preserve"> for specific species and the biodiversity of the region.</w:t>
      </w:r>
      <w:r w:rsidRPr="00323D45">
        <w:rPr>
          <w:sz w:val="14"/>
        </w:rPr>
        <w:t xml:space="preserve"> As an environmentalist, I am horrified at this scenario and, yet, I believe that the idea of the wall is as pernicious a consequence of the election as these material impacts.</w:t>
      </w:r>
    </w:p>
    <w:p w:rsidR="009C6ED5" w:rsidRPr="00323D45" w:rsidRDefault="009C6ED5" w:rsidP="009C6ED5">
      <w:pPr>
        <w:rPr>
          <w:sz w:val="14"/>
        </w:rPr>
      </w:pPr>
      <w:r w:rsidRPr="00197ED2">
        <w:rPr>
          <w:rStyle w:val="StyleUnderline"/>
        </w:rPr>
        <w:t>Everyone is building walls.</w:t>
      </w:r>
      <w:r w:rsidRPr="00323D45">
        <w:rPr>
          <w:sz w:val="14"/>
        </w:rPr>
        <w:t xml:space="preserve"> In Eastern Europe and the Middle East, walls are being built at an exceedingly rapid pace. Vanderbilt cites geographer Elisabeth </w:t>
      </w:r>
      <w:proofErr w:type="spellStart"/>
      <w:r w:rsidRPr="00323D45">
        <w:rPr>
          <w:sz w:val="14"/>
        </w:rPr>
        <w:t>Vallet’s</w:t>
      </w:r>
      <w:proofErr w:type="spellEnd"/>
      <w:r w:rsidRPr="00323D45">
        <w:rPr>
          <w:sz w:val="14"/>
        </w:rPr>
        <w:t xml:space="preserve"> survey of the 50 actual walls that currently exist, 15 of which were built in the last few years. They are a response to the crisis of immigrant and refugee migration and reflect, as well, the different belief systems—religious and political—that fuel various regional conflicts.</w:t>
      </w:r>
    </w:p>
    <w:p w:rsidR="009C6ED5" w:rsidRPr="009C6ED5" w:rsidRDefault="009C6ED5" w:rsidP="009C6ED5">
      <w:pPr>
        <w:rPr>
          <w:b/>
          <w:sz w:val="22"/>
          <w:u w:val="single"/>
        </w:rPr>
      </w:pPr>
      <w:r w:rsidRPr="00197ED2">
        <w:rPr>
          <w:rStyle w:val="StyleUnderline"/>
          <w:highlight w:val="yellow"/>
        </w:rPr>
        <w:t>A</w:t>
      </w:r>
      <w:r w:rsidRPr="00197ED2">
        <w:rPr>
          <w:rStyle w:val="StyleUnderline"/>
        </w:rPr>
        <w:t xml:space="preserve"> similar surge </w:t>
      </w:r>
      <w:r w:rsidRPr="00197ED2">
        <w:rPr>
          <w:rStyle w:val="StyleUnderline"/>
          <w:highlight w:val="yellow"/>
        </w:rPr>
        <w:t>of nationalist ideology is evident in the U</w:t>
      </w:r>
      <w:r w:rsidRPr="00197ED2">
        <w:rPr>
          <w:rStyle w:val="StyleUnderline"/>
        </w:rPr>
        <w:t xml:space="preserve">nited </w:t>
      </w:r>
      <w:r w:rsidRPr="00197ED2">
        <w:rPr>
          <w:rStyle w:val="StyleUnderline"/>
          <w:highlight w:val="yellow"/>
        </w:rPr>
        <w:t>S</w:t>
      </w:r>
      <w:r w:rsidRPr="00197ED2">
        <w:rPr>
          <w:rStyle w:val="StyleUnderline"/>
        </w:rPr>
        <w:t>tates, too, as “build that wall” became a rallying cry among Donald Trump’s supporters</w:t>
      </w:r>
      <w:r w:rsidRPr="00197ED2">
        <w:rPr>
          <w:rStyle w:val="StyleUnderline"/>
          <w:highlight w:val="yellow"/>
        </w:rPr>
        <w:t>. Those who approve of both kinds of walls exhibit fear and racism</w:t>
      </w:r>
      <w:r w:rsidRPr="00323D45">
        <w:rPr>
          <w:sz w:val="14"/>
        </w:rPr>
        <w:t>. Others believe the myths about job loss or the illusion of physical walls as a solution to a variety of social problems</w:t>
      </w:r>
      <w:r w:rsidRPr="00197ED2">
        <w:rPr>
          <w:rStyle w:val="StyleUnderline"/>
        </w:rPr>
        <w:t xml:space="preserve">. </w:t>
      </w:r>
      <w:r w:rsidRPr="00197ED2">
        <w:rPr>
          <w:rStyle w:val="StyleUnderline"/>
          <w:highlight w:val="yellow"/>
        </w:rPr>
        <w:t>Nationalism,</w:t>
      </w:r>
      <w:r w:rsidRPr="00197ED2">
        <w:rPr>
          <w:rStyle w:val="StyleUnderline"/>
        </w:rPr>
        <w:t xml:space="preserve"> sometimes labeled populism, </w:t>
      </w:r>
      <w:r w:rsidRPr="00197ED2">
        <w:rPr>
          <w:rStyle w:val="StyleUnderline"/>
          <w:highlight w:val="yellow"/>
        </w:rPr>
        <w:t>has always bubbled under the surface of political discourse</w:t>
      </w:r>
      <w:r w:rsidRPr="00197ED2">
        <w:rPr>
          <w:rStyle w:val="StyleUnderline"/>
        </w:rPr>
        <w:t xml:space="preserve"> in the West, and </w:t>
      </w:r>
      <w:r w:rsidRPr="00197ED2">
        <w:rPr>
          <w:rStyle w:val="StyleUnderline"/>
          <w:highlight w:val="yellow"/>
        </w:rPr>
        <w:t>such rhetoric now has “legs.”</w:t>
      </w:r>
    </w:p>
    <w:p w:rsidR="00183512" w:rsidRPr="0037761C" w:rsidRDefault="00A80E89" w:rsidP="00183512">
      <w:pPr>
        <w:pStyle w:val="Heading3"/>
      </w:pPr>
      <w:r w:rsidRPr="0037761C">
        <w:t xml:space="preserve">Turns Structural Violence </w:t>
      </w:r>
      <w:r w:rsidR="00183512" w:rsidRPr="0037761C">
        <w:t xml:space="preserve">– 2NC </w:t>
      </w:r>
    </w:p>
    <w:p w:rsidR="00183512" w:rsidRPr="0037761C" w:rsidRDefault="00D02E19" w:rsidP="00183512">
      <w:pPr>
        <w:pStyle w:val="Heading4"/>
      </w:pPr>
      <w:r>
        <w:t>Turns structural violence – the b</w:t>
      </w:r>
      <w:r w:rsidR="00183512" w:rsidRPr="0037761C">
        <w:t>order wall</w:t>
      </w:r>
      <w:r w:rsidR="00D77E74">
        <w:t>’s</w:t>
      </w:r>
      <w:r w:rsidR="00183512" w:rsidRPr="0037761C">
        <w:t xml:space="preserve"> environmental devastation targets people of color </w:t>
      </w:r>
    </w:p>
    <w:p w:rsidR="00183512" w:rsidRPr="0037761C" w:rsidRDefault="00183512" w:rsidP="00183512">
      <w:r w:rsidRPr="0037761C">
        <w:t xml:space="preserve">Leah </w:t>
      </w:r>
      <w:proofErr w:type="spellStart"/>
      <w:r w:rsidRPr="0037761C">
        <w:rPr>
          <w:rStyle w:val="Style13ptBold"/>
        </w:rPr>
        <w:t>Donnella</w:t>
      </w:r>
      <w:proofErr w:type="spellEnd"/>
      <w:r w:rsidRPr="0037761C">
        <w:rPr>
          <w:rStyle w:val="Style13ptBold"/>
        </w:rPr>
        <w:t xml:space="preserve"> 17</w:t>
      </w:r>
      <w:r w:rsidRPr="0037761C">
        <w:t>, news assistant on NPR's Code Switch team and graduate of Pomona College with a Bachelor of Arts in Africana Studies, The Environmental Consequences Of A Wall On The U.S.-Mexico Border" https://www.npr.org/sections/codeswitch/2017/02/17/514356130/the-environmental-consequences-of-a-wall-on-the-u-s-mexico-border</w:t>
      </w:r>
    </w:p>
    <w:p w:rsidR="00183512" w:rsidRPr="0037761C" w:rsidRDefault="00183512" w:rsidP="00183512">
      <w:pPr>
        <w:rPr>
          <w:sz w:val="16"/>
        </w:rPr>
      </w:pPr>
      <w:r w:rsidRPr="0037761C">
        <w:rPr>
          <w:sz w:val="16"/>
        </w:rPr>
        <w:t xml:space="preserve">On Jan. 25, President Trump signed an executive order instructing construction to begin on a wall along the U.S.-Mexico border. </w:t>
      </w:r>
      <w:r w:rsidRPr="0037761C">
        <w:rPr>
          <w:rStyle w:val="StyleUnderline"/>
        </w:rPr>
        <w:t xml:space="preserve">Environmentalists and civil rights activists say </w:t>
      </w:r>
      <w:r w:rsidRPr="0037761C">
        <w:rPr>
          <w:rStyle w:val="StyleUnderline"/>
          <w:highlight w:val="yellow"/>
        </w:rPr>
        <w:t>the</w:t>
      </w:r>
      <w:r w:rsidRPr="0037761C">
        <w:rPr>
          <w:rStyle w:val="StyleUnderline"/>
        </w:rPr>
        <w:t xml:space="preserve"> proposed </w:t>
      </w:r>
      <w:r w:rsidRPr="0037761C">
        <w:rPr>
          <w:rStyle w:val="StyleUnderline"/>
          <w:highlight w:val="yellow"/>
        </w:rPr>
        <w:t>wall</w:t>
      </w:r>
      <w:r w:rsidRPr="0037761C">
        <w:rPr>
          <w:rStyle w:val="StyleUnderline"/>
        </w:rPr>
        <w:t xml:space="preserve"> on the southern border with Mexico is a threat </w:t>
      </w:r>
      <w:r w:rsidRPr="0037761C">
        <w:rPr>
          <w:rStyle w:val="StyleUnderline"/>
          <w:highlight w:val="yellow"/>
        </w:rPr>
        <w:t xml:space="preserve">to the </w:t>
      </w:r>
      <w:r w:rsidRPr="0037761C">
        <w:rPr>
          <w:rStyle w:val="Emphasis"/>
          <w:highlight w:val="yellow"/>
        </w:rPr>
        <w:t>environmental rights</w:t>
      </w:r>
      <w:r w:rsidRPr="0037761C">
        <w:rPr>
          <w:rStyle w:val="StyleUnderline"/>
          <w:highlight w:val="yellow"/>
        </w:rPr>
        <w:t xml:space="preserve"> of the people who live on both sides of the border</w:t>
      </w:r>
      <w:r w:rsidRPr="0037761C">
        <w:rPr>
          <w:sz w:val="16"/>
        </w:rPr>
        <w:t xml:space="preserve">. "When you have such beautiful wilderness areas as we have here in Arizona, the idea of putting </w:t>
      </w:r>
      <w:r w:rsidRPr="0037761C">
        <w:rPr>
          <w:rStyle w:val="StyleUnderline"/>
        </w:rPr>
        <w:t>this large wall that prevents the migration of animals, that scars the earth itself,</w:t>
      </w:r>
      <w:r w:rsidRPr="0037761C">
        <w:rPr>
          <w:sz w:val="16"/>
        </w:rPr>
        <w:t xml:space="preserve"> and especially knowing how ineffectual it is, is something that is just sad," said Juanita Molina, the executive director of Border Action Network, an organization that advocates for the health and wellness of people who live along the border. "The reality is that border communities are porous by nature." Molina, who lives in Benson, Ariz., said </w:t>
      </w:r>
      <w:r w:rsidRPr="0037761C">
        <w:rPr>
          <w:rStyle w:val="StyleUnderline"/>
          <w:highlight w:val="yellow"/>
        </w:rPr>
        <w:t>the wall could cause flooding and debris build-up on both sides of the borde</w:t>
      </w:r>
      <w:r w:rsidRPr="0037761C">
        <w:rPr>
          <w:rStyle w:val="StyleUnderline"/>
        </w:rPr>
        <w:t>r</w:t>
      </w:r>
      <w:r w:rsidRPr="0037761C">
        <w:rPr>
          <w:sz w:val="16"/>
        </w:rPr>
        <w:t xml:space="preserve">. (Chris Clarke of KCET has reported that </w:t>
      </w:r>
      <w:r w:rsidRPr="0037761C">
        <w:rPr>
          <w:rStyle w:val="StyleUnderline"/>
          <w:highlight w:val="yellow"/>
        </w:rPr>
        <w:t xml:space="preserve">a concrete wall "would cause </w:t>
      </w:r>
      <w:r w:rsidRPr="0037761C">
        <w:rPr>
          <w:rStyle w:val="Emphasis"/>
          <w:highlight w:val="yellow"/>
        </w:rPr>
        <w:t>catastrophic flooding</w:t>
      </w:r>
      <w:r w:rsidRPr="0037761C">
        <w:rPr>
          <w:rStyle w:val="StyleUnderline"/>
          <w:highlight w:val="yellow"/>
        </w:rPr>
        <w:t xml:space="preserve"> in the desert</w:t>
      </w:r>
      <w:r w:rsidRPr="0037761C">
        <w:rPr>
          <w:sz w:val="16"/>
        </w:rPr>
        <w:t xml:space="preserve">.") Molina also said there could be legal and ethical consequences if people try to build on the land of the </w:t>
      </w:r>
      <w:r w:rsidRPr="0037761C">
        <w:rPr>
          <w:rStyle w:val="StyleUnderline"/>
        </w:rPr>
        <w:t>Tohono O'odham Nation</w:t>
      </w:r>
      <w:r w:rsidRPr="0037761C">
        <w:rPr>
          <w:sz w:val="16"/>
        </w:rPr>
        <w:t xml:space="preserve">, whose reservation straddles the border, and whose </w:t>
      </w:r>
      <w:r w:rsidRPr="0037761C">
        <w:rPr>
          <w:rStyle w:val="StyleUnderline"/>
        </w:rPr>
        <w:t>leaders have spoken out for years against a border wall.</w:t>
      </w:r>
      <w:r w:rsidRPr="0037761C">
        <w:rPr>
          <w:sz w:val="16"/>
        </w:rPr>
        <w:t xml:space="preserve"> But even if no part of the wall materializes, she said, the </w:t>
      </w:r>
      <w:r w:rsidRPr="0037761C">
        <w:rPr>
          <w:rStyle w:val="StyleUnderline"/>
          <w:highlight w:val="yellow"/>
        </w:rPr>
        <w:t xml:space="preserve">rhetoric around it has already caused rifts in </w:t>
      </w:r>
      <w:r w:rsidRPr="0037761C">
        <w:rPr>
          <w:rStyle w:val="StyleUnderline"/>
        </w:rPr>
        <w:t xml:space="preserve">her </w:t>
      </w:r>
      <w:r w:rsidRPr="0037761C">
        <w:rPr>
          <w:rStyle w:val="StyleUnderline"/>
          <w:highlight w:val="yellow"/>
        </w:rPr>
        <w:t>community</w:t>
      </w:r>
      <w:r w:rsidRPr="0037761C">
        <w:rPr>
          <w:sz w:val="16"/>
        </w:rPr>
        <w:t>. "I think that there's a polarization that's happening in our communities now that hasn't happened in many years," Molina said. "</w:t>
      </w:r>
      <w:r w:rsidRPr="0037761C">
        <w:rPr>
          <w:rStyle w:val="StyleUnderline"/>
          <w:highlight w:val="yellow"/>
        </w:rPr>
        <w:t xml:space="preserve">The mistrust and </w:t>
      </w:r>
      <w:r w:rsidRPr="0037761C">
        <w:rPr>
          <w:rStyle w:val="Emphasis"/>
          <w:highlight w:val="yellow"/>
        </w:rPr>
        <w:t>the racial divides are very present</w:t>
      </w:r>
      <w:r w:rsidRPr="0037761C">
        <w:rPr>
          <w:rStyle w:val="StyleUnderline"/>
          <w:highlight w:val="yellow"/>
        </w:rPr>
        <w:t>...</w:t>
      </w:r>
      <w:r w:rsidRPr="0037761C">
        <w:rPr>
          <w:sz w:val="16"/>
        </w:rPr>
        <w:t>This isn't the first time that the establishment hasn't supported our views as a community or supported our views as people of color...</w:t>
      </w:r>
      <w:r w:rsidRPr="0037761C">
        <w:rPr>
          <w:rStyle w:val="StyleUnderline"/>
        </w:rPr>
        <w:t xml:space="preserve">Our </w:t>
      </w:r>
      <w:r w:rsidRPr="0037761C">
        <w:rPr>
          <w:rStyle w:val="StyleUnderline"/>
          <w:highlight w:val="yellow"/>
        </w:rPr>
        <w:t>laws</w:t>
      </w:r>
      <w:r w:rsidRPr="0037761C">
        <w:rPr>
          <w:rStyle w:val="StyleUnderline"/>
        </w:rPr>
        <w:t xml:space="preserve">, our </w:t>
      </w:r>
      <w:r w:rsidRPr="0037761C">
        <w:rPr>
          <w:rStyle w:val="StyleUnderline"/>
          <w:highlight w:val="yellow"/>
        </w:rPr>
        <w:t>freedoms</w:t>
      </w:r>
      <w:r w:rsidRPr="0037761C">
        <w:rPr>
          <w:rStyle w:val="StyleUnderline"/>
        </w:rPr>
        <w:t xml:space="preserve">, our </w:t>
      </w:r>
      <w:r w:rsidRPr="0037761C">
        <w:rPr>
          <w:rStyle w:val="StyleUnderline"/>
          <w:highlight w:val="yellow"/>
        </w:rPr>
        <w:t>cultural evolution</w:t>
      </w:r>
      <w:r w:rsidRPr="0037761C">
        <w:rPr>
          <w:rStyle w:val="StyleUnderline"/>
        </w:rPr>
        <w:t xml:space="preserve"> is something that </w:t>
      </w:r>
      <w:r w:rsidRPr="0037761C">
        <w:rPr>
          <w:rStyle w:val="StyleUnderline"/>
          <w:highlight w:val="yellow"/>
        </w:rPr>
        <w:t>is part of</w:t>
      </w:r>
      <w:r w:rsidRPr="0037761C">
        <w:rPr>
          <w:rStyle w:val="StyleUnderline"/>
        </w:rPr>
        <w:t xml:space="preserve"> our </w:t>
      </w:r>
      <w:r w:rsidRPr="0037761C">
        <w:rPr>
          <w:rStyle w:val="StyleUnderline"/>
          <w:highlight w:val="yellow"/>
        </w:rPr>
        <w:t>everyday lives and struggle</w:t>
      </w:r>
      <w:r w:rsidRPr="0037761C">
        <w:rPr>
          <w:sz w:val="16"/>
        </w:rPr>
        <w:t>."</w:t>
      </w:r>
    </w:p>
    <w:p w:rsidR="00183512" w:rsidRPr="0037761C" w:rsidRDefault="00183512" w:rsidP="00183512">
      <w:pPr>
        <w:rPr>
          <w:sz w:val="16"/>
        </w:rPr>
      </w:pPr>
      <w:r w:rsidRPr="0037761C">
        <w:rPr>
          <w:sz w:val="16"/>
        </w:rPr>
        <w:t>As of 2010, there were about 15 million people living in border counties on both sides of the Mexico-U.S. border, according to the Wilson Center's State of the Border Report. If growth rates stay the same, the report says, that number is likely to reach 29 million in 30 years. In the four border states on the U.S. side, Texas, California, New Mexico and Arizona, people of Mexican origin make up at least a quarter of the total population, with higher concentrations in counties within 100 kilometers of the divide. In El Paso, Texas, for example, Latinos, primarily of Mexican descent, make up more than 80 percent of the population. According to Raul Garcia, who works at the environmental justice law firm Earthjustice</w:t>
      </w:r>
      <w:r w:rsidRPr="0037761C">
        <w:rPr>
          <w:rStyle w:val="Emphasis"/>
        </w:rPr>
        <w:t xml:space="preserve">, </w:t>
      </w:r>
      <w:r w:rsidRPr="0037761C">
        <w:rPr>
          <w:rStyle w:val="Emphasis"/>
          <w:highlight w:val="yellow"/>
        </w:rPr>
        <w:t>it's no accident that the border wall would primarily affect people of color</w:t>
      </w:r>
      <w:r w:rsidRPr="0037761C">
        <w:rPr>
          <w:rStyle w:val="StyleUnderline"/>
        </w:rPr>
        <w:t xml:space="preserve">. "With </w:t>
      </w:r>
      <w:r w:rsidRPr="0037761C">
        <w:rPr>
          <w:rStyle w:val="StyleUnderline"/>
          <w:highlight w:val="yellow"/>
        </w:rPr>
        <w:t>Trump's</w:t>
      </w:r>
      <w:r w:rsidRPr="0037761C">
        <w:rPr>
          <w:rStyle w:val="StyleUnderline"/>
        </w:rPr>
        <w:t xml:space="preserve"> militarization of the border, he's </w:t>
      </w:r>
      <w:r w:rsidRPr="0037761C">
        <w:rPr>
          <w:rStyle w:val="Emphasis"/>
          <w:highlight w:val="yellow"/>
        </w:rPr>
        <w:t>specifically targeting immigrants and Latinos</w:t>
      </w:r>
      <w:r w:rsidRPr="0037761C">
        <w:rPr>
          <w:rStyle w:val="StyleUnderline"/>
        </w:rPr>
        <w:t xml:space="preserve"> trying to make a life for themselves and their families</w:t>
      </w:r>
      <w:r w:rsidRPr="0037761C">
        <w:rPr>
          <w:sz w:val="16"/>
        </w:rPr>
        <w:t xml:space="preserve">," Garcia said. He said that communities of color all over the U.S. face similar challenges. </w:t>
      </w:r>
      <w:r w:rsidRPr="0037761C">
        <w:rPr>
          <w:rStyle w:val="StyleUnderline"/>
          <w:highlight w:val="yellow"/>
        </w:rPr>
        <w:t>Garcia pointed to issues like the</w:t>
      </w:r>
      <w:r w:rsidRPr="0037761C">
        <w:rPr>
          <w:rStyle w:val="StyleUnderline"/>
        </w:rPr>
        <w:t xml:space="preserve"> water crisis in Flint, Mich., and construction of the </w:t>
      </w:r>
      <w:r w:rsidRPr="0037761C">
        <w:rPr>
          <w:rStyle w:val="StyleUnderline"/>
          <w:highlight w:val="yellow"/>
        </w:rPr>
        <w:t>Dakota</w:t>
      </w:r>
      <w:r w:rsidRPr="0037761C">
        <w:rPr>
          <w:rStyle w:val="StyleUnderline"/>
        </w:rPr>
        <w:t xml:space="preserve"> Access </w:t>
      </w:r>
      <w:r w:rsidRPr="0037761C">
        <w:rPr>
          <w:rStyle w:val="StyleUnderline"/>
          <w:highlight w:val="yellow"/>
        </w:rPr>
        <w:t>Pipeline</w:t>
      </w:r>
      <w:r w:rsidRPr="0037761C">
        <w:rPr>
          <w:sz w:val="16"/>
        </w:rPr>
        <w:t xml:space="preserve"> in South Dakota, </w:t>
      </w:r>
      <w:r w:rsidRPr="0037761C">
        <w:rPr>
          <w:rStyle w:val="StyleUnderline"/>
          <w:highlight w:val="yellow"/>
        </w:rPr>
        <w:t>where</w:t>
      </w:r>
      <w:r w:rsidRPr="0037761C">
        <w:rPr>
          <w:rStyle w:val="StyleUnderline"/>
        </w:rPr>
        <w:t xml:space="preserve"> other </w:t>
      </w:r>
      <w:r w:rsidRPr="0037761C">
        <w:rPr>
          <w:rStyle w:val="Emphasis"/>
          <w:highlight w:val="yellow"/>
        </w:rPr>
        <w:t>communities of color have been singularly affected by environmental issues</w:t>
      </w:r>
      <w:r w:rsidRPr="0037761C">
        <w:rPr>
          <w:rStyle w:val="StyleUnderline"/>
        </w:rPr>
        <w:t>.</w:t>
      </w:r>
      <w:r w:rsidRPr="0037761C">
        <w:rPr>
          <w:sz w:val="16"/>
        </w:rPr>
        <w:t xml:space="preserve"> "We also see it throughout our country when highways are built and minority communities, like Latinos and blacks, are divided and displaced to make way for the privileged upper class folks on the other side of the city," he said.</w:t>
      </w:r>
    </w:p>
    <w:p w:rsidR="00183512" w:rsidRPr="0037761C" w:rsidRDefault="00183512" w:rsidP="00183512">
      <w:pPr>
        <w:rPr>
          <w:sz w:val="16"/>
        </w:rPr>
      </w:pPr>
      <w:r w:rsidRPr="0037761C">
        <w:rPr>
          <w:sz w:val="16"/>
        </w:rPr>
        <w:t xml:space="preserve">Ira Mehlman, of the Federation for American Immigration Reform, supports the construction of the wall and said that it is an important tool for impeding illegal immigration. He said that FAIR supported the Secure Fence Act in 2006, which authorized construction of a border barrier — legislation, he pointed out, that had support from people like Hillary Clinton, Chuck Schumer and Barack Obama. In terms of environmental risks, Mehlman said that while a wall could have some environmental impact, "so [do] tens, hundreds of thousands trampling across the flora, leaving tons of garbage and debris along the way. So having that traffic is also damaging to the local ecology." But </w:t>
      </w:r>
      <w:r w:rsidRPr="0037761C">
        <w:rPr>
          <w:rStyle w:val="StyleUnderline"/>
          <w:highlight w:val="yellow"/>
        </w:rPr>
        <w:t>scientists and environmentalists have been warning about the potential negative environmental effects, like restricted animal movement and plant pollination, of a border wall for over a decade</w:t>
      </w:r>
      <w:r w:rsidRPr="0037761C">
        <w:rPr>
          <w:sz w:val="16"/>
        </w:rPr>
        <w:t>, since President George W. Bush signed the Secure Fence Act of 2006. When Donald Trump started discussing the construction of a full-scale border wall during his presidential campaign, those concerns resurfaced. In September 2016, Sergio Avila-Villegas, a conservation scientist at the Arizona-Sonora Desert Museum, told BBC's Science in Action team that "</w:t>
      </w:r>
      <w:r w:rsidRPr="0037761C">
        <w:rPr>
          <w:rStyle w:val="StyleUnderline"/>
          <w:highlight w:val="yellow"/>
        </w:rPr>
        <w:t>Border infrastructure not only blocks the movement of wildlife, but... destroys the habitats, fragments the habitats and the connectivity that these animals use to move from one place to another</w:t>
      </w:r>
      <w:r w:rsidRPr="0037761C">
        <w:rPr>
          <w:sz w:val="16"/>
          <w:highlight w:val="yellow"/>
        </w:rPr>
        <w:t>."</w:t>
      </w:r>
    </w:p>
    <w:p w:rsidR="000421FC" w:rsidRPr="0037761C" w:rsidRDefault="00183512" w:rsidP="000421FC">
      <w:pPr>
        <w:pStyle w:val="Heading2"/>
      </w:pPr>
      <w:r w:rsidRPr="0037761C">
        <w:t xml:space="preserve">Impact – </w:t>
      </w:r>
      <w:r w:rsidR="000421FC" w:rsidRPr="0037761C">
        <w:t xml:space="preserve">Biodiversity </w:t>
      </w:r>
    </w:p>
    <w:p w:rsidR="00853746" w:rsidRDefault="00CF548A" w:rsidP="006B40A6">
      <w:pPr>
        <w:pStyle w:val="Heading3"/>
      </w:pPr>
      <w:r>
        <w:t xml:space="preserve">Wall Crushes </w:t>
      </w:r>
      <w:proofErr w:type="spellStart"/>
      <w:r>
        <w:t>BioD</w:t>
      </w:r>
      <w:proofErr w:type="spellEnd"/>
      <w:r>
        <w:t xml:space="preserve"> </w:t>
      </w:r>
      <w:r w:rsidR="00144796" w:rsidRPr="0037761C">
        <w:t xml:space="preserve">– 2NC </w:t>
      </w:r>
    </w:p>
    <w:p w:rsidR="009A32F4" w:rsidRDefault="009A32F4" w:rsidP="009A32F4">
      <w:pPr>
        <w:pStyle w:val="Heading4"/>
        <w:rPr>
          <w:rStyle w:val="Style13ptBold"/>
        </w:rPr>
      </w:pPr>
      <w:r>
        <w:t xml:space="preserve">The wall causes </w:t>
      </w:r>
      <w:r>
        <w:rPr>
          <w:u w:val="single"/>
        </w:rPr>
        <w:t>cascading</w:t>
      </w:r>
      <w:r>
        <w:t xml:space="preserve"> environmental crises – </w:t>
      </w:r>
      <w:r w:rsidR="0007795C">
        <w:t xml:space="preserve">it </w:t>
      </w:r>
      <w:r>
        <w:t>disrupt</w:t>
      </w:r>
      <w:r w:rsidR="0007795C">
        <w:t>s</w:t>
      </w:r>
      <w:r>
        <w:t xml:space="preserve"> migration patterns and wreck species habitats – local extinctions in especially </w:t>
      </w:r>
      <w:r>
        <w:rPr>
          <w:u w:val="single"/>
        </w:rPr>
        <w:t>biodiverse</w:t>
      </w:r>
      <w:r>
        <w:t xml:space="preserve"> areas </w:t>
      </w:r>
      <w:r w:rsidRPr="009A32F4">
        <w:t>spillover</w:t>
      </w:r>
      <w:r>
        <w:rPr>
          <w:rStyle w:val="Style13ptBold"/>
        </w:rPr>
        <w:t xml:space="preserve"> – </w:t>
      </w:r>
      <w:r w:rsidRPr="009A32F4">
        <w:t>that’s</w:t>
      </w:r>
      <w:r>
        <w:rPr>
          <w:rStyle w:val="Style13ptBold"/>
        </w:rPr>
        <w:t xml:space="preserve"> </w:t>
      </w:r>
      <w:proofErr w:type="spellStart"/>
      <w:r w:rsidRPr="009A32F4">
        <w:t>Keitt</w:t>
      </w:r>
      <w:proofErr w:type="spellEnd"/>
      <w:r>
        <w:rPr>
          <w:rStyle w:val="Style13ptBold"/>
        </w:rPr>
        <w:t xml:space="preserve"> </w:t>
      </w:r>
    </w:p>
    <w:p w:rsidR="009A32F4" w:rsidRPr="009A32F4" w:rsidRDefault="009A32F4" w:rsidP="009A32F4"/>
    <w:p w:rsidR="00853746" w:rsidRPr="0037761C" w:rsidRDefault="00853746" w:rsidP="00853746">
      <w:pPr>
        <w:pStyle w:val="Heading4"/>
      </w:pPr>
      <w:r w:rsidRPr="0037761C">
        <w:t xml:space="preserve">The proposed border wall threatens biodiversity on the U.S.- Mexico border--- causes division and destruction. </w:t>
      </w:r>
    </w:p>
    <w:p w:rsidR="00853746" w:rsidRPr="0037761C" w:rsidRDefault="00853746" w:rsidP="00853746">
      <w:proofErr w:type="spellStart"/>
      <w:r w:rsidRPr="0037761C">
        <w:rPr>
          <w:rStyle w:val="Style13ptBold"/>
        </w:rPr>
        <w:t>Uhlemann</w:t>
      </w:r>
      <w:proofErr w:type="spellEnd"/>
      <w:r w:rsidRPr="0037761C">
        <w:rPr>
          <w:rStyle w:val="Style13ptBold"/>
        </w:rPr>
        <w:t xml:space="preserve"> et. al 17</w:t>
      </w:r>
      <w:r w:rsidRPr="0037761C">
        <w:t xml:space="preserve"> (Sarah, International Program Director, Senior Attorney, joined the Center in 2010. Sarah leads the Center's international work including litigation, advocacy and international diplomacy to protect imperiled species outside U.S. borders. Before joining the Center, Sarah was a staff attorney with the Humane Society of the United States. She earned her law degree in 2005 from Lewis &amp; Clark Law School and her bachelor's in environmental management from Indiana University, “Groups Request 'In Danger' Status for El Pinacate Biosphere Reserve, Border Wall Threatens Protected Sonoran Desert Wildlife”, 5-23-17, </w:t>
      </w:r>
      <w:hyperlink r:id="rId13" w:history="1">
        <w:r w:rsidRPr="0037761C">
          <w:rPr>
            <w:rStyle w:val="Hyperlink"/>
          </w:rPr>
          <w:t>https://www.biologicaldiversity.org/news/press_releases/2017/border-wall-05-23-2017.php</w:t>
        </w:r>
      </w:hyperlink>
      <w:r w:rsidRPr="0037761C">
        <w:t>)</w:t>
      </w:r>
    </w:p>
    <w:p w:rsidR="00853746" w:rsidRPr="0037761C" w:rsidRDefault="00853746" w:rsidP="00853746">
      <w:pPr>
        <w:rPr>
          <w:sz w:val="12"/>
          <w:highlight w:val="yellow"/>
        </w:rPr>
      </w:pPr>
      <w:r w:rsidRPr="0037761C">
        <w:rPr>
          <w:sz w:val="12"/>
        </w:rPr>
        <w:t xml:space="preserve">PARIS— Conservation groups and representatives of the Tohono-O'odham of Sonora, Mexico today petitioned for “in danger” status for a World Heritage site in </w:t>
      </w:r>
      <w:r w:rsidRPr="0037761C">
        <w:rPr>
          <w:highlight w:val="yellow"/>
          <w:u w:val="single"/>
        </w:rPr>
        <w:t xml:space="preserve">Mexico threatened by U.S. </w:t>
      </w:r>
      <w:r w:rsidRPr="0037761C">
        <w:rPr>
          <w:u w:val="single"/>
        </w:rPr>
        <w:t xml:space="preserve">President Donald Trump's </w:t>
      </w:r>
      <w:r w:rsidRPr="0037761C">
        <w:rPr>
          <w:highlight w:val="yellow"/>
          <w:u w:val="single"/>
        </w:rPr>
        <w:t>border wall.</w:t>
      </w:r>
    </w:p>
    <w:p w:rsidR="00853746" w:rsidRPr="0037761C" w:rsidRDefault="00853746" w:rsidP="00853746">
      <w:pPr>
        <w:rPr>
          <w:u w:val="single"/>
        </w:rPr>
      </w:pPr>
      <w:r w:rsidRPr="0037761C">
        <w:rPr>
          <w:u w:val="single"/>
        </w:rPr>
        <w:t xml:space="preserve">Today's petition urges the UNESCO World Heritage Committee to find that </w:t>
      </w:r>
      <w:r w:rsidRPr="0037761C">
        <w:rPr>
          <w:highlight w:val="yellow"/>
          <w:u w:val="single"/>
        </w:rPr>
        <w:t xml:space="preserve">the wall threatens </w:t>
      </w:r>
      <w:r w:rsidRPr="0037761C">
        <w:rPr>
          <w:u w:val="single"/>
        </w:rPr>
        <w:t xml:space="preserve">the El Pinacate and Gran </w:t>
      </w:r>
      <w:proofErr w:type="spellStart"/>
      <w:r w:rsidRPr="0037761C">
        <w:rPr>
          <w:u w:val="single"/>
        </w:rPr>
        <w:t>Desierto</w:t>
      </w:r>
      <w:proofErr w:type="spellEnd"/>
      <w:r w:rsidRPr="0037761C">
        <w:rPr>
          <w:u w:val="single"/>
        </w:rPr>
        <w:t xml:space="preserve"> de Altar </w:t>
      </w:r>
      <w:r w:rsidRPr="0037761C">
        <w:rPr>
          <w:highlight w:val="yellow"/>
          <w:u w:val="single"/>
        </w:rPr>
        <w:t>Biosphere Reserve on the U.S.-Mexico border</w:t>
      </w:r>
      <w:r w:rsidRPr="0037761C">
        <w:rPr>
          <w:u w:val="single"/>
        </w:rPr>
        <w:t xml:space="preserve">. </w:t>
      </w:r>
      <w:r w:rsidRPr="0037761C">
        <w:rPr>
          <w:highlight w:val="yellow"/>
          <w:u w:val="single"/>
        </w:rPr>
        <w:t xml:space="preserve">Trump's proposed </w:t>
      </w:r>
      <w:r w:rsidRPr="0037761C">
        <w:rPr>
          <w:u w:val="single"/>
        </w:rPr>
        <w:t xml:space="preserve">30-foot “impenetrable” </w:t>
      </w:r>
      <w:r w:rsidRPr="0037761C">
        <w:rPr>
          <w:highlight w:val="yellow"/>
          <w:u w:val="single"/>
        </w:rPr>
        <w:t xml:space="preserve">wall </w:t>
      </w:r>
      <w:r w:rsidRPr="0037761C">
        <w:rPr>
          <w:b/>
          <w:highlight w:val="yellow"/>
          <w:u w:val="single"/>
        </w:rPr>
        <w:t>will block wildlife migration and threaten</w:t>
      </w:r>
      <w:r w:rsidRPr="0037761C">
        <w:rPr>
          <w:b/>
          <w:u w:val="single"/>
        </w:rPr>
        <w:t xml:space="preserve"> </w:t>
      </w:r>
      <w:r w:rsidRPr="0037761C">
        <w:rPr>
          <w:b/>
          <w:highlight w:val="yellow"/>
          <w:u w:val="single"/>
        </w:rPr>
        <w:t>imperiled species that the 2,700-square mile reserve was designated to protect</w:t>
      </w:r>
      <w:r w:rsidRPr="0037761C">
        <w:rPr>
          <w:b/>
          <w:u w:val="single"/>
        </w:rPr>
        <w:t>.</w:t>
      </w:r>
    </w:p>
    <w:p w:rsidR="00853746" w:rsidRPr="0037761C" w:rsidRDefault="00853746" w:rsidP="00853746">
      <w:pPr>
        <w:rPr>
          <w:sz w:val="12"/>
        </w:rPr>
      </w:pPr>
      <w:r w:rsidRPr="0037761C">
        <w:rPr>
          <w:u w:val="single"/>
        </w:rPr>
        <w:t>“Trump's border wall is wrong for so many reasons</w:t>
      </w:r>
      <w:r w:rsidRPr="0037761C">
        <w:rPr>
          <w:sz w:val="12"/>
        </w:rPr>
        <w:t xml:space="preserve">,” </w:t>
      </w:r>
      <w:r w:rsidRPr="0037761C">
        <w:rPr>
          <w:u w:val="single"/>
        </w:rPr>
        <w:t xml:space="preserve">said Sarah </w:t>
      </w:r>
      <w:proofErr w:type="spellStart"/>
      <w:r w:rsidRPr="0037761C">
        <w:rPr>
          <w:u w:val="single"/>
        </w:rPr>
        <w:t>Uhlemann</w:t>
      </w:r>
      <w:proofErr w:type="spellEnd"/>
      <w:r w:rsidRPr="0037761C">
        <w:rPr>
          <w:u w:val="single"/>
        </w:rPr>
        <w:t xml:space="preserve">, international program director at the Center for Biological Diversity and author of the petition. </w:t>
      </w:r>
      <w:r w:rsidRPr="0037761C">
        <w:rPr>
          <w:b/>
          <w:highlight w:val="yellow"/>
          <w:u w:val="single"/>
        </w:rPr>
        <w:t xml:space="preserve">“The </w:t>
      </w:r>
      <w:r w:rsidRPr="0037761C">
        <w:rPr>
          <w:b/>
          <w:u w:val="single"/>
        </w:rPr>
        <w:t xml:space="preserve">proposed border </w:t>
      </w:r>
      <w:r w:rsidRPr="0037761C">
        <w:rPr>
          <w:b/>
          <w:highlight w:val="yellow"/>
          <w:u w:val="single"/>
        </w:rPr>
        <w:t>wall will forever divide essential habitat for endangered</w:t>
      </w:r>
      <w:r w:rsidRPr="0037761C">
        <w:rPr>
          <w:highlight w:val="yellow"/>
          <w:u w:val="single"/>
        </w:rPr>
        <w:t xml:space="preserve"> </w:t>
      </w:r>
      <w:r w:rsidRPr="0037761C">
        <w:rPr>
          <w:u w:val="single"/>
        </w:rPr>
        <w:t xml:space="preserve">Sonoran Desert </w:t>
      </w:r>
      <w:r w:rsidRPr="0037761C">
        <w:rPr>
          <w:b/>
          <w:highlight w:val="yellow"/>
          <w:u w:val="single"/>
        </w:rPr>
        <w:t>wildlife, threatening</w:t>
      </w:r>
      <w:r w:rsidRPr="0037761C">
        <w:rPr>
          <w:u w:val="single"/>
        </w:rPr>
        <w:t xml:space="preserve"> both </w:t>
      </w:r>
      <w:r w:rsidRPr="0037761C">
        <w:rPr>
          <w:b/>
          <w:highlight w:val="yellow"/>
          <w:u w:val="single"/>
        </w:rPr>
        <w:t>these animals</w:t>
      </w:r>
      <w:r w:rsidRPr="0037761C">
        <w:rPr>
          <w:highlight w:val="yellow"/>
          <w:u w:val="single"/>
        </w:rPr>
        <w:t xml:space="preserve"> </w:t>
      </w:r>
      <w:r w:rsidRPr="0037761C">
        <w:rPr>
          <w:u w:val="single"/>
        </w:rPr>
        <w:t>and the incredible World Heritage Site designated to protect them.”</w:t>
      </w:r>
    </w:p>
    <w:p w:rsidR="00853746" w:rsidRPr="0037761C" w:rsidRDefault="00853746" w:rsidP="00853746">
      <w:pPr>
        <w:rPr>
          <w:highlight w:val="yellow"/>
          <w:u w:val="single"/>
        </w:rPr>
      </w:pPr>
      <w:r w:rsidRPr="0037761C">
        <w:rPr>
          <w:sz w:val="12"/>
        </w:rPr>
        <w:t>UNESCO designated the El Pinacate Reserve as a World Heritage property in 2013 in recognition of the area's outstanding biodiversity, including desert wildlife that evolved over millions of years freely crossing the U.S.-Mexico border</w:t>
      </w:r>
      <w:r w:rsidRPr="0037761C">
        <w:rPr>
          <w:b/>
          <w:sz w:val="12"/>
        </w:rPr>
        <w:t xml:space="preserve">. </w:t>
      </w:r>
      <w:r w:rsidRPr="0037761C">
        <w:rPr>
          <w:b/>
          <w:highlight w:val="yellow"/>
          <w:u w:val="single"/>
        </w:rPr>
        <w:t>The</w:t>
      </w:r>
      <w:r w:rsidRPr="0037761C">
        <w:rPr>
          <w:u w:val="single"/>
        </w:rPr>
        <w:t xml:space="preserve"> proposed border </w:t>
      </w:r>
      <w:r w:rsidRPr="0037761C">
        <w:rPr>
          <w:b/>
          <w:highlight w:val="yellow"/>
          <w:u w:val="single"/>
        </w:rPr>
        <w:t xml:space="preserve">wall will block essential movement and migration, fragment habitat, and limit animals' ability to search for food and water </w:t>
      </w:r>
      <w:r w:rsidRPr="0037761C">
        <w:rPr>
          <w:u w:val="single"/>
        </w:rPr>
        <w:t>across the harsh Sonoran Desert.</w:t>
      </w:r>
    </w:p>
    <w:p w:rsidR="00853746" w:rsidRPr="0037761C" w:rsidRDefault="00853746" w:rsidP="00853746">
      <w:pPr>
        <w:rPr>
          <w:u w:val="single"/>
        </w:rPr>
      </w:pPr>
      <w:r w:rsidRPr="0037761C">
        <w:rPr>
          <w:highlight w:val="yellow"/>
          <w:u w:val="single"/>
        </w:rPr>
        <w:t>Many of the threatened animals exist nowhere else on Earth</w:t>
      </w:r>
      <w:r w:rsidRPr="0037761C">
        <w:rPr>
          <w:u w:val="single"/>
        </w:rPr>
        <w:t>. The endangered Sonoran pronghorn, the world's second fastest land animal, has suffered severe declines with only around 975 animals existing today. Pronghorns require vast areas of open range to search for food, particularly in dry periods. They rarely jump even low fences, and the proposed 30-foot wall will present an impassable barrier. The wall would also harm endangered jaguars, bighorn sheep and even low-flying owls.</w:t>
      </w:r>
    </w:p>
    <w:p w:rsidR="00853746" w:rsidRPr="0037761C" w:rsidRDefault="00853746" w:rsidP="00853746">
      <w:pPr>
        <w:rPr>
          <w:u w:val="single"/>
        </w:rPr>
      </w:pPr>
      <w:r w:rsidRPr="0037761C">
        <w:rPr>
          <w:b/>
          <w:highlight w:val="yellow"/>
          <w:u w:val="single"/>
        </w:rPr>
        <w:t>The wall will also harm the Tohono O'odham people</w:t>
      </w:r>
      <w:r w:rsidRPr="0037761C">
        <w:rPr>
          <w:highlight w:val="yellow"/>
          <w:u w:val="single"/>
        </w:rPr>
        <w:t xml:space="preserve"> </w:t>
      </w:r>
      <w:r w:rsidRPr="0037761C">
        <w:rPr>
          <w:u w:val="single"/>
        </w:rPr>
        <w:t xml:space="preserve">who historically inhabited the El Pinacate and Gran </w:t>
      </w:r>
      <w:proofErr w:type="spellStart"/>
      <w:r w:rsidRPr="0037761C">
        <w:rPr>
          <w:u w:val="single"/>
        </w:rPr>
        <w:t>Desierto</w:t>
      </w:r>
      <w:proofErr w:type="spellEnd"/>
      <w:r w:rsidRPr="0037761C">
        <w:rPr>
          <w:u w:val="single"/>
        </w:rPr>
        <w:t xml:space="preserve"> de Altar Site and whose </w:t>
      </w:r>
      <w:r w:rsidRPr="0037761C">
        <w:rPr>
          <w:highlight w:val="yellow"/>
          <w:u w:val="single"/>
        </w:rPr>
        <w:t>traditional lands are split by the U.S.-Mexico border.</w:t>
      </w:r>
      <w:r w:rsidRPr="0037761C">
        <w:rPr>
          <w:u w:val="single"/>
        </w:rPr>
        <w:t xml:space="preserve"> El Pinacate is sacred to the Tohono O'odham, and the site is regularly used for ceremonial purposes, including a sacred salt pilgrimage across the border to Mexico's Gulf of California.</w:t>
      </w:r>
    </w:p>
    <w:p w:rsidR="00853746" w:rsidRPr="0037761C" w:rsidRDefault="00853746" w:rsidP="00853746">
      <w:pPr>
        <w:rPr>
          <w:u w:val="single"/>
        </w:rPr>
      </w:pPr>
      <w:r w:rsidRPr="0037761C">
        <w:rPr>
          <w:highlight w:val="yellow"/>
          <w:u w:val="single"/>
        </w:rPr>
        <w:t xml:space="preserve">“Trump's wall will completely uproot and permanently destroy our way of life, </w:t>
      </w:r>
      <w:r w:rsidRPr="0037761C">
        <w:rPr>
          <w:u w:val="single"/>
        </w:rPr>
        <w:t xml:space="preserve">our </w:t>
      </w:r>
      <w:proofErr w:type="spellStart"/>
      <w:r w:rsidRPr="0037761C">
        <w:rPr>
          <w:u w:val="single"/>
        </w:rPr>
        <w:t>himdag</w:t>
      </w:r>
      <w:proofErr w:type="spellEnd"/>
      <w:r w:rsidRPr="0037761C">
        <w:rPr>
          <w:u w:val="single"/>
        </w:rPr>
        <w:t>; what and who we are,</w:t>
      </w:r>
      <w:r w:rsidRPr="0037761C">
        <w:rPr>
          <w:sz w:val="12"/>
        </w:rPr>
        <w:t xml:space="preserve">” said </w:t>
      </w:r>
      <w:r w:rsidRPr="0037761C">
        <w:rPr>
          <w:u w:val="single"/>
        </w:rPr>
        <w:t>Jose Martin Garcia Lewis, governor general of the O'odham in Sonora, Mexico</w:t>
      </w:r>
      <w:r w:rsidRPr="0037761C">
        <w:rPr>
          <w:sz w:val="12"/>
        </w:rPr>
        <w:t xml:space="preserve">. </w:t>
      </w:r>
      <w:r w:rsidRPr="0037761C">
        <w:rPr>
          <w:u w:val="single"/>
        </w:rPr>
        <w:t xml:space="preserve">“It will deny our shared cultural and religious practice in the Pinacate: our Salt Ceremony and Pilgrimage, our collection of medicinal plants, visitation to burial sites and sacred cave sites, and plant life. It will, under international law, illegally sever our communications with and access to the Tohono O'odham Nation in Arizona.” </w:t>
      </w:r>
    </w:p>
    <w:p w:rsidR="00853746" w:rsidRPr="0037761C" w:rsidRDefault="00853746" w:rsidP="00853746">
      <w:pPr>
        <w:rPr>
          <w:highlight w:val="yellow"/>
          <w:u w:val="single"/>
        </w:rPr>
      </w:pPr>
      <w:r w:rsidRPr="0037761C">
        <w:rPr>
          <w:b/>
          <w:highlight w:val="yellow"/>
          <w:u w:val="single"/>
        </w:rPr>
        <w:t>“We reject the idea of building a wall that separates the two nations and their peoples, and a wall's impact on border ecosystems could be disastrous,</w:t>
      </w:r>
      <w:r w:rsidRPr="0037761C">
        <w:rPr>
          <w:u w:val="single"/>
        </w:rPr>
        <w:t>”</w:t>
      </w:r>
      <w:r w:rsidRPr="0037761C">
        <w:rPr>
          <w:sz w:val="12"/>
        </w:rPr>
        <w:t xml:space="preserve"> said Gustavo </w:t>
      </w:r>
      <w:proofErr w:type="spellStart"/>
      <w:r w:rsidRPr="0037761C">
        <w:rPr>
          <w:sz w:val="12"/>
        </w:rPr>
        <w:t>Ampugnani</w:t>
      </w:r>
      <w:proofErr w:type="spellEnd"/>
      <w:r w:rsidRPr="0037761C">
        <w:rPr>
          <w:sz w:val="12"/>
        </w:rPr>
        <w:t xml:space="preserve">, executive director of Greenpeace México. </w:t>
      </w:r>
      <w:r w:rsidRPr="0037761C">
        <w:rPr>
          <w:sz w:val="12"/>
          <w:highlight w:val="yellow"/>
        </w:rPr>
        <w:t>“</w:t>
      </w:r>
      <w:r w:rsidRPr="0037761C">
        <w:rPr>
          <w:highlight w:val="yellow"/>
          <w:u w:val="single"/>
        </w:rPr>
        <w:t xml:space="preserve">A wall would fragment habitat and limit the free movement of species </w:t>
      </w:r>
      <w:r w:rsidRPr="0037761C">
        <w:rPr>
          <w:u w:val="single"/>
        </w:rPr>
        <w:t>like jaguar</w:t>
      </w:r>
      <w:r w:rsidRPr="0037761C">
        <w:rPr>
          <w:highlight w:val="yellow"/>
          <w:u w:val="single"/>
        </w:rPr>
        <w:t xml:space="preserve">, affecting </w:t>
      </w:r>
      <w:r w:rsidRPr="0037761C">
        <w:rPr>
          <w:u w:val="single"/>
        </w:rPr>
        <w:t>their</w:t>
      </w:r>
      <w:r w:rsidRPr="0037761C">
        <w:rPr>
          <w:highlight w:val="yellow"/>
          <w:u w:val="single"/>
        </w:rPr>
        <w:t xml:space="preserve"> genetic reproduction.”</w:t>
      </w:r>
    </w:p>
    <w:p w:rsidR="00E454AA" w:rsidRPr="0037761C" w:rsidRDefault="00853746" w:rsidP="00853746">
      <w:pPr>
        <w:rPr>
          <w:rStyle w:val="Style13ptBold"/>
          <w:b w:val="0"/>
          <w:bCs w:val="0"/>
          <w:sz w:val="12"/>
        </w:rPr>
      </w:pPr>
      <w:r w:rsidRPr="0037761C">
        <w:rPr>
          <w:sz w:val="12"/>
        </w:rPr>
        <w:t>Under the World Heritage Convention, a site may be listed as “in danger” if “development projects” or “major public works” threaten the natural values the site was designated to protect. An “in danger” designation will focus international attention on the El Pinacate Site and its habitat, as well as the ecological and cultural threats presented by Trump's controversial border wall.</w:t>
      </w:r>
    </w:p>
    <w:p w:rsidR="00E454AA" w:rsidRPr="00D77E74" w:rsidRDefault="00E454AA" w:rsidP="00D77E74">
      <w:pPr>
        <w:pStyle w:val="Heading4"/>
      </w:pPr>
      <w:r w:rsidRPr="00D77E74">
        <w:t xml:space="preserve">Border wall </w:t>
      </w:r>
      <w:r w:rsidR="00D77E74" w:rsidRPr="00D77E74">
        <w:t xml:space="preserve">causes species extinctions – degrades habitats </w:t>
      </w:r>
      <w:r w:rsidR="00D77E74">
        <w:t xml:space="preserve">and fragments population pools </w:t>
      </w:r>
    </w:p>
    <w:p w:rsidR="00E454AA" w:rsidRPr="0037761C" w:rsidRDefault="00E454AA" w:rsidP="00E454AA">
      <w:pPr>
        <w:pStyle w:val="NormalWeb"/>
        <w:spacing w:before="60" w:beforeAutospacing="0" w:after="270" w:afterAutospacing="0"/>
        <w:textAlignment w:val="baseline"/>
        <w:rPr>
          <w:rFonts w:ascii="Georgia" w:hAnsi="Georgia"/>
          <w:color w:val="111111"/>
          <w:sz w:val="16"/>
          <w:szCs w:val="28"/>
        </w:rPr>
      </w:pPr>
      <w:r w:rsidRPr="0037761C">
        <w:rPr>
          <w:rStyle w:val="Style13ptBold"/>
          <w:rFonts w:ascii="Georgia" w:hAnsi="Georgia"/>
        </w:rPr>
        <w:t>Peters et. al. 18 (</w:t>
      </w:r>
      <w:r w:rsidRPr="0037761C">
        <w:rPr>
          <w:rFonts w:ascii="Georgia" w:hAnsi="Georgia"/>
        </w:rPr>
        <w:t xml:space="preserve">Robert Peters, et. al. a senior fellow of the W. Alton Jones Foundation and Director of the Global Change Program for Conservation International., “Nature Divided, Scientists United: U.S.-Mexico Border Wall Threatens Biodiversity and Binational Conservation,” </w:t>
      </w:r>
      <w:hyperlink r:id="rId14" w:history="1">
        <w:r w:rsidRPr="0037761C">
          <w:rPr>
            <w:rFonts w:ascii="Georgia" w:hAnsi="Georgia"/>
          </w:rPr>
          <w:t>https://defenders.org/sites/default/files/peters_et_al_in_press_bioscience.pdf</w:t>
        </w:r>
      </w:hyperlink>
    </w:p>
    <w:p w:rsidR="00D77E74" w:rsidRDefault="00E454AA" w:rsidP="00E454AA">
      <w:pPr>
        <w:pStyle w:val="NormalWeb"/>
        <w:rPr>
          <w:rFonts w:ascii="Georgia" w:hAnsi="Georgia"/>
          <w:sz w:val="16"/>
        </w:rPr>
      </w:pPr>
      <w:r w:rsidRPr="0037761C">
        <w:rPr>
          <w:rFonts w:ascii="Georgia" w:hAnsi="Georgia"/>
          <w:i/>
          <w:iCs/>
          <w:sz w:val="16"/>
        </w:rPr>
        <w:t>2</w:t>
      </w:r>
      <w:r w:rsidRPr="0037761C">
        <w:rPr>
          <w:rFonts w:ascii="Georgia" w:hAnsi="Georgia"/>
          <w:i/>
          <w:iCs/>
          <w:u w:val="single"/>
        </w:rPr>
        <w:t xml:space="preserve">) </w:t>
      </w:r>
      <w:r w:rsidRPr="0037761C">
        <w:rPr>
          <w:rFonts w:ascii="Georgia" w:hAnsi="Georgia"/>
          <w:b/>
          <w:iCs/>
          <w:highlight w:val="yellow"/>
          <w:u w:val="single"/>
        </w:rPr>
        <w:t>The border wall harms wildlife populations by eliminating, degrading, and fragmenting habitats</w:t>
      </w:r>
      <w:r w:rsidRPr="0037761C">
        <w:rPr>
          <w:rFonts w:ascii="Georgia" w:hAnsi="Georgia"/>
          <w:iCs/>
          <w:u w:val="single"/>
        </w:rPr>
        <w:t>.</w:t>
      </w:r>
      <w:r w:rsidRPr="0037761C">
        <w:rPr>
          <w:rFonts w:ascii="Georgia" w:hAnsi="Georgia"/>
          <w:i/>
          <w:iCs/>
          <w:sz w:val="16"/>
        </w:rPr>
        <w:t xml:space="preserve"> </w:t>
      </w:r>
      <w:r w:rsidRPr="0037761C">
        <w:rPr>
          <w:rFonts w:ascii="Georgia" w:hAnsi="Georgia"/>
          <w:sz w:val="16"/>
        </w:rPr>
        <w:t xml:space="preserve">The U.S.- Mexico borderlands traverse six ecoregions (Figure 1) containing vegetation types that include desert scrub, temperate forests and woodlands, semidesert and Plains grasslands, subtropical scrublands, freshwater wetlands, and salt marshes. These environments span portions of a broad Nearctic- Neotropical transition zone and support extraordinary biological diversity. </w:t>
      </w:r>
      <w:r w:rsidRPr="0037761C">
        <w:rPr>
          <w:rFonts w:ascii="Georgia" w:hAnsi="Georgia"/>
          <w:u w:val="single"/>
        </w:rPr>
        <w:t xml:space="preserve">Our </w:t>
      </w:r>
      <w:r w:rsidRPr="0037761C">
        <w:rPr>
          <w:rFonts w:ascii="Georgia" w:hAnsi="Georgia"/>
          <w:highlight w:val="yellow"/>
          <w:u w:val="single"/>
        </w:rPr>
        <w:t xml:space="preserve">analysis shows </w:t>
      </w:r>
      <w:r w:rsidRPr="0037761C">
        <w:rPr>
          <w:rFonts w:ascii="Georgia" w:hAnsi="Georgia"/>
          <w:u w:val="single"/>
        </w:rPr>
        <w:t>that the border bisects the geographic ranges of 1,506 native terrestrial and freshwater animal (</w:t>
      </w:r>
      <w:r w:rsidRPr="0037761C">
        <w:rPr>
          <w:rFonts w:ascii="Georgia" w:hAnsi="Georgia"/>
          <w:i/>
          <w:iCs/>
          <w:u w:val="single"/>
        </w:rPr>
        <w:t>n</w:t>
      </w:r>
      <w:r w:rsidRPr="0037761C">
        <w:rPr>
          <w:rFonts w:ascii="Georgia" w:hAnsi="Georgia"/>
          <w:u w:val="single"/>
        </w:rPr>
        <w:t>=1,077) and plant (</w:t>
      </w:r>
      <w:r w:rsidRPr="0037761C">
        <w:rPr>
          <w:rFonts w:ascii="Georgia" w:hAnsi="Georgia"/>
          <w:i/>
          <w:iCs/>
          <w:u w:val="single"/>
        </w:rPr>
        <w:t>n</w:t>
      </w:r>
      <w:r w:rsidRPr="0037761C">
        <w:rPr>
          <w:rFonts w:ascii="Georgia" w:hAnsi="Georgia"/>
          <w:u w:val="single"/>
        </w:rPr>
        <w:t>=429) species, including 62 species listed as Critically Endangered, Endangered, or Vulnerable by the International Union for Conservation of Nature (IUCN) Red List (Appendix S1, Table S1).</w:t>
      </w:r>
      <w:r w:rsidRPr="0037761C">
        <w:rPr>
          <w:rFonts w:ascii="Georgia" w:hAnsi="Georgia"/>
          <w:sz w:val="16"/>
        </w:rPr>
        <w:t xml:space="preserve"> </w:t>
      </w:r>
      <w:r w:rsidRPr="0037761C">
        <w:rPr>
          <w:rFonts w:ascii="Georgia" w:hAnsi="Georgia"/>
          <w:highlight w:val="yellow"/>
          <w:u w:val="single"/>
        </w:rPr>
        <w:t xml:space="preserve">Five borderlands conservation hotspots </w:t>
      </w:r>
      <w:r w:rsidRPr="0037761C">
        <w:rPr>
          <w:rFonts w:ascii="Georgia" w:hAnsi="Georgia"/>
          <w:u w:val="single"/>
        </w:rPr>
        <w:t xml:space="preserve">identified by Defenders of Wildlife represent top- priority areas </w:t>
      </w:r>
      <w:r w:rsidRPr="0037761C">
        <w:rPr>
          <w:rFonts w:ascii="Georgia" w:hAnsi="Georgia"/>
          <w:highlight w:val="yellow"/>
          <w:u w:val="single"/>
        </w:rPr>
        <w:t xml:space="preserve">of high biological diversity and binational investment in conservation </w:t>
      </w:r>
      <w:r w:rsidRPr="0037761C">
        <w:rPr>
          <w:rFonts w:ascii="Georgia" w:hAnsi="Georgia"/>
          <w:u w:val="single"/>
        </w:rPr>
        <w:t xml:space="preserve">that are </w:t>
      </w:r>
      <w:r w:rsidRPr="0037761C">
        <w:rPr>
          <w:rFonts w:ascii="Georgia" w:hAnsi="Georgia"/>
          <w:highlight w:val="yellow"/>
          <w:u w:val="single"/>
        </w:rPr>
        <w:t>threatened by border wall construction</w:t>
      </w:r>
      <w:r w:rsidRPr="0037761C">
        <w:rPr>
          <w:rFonts w:ascii="Georgia" w:hAnsi="Georgia"/>
          <w:sz w:val="16"/>
          <w:highlight w:val="yellow"/>
        </w:rPr>
        <w:t xml:space="preserve"> </w:t>
      </w:r>
      <w:r w:rsidRPr="0037761C">
        <w:rPr>
          <w:rFonts w:ascii="Georgia" w:hAnsi="Georgia"/>
          <w:sz w:val="16"/>
        </w:rPr>
        <w:t xml:space="preserve">(Figure 1; Peters and Clark 2018). </w:t>
      </w:r>
    </w:p>
    <w:p w:rsidR="00D77E74" w:rsidRDefault="00E454AA" w:rsidP="00E454AA">
      <w:pPr>
        <w:pStyle w:val="NormalWeb"/>
        <w:rPr>
          <w:rFonts w:ascii="Georgia" w:hAnsi="Georgia"/>
          <w:sz w:val="16"/>
          <w:shd w:val="clear" w:color="auto" w:fill="FFFFFF"/>
        </w:rPr>
      </w:pPr>
      <w:r w:rsidRPr="0037761C">
        <w:rPr>
          <w:rFonts w:ascii="Georgia" w:hAnsi="Georgia"/>
          <w:highlight w:val="yellow"/>
          <w:u w:val="single"/>
        </w:rPr>
        <w:t>Like any large-scale development</w:t>
      </w:r>
      <w:r w:rsidRPr="0037761C">
        <w:rPr>
          <w:rFonts w:ascii="Georgia" w:hAnsi="Georgia"/>
          <w:u w:val="single"/>
        </w:rPr>
        <w:t xml:space="preserve">, </w:t>
      </w:r>
      <w:r w:rsidRPr="0037761C">
        <w:rPr>
          <w:rFonts w:ascii="Georgia" w:hAnsi="Georgia"/>
          <w:highlight w:val="yellow"/>
          <w:u w:val="single"/>
        </w:rPr>
        <w:t>construction</w:t>
      </w:r>
      <w:r w:rsidRPr="0037761C">
        <w:rPr>
          <w:rFonts w:ascii="Georgia" w:hAnsi="Georgia"/>
          <w:u w:val="single"/>
        </w:rPr>
        <w:t xml:space="preserve"> </w:t>
      </w:r>
      <w:r w:rsidRPr="0037761C">
        <w:rPr>
          <w:rFonts w:ascii="Georgia" w:hAnsi="Georgia"/>
          <w:highlight w:val="yellow"/>
          <w:u w:val="single"/>
        </w:rPr>
        <w:t xml:space="preserve">of the wall </w:t>
      </w:r>
      <w:r w:rsidRPr="0037761C">
        <w:rPr>
          <w:rFonts w:ascii="Georgia" w:hAnsi="Georgia"/>
          <w:u w:val="single"/>
        </w:rPr>
        <w:t>and associated infrastructure, such as roads, lights, and operating bases</w:t>
      </w:r>
      <w:r w:rsidRPr="0037761C">
        <w:rPr>
          <w:rFonts w:ascii="Georgia" w:hAnsi="Georgia"/>
          <w:highlight w:val="yellow"/>
          <w:u w:val="single"/>
        </w:rPr>
        <w:t xml:space="preserve">, </w:t>
      </w:r>
      <w:r w:rsidRPr="0037761C">
        <w:rPr>
          <w:rFonts w:ascii="Georgia" w:hAnsi="Georgia"/>
          <w:b/>
          <w:highlight w:val="yellow"/>
          <w:u w:val="single"/>
        </w:rPr>
        <w:t>eliminates or degrades natural vegetation, kills animals directly or through habitat loss, fragments habitats</w:t>
      </w:r>
      <w:r w:rsidRPr="0037761C">
        <w:rPr>
          <w:rFonts w:ascii="Georgia" w:hAnsi="Georgia"/>
          <w:highlight w:val="yellow"/>
          <w:u w:val="single"/>
        </w:rPr>
        <w:t xml:space="preserve"> </w:t>
      </w:r>
      <w:r w:rsidRPr="0037761C">
        <w:rPr>
          <w:rFonts w:ascii="Georgia" w:hAnsi="Georgia"/>
          <w:u w:val="single"/>
        </w:rPr>
        <w:t xml:space="preserve">(thereby subdividing populations into smaller, more vulnerable units), </w:t>
      </w:r>
      <w:r w:rsidRPr="0037761C">
        <w:rPr>
          <w:rFonts w:ascii="Georgia" w:hAnsi="Georgia"/>
          <w:b/>
          <w:highlight w:val="yellow"/>
          <w:u w:val="single"/>
        </w:rPr>
        <w:t>reduces habitat connectivity, erodes soils, changes fire regimes, and alters hydrological processes</w:t>
      </w:r>
      <w:r w:rsidRPr="0037761C">
        <w:rPr>
          <w:rFonts w:ascii="Georgia" w:hAnsi="Georgia"/>
          <w:highlight w:val="yellow"/>
          <w:u w:val="single"/>
        </w:rPr>
        <w:t xml:space="preserve"> </w:t>
      </w:r>
      <w:r w:rsidRPr="0037761C">
        <w:rPr>
          <w:rFonts w:ascii="Georgia" w:hAnsi="Georgia"/>
          <w:u w:val="single"/>
        </w:rPr>
        <w:t>(for example by causing floods)</w:t>
      </w:r>
      <w:r w:rsidRPr="0037761C">
        <w:rPr>
          <w:rFonts w:ascii="Georgia" w:hAnsi="Georgia"/>
          <w:sz w:val="16"/>
        </w:rPr>
        <w:t xml:space="preserve">. As of 2017, DHS had constructed 1,050 kilometers of ‘primary’ pedestrian and vehicle barriers serviced by 8,000 kilometers of roads, and many thousands of kilometers of undesignated routes created by off-road patrol vehicles. Human activity, light, and noise associated with the wall further </w:t>
      </w:r>
      <w:r w:rsidRPr="0037761C">
        <w:rPr>
          <w:rFonts w:ascii="Georgia" w:hAnsi="Georgia"/>
          <w:sz w:val="16"/>
          <w:shd w:val="clear" w:color="auto" w:fill="FFFFFF"/>
        </w:rPr>
        <w:t xml:space="preserve">displace wildlife, making additional habitat unavailable. </w:t>
      </w:r>
    </w:p>
    <w:p w:rsidR="00D77E74" w:rsidRDefault="00E454AA" w:rsidP="00E454AA">
      <w:pPr>
        <w:pStyle w:val="NormalWeb"/>
        <w:rPr>
          <w:rFonts w:ascii="Georgia" w:hAnsi="Georgia"/>
          <w:u w:val="single"/>
        </w:rPr>
      </w:pPr>
      <w:r w:rsidRPr="0037761C">
        <w:rPr>
          <w:rFonts w:ascii="Georgia" w:hAnsi="Georgia"/>
          <w:highlight w:val="yellow"/>
          <w:u w:val="single"/>
        </w:rPr>
        <w:t>The border wall threatens some populations by degrading landscape connectivity</w:t>
      </w:r>
      <w:r w:rsidRPr="0037761C">
        <w:rPr>
          <w:rFonts w:ascii="Georgia" w:hAnsi="Georgia"/>
          <w:u w:val="single"/>
        </w:rPr>
        <w:t xml:space="preserve">. </w:t>
      </w:r>
      <w:r w:rsidRPr="0037761C">
        <w:rPr>
          <w:rFonts w:ascii="Georgia" w:hAnsi="Georgia"/>
          <w:highlight w:val="yellow"/>
          <w:u w:val="single"/>
        </w:rPr>
        <w:t>Physical barriers prevent or discourage animals from accessing food, water, mates, and other critical resources by disrupting annual or seasonal migration and dispersal routes</w:t>
      </w:r>
      <w:r w:rsidRPr="0037761C">
        <w:rPr>
          <w:rFonts w:ascii="Georgia" w:hAnsi="Georgia"/>
          <w:u w:val="single"/>
        </w:rPr>
        <w:t xml:space="preserve">. For example, continuous walls could constrain endangered Peninsular bighorn sheep </w:t>
      </w:r>
      <w:r w:rsidRPr="0037761C">
        <w:rPr>
          <w:rFonts w:ascii="Georgia" w:hAnsi="Georgia"/>
          <w:i/>
          <w:iCs/>
          <w:u w:val="single"/>
        </w:rPr>
        <w:t>(</w:t>
      </w:r>
      <w:proofErr w:type="spellStart"/>
      <w:r w:rsidRPr="0037761C">
        <w:rPr>
          <w:rFonts w:ascii="Georgia" w:hAnsi="Georgia"/>
          <w:i/>
          <w:iCs/>
          <w:u w:val="single"/>
        </w:rPr>
        <w:t>Ovis</w:t>
      </w:r>
      <w:proofErr w:type="spellEnd"/>
      <w:r w:rsidRPr="0037761C">
        <w:rPr>
          <w:rFonts w:ascii="Georgia" w:hAnsi="Georgia"/>
          <w:i/>
          <w:iCs/>
          <w:u w:val="single"/>
        </w:rPr>
        <w:t xml:space="preserve"> canadensis nelson) </w:t>
      </w:r>
      <w:r w:rsidRPr="0037761C">
        <w:rPr>
          <w:rFonts w:ascii="Georgia" w:hAnsi="Georgia"/>
          <w:u w:val="single"/>
        </w:rPr>
        <w:t>from moving between California and Mexico to access water and birthing sites. It will be likely impossible for endangered animals like Mexican gray wolf (</w:t>
      </w:r>
      <w:proofErr w:type="spellStart"/>
      <w:r w:rsidRPr="0037761C">
        <w:rPr>
          <w:rFonts w:ascii="Georgia" w:hAnsi="Georgia"/>
          <w:i/>
          <w:iCs/>
          <w:u w:val="single"/>
          <w:shd w:val="clear" w:color="auto" w:fill="FFFFFF"/>
        </w:rPr>
        <w:t>Canis</w:t>
      </w:r>
      <w:proofErr w:type="spellEnd"/>
      <w:r w:rsidRPr="0037761C">
        <w:rPr>
          <w:rFonts w:ascii="Georgia" w:hAnsi="Georgia"/>
          <w:i/>
          <w:iCs/>
          <w:u w:val="single"/>
          <w:shd w:val="clear" w:color="auto" w:fill="FFFFFF"/>
        </w:rPr>
        <w:t xml:space="preserve"> lupus </w:t>
      </w:r>
      <w:proofErr w:type="spellStart"/>
      <w:r w:rsidRPr="0037761C">
        <w:rPr>
          <w:rFonts w:ascii="Georgia" w:hAnsi="Georgia"/>
          <w:i/>
          <w:iCs/>
          <w:u w:val="single"/>
          <w:shd w:val="clear" w:color="auto" w:fill="FFFFFF"/>
        </w:rPr>
        <w:t>baileyi</w:t>
      </w:r>
      <w:proofErr w:type="spellEnd"/>
      <w:r w:rsidRPr="0037761C">
        <w:rPr>
          <w:rFonts w:ascii="Georgia" w:hAnsi="Georgia"/>
          <w:u w:val="single"/>
        </w:rPr>
        <w:t>) and Sonoran pronghorn (</w:t>
      </w:r>
      <w:proofErr w:type="spellStart"/>
      <w:r w:rsidRPr="0037761C">
        <w:rPr>
          <w:rFonts w:ascii="Georgia" w:hAnsi="Georgia"/>
          <w:i/>
          <w:iCs/>
          <w:u w:val="single"/>
        </w:rPr>
        <w:t>Antilocapra</w:t>
      </w:r>
      <w:proofErr w:type="spellEnd"/>
      <w:r w:rsidRPr="0037761C">
        <w:rPr>
          <w:rFonts w:ascii="Georgia" w:hAnsi="Georgia"/>
          <w:i/>
          <w:iCs/>
          <w:u w:val="single"/>
        </w:rPr>
        <w:t xml:space="preserve"> </w:t>
      </w:r>
      <w:proofErr w:type="spellStart"/>
      <w:r w:rsidRPr="0037761C">
        <w:rPr>
          <w:rFonts w:ascii="Georgia" w:hAnsi="Georgia"/>
          <w:i/>
          <w:iCs/>
          <w:u w:val="single"/>
        </w:rPr>
        <w:t>americana</w:t>
      </w:r>
      <w:proofErr w:type="spellEnd"/>
      <w:r w:rsidRPr="0037761C">
        <w:rPr>
          <w:rFonts w:ascii="Georgia" w:hAnsi="Georgia"/>
          <w:i/>
          <w:iCs/>
          <w:u w:val="single"/>
        </w:rPr>
        <w:t xml:space="preserve"> </w:t>
      </w:r>
      <w:proofErr w:type="spellStart"/>
      <w:r w:rsidRPr="0037761C">
        <w:rPr>
          <w:rFonts w:ascii="Georgia" w:hAnsi="Georgia"/>
          <w:i/>
          <w:iCs/>
          <w:u w:val="single"/>
        </w:rPr>
        <w:t>sonoriensis</w:t>
      </w:r>
      <w:proofErr w:type="spellEnd"/>
      <w:r w:rsidRPr="0037761C">
        <w:rPr>
          <w:rFonts w:ascii="Georgia" w:hAnsi="Georgia"/>
          <w:u w:val="single"/>
        </w:rPr>
        <w:t xml:space="preserve">) to disperse across the border to reestablish recently extirpated populations or bolster small existing populations. As climate change and increasingly warm, dry conditions redistribute resources and shift habitats in the borderlands, the wall may prevent some populations from tracking these changes. </w:t>
      </w:r>
      <w:r w:rsidRPr="0037761C">
        <w:rPr>
          <w:rFonts w:ascii="Georgia" w:hAnsi="Georgia"/>
          <w:b/>
          <w:highlight w:val="yellow"/>
          <w:u w:val="single"/>
        </w:rPr>
        <w:t>Fragmented populations may suffer from reduced genetic diversity and face greater extinction risks</w:t>
      </w:r>
      <w:r w:rsidRPr="0037761C">
        <w:rPr>
          <w:rFonts w:ascii="Georgia" w:hAnsi="Georgia"/>
          <w:b/>
          <w:u w:val="single"/>
        </w:rPr>
        <w:t>.</w:t>
      </w:r>
      <w:r w:rsidRPr="0037761C">
        <w:rPr>
          <w:rFonts w:ascii="Georgia" w:hAnsi="Georgia"/>
          <w:u w:val="single"/>
        </w:rPr>
        <w:t xml:space="preserve"> </w:t>
      </w:r>
    </w:p>
    <w:p w:rsidR="00D77E74" w:rsidRDefault="00E454AA" w:rsidP="00E454AA">
      <w:pPr>
        <w:pStyle w:val="NormalWeb"/>
        <w:rPr>
          <w:rFonts w:ascii="Georgia" w:hAnsi="Georgia"/>
          <w:sz w:val="16"/>
        </w:rPr>
      </w:pPr>
      <w:r w:rsidRPr="0037761C">
        <w:rPr>
          <w:rFonts w:ascii="Georgia" w:hAnsi="Georgia"/>
          <w:sz w:val="16"/>
        </w:rPr>
        <w:t>A continuous border wall could disconnect more than 34% of U.S. non-flying native terrestrial and freshwater animal species (</w:t>
      </w:r>
      <w:r w:rsidRPr="0037761C">
        <w:rPr>
          <w:rFonts w:ascii="Georgia" w:hAnsi="Georgia"/>
          <w:i/>
          <w:iCs/>
          <w:sz w:val="16"/>
        </w:rPr>
        <w:t>n</w:t>
      </w:r>
      <w:r w:rsidRPr="0037761C">
        <w:rPr>
          <w:rFonts w:ascii="Georgia" w:hAnsi="Georgia"/>
          <w:sz w:val="16"/>
        </w:rPr>
        <w:t>=346) from the 50% or more of their range that lies south of the border (Figure 2; Appendix S1). If cut off by a border wall, 17% of the 346 species we analyzed, including jaguar (</w:t>
      </w:r>
      <w:r w:rsidRPr="0037761C">
        <w:rPr>
          <w:rFonts w:ascii="Georgia" w:hAnsi="Georgia"/>
          <w:i/>
          <w:iCs/>
          <w:sz w:val="16"/>
        </w:rPr>
        <w:t xml:space="preserve">Panthera </w:t>
      </w:r>
      <w:proofErr w:type="spellStart"/>
      <w:r w:rsidRPr="0037761C">
        <w:rPr>
          <w:rFonts w:ascii="Georgia" w:hAnsi="Georgia"/>
          <w:i/>
          <w:iCs/>
          <w:sz w:val="16"/>
        </w:rPr>
        <w:t>onca</w:t>
      </w:r>
      <w:proofErr w:type="spellEnd"/>
      <w:r w:rsidRPr="0037761C">
        <w:rPr>
          <w:rFonts w:ascii="Georgia" w:hAnsi="Georgia"/>
          <w:sz w:val="16"/>
        </w:rPr>
        <w:t>) and ocelot (</w:t>
      </w:r>
      <w:proofErr w:type="spellStart"/>
      <w:r w:rsidRPr="0037761C">
        <w:rPr>
          <w:rFonts w:ascii="Georgia" w:hAnsi="Georgia"/>
          <w:i/>
          <w:iCs/>
          <w:sz w:val="16"/>
        </w:rPr>
        <w:t>Leopardus</w:t>
      </w:r>
      <w:proofErr w:type="spellEnd"/>
      <w:r w:rsidRPr="0037761C">
        <w:rPr>
          <w:rFonts w:ascii="Georgia" w:hAnsi="Georgia"/>
          <w:i/>
          <w:iCs/>
          <w:sz w:val="16"/>
        </w:rPr>
        <w:t xml:space="preserve"> </w:t>
      </w:r>
      <w:proofErr w:type="spellStart"/>
      <w:r w:rsidRPr="0037761C">
        <w:rPr>
          <w:rFonts w:ascii="Georgia" w:hAnsi="Georgia"/>
          <w:i/>
          <w:iCs/>
          <w:sz w:val="16"/>
        </w:rPr>
        <w:t>pardalis</w:t>
      </w:r>
      <w:proofErr w:type="spellEnd"/>
      <w:r w:rsidRPr="0037761C">
        <w:rPr>
          <w:rFonts w:ascii="Georgia" w:hAnsi="Georgia"/>
          <w:sz w:val="16"/>
        </w:rPr>
        <w:t>), would have residual U.S. populations covering 20,000 km</w:t>
      </w:r>
      <w:r w:rsidRPr="0037761C">
        <w:rPr>
          <w:rFonts w:ascii="Georgia" w:hAnsi="Georgia"/>
          <w:position w:val="10"/>
          <w:sz w:val="16"/>
          <w:szCs w:val="14"/>
        </w:rPr>
        <w:t xml:space="preserve">2 </w:t>
      </w:r>
      <w:r w:rsidRPr="0037761C">
        <w:rPr>
          <w:rFonts w:ascii="Georgia" w:hAnsi="Georgia"/>
          <w:sz w:val="16"/>
        </w:rPr>
        <w:t xml:space="preserve">or less (Table S1). This would elevate their risk of extirpation within the U.S. according to IUCN Red List criteria (Table S1; Appendix S1). </w:t>
      </w:r>
    </w:p>
    <w:p w:rsidR="00E454AA" w:rsidRPr="0037761C" w:rsidRDefault="00E454AA" w:rsidP="00E454AA">
      <w:pPr>
        <w:pStyle w:val="NormalWeb"/>
        <w:rPr>
          <w:rFonts w:ascii="Georgia" w:hAnsi="Georgia"/>
          <w:sz w:val="16"/>
          <w:highlight w:val="yellow"/>
        </w:rPr>
      </w:pPr>
      <w:r w:rsidRPr="0037761C">
        <w:rPr>
          <w:rFonts w:ascii="Georgia" w:hAnsi="Georgia"/>
          <w:u w:val="single"/>
        </w:rPr>
        <w:t xml:space="preserve">Border barriers could also hinder some low-flying species, like the ESA-listed Endangered </w:t>
      </w:r>
      <w:proofErr w:type="spellStart"/>
      <w:r w:rsidRPr="0037761C">
        <w:rPr>
          <w:rFonts w:ascii="Georgia" w:hAnsi="Georgia"/>
          <w:u w:val="single"/>
        </w:rPr>
        <w:t>Quino</w:t>
      </w:r>
      <w:proofErr w:type="spellEnd"/>
      <w:r w:rsidRPr="0037761C">
        <w:rPr>
          <w:rFonts w:ascii="Georgia" w:hAnsi="Georgia"/>
          <w:u w:val="single"/>
        </w:rPr>
        <w:t xml:space="preserve"> checkerspot butterfly (</w:t>
      </w:r>
      <w:proofErr w:type="spellStart"/>
      <w:r w:rsidRPr="0037761C">
        <w:rPr>
          <w:rFonts w:ascii="Georgia" w:hAnsi="Georgia"/>
          <w:i/>
          <w:iCs/>
          <w:u w:val="single"/>
          <w:shd w:val="clear" w:color="auto" w:fill="FFFFFF"/>
        </w:rPr>
        <w:t>Euphydryas</w:t>
      </w:r>
      <w:proofErr w:type="spellEnd"/>
      <w:r w:rsidRPr="0037761C">
        <w:rPr>
          <w:rFonts w:ascii="Georgia" w:hAnsi="Georgia"/>
          <w:i/>
          <w:iCs/>
          <w:u w:val="single"/>
          <w:shd w:val="clear" w:color="auto" w:fill="FFFFFF"/>
        </w:rPr>
        <w:t xml:space="preserve"> </w:t>
      </w:r>
      <w:proofErr w:type="spellStart"/>
      <w:r w:rsidRPr="0037761C">
        <w:rPr>
          <w:rFonts w:ascii="Georgia" w:hAnsi="Georgia"/>
          <w:i/>
          <w:iCs/>
          <w:u w:val="single"/>
          <w:shd w:val="clear" w:color="auto" w:fill="FFFFFF"/>
        </w:rPr>
        <w:t>editha</w:t>
      </w:r>
      <w:proofErr w:type="spellEnd"/>
      <w:r w:rsidRPr="0037761C">
        <w:rPr>
          <w:rFonts w:ascii="Georgia" w:hAnsi="Georgia"/>
          <w:i/>
          <w:iCs/>
          <w:u w:val="single"/>
          <w:shd w:val="clear" w:color="auto" w:fill="FFFFFF"/>
        </w:rPr>
        <w:t xml:space="preserve"> </w:t>
      </w:r>
      <w:proofErr w:type="spellStart"/>
      <w:r w:rsidRPr="0037761C">
        <w:rPr>
          <w:rFonts w:ascii="Georgia" w:hAnsi="Georgia"/>
          <w:i/>
          <w:iCs/>
          <w:u w:val="single"/>
          <w:shd w:val="clear" w:color="auto" w:fill="FFFFFF"/>
        </w:rPr>
        <w:t>quino</w:t>
      </w:r>
      <w:proofErr w:type="spellEnd"/>
      <w:r w:rsidRPr="0037761C">
        <w:rPr>
          <w:rFonts w:ascii="Georgia" w:hAnsi="Georgia"/>
          <w:u w:val="single"/>
          <w:shd w:val="clear" w:color="auto" w:fill="FFFFFF"/>
        </w:rPr>
        <w:t xml:space="preserve">) </w:t>
      </w:r>
      <w:r w:rsidRPr="0037761C">
        <w:rPr>
          <w:rFonts w:ascii="Georgia" w:hAnsi="Georgia"/>
          <w:u w:val="single"/>
        </w:rPr>
        <w:t>and the ESA-candidate ferruginous pygmy-owl (</w:t>
      </w:r>
      <w:r w:rsidRPr="0037761C">
        <w:rPr>
          <w:rFonts w:ascii="Georgia" w:hAnsi="Georgia"/>
          <w:i/>
          <w:iCs/>
          <w:u w:val="single"/>
          <w:shd w:val="clear" w:color="auto" w:fill="FFFFFF"/>
        </w:rPr>
        <w:t xml:space="preserve">Glaucidium </w:t>
      </w:r>
      <w:proofErr w:type="spellStart"/>
      <w:r w:rsidRPr="0037761C">
        <w:rPr>
          <w:rFonts w:ascii="Georgia" w:hAnsi="Georgia"/>
          <w:i/>
          <w:iCs/>
          <w:u w:val="single"/>
          <w:shd w:val="clear" w:color="auto" w:fill="FFFFFF"/>
        </w:rPr>
        <w:t>brasilianum</w:t>
      </w:r>
      <w:proofErr w:type="spellEnd"/>
      <w:r w:rsidRPr="0037761C">
        <w:rPr>
          <w:rFonts w:ascii="Georgia" w:hAnsi="Georgia"/>
          <w:i/>
          <w:iCs/>
          <w:u w:val="single"/>
          <w:shd w:val="clear" w:color="auto" w:fill="FFFFFF"/>
        </w:rPr>
        <w:t xml:space="preserve"> </w:t>
      </w:r>
      <w:r w:rsidRPr="0037761C">
        <w:rPr>
          <w:rFonts w:ascii="Georgia" w:hAnsi="Georgia"/>
          <w:u w:val="single"/>
          <w:shd w:val="clear" w:color="auto" w:fill="FFFFFF"/>
        </w:rPr>
        <w:t>(</w:t>
      </w:r>
      <w:r w:rsidRPr="0037761C">
        <w:rPr>
          <w:rFonts w:ascii="Georgia" w:hAnsi="Georgia"/>
          <w:u w:val="single"/>
        </w:rPr>
        <w:t xml:space="preserve">Flesch et al. 2010). Over long periods, degradation of landscape connectivity can also drive genetic discontinuities in plants and animals. Although the influence of barriers on populations depends on both a species’ movement ability and the quantity, quality, and spatial arrangement of habitats, for many species the biological impacts of a ‘wall’ are comparable to those of a ‘fence’. </w:t>
      </w:r>
      <w:r w:rsidRPr="0037761C">
        <w:rPr>
          <w:rFonts w:ascii="Georgia" w:hAnsi="Georgia"/>
          <w:highlight w:val="yellow"/>
          <w:u w:val="single"/>
        </w:rPr>
        <w:t>What matters is whether the barrier is passable,</w:t>
      </w:r>
      <w:r w:rsidRPr="0037761C">
        <w:rPr>
          <w:rFonts w:ascii="Georgia" w:hAnsi="Georgia"/>
          <w:u w:val="single"/>
        </w:rPr>
        <w:t xml:space="preserve"> and from a jaguar’s point of view, </w:t>
      </w:r>
      <w:r w:rsidRPr="0037761C">
        <w:rPr>
          <w:rFonts w:ascii="Georgia" w:hAnsi="Georgia"/>
          <w:highlight w:val="yellow"/>
          <w:u w:val="single"/>
        </w:rPr>
        <w:t>an uncrossable fence has the same effect as a wall</w:t>
      </w:r>
      <w:r w:rsidRPr="0037761C">
        <w:rPr>
          <w:rFonts w:ascii="Georgia" w:hAnsi="Georgia"/>
          <w:sz w:val="16"/>
          <w:highlight w:val="yellow"/>
        </w:rPr>
        <w:t xml:space="preserve">. </w:t>
      </w:r>
    </w:p>
    <w:p w:rsidR="006B40A6" w:rsidRPr="0037761C" w:rsidRDefault="00093D2C" w:rsidP="006B40A6">
      <w:pPr>
        <w:pStyle w:val="Heading3"/>
      </w:pPr>
      <w:r>
        <w:t xml:space="preserve">Biodiversity Impact – 2NC </w:t>
      </w:r>
    </w:p>
    <w:p w:rsidR="006B40A6" w:rsidRPr="0037761C" w:rsidRDefault="006B40A6" w:rsidP="006B40A6">
      <w:pPr>
        <w:pStyle w:val="Heading4"/>
      </w:pPr>
      <w:r w:rsidRPr="0037761C">
        <w:t>Lack of biodiversity leads to human extinction</w:t>
      </w:r>
    </w:p>
    <w:p w:rsidR="006B40A6" w:rsidRPr="0037761C" w:rsidRDefault="006B40A6" w:rsidP="006B40A6">
      <w:r w:rsidRPr="0037761C">
        <w:t xml:space="preserve">Phil </w:t>
      </w:r>
      <w:r w:rsidRPr="0037761C">
        <w:rPr>
          <w:b/>
        </w:rPr>
        <w:t>Torres 16</w:t>
      </w:r>
      <w:r>
        <w:rPr>
          <w:b/>
        </w:rPr>
        <w:t xml:space="preserve">, </w:t>
      </w:r>
      <w:r w:rsidRPr="006B40A6">
        <w:t>Affiliate Scholar at the Institute for Ethics and Emerging Technologies</w:t>
      </w:r>
      <w:r>
        <w:rPr>
          <w:b/>
        </w:rPr>
        <w:t xml:space="preserve">, </w:t>
      </w:r>
      <w:r w:rsidRPr="006B40A6">
        <w:t>MS in Neuroscience from Brandeis University</w:t>
      </w:r>
      <w:r>
        <w:rPr>
          <w:b/>
        </w:rPr>
        <w:t xml:space="preserve">, </w:t>
      </w:r>
      <w:r w:rsidRPr="006B40A6">
        <w:t>Future of Life Institute</w:t>
      </w:r>
      <w:r>
        <w:rPr>
          <w:b/>
        </w:rPr>
        <w:t>,</w:t>
      </w:r>
      <w:r w:rsidRPr="0037761C">
        <w:rPr>
          <w:b/>
        </w:rPr>
        <w:t xml:space="preserve"> </w:t>
      </w:r>
      <w:r w:rsidRPr="0037761C">
        <w:t xml:space="preserve">Biodiversity Loss: An Existential Risk Comparable to Climate Change: </w:t>
      </w:r>
      <w:hyperlink r:id="rId15" w:history="1">
        <w:r w:rsidRPr="0037761C">
          <w:rPr>
            <w:rStyle w:val="Hyperlink"/>
          </w:rPr>
          <w:t>https://futureoflife.org/2016/05/20/biodiversity-loss/</w:t>
        </w:r>
      </w:hyperlink>
    </w:p>
    <w:p w:rsidR="006B40A6" w:rsidRPr="0041064A" w:rsidRDefault="006B40A6" w:rsidP="006B40A6">
      <w:pPr>
        <w:rPr>
          <w:rStyle w:val="StyleUnderline"/>
        </w:rPr>
      </w:pPr>
      <w:r w:rsidRPr="0041064A">
        <w:rPr>
          <w:sz w:val="16"/>
        </w:rPr>
        <w:t xml:space="preserve">The consequences of this rapid pruning of the evolutionary tree of life extend beyond the obvious. </w:t>
      </w:r>
      <w:r w:rsidRPr="0041064A">
        <w:rPr>
          <w:rStyle w:val="StyleUnderline"/>
          <w:highlight w:val="yellow"/>
        </w:rPr>
        <w:t>There could be</w:t>
      </w:r>
      <w:r w:rsidRPr="00C342BC">
        <w:rPr>
          <w:rStyle w:val="StyleUnderline"/>
        </w:rPr>
        <w:t xml:space="preserve"> </w:t>
      </w:r>
      <w:r w:rsidRPr="0041064A">
        <w:rPr>
          <w:rStyle w:val="Emphasis"/>
        </w:rPr>
        <w:t xml:space="preserve">surprising </w:t>
      </w:r>
      <w:r w:rsidRPr="0041064A">
        <w:rPr>
          <w:rStyle w:val="Emphasis"/>
          <w:highlight w:val="yellow"/>
        </w:rPr>
        <w:t>effects</w:t>
      </w:r>
      <w:r w:rsidRPr="0041064A">
        <w:rPr>
          <w:rStyle w:val="StyleUnderline"/>
          <w:highlight w:val="yellow"/>
        </w:rPr>
        <w:t xml:space="preserve"> of biodiversity loss</w:t>
      </w:r>
      <w:r w:rsidRPr="0041064A">
        <w:rPr>
          <w:sz w:val="16"/>
          <w:highlight w:val="yellow"/>
        </w:rPr>
        <w:t xml:space="preserve"> </w:t>
      </w:r>
      <w:r w:rsidRPr="0041064A">
        <w:rPr>
          <w:rStyle w:val="StyleUnderline"/>
          <w:highlight w:val="yellow"/>
        </w:rPr>
        <w:t>that scientists are unable to</w:t>
      </w:r>
      <w:r w:rsidRPr="0041064A">
        <w:rPr>
          <w:rStyle w:val="StyleUnderline"/>
        </w:rPr>
        <w:t xml:space="preserve"> </w:t>
      </w:r>
      <w:r w:rsidRPr="0041064A">
        <w:rPr>
          <w:rStyle w:val="StyleUnderline"/>
          <w:highlight w:val="yellow"/>
        </w:rPr>
        <w:t>fully anticipate</w:t>
      </w:r>
      <w:r w:rsidRPr="0041064A">
        <w:rPr>
          <w:sz w:val="16"/>
        </w:rPr>
        <w:t xml:space="preserve"> in advance. For example, prior research has shown that </w:t>
      </w:r>
      <w:r w:rsidRPr="0041064A">
        <w:rPr>
          <w:rStyle w:val="StyleUnderline"/>
          <w:highlight w:val="yellow"/>
        </w:rPr>
        <w:t xml:space="preserve">localized ecosystems can undergo </w:t>
      </w:r>
      <w:r w:rsidRPr="0041064A">
        <w:rPr>
          <w:rStyle w:val="Emphasis"/>
          <w:highlight w:val="yellow"/>
        </w:rPr>
        <w:t>abrupt</w:t>
      </w:r>
      <w:r w:rsidRPr="0041064A">
        <w:rPr>
          <w:rStyle w:val="StyleUnderline"/>
          <w:highlight w:val="yellow"/>
        </w:rPr>
        <w:t xml:space="preserve"> </w:t>
      </w:r>
      <w:r w:rsidRPr="0041064A">
        <w:rPr>
          <w:rStyle w:val="StyleUnderline"/>
        </w:rPr>
        <w:t xml:space="preserve">and </w:t>
      </w:r>
      <w:r w:rsidRPr="0041064A">
        <w:rPr>
          <w:rStyle w:val="Emphasis"/>
        </w:rPr>
        <w:t>irreversible</w:t>
      </w:r>
      <w:r w:rsidRPr="0041064A">
        <w:rPr>
          <w:rStyle w:val="StyleUnderline"/>
        </w:rPr>
        <w:t xml:space="preserve"> </w:t>
      </w:r>
      <w:r w:rsidRPr="0041064A">
        <w:rPr>
          <w:rStyle w:val="StyleUnderline"/>
          <w:highlight w:val="yellow"/>
        </w:rPr>
        <w:t>shifts</w:t>
      </w:r>
      <w:r w:rsidRPr="0041064A">
        <w:rPr>
          <w:rStyle w:val="StyleUnderline"/>
        </w:rPr>
        <w:t xml:space="preserve"> when they reach a tipping point</w:t>
      </w:r>
      <w:r w:rsidRPr="0041064A">
        <w:rPr>
          <w:sz w:val="16"/>
        </w:rPr>
        <w:t xml:space="preserve">. According to a 2012 paper published in Nature, there are reasons for thinking that </w:t>
      </w:r>
      <w:r w:rsidRPr="0041064A">
        <w:rPr>
          <w:rStyle w:val="StyleUnderline"/>
          <w:highlight w:val="yellow"/>
        </w:rPr>
        <w:t xml:space="preserve">we may be approaching a </w:t>
      </w:r>
      <w:r w:rsidRPr="0041064A">
        <w:rPr>
          <w:rStyle w:val="Emphasis"/>
          <w:highlight w:val="yellow"/>
        </w:rPr>
        <w:t>tipping point</w:t>
      </w:r>
      <w:r w:rsidRPr="0041064A">
        <w:rPr>
          <w:sz w:val="16"/>
        </w:rPr>
        <w:t xml:space="preserve"> of this sort in the global ecosystem, </w:t>
      </w:r>
      <w:r w:rsidRPr="0041064A">
        <w:rPr>
          <w:rStyle w:val="StyleUnderline"/>
        </w:rPr>
        <w:t xml:space="preserve">beyond which </w:t>
      </w:r>
      <w:r w:rsidRPr="0041064A">
        <w:rPr>
          <w:rStyle w:val="StyleUnderline"/>
          <w:highlight w:val="yellow"/>
        </w:rPr>
        <w:t xml:space="preserve">the consequences could be </w:t>
      </w:r>
      <w:r w:rsidRPr="0041064A">
        <w:rPr>
          <w:rStyle w:val="Emphasis"/>
          <w:highlight w:val="yellow"/>
        </w:rPr>
        <w:t>catastrophic for civilization.</w:t>
      </w:r>
    </w:p>
    <w:p w:rsidR="006B40A6" w:rsidRPr="0041064A" w:rsidRDefault="006B40A6" w:rsidP="006B40A6">
      <w:pPr>
        <w:rPr>
          <w:sz w:val="16"/>
        </w:rPr>
      </w:pPr>
      <w:r w:rsidRPr="0041064A">
        <w:rPr>
          <w:sz w:val="16"/>
        </w:rPr>
        <w:t xml:space="preserve">As the authors write, </w:t>
      </w:r>
      <w:r w:rsidRPr="0041064A">
        <w:rPr>
          <w:rStyle w:val="StyleUnderline"/>
          <w:highlight w:val="yellow"/>
        </w:rPr>
        <w:t>a</w:t>
      </w:r>
      <w:r w:rsidRPr="0041064A">
        <w:rPr>
          <w:rStyle w:val="StyleUnderline"/>
        </w:rPr>
        <w:t xml:space="preserve"> planetary-scale </w:t>
      </w:r>
      <w:r w:rsidRPr="0041064A">
        <w:rPr>
          <w:rStyle w:val="StyleUnderline"/>
          <w:highlight w:val="yellow"/>
        </w:rPr>
        <w:t xml:space="preserve">transition could precipitate </w:t>
      </w:r>
      <w:r w:rsidRPr="0041064A">
        <w:rPr>
          <w:rStyle w:val="StyleUnderline"/>
        </w:rPr>
        <w:t xml:space="preserve">“substantial </w:t>
      </w:r>
      <w:r w:rsidRPr="0041064A">
        <w:rPr>
          <w:rStyle w:val="StyleUnderline"/>
          <w:highlight w:val="yellow"/>
        </w:rPr>
        <w:t xml:space="preserve">losses of </w:t>
      </w:r>
      <w:r w:rsidRPr="0041064A">
        <w:rPr>
          <w:rStyle w:val="StyleUnderline"/>
        </w:rPr>
        <w:t xml:space="preserve">ecosystem </w:t>
      </w:r>
      <w:r w:rsidRPr="0041064A">
        <w:rPr>
          <w:rStyle w:val="StyleUnderline"/>
          <w:highlight w:val="yellow"/>
        </w:rPr>
        <w:t xml:space="preserve">services required to sustain the </w:t>
      </w:r>
      <w:r w:rsidRPr="0041064A">
        <w:rPr>
          <w:rStyle w:val="Emphasis"/>
          <w:highlight w:val="yellow"/>
        </w:rPr>
        <w:t>human population</w:t>
      </w:r>
      <w:r w:rsidRPr="0041064A">
        <w:rPr>
          <w:sz w:val="16"/>
        </w:rPr>
        <w:t xml:space="preserve">.” An ecosystem service is any ecological process that benefits humanity, such as food production and crop pollination. If the global ecosystem were to cross a tipping point and substantial ecosystem services were lost, </w:t>
      </w:r>
      <w:r w:rsidRPr="0041064A">
        <w:rPr>
          <w:rStyle w:val="StyleUnderline"/>
          <w:highlight w:val="yellow"/>
        </w:rPr>
        <w:t xml:space="preserve">the results could be “widespread social unrest, </w:t>
      </w:r>
      <w:r w:rsidRPr="0041064A">
        <w:rPr>
          <w:rStyle w:val="StyleUnderline"/>
        </w:rPr>
        <w:t xml:space="preserve">economic </w:t>
      </w:r>
      <w:r w:rsidRPr="0041064A">
        <w:rPr>
          <w:rStyle w:val="StyleUnderline"/>
          <w:highlight w:val="yellow"/>
        </w:rPr>
        <w:t>instability, and loss of human life</w:t>
      </w:r>
      <w:r w:rsidRPr="0041064A">
        <w:rPr>
          <w:sz w:val="16"/>
          <w:highlight w:val="yellow"/>
        </w:rPr>
        <w:t>.”</w:t>
      </w:r>
      <w:r w:rsidRPr="0041064A">
        <w:rPr>
          <w:sz w:val="16"/>
        </w:rPr>
        <w:t xml:space="preserve"> According to Missouri Botanical Garden ecologist Adam Smith, one of the paper’s co-authors, this could occur in a matter of decades—far more quickly than most of the expected consequences of climate change, yet equally destructive.</w:t>
      </w:r>
    </w:p>
    <w:p w:rsidR="006B40A6" w:rsidRPr="0041064A" w:rsidRDefault="006B40A6" w:rsidP="006B40A6">
      <w:pPr>
        <w:rPr>
          <w:sz w:val="16"/>
        </w:rPr>
      </w:pPr>
      <w:r w:rsidRPr="0041064A">
        <w:rPr>
          <w:rStyle w:val="StyleUnderline"/>
        </w:rPr>
        <w:t>Biodiversity loss is a “</w:t>
      </w:r>
      <w:r w:rsidRPr="0041064A">
        <w:rPr>
          <w:rStyle w:val="StyleUnderline"/>
          <w:highlight w:val="yellow"/>
        </w:rPr>
        <w:t>threat multiplier”</w:t>
      </w:r>
      <w:r w:rsidRPr="0041064A">
        <w:rPr>
          <w:rStyle w:val="StyleUnderline"/>
        </w:rPr>
        <w:t xml:space="preserve"> that</w:t>
      </w:r>
      <w:r w:rsidRPr="0041064A">
        <w:rPr>
          <w:sz w:val="16"/>
        </w:rPr>
        <w:t xml:space="preserve">, by </w:t>
      </w:r>
      <w:r w:rsidRPr="0041064A">
        <w:rPr>
          <w:rStyle w:val="StyleUnderline"/>
        </w:rPr>
        <w:t xml:space="preserve">pushing </w:t>
      </w:r>
      <w:r w:rsidRPr="0041064A">
        <w:rPr>
          <w:rStyle w:val="StyleUnderline"/>
          <w:highlight w:val="yellow"/>
        </w:rPr>
        <w:t>societies to the brink of collaps</w:t>
      </w:r>
      <w:r w:rsidRPr="0041064A">
        <w:rPr>
          <w:rStyle w:val="StyleUnderline"/>
        </w:rPr>
        <w:t xml:space="preserve">e, will exacerbate existing </w:t>
      </w:r>
      <w:r w:rsidRPr="0041064A">
        <w:rPr>
          <w:rStyle w:val="StyleUnderline"/>
          <w:highlight w:val="yellow"/>
        </w:rPr>
        <w:t>conflicts</w:t>
      </w:r>
      <w:r w:rsidRPr="0041064A">
        <w:rPr>
          <w:sz w:val="16"/>
        </w:rPr>
        <w:t xml:space="preserve"> and introduce entirely new struggles between state and non-state actors. Indeed, </w:t>
      </w:r>
      <w:r w:rsidRPr="0041064A">
        <w:rPr>
          <w:rStyle w:val="StyleUnderline"/>
          <w:highlight w:val="yellow"/>
        </w:rPr>
        <w:t>it could even fuel the rise of terrorism.</w:t>
      </w:r>
      <w:r w:rsidRPr="0041064A">
        <w:rPr>
          <w:sz w:val="16"/>
        </w:rPr>
        <w:t xml:space="preserve"> (After all, climate change has been linked to the emergence of ISIS in Syria, and multiple high-ranking US officials, such as former US Defense Secretary Chuck Hagel and CIA director John Brennan, have affirmed that climate change and terrorism are connected.)</w:t>
      </w:r>
    </w:p>
    <w:p w:rsidR="00093D2C" w:rsidRPr="00A057ED" w:rsidRDefault="00093D2C" w:rsidP="00093D2C">
      <w:pPr>
        <w:pStyle w:val="Heading4"/>
      </w:pPr>
      <w:r w:rsidRPr="00A057ED">
        <w:t xml:space="preserve">Invisible threshold for species extinction----causes </w:t>
      </w:r>
      <w:r w:rsidRPr="00A057ED">
        <w:rPr>
          <w:u w:val="single"/>
        </w:rPr>
        <w:t>planetary ecosystem collapse</w:t>
      </w:r>
    </w:p>
    <w:p w:rsidR="00093D2C" w:rsidRPr="00A057ED" w:rsidRDefault="00093D2C" w:rsidP="00093D2C">
      <w:pPr>
        <w:rPr>
          <w:b/>
        </w:rPr>
      </w:pPr>
      <w:proofErr w:type="spellStart"/>
      <w:r w:rsidRPr="00A057ED">
        <w:rPr>
          <w:rStyle w:val="Style13ptBold"/>
        </w:rPr>
        <w:t>Barnosky</w:t>
      </w:r>
      <w:proofErr w:type="spellEnd"/>
      <w:r w:rsidRPr="00A057ED">
        <w:rPr>
          <w:rStyle w:val="Style13ptBold"/>
        </w:rPr>
        <w:t xml:space="preserve"> et al 12</w:t>
      </w:r>
      <w:r w:rsidRPr="00A057ED">
        <w:rPr>
          <w:b/>
        </w:rPr>
        <w:t xml:space="preserve">  </w:t>
      </w:r>
      <w:r w:rsidRPr="00A057ED">
        <w:t xml:space="preserve">Anthony D. </w:t>
      </w:r>
      <w:proofErr w:type="spellStart"/>
      <w:r w:rsidRPr="00A057ED">
        <w:t>Barnosky</w:t>
      </w:r>
      <w:proofErr w:type="spellEnd"/>
      <w:r w:rsidRPr="00A057ED">
        <w:t xml:space="preserve">, Professor in the Department of Integrative Biology, Berkeley, Elizabeth A. </w:t>
      </w:r>
      <w:proofErr w:type="spellStart"/>
      <w:r w:rsidRPr="00A057ED">
        <w:t>Hadly</w:t>
      </w:r>
      <w:proofErr w:type="spellEnd"/>
      <w:r w:rsidRPr="00A057ED">
        <w:t xml:space="preserve">, Jordi </w:t>
      </w:r>
      <w:proofErr w:type="spellStart"/>
      <w:r w:rsidRPr="00A057ED">
        <w:t>Bascompte</w:t>
      </w:r>
      <w:proofErr w:type="spellEnd"/>
      <w:r w:rsidRPr="00A057ED">
        <w:t xml:space="preserve">, Eric L. </w:t>
      </w:r>
      <w:proofErr w:type="spellStart"/>
      <w:r w:rsidRPr="00A057ED">
        <w:t>Berlow</w:t>
      </w:r>
      <w:proofErr w:type="spellEnd"/>
      <w:r w:rsidRPr="00A057ED">
        <w:t xml:space="preserve">, James H. Brown, Mikael </w:t>
      </w:r>
      <w:proofErr w:type="spellStart"/>
      <w:r w:rsidRPr="00A057ED">
        <w:t>Fortelius</w:t>
      </w:r>
      <w:proofErr w:type="spellEnd"/>
      <w:r w:rsidRPr="00A057ED">
        <w:t xml:space="preserve">, Wayne M. Getz, John Harte, Alan Hastings, Pablo A. </w:t>
      </w:r>
      <w:proofErr w:type="spellStart"/>
      <w:r w:rsidRPr="00A057ED">
        <w:t>Marquet</w:t>
      </w:r>
      <w:proofErr w:type="spellEnd"/>
      <w:r w:rsidRPr="00A057ED">
        <w:t xml:space="preserve">, Neo D. Martinez, Arne </w:t>
      </w:r>
      <w:proofErr w:type="spellStart"/>
      <w:r w:rsidRPr="00A057ED">
        <w:t>Mooers</w:t>
      </w:r>
      <w:proofErr w:type="spellEnd"/>
      <w:r w:rsidRPr="00A057ED">
        <w:t xml:space="preserve">, Peter </w:t>
      </w:r>
      <w:proofErr w:type="spellStart"/>
      <w:r w:rsidRPr="00A057ED">
        <w:t>Roopnarine</w:t>
      </w:r>
      <w:proofErr w:type="spellEnd"/>
      <w:r w:rsidRPr="00A057ED">
        <w:t xml:space="preserve">, </w:t>
      </w:r>
      <w:proofErr w:type="spellStart"/>
      <w:r w:rsidRPr="00A057ED">
        <w:t>Geerat</w:t>
      </w:r>
      <w:proofErr w:type="spellEnd"/>
      <w:r w:rsidRPr="00A057ED">
        <w:t xml:space="preserve"> </w:t>
      </w:r>
      <w:proofErr w:type="spellStart"/>
      <w:r w:rsidRPr="00A057ED">
        <w:t>Vermeij</w:t>
      </w:r>
      <w:proofErr w:type="spellEnd"/>
      <w:r w:rsidRPr="00A057ED">
        <w:t xml:space="preserve">, John W. Williams, Rosemary Gillespie, Justin </w:t>
      </w:r>
      <w:proofErr w:type="spellStart"/>
      <w:r w:rsidRPr="00A057ED">
        <w:t>Kitzes</w:t>
      </w:r>
      <w:proofErr w:type="spellEnd"/>
      <w:r w:rsidRPr="00A057ED">
        <w:t xml:space="preserve">, Charles Marshall, Nicholas Matzke, David P. Mindell, Eloy Revilla &amp; Adam B. Smith, Nature 486, 52–58 (07 June 2012), “Approaching a state shift in Earth’s biosphere,” </w:t>
      </w:r>
      <w:hyperlink r:id="rId16">
        <w:r w:rsidRPr="00A057ED">
          <w:rPr>
            <w:rStyle w:val="Hyperlink"/>
          </w:rPr>
          <w:t>http://www.nature.com/nature/journal/v486/n7401/full/nature11018.html</w:t>
        </w:r>
      </w:hyperlink>
    </w:p>
    <w:p w:rsidR="00093D2C" w:rsidRPr="00093D2C" w:rsidRDefault="00093D2C" w:rsidP="006B40A6">
      <w:pPr>
        <w:rPr>
          <w:sz w:val="16"/>
          <w:szCs w:val="16"/>
        </w:rPr>
      </w:pPr>
      <w:r w:rsidRPr="00A057ED">
        <w:rPr>
          <w:sz w:val="16"/>
          <w:szCs w:val="16"/>
        </w:rPr>
        <w:t xml:space="preserve">Localized </w:t>
      </w:r>
      <w:r w:rsidRPr="00A057ED">
        <w:rPr>
          <w:rStyle w:val="StyleUnderline"/>
          <w:highlight w:val="yellow"/>
        </w:rPr>
        <w:t>ecological systems are known to shift abruptly</w:t>
      </w:r>
      <w:r w:rsidRPr="00A057ED">
        <w:rPr>
          <w:rStyle w:val="StyleUnderline"/>
        </w:rPr>
        <w:t xml:space="preserve"> </w:t>
      </w:r>
      <w:r w:rsidRPr="00A057ED">
        <w:rPr>
          <w:rStyle w:val="StyleUnderline"/>
          <w:highlight w:val="yellow"/>
        </w:rPr>
        <w:t>and</w:t>
      </w:r>
      <w:r w:rsidRPr="00A057ED">
        <w:rPr>
          <w:rStyle w:val="StyleUnderline"/>
        </w:rPr>
        <w:t xml:space="preserve"> </w:t>
      </w:r>
      <w:r w:rsidRPr="00A057ED">
        <w:rPr>
          <w:rStyle w:val="StyleUnderline"/>
          <w:highlight w:val="yellow"/>
        </w:rPr>
        <w:t>irreversibly</w:t>
      </w:r>
      <w:r w:rsidRPr="00A057ED">
        <w:rPr>
          <w:rStyle w:val="StyleUnderline"/>
        </w:rPr>
        <w:t xml:space="preserve"> </w:t>
      </w:r>
      <w:r w:rsidRPr="00A057ED">
        <w:rPr>
          <w:rStyle w:val="StyleUnderline"/>
          <w:highlight w:val="yellow"/>
        </w:rPr>
        <w:t>from one state to another</w:t>
      </w:r>
      <w:r w:rsidRPr="00A057ED">
        <w:rPr>
          <w:rStyle w:val="StyleUnderline"/>
        </w:rPr>
        <w:t xml:space="preserve"> </w:t>
      </w:r>
      <w:r w:rsidRPr="00A057ED">
        <w:rPr>
          <w:rStyle w:val="StyleUnderline"/>
          <w:highlight w:val="yellow"/>
        </w:rPr>
        <w:t>when they are forced</w:t>
      </w:r>
      <w:r w:rsidRPr="00A057ED">
        <w:rPr>
          <w:rStyle w:val="StyleUnderline"/>
        </w:rPr>
        <w:t xml:space="preserve"> </w:t>
      </w:r>
      <w:r w:rsidRPr="00A057ED">
        <w:rPr>
          <w:rStyle w:val="StyleUnderline"/>
          <w:highlight w:val="yellow"/>
        </w:rPr>
        <w:t>across critical thresholds</w:t>
      </w:r>
      <w:r w:rsidRPr="00A057ED">
        <w:rPr>
          <w:sz w:val="16"/>
          <w:szCs w:val="16"/>
        </w:rPr>
        <w:t xml:space="preserve">. Here we review evidence that </w:t>
      </w:r>
      <w:r w:rsidRPr="00A057ED">
        <w:rPr>
          <w:rStyle w:val="StyleUnderline"/>
          <w:highlight w:val="yellow"/>
        </w:rPr>
        <w:t>the global ecosystem</w:t>
      </w:r>
      <w:r w:rsidRPr="00A057ED">
        <w:rPr>
          <w:rStyle w:val="StyleUnderline"/>
        </w:rPr>
        <w:t xml:space="preserve"> as a whole </w:t>
      </w:r>
      <w:r w:rsidRPr="00A057ED">
        <w:rPr>
          <w:rStyle w:val="StyleUnderline"/>
          <w:highlight w:val="yellow"/>
        </w:rPr>
        <w:t>can react in the same way and is approaching a planetary-scale critical transition</w:t>
      </w:r>
      <w:r w:rsidRPr="00A057ED">
        <w:rPr>
          <w:sz w:val="16"/>
          <w:szCs w:val="16"/>
        </w:rPr>
        <w:t xml:space="preserve"> </w:t>
      </w:r>
      <w:r w:rsidRPr="00A057ED">
        <w:rPr>
          <w:rStyle w:val="StyleUnderline"/>
          <w:highlight w:val="yellow"/>
        </w:rPr>
        <w:t>as a result of human influence</w:t>
      </w:r>
      <w:r w:rsidRPr="00A057ED">
        <w:rPr>
          <w:sz w:val="16"/>
          <w:szCs w:val="16"/>
        </w:rPr>
        <w:t xml:space="preserve">. </w:t>
      </w:r>
      <w:r w:rsidRPr="00A057ED">
        <w:rPr>
          <w:rStyle w:val="StyleUnderline"/>
          <w:highlight w:val="yellow"/>
        </w:rPr>
        <w:t>The plausibility of a planetary-scale ‘tipping point’ highlights the need to</w:t>
      </w:r>
      <w:r w:rsidRPr="00A057ED">
        <w:rPr>
          <w:rStyle w:val="StyleUnderline"/>
        </w:rPr>
        <w:t xml:space="preserve"> improve biological forecasting</w:t>
      </w:r>
      <w:r w:rsidRPr="00A057ED">
        <w:rPr>
          <w:sz w:val="16"/>
          <w:szCs w:val="16"/>
        </w:rPr>
        <w:t xml:space="preserve"> by detecting early warning signs of critical transitions on global as well as local scales, and by detecting feedbacks that promote such transitions</w:t>
      </w:r>
      <w:r w:rsidRPr="00A057ED">
        <w:rPr>
          <w:rStyle w:val="StyleUnderline"/>
        </w:rPr>
        <w:t>. It is</w:t>
      </w:r>
      <w:r w:rsidRPr="00A057ED">
        <w:rPr>
          <w:sz w:val="16"/>
          <w:szCs w:val="16"/>
        </w:rPr>
        <w:t xml:space="preserve"> also </w:t>
      </w:r>
      <w:r w:rsidRPr="00A057ED">
        <w:rPr>
          <w:rStyle w:val="StyleUnderline"/>
        </w:rPr>
        <w:t xml:space="preserve">necessary to </w:t>
      </w:r>
      <w:r w:rsidRPr="00A057ED">
        <w:rPr>
          <w:rStyle w:val="StyleUnderline"/>
          <w:highlight w:val="yellow"/>
        </w:rPr>
        <w:t>address</w:t>
      </w:r>
      <w:r w:rsidRPr="00A057ED">
        <w:rPr>
          <w:rStyle w:val="StyleUnderline"/>
        </w:rPr>
        <w:t xml:space="preserve"> </w:t>
      </w:r>
      <w:r w:rsidRPr="00A057ED">
        <w:rPr>
          <w:sz w:val="16"/>
          <w:szCs w:val="16"/>
        </w:rPr>
        <w:t xml:space="preserve">root </w:t>
      </w:r>
      <w:r w:rsidRPr="00A057ED">
        <w:rPr>
          <w:rStyle w:val="StyleUnderline"/>
        </w:rPr>
        <w:t xml:space="preserve">causes of </w:t>
      </w:r>
      <w:r w:rsidRPr="00A057ED">
        <w:rPr>
          <w:rStyle w:val="StyleUnderline"/>
          <w:highlight w:val="yellow"/>
        </w:rPr>
        <w:t>how humans are forcing biological changes</w:t>
      </w:r>
      <w:r w:rsidRPr="00A057ED">
        <w:rPr>
          <w:rStyle w:val="StyleUnderline"/>
        </w:rPr>
        <w:t xml:space="preserve">. </w:t>
      </w:r>
      <w:r w:rsidRPr="00A057ED">
        <w:rPr>
          <w:sz w:val="16"/>
          <w:szCs w:val="16"/>
        </w:rPr>
        <w:t xml:space="preserve">Introduction </w:t>
      </w:r>
      <w:proofErr w:type="spellStart"/>
      <w:r w:rsidRPr="006B40A6">
        <w:rPr>
          <w:sz w:val="10"/>
          <w:szCs w:val="10"/>
        </w:rPr>
        <w:t>Introduction</w:t>
      </w:r>
      <w:proofErr w:type="spellEnd"/>
      <w:r w:rsidRPr="006B40A6">
        <w:rPr>
          <w:sz w:val="10"/>
          <w:szCs w:val="10"/>
        </w:rPr>
        <w:t xml:space="preserve"> Basics of state shift theory Hallmarks of global-scale state shifts Present global-scale </w:t>
      </w:r>
      <w:proofErr w:type="spellStart"/>
      <w:r w:rsidRPr="006B40A6">
        <w:rPr>
          <w:sz w:val="10"/>
          <w:szCs w:val="10"/>
        </w:rPr>
        <w:t>forcings</w:t>
      </w:r>
      <w:proofErr w:type="spellEnd"/>
      <w:r w:rsidRPr="006B40A6">
        <w:rPr>
          <w:sz w:val="10"/>
          <w:szCs w:val="10"/>
        </w:rPr>
        <w:t xml:space="preserve"> Expecting the unexpected Towards improved biological forecasting and monitoring Guiding the biotic future References Acknowledgements Author information Comments Humans now dominate Earth, changing it in ways that threaten its ability to sustain us and other species1, 2, 3. This realization has led to a growing interest in forecasting biological responses on all scales from local to global4, 5, 6, 7. However, most biological forecasting now depends on projecting recent trends into the future assuming various environmental pressures5, or on using species distribution models to predict how climatic changes may alter presently observed geographic ranges8, 9. Present work recognizes that relying solely on such approaches will be insufficient to characterize fully the range of likely biological changes in the future, especially because complex interactions, feedbacks and their hard-to-predict effects are not taken into account6, 8, 9, 10, 11. Particularly important are recent demonstrations that ‘critical transitions’ caused by threshold effects are likely12. Critical transitions lead to state shifts, which abruptly override trends and produce unanticipated biotic effects. Although most previous work on threshold-induced state shifts has been theoretical or concerned with critical transitions in localized ecological systems over short time spans12, 13, 14, planetary-scale critical transitions that operate over centuries or millennia have also been postulated3, 12, 15, 16, 17, 18. Here we summarize evidence that such planetary-scale critical transitions have occurred previously in the biosphere, albeit rarely, and that humans are now forcing another such transition, with the potential to transform Earth rapidly and irreversibly into a state unknown in human experience. Two conclusions emerge. First, to minimize biological surprises that would adversely impact humanity, it is essential to improve biological forecasting by anticipating critical transitions that can emerge on a planetary scale and understanding how such global </w:t>
      </w:r>
      <w:proofErr w:type="spellStart"/>
      <w:r w:rsidRPr="006B40A6">
        <w:rPr>
          <w:sz w:val="10"/>
          <w:szCs w:val="10"/>
        </w:rPr>
        <w:t>forcings</w:t>
      </w:r>
      <w:proofErr w:type="spellEnd"/>
      <w:r w:rsidRPr="006B40A6">
        <w:rPr>
          <w:sz w:val="10"/>
          <w:szCs w:val="10"/>
        </w:rPr>
        <w:t xml:space="preserve"> cause local changes. Second, as was also concluded in previous work, to prevent a global-scale state shift, or at least to guide it as best we can, it will be necessary to address the root causes of human-driven global change and to improve our management of biodiversity and ecosystem services3, 15, 16, 17, 19. Basics of state shift theory Introduction Basics of state shift theory Hallmarks of global-scale state shifts Present global-scale </w:t>
      </w:r>
      <w:proofErr w:type="spellStart"/>
      <w:r w:rsidRPr="006B40A6">
        <w:rPr>
          <w:sz w:val="10"/>
          <w:szCs w:val="10"/>
        </w:rPr>
        <w:t>forcings</w:t>
      </w:r>
      <w:proofErr w:type="spellEnd"/>
      <w:r w:rsidRPr="006B40A6">
        <w:rPr>
          <w:sz w:val="10"/>
          <w:szCs w:val="10"/>
        </w:rPr>
        <w:t xml:space="preserve"> Expecting the unexpected Towards improved biological forecasting and monitoring Guiding the biotic future References Acknowledgements Author information Comments It is now well documented that biological systems on many scales can shift rapidly from an existing state to a radically different state12. Biological ‘states’ are neither steady nor in equilibrium; rather, they are characterized by a defined range of deviations from a mean condition over a prescribed period of time. The shift from one state to another can be caused by either a ‘threshold’ or ‘sledgehammer’ effect. State shifts resulting from threshold effects can be difficult to anticipate, because the critical threshold is reached as incremental changes accumulate and the threshold value generally is not known in advance. By contrast, a state shift caused by a sledgehammer effect—for example the clearing of a forest using a bulldozer—comes as no surprise. In both cases, the state shift is relatively abrupt and leads to new mean conditions outside the range of fluctuation evident in the previous state. Threshold-induced state shifts, or critical transitions, can result from ‘fold bifurcations’ and can show hysteresis12. The net effect is that once a critical transition occurs, it is extremely difficult or even impossible for the system to return to its previous state. Critical transitions can also result from more complex bifurcations, which have a different character from fold bifurcations but which also lead to irreversible changes20. Recent theoretical work suggests that state shifts due to fold bifurcations are probably preceded by general phenomena that can be characterized mathematically: a deceleration in recovery from perturbations (‘critical slowing down’), an increase in variance in the pattern of within-state fluctuations, an increase in autocorrelation between fluctuations, an increase in asymmetry of fluctuations and rapid back-and-forth shifts (‘flickering’) between states12, 14, 18. These phenomena can theoretically be assessed within any temporally and spatially bounded system. Although such assessment is not yet straightforward12, 18, 20, critical transitions and in some cases their warning signs have become evident in diverse biological investigations21, for example in assessing the dynamics of disease outbreaks22, 23, populations14 and lake ecosystems12, 13. Impending state shifts can also sometimes be determined by parameterizing relatively simple models20, 21. In the context of forecasting biological change, the realization that critical transitions and state shifts can occur on the global scale3, 12, 15, 16, 17, 18, as well as on smaller scales, is of great importance. One key question is how to recognize a global-scale state shift. Another is whether global-scale state shifts are the cumulative result of many smaller-scale events that originate in local systems or instead require global-level </w:t>
      </w:r>
      <w:proofErr w:type="spellStart"/>
      <w:r w:rsidRPr="006B40A6">
        <w:rPr>
          <w:sz w:val="10"/>
          <w:szCs w:val="10"/>
        </w:rPr>
        <w:t>forcings</w:t>
      </w:r>
      <w:proofErr w:type="spellEnd"/>
      <w:r w:rsidRPr="006B40A6">
        <w:rPr>
          <w:sz w:val="10"/>
          <w:szCs w:val="10"/>
        </w:rPr>
        <w:t xml:space="preserve"> that emerge on the planetary scale and then percolate downwards to cause changes in local systems. Examining past global-scale state shifts provides useful insights into both of these issues. Hallmarks of global-scale state shifts Introduction Basics of state shift theory Hallmarks of global-scale state shifts Present global-scale </w:t>
      </w:r>
      <w:proofErr w:type="spellStart"/>
      <w:r w:rsidRPr="006B40A6">
        <w:rPr>
          <w:sz w:val="10"/>
          <w:szCs w:val="10"/>
        </w:rPr>
        <w:t>forcings</w:t>
      </w:r>
      <w:proofErr w:type="spellEnd"/>
      <w:r w:rsidRPr="006B40A6">
        <w:rPr>
          <w:sz w:val="10"/>
          <w:szCs w:val="10"/>
        </w:rPr>
        <w:t xml:space="preserve"> Expecting the unexpected Towards improved biological forecasting and monitoring Guiding the biotic future References Acknowledgements Author information Comments Earth’s biosphere has undergone state shifts in the past, over various (usually very long) timescales, and therefore can do so in the future (Box</w:t>
      </w:r>
      <w:r w:rsidRPr="006B40A6">
        <w:rPr>
          <w:rFonts w:ascii="Times New Roman" w:hAnsi="Times New Roman" w:cs="Times New Roman"/>
          <w:sz w:val="10"/>
          <w:szCs w:val="10"/>
        </w:rPr>
        <w:t> </w:t>
      </w:r>
      <w:r w:rsidRPr="006B40A6">
        <w:rPr>
          <w:sz w:val="10"/>
          <w:szCs w:val="10"/>
        </w:rPr>
        <w:t>1). One of the fastest planetary state shifts, and the most recent, was the transition from the last glacial into the present interglacial condition12, 18, which occurred over millennia24. Glacial conditions had prevailed for ~100,000</w:t>
      </w:r>
      <w:r w:rsidRPr="006B40A6">
        <w:rPr>
          <w:rFonts w:ascii="Times New Roman" w:hAnsi="Times New Roman" w:cs="Times New Roman"/>
          <w:sz w:val="10"/>
          <w:szCs w:val="10"/>
        </w:rPr>
        <w:t> </w:t>
      </w:r>
      <w:r w:rsidRPr="006B40A6">
        <w:rPr>
          <w:sz w:val="10"/>
          <w:szCs w:val="10"/>
        </w:rPr>
        <w:t>yr. Then, within ~3,300</w:t>
      </w:r>
      <w:r w:rsidRPr="006B40A6">
        <w:rPr>
          <w:rFonts w:ascii="Times New Roman" w:hAnsi="Times New Roman" w:cs="Times New Roman"/>
          <w:sz w:val="10"/>
          <w:szCs w:val="10"/>
        </w:rPr>
        <w:t> </w:t>
      </w:r>
      <w:proofErr w:type="spellStart"/>
      <w:r w:rsidRPr="006B40A6">
        <w:rPr>
          <w:sz w:val="10"/>
          <w:szCs w:val="10"/>
        </w:rPr>
        <w:t>yr</w:t>
      </w:r>
      <w:proofErr w:type="spellEnd"/>
      <w:r w:rsidRPr="006B40A6">
        <w:rPr>
          <w:sz w:val="10"/>
          <w:szCs w:val="10"/>
        </w:rPr>
        <w:t>, punctuated by episodes of abrupt, decadal-scale climatic oscillations, full interglacial conditions were attained. Most of the biotic change—which included extinctions, altered diversity patterns and new community compositions—occurred within a period of 1,600</w:t>
      </w:r>
      <w:r w:rsidRPr="006B40A6">
        <w:rPr>
          <w:rFonts w:ascii="Times New Roman" w:hAnsi="Times New Roman" w:cs="Times New Roman"/>
          <w:sz w:val="10"/>
          <w:szCs w:val="10"/>
        </w:rPr>
        <w:t> </w:t>
      </w:r>
      <w:proofErr w:type="spellStart"/>
      <w:r w:rsidRPr="006B40A6">
        <w:rPr>
          <w:sz w:val="10"/>
          <w:szCs w:val="10"/>
        </w:rPr>
        <w:t>yr</w:t>
      </w:r>
      <w:proofErr w:type="spellEnd"/>
      <w:r w:rsidRPr="006B40A6">
        <w:rPr>
          <w:sz w:val="10"/>
          <w:szCs w:val="10"/>
        </w:rPr>
        <w:t xml:space="preserve"> beginning ~12,900</w:t>
      </w:r>
      <w:r w:rsidRPr="006B40A6">
        <w:rPr>
          <w:rFonts w:ascii="Times New Roman" w:hAnsi="Times New Roman" w:cs="Times New Roman"/>
          <w:sz w:val="10"/>
          <w:szCs w:val="10"/>
        </w:rPr>
        <w:t> </w:t>
      </w:r>
      <w:proofErr w:type="spellStart"/>
      <w:r w:rsidRPr="006B40A6">
        <w:rPr>
          <w:sz w:val="10"/>
          <w:szCs w:val="10"/>
        </w:rPr>
        <w:t>yr</w:t>
      </w:r>
      <w:proofErr w:type="spellEnd"/>
      <w:r w:rsidRPr="006B40A6">
        <w:rPr>
          <w:sz w:val="10"/>
          <w:szCs w:val="10"/>
        </w:rPr>
        <w:t xml:space="preserve"> ago. The ensuing interglacial state that we live in now has prevailed for the past ~11,000</w:t>
      </w:r>
      <w:r w:rsidRPr="006B40A6">
        <w:rPr>
          <w:rFonts w:ascii="Times New Roman" w:hAnsi="Times New Roman" w:cs="Times New Roman"/>
          <w:sz w:val="10"/>
          <w:szCs w:val="10"/>
        </w:rPr>
        <w:t> </w:t>
      </w:r>
      <w:r w:rsidRPr="006B40A6">
        <w:rPr>
          <w:sz w:val="10"/>
          <w:szCs w:val="10"/>
        </w:rPr>
        <w:t>yr. Box 1: Past planetary-scale critical transitions and state shifts Full box</w:t>
      </w:r>
      <w:r w:rsidRPr="00A057ED">
        <w:rPr>
          <w:sz w:val="16"/>
          <w:szCs w:val="16"/>
        </w:rPr>
        <w:t xml:space="preserve"> </w:t>
      </w:r>
      <w:r w:rsidRPr="00A057ED">
        <w:rPr>
          <w:rStyle w:val="StyleUnderline"/>
        </w:rPr>
        <w:t xml:space="preserve">Occurring on longer timescales are events such as </w:t>
      </w:r>
      <w:r w:rsidRPr="00A057ED">
        <w:rPr>
          <w:rStyle w:val="StyleUnderline"/>
          <w:highlight w:val="yellow"/>
        </w:rPr>
        <w:t>at least four of the ‘Big Five’ mass extinctio</w:t>
      </w:r>
      <w:r w:rsidRPr="00A057ED">
        <w:rPr>
          <w:rStyle w:val="StyleUnderline"/>
        </w:rPr>
        <w:t>n</w:t>
      </w:r>
      <w:r w:rsidRPr="006B40A6">
        <w:rPr>
          <w:sz w:val="12"/>
          <w:szCs w:val="12"/>
        </w:rPr>
        <w:t>s25, each of which represents a critical transition that spanned several tens of thousands to 2,000,000</w:t>
      </w:r>
      <w:r w:rsidRPr="006B40A6">
        <w:rPr>
          <w:rFonts w:ascii="Times New Roman" w:hAnsi="Times New Roman" w:cs="Times New Roman"/>
          <w:sz w:val="12"/>
          <w:szCs w:val="12"/>
        </w:rPr>
        <w:t> </w:t>
      </w:r>
      <w:proofErr w:type="spellStart"/>
      <w:r w:rsidRPr="006B40A6">
        <w:rPr>
          <w:sz w:val="12"/>
          <w:szCs w:val="12"/>
        </w:rPr>
        <w:t>yr</w:t>
      </w:r>
      <w:proofErr w:type="spellEnd"/>
      <w:r w:rsidRPr="006B40A6">
        <w:rPr>
          <w:sz w:val="12"/>
          <w:szCs w:val="12"/>
        </w:rPr>
        <w:t xml:space="preserve"> and changed the course of life</w:t>
      </w:r>
      <w:r w:rsidRPr="006B40A6">
        <w:rPr>
          <w:rFonts w:cs="Georgia"/>
          <w:sz w:val="12"/>
          <w:szCs w:val="12"/>
        </w:rPr>
        <w:t>’</w:t>
      </w:r>
      <w:r w:rsidRPr="006B40A6">
        <w:rPr>
          <w:sz w:val="12"/>
          <w:szCs w:val="12"/>
        </w:rPr>
        <w:t xml:space="preserve">s evolution with respect to what had been normal for the previous tens of millions of years. Planetary state shifts can also substantially increase biodiversity, as occurred for example at the </w:t>
      </w:r>
      <w:r w:rsidRPr="006B40A6">
        <w:rPr>
          <w:rFonts w:cs="Georgia"/>
          <w:sz w:val="12"/>
          <w:szCs w:val="12"/>
        </w:rPr>
        <w:t>‘</w:t>
      </w:r>
      <w:r w:rsidRPr="006B40A6">
        <w:rPr>
          <w:sz w:val="12"/>
          <w:szCs w:val="12"/>
        </w:rPr>
        <w:t>Cambrian explosion’26, but such transitions require tens of millions of years, timescales that are not meaningful for forecasting biological changes that may occur over the next few human generations (Box</w:t>
      </w:r>
      <w:r w:rsidRPr="006B40A6">
        <w:rPr>
          <w:rFonts w:ascii="Times New Roman" w:hAnsi="Times New Roman" w:cs="Times New Roman"/>
          <w:sz w:val="12"/>
          <w:szCs w:val="12"/>
        </w:rPr>
        <w:t> </w:t>
      </w:r>
      <w:r w:rsidRPr="006B40A6">
        <w:rPr>
          <w:sz w:val="12"/>
          <w:szCs w:val="12"/>
        </w:rPr>
        <w:t>1). Despite their different timescales, past critical transitions occur very quickly relative to their bracketing states: for the examples discussed here, the transitions took less than ~5% of the time the previous state had lasted (Box</w:t>
      </w:r>
      <w:r w:rsidRPr="006B40A6">
        <w:rPr>
          <w:rFonts w:ascii="Times New Roman" w:hAnsi="Times New Roman" w:cs="Times New Roman"/>
          <w:sz w:val="12"/>
          <w:szCs w:val="12"/>
        </w:rPr>
        <w:t> </w:t>
      </w:r>
      <w:r w:rsidRPr="006B40A6">
        <w:rPr>
          <w:sz w:val="12"/>
          <w:szCs w:val="12"/>
        </w:rPr>
        <w:t xml:space="preserve">1). The biotic hallmark for each state change was, during the critical transition, pronounced change in global, regional and local assemblages of species. Previously dominant species diminished or went extinct, new consumers became important both locally and globally, formerly rare organisms proliferated, food webs were modified, geographic ranges reconfigured and resulted in new biological communities, and evolution was initiated in new directions. For example, at the Cambrian explosion large, mobile predators became part of the food chain for the first time. Following the K/T extinction, mammalian herbivores replaced large archosaur herbivores. And at the last glacial–interglacial transition, megafaunal biomass switched from being dominated by many species to being dominated by Homo sapiens and our domesticated species27. </w:t>
      </w:r>
      <w:r w:rsidRPr="00A057ED">
        <w:rPr>
          <w:rStyle w:val="StyleUnderline"/>
          <w:highlight w:val="yellow"/>
        </w:rPr>
        <w:t>All</w:t>
      </w:r>
      <w:r w:rsidRPr="00A057ED">
        <w:rPr>
          <w:rStyle w:val="StyleUnderline"/>
        </w:rPr>
        <w:t xml:space="preserve"> of the global-scale state shifts noted above </w:t>
      </w:r>
      <w:r w:rsidRPr="00A057ED">
        <w:rPr>
          <w:rStyle w:val="StyleUnderline"/>
          <w:highlight w:val="yellow"/>
        </w:rPr>
        <w:t xml:space="preserve">coincided with global-scale </w:t>
      </w:r>
      <w:proofErr w:type="spellStart"/>
      <w:r w:rsidRPr="00A057ED">
        <w:rPr>
          <w:rStyle w:val="StyleUnderline"/>
          <w:highlight w:val="yellow"/>
        </w:rPr>
        <w:t>forcings</w:t>
      </w:r>
      <w:proofErr w:type="spellEnd"/>
      <w:r w:rsidRPr="00A057ED">
        <w:rPr>
          <w:rStyle w:val="StyleUnderline"/>
        </w:rPr>
        <w:t xml:space="preserve"> </w:t>
      </w:r>
      <w:r w:rsidRPr="00A057ED">
        <w:rPr>
          <w:sz w:val="16"/>
          <w:szCs w:val="16"/>
        </w:rPr>
        <w:t>that modified the atmosphere, oceans and climate (Box</w:t>
      </w:r>
      <w:r w:rsidRPr="00A057ED">
        <w:rPr>
          <w:rFonts w:ascii="Times New Roman" w:hAnsi="Times New Roman" w:cs="Times New Roman"/>
          <w:sz w:val="16"/>
          <w:szCs w:val="16"/>
        </w:rPr>
        <w:t> </w:t>
      </w:r>
      <w:r w:rsidRPr="00A057ED">
        <w:rPr>
          <w:sz w:val="16"/>
          <w:szCs w:val="16"/>
        </w:rPr>
        <w:t xml:space="preserve">1). These examples suggest that past </w:t>
      </w:r>
      <w:r w:rsidRPr="00A057ED">
        <w:rPr>
          <w:rStyle w:val="StyleUnderline"/>
        </w:rPr>
        <w:t xml:space="preserve">global-scale state shifts required global-scale </w:t>
      </w:r>
      <w:proofErr w:type="spellStart"/>
      <w:r w:rsidRPr="00A057ED">
        <w:rPr>
          <w:rStyle w:val="StyleUnderline"/>
        </w:rPr>
        <w:t>forcings</w:t>
      </w:r>
      <w:proofErr w:type="spellEnd"/>
      <w:r w:rsidRPr="00A057ED">
        <w:rPr>
          <w:rStyle w:val="StyleUnderline"/>
        </w:rPr>
        <w:t xml:space="preserve">, </w:t>
      </w:r>
      <w:r w:rsidRPr="00A057ED">
        <w:rPr>
          <w:rStyle w:val="StyleUnderline"/>
          <w:highlight w:val="yellow"/>
        </w:rPr>
        <w:t>which</w:t>
      </w:r>
      <w:r w:rsidRPr="00A057ED">
        <w:rPr>
          <w:rStyle w:val="StyleUnderline"/>
        </w:rPr>
        <w:t xml:space="preserve"> in turn </w:t>
      </w:r>
      <w:r w:rsidRPr="00A057ED">
        <w:rPr>
          <w:rStyle w:val="StyleUnderline"/>
          <w:highlight w:val="yellow"/>
        </w:rPr>
        <w:t>initiated lower-level state changes</w:t>
      </w:r>
      <w:r w:rsidRPr="00A057ED">
        <w:rPr>
          <w:rStyle w:val="StyleUnderline"/>
        </w:rPr>
        <w:t xml:space="preserve"> </w:t>
      </w:r>
      <w:r w:rsidRPr="00A057ED">
        <w:rPr>
          <w:rStyle w:val="StyleUnderline"/>
          <w:highlight w:val="yellow"/>
        </w:rPr>
        <w:t>that local controls do not override</w:t>
      </w:r>
      <w:r w:rsidRPr="00A057ED">
        <w:rPr>
          <w:rStyle w:val="StyleUnderline"/>
        </w:rPr>
        <w:t xml:space="preserve">. Thus, critical aspects of biological forecasting are to understand whether present global </w:t>
      </w:r>
      <w:proofErr w:type="spellStart"/>
      <w:r w:rsidRPr="00A057ED">
        <w:rPr>
          <w:rStyle w:val="StyleUnderline"/>
        </w:rPr>
        <w:t>forcings</w:t>
      </w:r>
      <w:proofErr w:type="spellEnd"/>
      <w:r w:rsidRPr="00A057ED">
        <w:rPr>
          <w:rStyle w:val="StyleUnderline"/>
        </w:rPr>
        <w:t xml:space="preserve"> are of a magnitude sufficient to trigger a global-scale critical transition</w:t>
      </w:r>
      <w:r w:rsidRPr="00A057ED">
        <w:rPr>
          <w:sz w:val="16"/>
          <w:szCs w:val="16"/>
        </w:rPr>
        <w:t xml:space="preserve">, and to ascertain the extent of lower-level state changes that these global </w:t>
      </w:r>
      <w:proofErr w:type="spellStart"/>
      <w:r w:rsidRPr="00A057ED">
        <w:rPr>
          <w:sz w:val="16"/>
          <w:szCs w:val="16"/>
        </w:rPr>
        <w:t>forcings</w:t>
      </w:r>
      <w:proofErr w:type="spellEnd"/>
      <w:r w:rsidRPr="00A057ED">
        <w:rPr>
          <w:sz w:val="16"/>
          <w:szCs w:val="16"/>
        </w:rPr>
        <w:t xml:space="preserve"> have already caused or are likely to cause. </w:t>
      </w:r>
    </w:p>
    <w:p w:rsidR="00853746" w:rsidRPr="0037761C" w:rsidRDefault="00853746" w:rsidP="004D6FCF">
      <w:pPr>
        <w:pStyle w:val="Heading3"/>
      </w:pPr>
      <w:r w:rsidRPr="0037761C">
        <w:t xml:space="preserve">Brink Now – 2NC </w:t>
      </w:r>
    </w:p>
    <w:p w:rsidR="00D77E74" w:rsidRPr="00D77E74" w:rsidRDefault="00D77E74" w:rsidP="00D77E74">
      <w:pPr>
        <w:pStyle w:val="Heading4"/>
      </w:pPr>
      <w:r>
        <w:t xml:space="preserve">The brink is now – the region is under threat but the wall causes species to loose their last remaining habitats </w:t>
      </w:r>
    </w:p>
    <w:p w:rsidR="00853746" w:rsidRPr="0037761C" w:rsidRDefault="00853746" w:rsidP="00853746">
      <w:r w:rsidRPr="0037761C">
        <w:rPr>
          <w:rStyle w:val="Style13ptBold"/>
        </w:rPr>
        <w:t>Barclay 3/29</w:t>
      </w:r>
      <w:r w:rsidRPr="0037761C">
        <w:t xml:space="preserve"> (Eliza oversees </w:t>
      </w:r>
      <w:proofErr w:type="spellStart"/>
      <w:r w:rsidRPr="0037761C">
        <w:t>Vox.com's</w:t>
      </w:r>
      <w:proofErr w:type="spellEnd"/>
      <w:r w:rsidRPr="0037761C">
        <w:t xml:space="preserve"> health, science, energy, and environment coverage. Formerly, she was a reporter and editor at NPR, and most recently edited the food blog, The Salt, “Congress is quietly letting Trump bulldoze a butterfly refuge to build a border wall”, 3-29-18, https://www.vox.com/2018/3/28/17152644/trump-border-wall-texas-environment-refuge-butterflies)</w:t>
      </w:r>
    </w:p>
    <w:p w:rsidR="00853746" w:rsidRPr="0037761C" w:rsidRDefault="00853746" w:rsidP="00853746">
      <w:pPr>
        <w:rPr>
          <w:b/>
          <w:highlight w:val="yellow"/>
          <w:u w:val="single"/>
        </w:rPr>
      </w:pPr>
      <w:r w:rsidRPr="0037761C">
        <w:rPr>
          <w:b/>
          <w:highlight w:val="yellow"/>
          <w:u w:val="single"/>
        </w:rPr>
        <w:t>Border fences have been terrible for wildlife and plants in other areas of the border</w:t>
      </w:r>
    </w:p>
    <w:p w:rsidR="00853746" w:rsidRPr="0037761C" w:rsidRDefault="00853746" w:rsidP="00853746">
      <w:pPr>
        <w:rPr>
          <w:u w:val="single"/>
        </w:rPr>
      </w:pPr>
      <w:r w:rsidRPr="0037761C">
        <w:rPr>
          <w:u w:val="single"/>
        </w:rPr>
        <w:t xml:space="preserve">The </w:t>
      </w:r>
      <w:r w:rsidRPr="0037761C">
        <w:rPr>
          <w:highlight w:val="yellow"/>
          <w:u w:val="single"/>
        </w:rPr>
        <w:t xml:space="preserve">654 miles of existing barriers and walls </w:t>
      </w:r>
      <w:r w:rsidRPr="0037761C">
        <w:rPr>
          <w:u w:val="single"/>
        </w:rPr>
        <w:t xml:space="preserve">— built with materials ranging from barbed wire to steel, bollard to wire mesh, and chain link — </w:t>
      </w:r>
      <w:r w:rsidRPr="0037761C">
        <w:rPr>
          <w:highlight w:val="yellow"/>
          <w:u w:val="single"/>
        </w:rPr>
        <w:t xml:space="preserve">have already been </w:t>
      </w:r>
      <w:r w:rsidRPr="0037761C">
        <w:rPr>
          <w:b/>
          <w:highlight w:val="yellow"/>
          <w:u w:val="single"/>
        </w:rPr>
        <w:t>a disaster for the unique and sensitive ecosystems and wildlife</w:t>
      </w:r>
      <w:r w:rsidRPr="0037761C">
        <w:rPr>
          <w:highlight w:val="yellow"/>
          <w:u w:val="single"/>
        </w:rPr>
        <w:t xml:space="preserve"> on the border.</w:t>
      </w:r>
    </w:p>
    <w:p w:rsidR="00853746" w:rsidRPr="0037761C" w:rsidRDefault="00853746" w:rsidP="00853746">
      <w:pPr>
        <w:rPr>
          <w:b/>
          <w:sz w:val="12"/>
          <w:highlight w:val="yellow"/>
        </w:rPr>
      </w:pPr>
      <w:r w:rsidRPr="0037761C">
        <w:rPr>
          <w:sz w:val="12"/>
        </w:rPr>
        <w:t xml:space="preserve">Not many scientists have measured the full impact of fences on biodiversity on the border. </w:t>
      </w:r>
      <w:r w:rsidRPr="0037761C">
        <w:rPr>
          <w:u w:val="single"/>
        </w:rPr>
        <w:t xml:space="preserve">One of the few studies to tackle these questions was written by </w:t>
      </w:r>
      <w:r w:rsidRPr="0037761C">
        <w:rPr>
          <w:highlight w:val="yellow"/>
          <w:u w:val="single"/>
        </w:rPr>
        <w:t>Jesse Lasky</w:t>
      </w:r>
      <w:r w:rsidRPr="0037761C">
        <w:rPr>
          <w:u w:val="single"/>
        </w:rPr>
        <w:t xml:space="preserve">, </w:t>
      </w:r>
      <w:r w:rsidRPr="0037761C">
        <w:rPr>
          <w:highlight w:val="yellow"/>
          <w:u w:val="single"/>
        </w:rPr>
        <w:t xml:space="preserve">a biologist </w:t>
      </w:r>
      <w:r w:rsidRPr="0037761C">
        <w:rPr>
          <w:u w:val="single"/>
        </w:rPr>
        <w:t xml:space="preserve">at Penn State who has </w:t>
      </w:r>
      <w:r w:rsidRPr="0037761C">
        <w:rPr>
          <w:highlight w:val="yellow"/>
          <w:u w:val="single"/>
        </w:rPr>
        <w:t>studied the impact of border fences on border species</w:t>
      </w:r>
      <w:r w:rsidRPr="0037761C">
        <w:rPr>
          <w:u w:val="single"/>
        </w:rPr>
        <w:t xml:space="preserve">, with his co-authors in 2011. They estimated that </w:t>
      </w:r>
      <w:r w:rsidRPr="0037761C">
        <w:rPr>
          <w:b/>
          <w:highlight w:val="yellow"/>
          <w:u w:val="single"/>
        </w:rPr>
        <w:t>134 mammal</w:t>
      </w:r>
      <w:r w:rsidRPr="0037761C">
        <w:rPr>
          <w:highlight w:val="yellow"/>
          <w:u w:val="single"/>
        </w:rPr>
        <w:t xml:space="preserve">, </w:t>
      </w:r>
      <w:r w:rsidRPr="0037761C">
        <w:rPr>
          <w:b/>
          <w:highlight w:val="yellow"/>
          <w:u w:val="single"/>
        </w:rPr>
        <w:t>178 reptile</w:t>
      </w:r>
      <w:r w:rsidRPr="0037761C">
        <w:rPr>
          <w:highlight w:val="yellow"/>
          <w:u w:val="single"/>
        </w:rPr>
        <w:t xml:space="preserve">, and </w:t>
      </w:r>
      <w:r w:rsidRPr="0037761C">
        <w:rPr>
          <w:b/>
          <w:highlight w:val="yellow"/>
          <w:u w:val="single"/>
        </w:rPr>
        <w:t>57 amphibian</w:t>
      </w:r>
      <w:r w:rsidRPr="0037761C">
        <w:rPr>
          <w:highlight w:val="yellow"/>
          <w:u w:val="single"/>
        </w:rPr>
        <w:t xml:space="preserve"> species live </w:t>
      </w:r>
      <w:r w:rsidRPr="0037761C">
        <w:rPr>
          <w:u w:val="single"/>
        </w:rPr>
        <w:t xml:space="preserve">within about </w:t>
      </w:r>
      <w:r w:rsidRPr="0037761C">
        <w:rPr>
          <w:highlight w:val="yellow"/>
          <w:u w:val="single"/>
        </w:rPr>
        <w:t>30 miles of the line.</w:t>
      </w:r>
      <w:r w:rsidRPr="0037761C">
        <w:rPr>
          <w:u w:val="single"/>
        </w:rPr>
        <w:t xml:space="preserve"> Of those</w:t>
      </w:r>
      <w:r w:rsidRPr="0037761C">
        <w:rPr>
          <w:b/>
          <w:highlight w:val="yellow"/>
          <w:u w:val="single"/>
        </w:rPr>
        <w:t>, 50 species and three subspecies are globally or federally threatened in Mexico or the U</w:t>
      </w:r>
      <w:r w:rsidRPr="0037761C">
        <w:rPr>
          <w:b/>
          <w:u w:val="single"/>
        </w:rPr>
        <w:t xml:space="preserve">nited </w:t>
      </w:r>
      <w:r w:rsidRPr="0037761C">
        <w:rPr>
          <w:b/>
          <w:highlight w:val="yellow"/>
          <w:u w:val="single"/>
        </w:rPr>
        <w:t>S</w:t>
      </w:r>
      <w:r w:rsidRPr="0037761C">
        <w:rPr>
          <w:b/>
          <w:u w:val="single"/>
        </w:rPr>
        <w:t xml:space="preserve">tates. And </w:t>
      </w:r>
      <w:r w:rsidRPr="0037761C">
        <w:rPr>
          <w:b/>
          <w:highlight w:val="yellow"/>
          <w:u w:val="single"/>
        </w:rPr>
        <w:t>they survive only because people on both sides have worked hard to conserve them.</w:t>
      </w:r>
    </w:p>
    <w:p w:rsidR="00853746" w:rsidRPr="0037761C" w:rsidRDefault="00853746" w:rsidP="00853746">
      <w:pPr>
        <w:rPr>
          <w:sz w:val="12"/>
        </w:rPr>
      </w:pPr>
      <w:r w:rsidRPr="0037761C">
        <w:rPr>
          <w:sz w:val="12"/>
        </w:rPr>
        <w:t>Though the new sections of wall are officially funded, it could be years before construction begins. And Rep. Cuellar told me that if the Democrats retake the House and the Senate in the midterm elections, there’s a chance the wall won’t happen at all.</w:t>
      </w:r>
    </w:p>
    <w:p w:rsidR="00853746" w:rsidRPr="0037761C" w:rsidRDefault="00853746" w:rsidP="00853746">
      <w:pPr>
        <w:rPr>
          <w:sz w:val="12"/>
        </w:rPr>
      </w:pPr>
      <w:r w:rsidRPr="0037761C">
        <w:rPr>
          <w:sz w:val="12"/>
        </w:rPr>
        <w:t xml:space="preserve">But </w:t>
      </w:r>
      <w:r w:rsidRPr="0037761C">
        <w:rPr>
          <w:highlight w:val="yellow"/>
          <w:u w:val="single"/>
        </w:rPr>
        <w:t xml:space="preserve">any new wall in the region is </w:t>
      </w:r>
      <w:r w:rsidRPr="0037761C">
        <w:rPr>
          <w:b/>
          <w:highlight w:val="yellow"/>
          <w:u w:val="single"/>
        </w:rPr>
        <w:t>a threat</w:t>
      </w:r>
      <w:r w:rsidRPr="0037761C">
        <w:rPr>
          <w:sz w:val="12"/>
        </w:rPr>
        <w:t xml:space="preserve">. </w:t>
      </w:r>
      <w:r w:rsidRPr="0037761C">
        <w:rPr>
          <w:u w:val="single"/>
        </w:rPr>
        <w:t xml:space="preserve">“Many plant and animal </w:t>
      </w:r>
      <w:r w:rsidRPr="0037761C">
        <w:rPr>
          <w:b/>
          <w:highlight w:val="yellow"/>
          <w:u w:val="single"/>
        </w:rPr>
        <w:t>species dependent on this ecosystem would lose some of their last remaining US habitat,</w:t>
      </w:r>
      <w:r w:rsidRPr="0037761C">
        <w:rPr>
          <w:u w:val="single"/>
        </w:rPr>
        <w:t xml:space="preserve">” </w:t>
      </w:r>
      <w:r w:rsidRPr="0037761C">
        <w:rPr>
          <w:sz w:val="12"/>
        </w:rPr>
        <w:t>as the Texas biologists wrote in Frontiers in Ecology and Environment.</w:t>
      </w:r>
    </w:p>
    <w:p w:rsidR="00853746" w:rsidRPr="0037761C" w:rsidRDefault="00853746" w:rsidP="00853746">
      <w:pPr>
        <w:rPr>
          <w:sz w:val="12"/>
        </w:rPr>
      </w:pPr>
      <w:r w:rsidRPr="0037761C">
        <w:rPr>
          <w:sz w:val="12"/>
        </w:rPr>
        <w:t>In the meantime, Cuellar says he’s trying to get the National Butterfly Center and the Bentsen-Rio Grande Valley State Park exempted from wall construction.</w:t>
      </w:r>
    </w:p>
    <w:p w:rsidR="00853746" w:rsidRDefault="00853746" w:rsidP="00853746">
      <w:pPr>
        <w:pStyle w:val="Heading3"/>
      </w:pPr>
      <w:r w:rsidRPr="0037761C">
        <w:t xml:space="preserve">Mexico </w:t>
      </w:r>
      <w:proofErr w:type="spellStart"/>
      <w:r w:rsidRPr="0037761C">
        <w:t>BioD</w:t>
      </w:r>
      <w:proofErr w:type="spellEnd"/>
      <w:r w:rsidRPr="0037761C">
        <w:t xml:space="preserve"> Key – 2NC </w:t>
      </w:r>
    </w:p>
    <w:p w:rsidR="009A32F4" w:rsidRDefault="009A32F4" w:rsidP="009A32F4">
      <w:pPr>
        <w:pStyle w:val="Heading4"/>
      </w:pPr>
      <w:r>
        <w:t xml:space="preserve">Mexico is key – unique and rare species in the border region play irreplaceable ecosystem roles – that’s </w:t>
      </w:r>
      <w:proofErr w:type="spellStart"/>
      <w:r>
        <w:t>Keitt</w:t>
      </w:r>
      <w:proofErr w:type="spellEnd"/>
      <w:r>
        <w:t xml:space="preserve"> </w:t>
      </w:r>
    </w:p>
    <w:p w:rsidR="009A32F4" w:rsidRPr="009A32F4" w:rsidRDefault="009A32F4" w:rsidP="009A32F4"/>
    <w:p w:rsidR="00853746" w:rsidRPr="0037761C" w:rsidRDefault="00853746" w:rsidP="00853746">
      <w:pPr>
        <w:pStyle w:val="Heading4"/>
      </w:pPr>
      <w:r w:rsidRPr="0037761C">
        <w:t xml:space="preserve">Mexico is </w:t>
      </w:r>
      <w:r w:rsidR="00D77E74">
        <w:t xml:space="preserve">key to global biodiversity – </w:t>
      </w:r>
      <w:r w:rsidR="009A32F4">
        <w:t xml:space="preserve">uniquely environmentally rich area </w:t>
      </w:r>
    </w:p>
    <w:p w:rsidR="00853746" w:rsidRPr="0037761C" w:rsidRDefault="00853746" w:rsidP="00853746">
      <w:pPr>
        <w:spacing w:after="0" w:line="240" w:lineRule="auto"/>
        <w:rPr>
          <w:rFonts w:eastAsia="Times New Roman" w:cs="Times New Roman"/>
          <w:sz w:val="20"/>
          <w:szCs w:val="20"/>
        </w:rPr>
      </w:pPr>
      <w:r w:rsidRPr="0037761C">
        <w:rPr>
          <w:rStyle w:val="Style13ptBold"/>
        </w:rPr>
        <w:t>Castillo and Toledo 2k</w:t>
      </w:r>
      <w:r w:rsidRPr="0037761C">
        <w:rPr>
          <w:rFonts w:eastAsia="Times New Roman" w:cs="Times New Roman"/>
        </w:rPr>
        <w:t xml:space="preserve"> </w:t>
      </w:r>
      <w:r w:rsidRPr="0037761C">
        <w:rPr>
          <w:rFonts w:eastAsia="Times New Roman" w:cs="Times New Roman"/>
          <w:sz w:val="20"/>
          <w:szCs w:val="20"/>
        </w:rPr>
        <w:t xml:space="preserve">(Alicia Castillo of Universidad Nacional </w:t>
      </w:r>
      <w:proofErr w:type="spellStart"/>
      <w:r w:rsidRPr="0037761C">
        <w:rPr>
          <w:rFonts w:eastAsia="Times New Roman" w:cs="Times New Roman"/>
          <w:sz w:val="20"/>
          <w:szCs w:val="20"/>
        </w:rPr>
        <w:t>Autónoma</w:t>
      </w:r>
      <w:proofErr w:type="spellEnd"/>
      <w:r w:rsidRPr="0037761C">
        <w:rPr>
          <w:rFonts w:eastAsia="Times New Roman" w:cs="Times New Roman"/>
          <w:sz w:val="20"/>
          <w:szCs w:val="20"/>
        </w:rPr>
        <w:t xml:space="preserve"> de México, Mexico City UNAM with expertise in Urban Politics, Public Policy, International Relations. Víctor M. Toledo currently works at the Institute of Ecosystem and Sustainability Research, Universidad Nacional </w:t>
      </w:r>
      <w:proofErr w:type="spellStart"/>
      <w:r w:rsidRPr="0037761C">
        <w:rPr>
          <w:rFonts w:eastAsia="Times New Roman" w:cs="Times New Roman"/>
          <w:sz w:val="20"/>
          <w:szCs w:val="20"/>
        </w:rPr>
        <w:t>Autónoma</w:t>
      </w:r>
      <w:proofErr w:type="spellEnd"/>
      <w:r w:rsidRPr="0037761C">
        <w:rPr>
          <w:rFonts w:eastAsia="Times New Roman" w:cs="Times New Roman"/>
          <w:sz w:val="20"/>
          <w:szCs w:val="20"/>
        </w:rPr>
        <w:t xml:space="preserve"> de México. Víctor does research in ethno-ecology, sustainability science and political ecology, “Applying Ecology in the Third World: The Case of Mexico”, January 2000, https://watermark.silverchair.com/50-1-66.pdf?token=AQECAHi208BE49Ooan9kkhW_Ercy7Dm3ZL_9Cf3qfKAc485ysgAAAccwggHDBgkqhkiG9w0BBwagggG0MIIBsAIBADCCAakGCSqGSIb3DQEHATAeBglghkgBZQMEAS4wEQQMaZQjqIZv5YhM7Q42AgEQgIIBei3vMVr6aZH90Av1noVzQnT0J8bF-zuC07xpDI0ix-XQPtTaHxHb531WktKM1icSpjOSzmUVe9GufItjpBXShZD3O4rZBcKF80IvYXI3FttUNGI-wfHRTmDpzc8xher-W_GUUV6ghjcK5qT4zYs0ZIFaWFBDQHMvVoEMvSs98jYrPKYGr2HBwb_cmdkZ4z1oeGefKLuuYs2sSvMGZkIWO5Jq8v1Jo3Gou6p0N3YJggEciXRqHP3gW_D1ghbTZvjQSGbvtS6gpooT_buauQkRNVyHk6EZj6SeuZ80AdPKnkcFCaAarfe1rsnfiVAo5iklMlpJDvzrDQXZhUVFevHE7_X4eSgkaPiho1VW5ICEpwFMl7DFKVzqCoPnoKqFCeQrBbJNhI-Tx7x10uMssmasSYrgAKQ02-6aRHAAm2PhsRmXw_Mkm9Lres7fi2Ox28FT39jQjTA8pJWTwEZ786ll-WovDh7HwfLcbXe7DbxtUEAJt1eeR8Rna7S8wQ)</w:t>
      </w:r>
    </w:p>
    <w:p w:rsidR="00853746" w:rsidRPr="0037761C" w:rsidRDefault="00853746" w:rsidP="00853746">
      <w:pPr>
        <w:spacing w:after="0" w:line="240" w:lineRule="auto"/>
        <w:rPr>
          <w:rFonts w:eastAsia="Times New Roman" w:cs="Times New Roman"/>
        </w:rPr>
      </w:pPr>
    </w:p>
    <w:p w:rsidR="00853746" w:rsidRPr="0037761C" w:rsidRDefault="00853746" w:rsidP="00853746">
      <w:r w:rsidRPr="0037761C">
        <w:rPr>
          <w:b/>
          <w:highlight w:val="yellow"/>
          <w:u w:val="single"/>
        </w:rPr>
        <w:t xml:space="preserve">Mexico is one of the </w:t>
      </w:r>
      <w:r w:rsidRPr="009A32F4">
        <w:rPr>
          <w:rStyle w:val="Emphasis"/>
          <w:highlight w:val="yellow"/>
        </w:rPr>
        <w:t>main centers</w:t>
      </w:r>
      <w:r w:rsidRPr="0037761C">
        <w:rPr>
          <w:b/>
          <w:highlight w:val="yellow"/>
          <w:u w:val="single"/>
        </w:rPr>
        <w:t xml:space="preserve"> of biodiversity of the world.</w:t>
      </w:r>
      <w:r w:rsidRPr="0037761C">
        <w:rPr>
          <w:b/>
          <w:highlight w:val="yellow"/>
        </w:rPr>
        <w:t xml:space="preserve"> </w:t>
      </w:r>
      <w:r w:rsidRPr="0037761C">
        <w:rPr>
          <w:b/>
          <w:highlight w:val="yellow"/>
          <w:u w:val="single"/>
        </w:rPr>
        <w:t>It is the fifth-most biologically rich nation, after Brazil, Colombia, Australia, and Indonesia</w:t>
      </w:r>
      <w:r w:rsidRPr="0037761C">
        <w:t xml:space="preserve"> (Mittermeier et al. 1997). The </w:t>
      </w:r>
      <w:r w:rsidRPr="0037761C">
        <w:rPr>
          <w:highlight w:val="yellow"/>
          <w:u w:val="single"/>
        </w:rPr>
        <w:t>biological diversity of Mexico results</w:t>
      </w:r>
      <w:r w:rsidRPr="0037761C">
        <w:rPr>
          <w:highlight w:val="yellow"/>
        </w:rPr>
        <w:t xml:space="preserve"> </w:t>
      </w:r>
      <w:r w:rsidRPr="0037761C">
        <w:t xml:space="preserve">from its topographic and </w:t>
      </w:r>
      <w:r w:rsidRPr="0037761C">
        <w:rPr>
          <w:highlight w:val="yellow"/>
          <w:u w:val="single"/>
        </w:rPr>
        <w:t>climatic variation</w:t>
      </w:r>
      <w:r w:rsidRPr="0037761C">
        <w:rPr>
          <w:highlight w:val="yellow"/>
        </w:rPr>
        <w:t>,</w:t>
      </w:r>
      <w:r w:rsidRPr="0037761C">
        <w:t xml:space="preserve"> which creates a rich mosaic of habitats. Six well-defined terrestrial ecological regions can be distinguished: humid and sub-humid tropical lowlands, humid and sub-humid temperate mountains, deserts, and wetlands (Toledo and Ordonez 1993). </w:t>
      </w:r>
      <w:r w:rsidRPr="0037761C">
        <w:rPr>
          <w:highlight w:val="yellow"/>
          <w:u w:val="single"/>
        </w:rPr>
        <w:t>This d</w:t>
      </w:r>
      <w:r w:rsidRPr="0037761C">
        <w:rPr>
          <w:b/>
          <w:highlight w:val="yellow"/>
          <w:u w:val="single"/>
        </w:rPr>
        <w:t xml:space="preserve">iversity of environments and a wealth of natural resources were undoubtedly decisive factors in making Mexico </w:t>
      </w:r>
      <w:r w:rsidRPr="0037761C">
        <w:rPr>
          <w:highlight w:val="yellow"/>
          <w:u w:val="single"/>
        </w:rPr>
        <w:t xml:space="preserve">the birthplace of </w:t>
      </w:r>
      <w:r w:rsidRPr="0037761C">
        <w:rPr>
          <w:b/>
          <w:highlight w:val="yellow"/>
          <w:u w:val="single"/>
        </w:rPr>
        <w:t>major early civilizations of Mesoamerica</w:t>
      </w:r>
      <w:r w:rsidRPr="0037761C">
        <w:rPr>
          <w:u w:val="single"/>
        </w:rPr>
        <w:t xml:space="preserve">. </w:t>
      </w:r>
      <w:r w:rsidRPr="0037761C">
        <w:t xml:space="preserve">Contemporary rural Mexico is still, after many centuries of social change, an agrarian nation that is dominated by indigenous, or Indian-derived, peasants. </w:t>
      </w:r>
      <w:r w:rsidRPr="0037761C">
        <w:rPr>
          <w:u w:val="single"/>
        </w:rPr>
        <w:t xml:space="preserve">In addition to the </w:t>
      </w:r>
      <w:r w:rsidRPr="009A32F4">
        <w:rPr>
          <w:u w:val="single"/>
        </w:rPr>
        <w:t>mestizos, or Spanish-speaking producers, there are 54 main indigenous groups speaking 240 languages and dialects</w:t>
      </w:r>
      <w:r w:rsidRPr="009A32F4">
        <w:t xml:space="preserve"> (Grimes 1988). These indigenous groups live in nearly all of the main natural habitats of the country</w:t>
      </w:r>
      <w:r w:rsidRPr="009A32F4">
        <w:rPr>
          <w:u w:val="single"/>
        </w:rPr>
        <w:t>. Community-based systems of resource management are of great importance in Mexico.</w:t>
      </w:r>
      <w:r w:rsidRPr="009A32F4">
        <w:t xml:space="preserve"> Approximately 30,000 peasant communities manage more than 100 million hectares, corresponding to 60% of the country's productive land area. </w:t>
      </w:r>
      <w:r w:rsidRPr="009A32F4">
        <w:rPr>
          <w:u w:val="single"/>
        </w:rPr>
        <w:t>In addition, 7000-9000 communities manage approximately 70% of Mexican</w:t>
      </w:r>
      <w:r w:rsidRPr="0037761C">
        <w:rPr>
          <w:u w:val="single"/>
        </w:rPr>
        <w:t xml:space="preserve"> forests (Bray 1995)</w:t>
      </w:r>
      <w:r w:rsidRPr="0037761C">
        <w:t xml:space="preserve">. These peasant units are embodied in two forms of community-based corporate ownership that are currently recognized and supported by law: "ejidos" (communal lands) and indigenous communities. </w:t>
      </w:r>
    </w:p>
    <w:p w:rsidR="000421FC" w:rsidRPr="0037761C" w:rsidRDefault="00183512" w:rsidP="000421FC">
      <w:pPr>
        <w:pStyle w:val="Heading2"/>
      </w:pPr>
      <w:r w:rsidRPr="0037761C">
        <w:t xml:space="preserve">Impact – </w:t>
      </w:r>
      <w:r w:rsidR="000421FC" w:rsidRPr="0037761C">
        <w:t xml:space="preserve">Trade </w:t>
      </w:r>
    </w:p>
    <w:p w:rsidR="006B40A6" w:rsidRDefault="006B40A6" w:rsidP="006B40A6">
      <w:pPr>
        <w:pStyle w:val="Heading3"/>
      </w:pPr>
      <w:r>
        <w:t xml:space="preserve">Wall Crushes Trade – 2NC </w:t>
      </w:r>
    </w:p>
    <w:p w:rsidR="009A32F4" w:rsidRDefault="009A32F4" w:rsidP="009A32F4">
      <w:pPr>
        <w:pStyle w:val="Heading4"/>
      </w:pPr>
      <w:r>
        <w:t xml:space="preserve">The wall causes a </w:t>
      </w:r>
      <w:r>
        <w:rPr>
          <w:u w:val="single"/>
        </w:rPr>
        <w:t>global trade war</w:t>
      </w:r>
      <w:r>
        <w:t xml:space="preserve"> – Mexican retaliation causes tit-for-tat escalation, rising import costs and escalating WTO disputes – that’s </w:t>
      </w:r>
      <w:proofErr w:type="spellStart"/>
      <w:r>
        <w:t>Cassella</w:t>
      </w:r>
      <w:proofErr w:type="spellEnd"/>
      <w:r>
        <w:t xml:space="preserve"> </w:t>
      </w:r>
    </w:p>
    <w:p w:rsidR="009A32F4" w:rsidRPr="009A32F4" w:rsidRDefault="009A32F4" w:rsidP="009A32F4"/>
    <w:p w:rsidR="007426A4" w:rsidRPr="0037761C" w:rsidRDefault="007426A4" w:rsidP="007426A4">
      <w:pPr>
        <w:pStyle w:val="Heading4"/>
      </w:pPr>
      <w:r w:rsidRPr="0037761C">
        <w:t xml:space="preserve">Border wall sparks Mexico retaliation- tariffs  </w:t>
      </w:r>
    </w:p>
    <w:p w:rsidR="007426A4" w:rsidRPr="0037761C" w:rsidRDefault="007426A4" w:rsidP="007426A4">
      <w:r w:rsidRPr="0037761C">
        <w:rPr>
          <w:rStyle w:val="Style13ptBold"/>
        </w:rPr>
        <w:t>Marris 17</w:t>
      </w:r>
      <w:r w:rsidRPr="0037761C">
        <w:t xml:space="preserve"> (Sharon, Producer/reporter at </w:t>
      </w:r>
      <w:proofErr w:type="spellStart"/>
      <w:r w:rsidRPr="0037761C">
        <w:t>skynews</w:t>
      </w:r>
      <w:proofErr w:type="spellEnd"/>
      <w:r w:rsidRPr="0037761C">
        <w:t>. Attended University of Melbourne, "Mexico threatens trade war over Donald Trump's wall tax", 3/25/17, https://news.sky.com/story/mexico-threatens-trade-war-over-donald-trumps-wall-tax-10780906</w:t>
      </w:r>
    </w:p>
    <w:p w:rsidR="007426A4" w:rsidRPr="0037761C" w:rsidRDefault="007426A4" w:rsidP="007426A4">
      <w:pPr>
        <w:rPr>
          <w:u w:val="single"/>
        </w:rPr>
      </w:pPr>
      <w:r w:rsidRPr="0037761C">
        <w:rPr>
          <w:highlight w:val="yellow"/>
          <w:u w:val="single"/>
        </w:rPr>
        <w:t xml:space="preserve">Mexico has threatened to </w:t>
      </w:r>
      <w:r w:rsidRPr="009A32F4">
        <w:rPr>
          <w:rStyle w:val="Emphasis"/>
          <w:highlight w:val="yellow"/>
        </w:rPr>
        <w:t>retaliate</w:t>
      </w:r>
      <w:r w:rsidRPr="0037761C">
        <w:rPr>
          <w:highlight w:val="yellow"/>
          <w:u w:val="single"/>
        </w:rPr>
        <w:t xml:space="preserve"> if </w:t>
      </w:r>
      <w:r w:rsidRPr="009A32F4">
        <w:rPr>
          <w:u w:val="single"/>
        </w:rPr>
        <w:t xml:space="preserve">US President Donald </w:t>
      </w:r>
      <w:r w:rsidRPr="0037761C">
        <w:rPr>
          <w:highlight w:val="yellow"/>
          <w:u w:val="single"/>
        </w:rPr>
        <w:t>Trump imposes a border tax to pay for his controversial wall.</w:t>
      </w:r>
    </w:p>
    <w:p w:rsidR="007426A4" w:rsidRPr="009A32F4" w:rsidRDefault="007426A4" w:rsidP="007426A4">
      <w:pPr>
        <w:rPr>
          <w:sz w:val="16"/>
        </w:rPr>
      </w:pPr>
      <w:proofErr w:type="spellStart"/>
      <w:r w:rsidRPr="009A32F4">
        <w:rPr>
          <w:sz w:val="16"/>
        </w:rPr>
        <w:t>Mr</w:t>
      </w:r>
      <w:proofErr w:type="spellEnd"/>
      <w:r w:rsidRPr="009A32F4">
        <w:rPr>
          <w:sz w:val="16"/>
        </w:rPr>
        <w:t xml:space="preserve"> Trump has used almost every post-election speech to reiterate his promise to build a barrier separating his country from its southern </w:t>
      </w:r>
      <w:proofErr w:type="spellStart"/>
      <w:r w:rsidRPr="009A32F4">
        <w:rPr>
          <w:sz w:val="16"/>
        </w:rPr>
        <w:t>neighbour</w:t>
      </w:r>
      <w:proofErr w:type="spellEnd"/>
      <w:r w:rsidRPr="009A32F4">
        <w:rPr>
          <w:sz w:val="16"/>
        </w:rPr>
        <w:t>.</w:t>
      </w:r>
    </w:p>
    <w:p w:rsidR="007426A4" w:rsidRPr="009A32F4" w:rsidRDefault="007426A4" w:rsidP="007426A4">
      <w:pPr>
        <w:rPr>
          <w:sz w:val="16"/>
        </w:rPr>
      </w:pPr>
      <w:r w:rsidRPr="009A32F4">
        <w:rPr>
          <w:sz w:val="16"/>
        </w:rPr>
        <w:t>Proposals are to be sought next month for the wall's design.</w:t>
      </w:r>
    </w:p>
    <w:p w:rsidR="007426A4" w:rsidRPr="009A32F4" w:rsidRDefault="007426A4" w:rsidP="007426A4">
      <w:pPr>
        <w:rPr>
          <w:sz w:val="16"/>
        </w:rPr>
      </w:pPr>
      <w:r w:rsidRPr="009A32F4">
        <w:rPr>
          <w:sz w:val="16"/>
        </w:rPr>
        <w:t>An executive order on 25 January for the wall's construction also asked government agencies to report on the financial assistance given to Mexico in the past five years.</w:t>
      </w:r>
    </w:p>
    <w:p w:rsidR="007426A4" w:rsidRPr="009A32F4" w:rsidRDefault="007426A4" w:rsidP="007426A4">
      <w:pPr>
        <w:rPr>
          <w:sz w:val="16"/>
        </w:rPr>
      </w:pPr>
      <w:r w:rsidRPr="009A32F4">
        <w:rPr>
          <w:sz w:val="16"/>
        </w:rPr>
        <w:t xml:space="preserve">This led to speculation </w:t>
      </w:r>
      <w:proofErr w:type="spellStart"/>
      <w:r w:rsidRPr="0037761C">
        <w:rPr>
          <w:u w:val="single"/>
        </w:rPr>
        <w:t>Mr</w:t>
      </w:r>
      <w:proofErr w:type="spellEnd"/>
      <w:r w:rsidRPr="0037761C">
        <w:rPr>
          <w:u w:val="single"/>
        </w:rPr>
        <w:t xml:space="preserve"> Trump may also divert US aid to pay for the wall.</w:t>
      </w:r>
    </w:p>
    <w:p w:rsidR="007426A4" w:rsidRPr="009A32F4" w:rsidRDefault="007426A4" w:rsidP="007426A4">
      <w:pPr>
        <w:rPr>
          <w:sz w:val="16"/>
        </w:rPr>
      </w:pPr>
      <w:r w:rsidRPr="0037761C">
        <w:rPr>
          <w:u w:val="single"/>
        </w:rPr>
        <w:t xml:space="preserve">But </w:t>
      </w:r>
      <w:r w:rsidRPr="0037761C">
        <w:rPr>
          <w:highlight w:val="yellow"/>
          <w:u w:val="single"/>
        </w:rPr>
        <w:t>Mexico'</w:t>
      </w:r>
      <w:r w:rsidRPr="0037761C">
        <w:rPr>
          <w:u w:val="single"/>
        </w:rPr>
        <w:t xml:space="preserve">s foreign minister Luis </w:t>
      </w:r>
      <w:proofErr w:type="spellStart"/>
      <w:r w:rsidRPr="0037761C">
        <w:rPr>
          <w:u w:val="single"/>
        </w:rPr>
        <w:t>Videgaray</w:t>
      </w:r>
      <w:proofErr w:type="spellEnd"/>
      <w:r w:rsidRPr="0037761C">
        <w:rPr>
          <w:u w:val="single"/>
        </w:rPr>
        <w:t xml:space="preserve"> </w:t>
      </w:r>
      <w:r w:rsidRPr="0037761C">
        <w:rPr>
          <w:highlight w:val="yellow"/>
          <w:u w:val="single"/>
        </w:rPr>
        <w:t>said his country would respond to any tax levied by the US</w:t>
      </w:r>
      <w:r w:rsidRPr="009A32F4">
        <w:rPr>
          <w:sz w:val="16"/>
        </w:rPr>
        <w:t xml:space="preserve"> and that they did not actually need financial help.</w:t>
      </w:r>
    </w:p>
    <w:p w:rsidR="007426A4" w:rsidRPr="0037761C" w:rsidRDefault="007426A4" w:rsidP="007426A4">
      <w:pPr>
        <w:rPr>
          <w:u w:val="single"/>
        </w:rPr>
      </w:pPr>
      <w:r w:rsidRPr="0037761C">
        <w:rPr>
          <w:u w:val="single"/>
        </w:rPr>
        <w:t xml:space="preserve">He warned </w:t>
      </w:r>
      <w:r w:rsidRPr="0037761C">
        <w:rPr>
          <w:highlight w:val="yellow"/>
          <w:u w:val="single"/>
        </w:rPr>
        <w:t xml:space="preserve">Mexico could impose levies on </w:t>
      </w:r>
      <w:r w:rsidRPr="0037761C">
        <w:rPr>
          <w:u w:val="single"/>
        </w:rPr>
        <w:t xml:space="preserve">select </w:t>
      </w:r>
      <w:r w:rsidRPr="0037761C">
        <w:rPr>
          <w:highlight w:val="yellow"/>
          <w:u w:val="single"/>
        </w:rPr>
        <w:t xml:space="preserve">goods aimed at </w:t>
      </w:r>
      <w:r w:rsidRPr="0037761C">
        <w:rPr>
          <w:u w:val="single"/>
        </w:rPr>
        <w:t xml:space="preserve">US </w:t>
      </w:r>
      <w:r w:rsidRPr="0037761C">
        <w:rPr>
          <w:highlight w:val="yellow"/>
          <w:u w:val="single"/>
        </w:rPr>
        <w:t>regions most reliant on exports south of the border</w:t>
      </w:r>
      <w:r w:rsidRPr="0037761C">
        <w:rPr>
          <w:u w:val="single"/>
        </w:rPr>
        <w:t>, such as Iowa, Texas and Wisconsin.</w:t>
      </w:r>
    </w:p>
    <w:p w:rsidR="007426A4" w:rsidRPr="009A32F4" w:rsidRDefault="007426A4" w:rsidP="007426A4">
      <w:pPr>
        <w:rPr>
          <w:sz w:val="16"/>
        </w:rPr>
      </w:pPr>
      <w:r w:rsidRPr="009A32F4">
        <w:rPr>
          <w:sz w:val="16"/>
        </w:rPr>
        <w:t xml:space="preserve">Speaking during a radio interview, </w:t>
      </w:r>
      <w:proofErr w:type="spellStart"/>
      <w:r w:rsidRPr="009A32F4">
        <w:rPr>
          <w:sz w:val="16"/>
        </w:rPr>
        <w:t>Mr</w:t>
      </w:r>
      <w:proofErr w:type="spellEnd"/>
      <w:r w:rsidRPr="009A32F4">
        <w:rPr>
          <w:sz w:val="16"/>
        </w:rPr>
        <w:t xml:space="preserve"> </w:t>
      </w:r>
      <w:proofErr w:type="spellStart"/>
      <w:r w:rsidRPr="009A32F4">
        <w:rPr>
          <w:sz w:val="16"/>
        </w:rPr>
        <w:t>Videgaray</w:t>
      </w:r>
      <w:proofErr w:type="spellEnd"/>
      <w:r w:rsidRPr="009A32F4">
        <w:rPr>
          <w:sz w:val="16"/>
        </w:rPr>
        <w:t xml:space="preserve"> said: "Without a doubt, we have that possibility and what we cannot do is remain with our arms crossed.</w:t>
      </w:r>
    </w:p>
    <w:p w:rsidR="007426A4" w:rsidRPr="009A32F4" w:rsidRDefault="007426A4" w:rsidP="007426A4">
      <w:pPr>
        <w:rPr>
          <w:sz w:val="16"/>
        </w:rPr>
      </w:pPr>
      <w:r w:rsidRPr="009A32F4">
        <w:rPr>
          <w:sz w:val="16"/>
        </w:rPr>
        <w:t>But he added that levies were "not our preference".</w:t>
      </w:r>
    </w:p>
    <w:p w:rsidR="007426A4" w:rsidRPr="009A32F4" w:rsidRDefault="007426A4" w:rsidP="007426A4">
      <w:pPr>
        <w:rPr>
          <w:sz w:val="16"/>
        </w:rPr>
      </w:pPr>
      <w:r w:rsidRPr="009A32F4">
        <w:rPr>
          <w:sz w:val="16"/>
        </w:rPr>
        <w:t>"Mexico believes in free trade."</w:t>
      </w:r>
    </w:p>
    <w:p w:rsidR="007426A4" w:rsidRPr="0037761C" w:rsidRDefault="007426A4" w:rsidP="007426A4">
      <w:pPr>
        <w:rPr>
          <w:u w:val="single"/>
        </w:rPr>
      </w:pPr>
      <w:r w:rsidRPr="0037761C">
        <w:rPr>
          <w:u w:val="single"/>
        </w:rPr>
        <w:t>Speaking about the prospect of losing US aid, Mexico's Interior Minister Miguel Angel Osorio Chong said his country now "has its own capabilities".</w:t>
      </w:r>
    </w:p>
    <w:p w:rsidR="007426A4" w:rsidRPr="009A32F4" w:rsidRDefault="007426A4" w:rsidP="007426A4">
      <w:pPr>
        <w:rPr>
          <w:sz w:val="16"/>
        </w:rPr>
      </w:pPr>
      <w:r w:rsidRPr="009A32F4">
        <w:rPr>
          <w:sz w:val="16"/>
        </w:rPr>
        <w:t xml:space="preserve">Most of US aid to Mexico comes through the Plan Merida </w:t>
      </w:r>
      <w:proofErr w:type="spellStart"/>
      <w:r w:rsidRPr="009A32F4">
        <w:rPr>
          <w:sz w:val="16"/>
        </w:rPr>
        <w:t>programme</w:t>
      </w:r>
      <w:proofErr w:type="spellEnd"/>
      <w:r w:rsidRPr="009A32F4">
        <w:rPr>
          <w:sz w:val="16"/>
        </w:rPr>
        <w:t>, which has earmarked $2.6bn for security assistance of which $1.6bn has so far been spent.</w:t>
      </w:r>
    </w:p>
    <w:p w:rsidR="007426A4" w:rsidRPr="009A32F4" w:rsidRDefault="007426A4" w:rsidP="007426A4">
      <w:pPr>
        <w:rPr>
          <w:sz w:val="16"/>
        </w:rPr>
      </w:pPr>
      <w:proofErr w:type="spellStart"/>
      <w:r w:rsidRPr="009A32F4">
        <w:rPr>
          <w:sz w:val="16"/>
        </w:rPr>
        <w:t>Mr</w:t>
      </w:r>
      <w:proofErr w:type="spellEnd"/>
      <w:r w:rsidRPr="009A32F4">
        <w:rPr>
          <w:sz w:val="16"/>
        </w:rPr>
        <w:t xml:space="preserve"> Chong said diverting the remainder of the aid would not come close to paying for the wall, which has an estimated price tag of $21.6bn.</w:t>
      </w:r>
    </w:p>
    <w:p w:rsidR="007426A4" w:rsidRPr="0037761C" w:rsidRDefault="007426A4" w:rsidP="007426A4">
      <w:pPr>
        <w:rPr>
          <w:u w:val="single"/>
        </w:rPr>
      </w:pPr>
      <w:r w:rsidRPr="009A32F4">
        <w:rPr>
          <w:sz w:val="16"/>
        </w:rPr>
        <w:t xml:space="preserve">He added: </w:t>
      </w:r>
      <w:r w:rsidRPr="0037761C">
        <w:rPr>
          <w:u w:val="single"/>
        </w:rPr>
        <w:t>"We don't object to them moving these resources.</w:t>
      </w:r>
    </w:p>
    <w:p w:rsidR="007426A4" w:rsidRPr="009A32F4" w:rsidRDefault="007426A4" w:rsidP="007426A4">
      <w:pPr>
        <w:rPr>
          <w:sz w:val="16"/>
        </w:rPr>
      </w:pPr>
      <w:r w:rsidRPr="009A32F4">
        <w:rPr>
          <w:sz w:val="16"/>
        </w:rPr>
        <w:t xml:space="preserve">"When they </w:t>
      </w:r>
      <w:proofErr w:type="spellStart"/>
      <w:r w:rsidRPr="009A32F4">
        <w:rPr>
          <w:sz w:val="16"/>
        </w:rPr>
        <w:t>realise</w:t>
      </w:r>
      <w:proofErr w:type="spellEnd"/>
      <w:r w:rsidRPr="009A32F4">
        <w:rPr>
          <w:sz w:val="16"/>
        </w:rPr>
        <w:t xml:space="preserve"> what's left of Merida, they will understand that it's not even that significant."</w:t>
      </w:r>
    </w:p>
    <w:p w:rsidR="007426A4" w:rsidRPr="009A32F4" w:rsidRDefault="007426A4" w:rsidP="007426A4">
      <w:pPr>
        <w:rPr>
          <w:rStyle w:val="StyleUnderline"/>
        </w:rPr>
      </w:pPr>
      <w:r w:rsidRPr="009A32F4">
        <w:rPr>
          <w:rStyle w:val="StyleUnderline"/>
          <w:highlight w:val="yellow"/>
        </w:rPr>
        <w:t>Mexican anger towards</w:t>
      </w:r>
      <w:r w:rsidRPr="009A32F4">
        <w:rPr>
          <w:rStyle w:val="StyleUnderline"/>
        </w:rPr>
        <w:t xml:space="preserve"> </w:t>
      </w:r>
      <w:proofErr w:type="spellStart"/>
      <w:r w:rsidRPr="009A32F4">
        <w:rPr>
          <w:rStyle w:val="StyleUnderline"/>
        </w:rPr>
        <w:t>Mr</w:t>
      </w:r>
      <w:proofErr w:type="spellEnd"/>
      <w:r w:rsidRPr="009A32F4">
        <w:rPr>
          <w:rStyle w:val="StyleUnderline"/>
        </w:rPr>
        <w:t xml:space="preserve"> </w:t>
      </w:r>
      <w:r w:rsidRPr="009A32F4">
        <w:rPr>
          <w:rStyle w:val="StyleUnderline"/>
          <w:highlight w:val="yellow"/>
        </w:rPr>
        <w:t>Trump has grown steadily since he first proposed the border wall</w:t>
      </w:r>
      <w:r w:rsidRPr="009A32F4">
        <w:rPr>
          <w:rStyle w:val="StyleUnderline"/>
        </w:rPr>
        <w:t>, increasing with his insults about immigrants and calls on US businesses not to invest south of the border.</w:t>
      </w:r>
    </w:p>
    <w:p w:rsidR="007426A4" w:rsidRPr="009A32F4" w:rsidRDefault="007426A4" w:rsidP="007426A4">
      <w:pPr>
        <w:rPr>
          <w:sz w:val="16"/>
        </w:rPr>
      </w:pPr>
      <w:r w:rsidRPr="009A32F4">
        <w:rPr>
          <w:sz w:val="16"/>
        </w:rPr>
        <w:t>A plan to deport third-country nationals to Mexico sparked further outrage last week.</w:t>
      </w:r>
    </w:p>
    <w:p w:rsidR="007426A4" w:rsidRPr="009A32F4" w:rsidRDefault="007426A4" w:rsidP="007426A4">
      <w:pPr>
        <w:rPr>
          <w:sz w:val="16"/>
        </w:rPr>
      </w:pPr>
      <w:r w:rsidRPr="009A32F4">
        <w:rPr>
          <w:sz w:val="16"/>
        </w:rPr>
        <w:t>The plan would see non-Mexican nationals arrested along the border sent back to Mexico while their immigration cases were decided in the US.</w:t>
      </w:r>
    </w:p>
    <w:p w:rsidR="009C6ED5" w:rsidRDefault="009C6ED5" w:rsidP="006B40A6">
      <w:pPr>
        <w:pStyle w:val="Heading3"/>
      </w:pPr>
      <w:r>
        <w:t xml:space="preserve">Trade Turns Ag – 2NC </w:t>
      </w:r>
    </w:p>
    <w:p w:rsidR="009C6ED5" w:rsidRDefault="009C6ED5" w:rsidP="009C6ED5">
      <w:pPr>
        <w:pStyle w:val="Heading4"/>
      </w:pPr>
      <w:r>
        <w:t xml:space="preserve">Even a limited trade war with Mexico turns ag -- </w:t>
      </w:r>
      <w:r>
        <w:t>wreck</w:t>
      </w:r>
      <w:r>
        <w:t>s</w:t>
      </w:r>
      <w:r>
        <w:t xml:space="preserve"> </w:t>
      </w:r>
      <w:r>
        <w:t xml:space="preserve">the US farm </w:t>
      </w:r>
      <w:r>
        <w:t xml:space="preserve">industry </w:t>
      </w:r>
    </w:p>
    <w:p w:rsidR="009C6ED5" w:rsidRPr="0087353C" w:rsidRDefault="009C6ED5" w:rsidP="009C6ED5">
      <w:r w:rsidRPr="008C3D75">
        <w:t xml:space="preserve">Gregory </w:t>
      </w:r>
      <w:r w:rsidRPr="008C3D75">
        <w:rPr>
          <w:rStyle w:val="Style13ptBold"/>
        </w:rPr>
        <w:t>Meyer 17</w:t>
      </w:r>
      <w:r w:rsidRPr="008C3D75">
        <w:t xml:space="preserve"> , Markets reporter at Financial Times, 2/7/17, US farmers rattled by Trump’s Mexico plans"https://www.ft.com/content/7016f032-ecf9-11e6-930f-061b01e23655</w:t>
      </w:r>
    </w:p>
    <w:p w:rsidR="009C6ED5" w:rsidRDefault="009C6ED5" w:rsidP="009C6ED5">
      <w:r>
        <w:t xml:space="preserve">US farmers export billions of dollars of maize to its birthplace. The sales to Mexico range from yellow corn heading for chicken farms to batches of popcorn for cinemas. </w:t>
      </w:r>
    </w:p>
    <w:p w:rsidR="009C6ED5" w:rsidRDefault="009C6ED5" w:rsidP="009C6ED5">
      <w:r w:rsidRPr="0087353C">
        <w:rPr>
          <w:rStyle w:val="StyleUnderline"/>
        </w:rPr>
        <w:t>Corn is the biggest of the US’s $17.7bn in agricultural exports to Mexico, a value that has risen fivefold since the countries signed the North American Free Trade Agreement.</w:t>
      </w:r>
      <w:r>
        <w:t xml:space="preserve"> Mexico’s exports to the US have grown even faster to $21bn, led by fruits and vegetables such as lemons and avocados. </w:t>
      </w:r>
    </w:p>
    <w:p w:rsidR="009C6ED5" w:rsidRPr="0087353C" w:rsidRDefault="009C6ED5" w:rsidP="009C6ED5">
      <w:pPr>
        <w:rPr>
          <w:rStyle w:val="StyleUnderline"/>
        </w:rPr>
      </w:pPr>
      <w:r>
        <w:t xml:space="preserve">Farmers, traders and food executives on both sides of the border are therefore paying close attention to Donald Trump. </w:t>
      </w:r>
      <w:r w:rsidRPr="0087353C">
        <w:rPr>
          <w:rStyle w:val="StyleUnderline"/>
          <w:highlight w:val="yellow"/>
        </w:rPr>
        <w:t>The US president has pledged to</w:t>
      </w:r>
      <w:r w:rsidRPr="0087353C">
        <w:rPr>
          <w:rStyle w:val="StyleUnderline"/>
        </w:rPr>
        <w:t xml:space="preserve"> revise </w:t>
      </w:r>
      <w:proofErr w:type="spellStart"/>
      <w:r w:rsidRPr="0087353C">
        <w:rPr>
          <w:rStyle w:val="StyleUnderline"/>
        </w:rPr>
        <w:t>Nafta</w:t>
      </w:r>
      <w:proofErr w:type="spellEnd"/>
      <w:r w:rsidRPr="0087353C">
        <w:rPr>
          <w:rStyle w:val="StyleUnderline"/>
        </w:rPr>
        <w:t xml:space="preserve">, </w:t>
      </w:r>
      <w:r w:rsidRPr="0087353C">
        <w:rPr>
          <w:rStyle w:val="StyleUnderline"/>
          <w:highlight w:val="yellow"/>
        </w:rPr>
        <w:t>wall off the border</w:t>
      </w:r>
      <w:r w:rsidRPr="0087353C">
        <w:rPr>
          <w:rStyle w:val="StyleUnderline"/>
        </w:rPr>
        <w:t xml:space="preserve"> and possibly slap Mexican imports with tariffs. </w:t>
      </w:r>
      <w:r w:rsidRPr="0087353C">
        <w:rPr>
          <w:rStyle w:val="StyleUnderline"/>
          <w:highlight w:val="yellow"/>
        </w:rPr>
        <w:t>Trade in agriculture could end up a casualty.</w:t>
      </w:r>
      <w:r w:rsidRPr="0087353C">
        <w:rPr>
          <w:rStyle w:val="StyleUnderline"/>
        </w:rPr>
        <w:t xml:space="preserve"> </w:t>
      </w:r>
    </w:p>
    <w:p w:rsidR="009C6ED5" w:rsidRDefault="009C6ED5" w:rsidP="009C6ED5">
      <w:r>
        <w:t xml:space="preserve">“The attitude has changed in the last three or four weeks,” says Rajiv Singh, chief executive of Rabobank’s North America wholesale banking business. “Right after the election, people were starting to talk about whether there would be an impact on trade with Mexico, but they were not worried about it.” </w:t>
      </w:r>
    </w:p>
    <w:p w:rsidR="009C6ED5" w:rsidRDefault="009C6ED5" w:rsidP="009C6ED5">
      <w:r>
        <w:t xml:space="preserve">Now, with the administration signing order after order, “people are really thinking hard about it,” </w:t>
      </w:r>
      <w:proofErr w:type="spellStart"/>
      <w:r>
        <w:t>Mr</w:t>
      </w:r>
      <w:proofErr w:type="spellEnd"/>
      <w:r>
        <w:t xml:space="preserve"> Singh says. </w:t>
      </w:r>
    </w:p>
    <w:p w:rsidR="009C6ED5" w:rsidRDefault="009C6ED5" w:rsidP="009C6ED5">
      <w:proofErr w:type="spellStart"/>
      <w:r>
        <w:t>Mr</w:t>
      </w:r>
      <w:proofErr w:type="spellEnd"/>
      <w:r>
        <w:t xml:space="preserve"> Trump has already withdrawn from the 12-nation Trans-Pacific Partnership, a trade deal with strong farm-belt support. He has called </w:t>
      </w:r>
      <w:proofErr w:type="spellStart"/>
      <w:r>
        <w:t>Nafta</w:t>
      </w:r>
      <w:proofErr w:type="spellEnd"/>
      <w:r>
        <w:t xml:space="preserve">, which also includes Canada, “unfair” and a “catastrophe”. </w:t>
      </w:r>
    </w:p>
    <w:p w:rsidR="009C6ED5" w:rsidRDefault="009C6ED5" w:rsidP="009C6ED5">
      <w:r>
        <w:t xml:space="preserve">The president’s comments suggest he is more concerned about manufacturing jobs than where food is produced. But </w:t>
      </w:r>
      <w:r w:rsidRPr="0087353C">
        <w:rPr>
          <w:rStyle w:val="StyleUnderline"/>
          <w:highlight w:val="yellow"/>
        </w:rPr>
        <w:t>US farm groups fear being targeted by Mexico in retaliation</w:t>
      </w:r>
      <w:r>
        <w:t xml:space="preserve">. Richard </w:t>
      </w:r>
      <w:proofErr w:type="spellStart"/>
      <w:r>
        <w:t>Feltes</w:t>
      </w:r>
      <w:proofErr w:type="spellEnd"/>
      <w:r>
        <w:t xml:space="preserve"> of commodities broker RJ O’Brien in Chicago, says: “The soft spot for Trump would be hitting back at America’s heartland.” Most states in the US corn belt voted for the president. </w:t>
      </w:r>
    </w:p>
    <w:p w:rsidR="009C6ED5" w:rsidRDefault="009C6ED5" w:rsidP="009C6ED5">
      <w:r>
        <w:t xml:space="preserve">Investors are wary of the threat. Shares in Archer Daniels Midland, a US big exporter of grain into Mexico, have fallen since the US election. Juan Luciano, ADM chief executive, told analysts on Tuesday that he doesn’t predict “an imminent trade war,” adding: “I think that we’re going to talk with our partners in Mexico.” </w:t>
      </w:r>
    </w:p>
    <w:p w:rsidR="009C6ED5" w:rsidRDefault="009C6ED5" w:rsidP="009C6ED5">
      <w:r w:rsidRPr="0087353C">
        <w:rPr>
          <w:rStyle w:val="StyleUnderline"/>
          <w:highlight w:val="yellow"/>
        </w:rPr>
        <w:t>Mexico is the third-biggest destination for exported US farm products</w:t>
      </w:r>
      <w:r>
        <w:t xml:space="preserve">. They range from corn and wheat to dairy foods and high-fructose corn syrup. </w:t>
      </w:r>
    </w:p>
    <w:p w:rsidR="009C6ED5" w:rsidRDefault="009C6ED5" w:rsidP="009C6ED5">
      <w:r w:rsidRPr="0087353C">
        <w:rPr>
          <w:rStyle w:val="StyleUnderline"/>
        </w:rPr>
        <w:t xml:space="preserve">Unravelling </w:t>
      </w:r>
      <w:proofErr w:type="spellStart"/>
      <w:r w:rsidRPr="0087353C">
        <w:rPr>
          <w:rStyle w:val="StyleUnderline"/>
        </w:rPr>
        <w:t>Nafta</w:t>
      </w:r>
      <w:proofErr w:type="spellEnd"/>
      <w:r w:rsidRPr="0087353C">
        <w:rPr>
          <w:rStyle w:val="StyleUnderline"/>
        </w:rPr>
        <w:t xml:space="preserve"> could be complicated because US and Mexican food supplies have become deeply enmeshed</w:t>
      </w:r>
      <w:r>
        <w:t xml:space="preserve">. In the beef market, calves raised on pastures in Mexican states such as Chihuahua are sent across the border at about a year old. Texas feedlots fatten them, then US packing plants slaughter them. Cuts of beef such as chucks and rounds are shipped back to Mexican cities. </w:t>
      </w:r>
    </w:p>
    <w:p w:rsidR="009C6ED5" w:rsidRDefault="009C6ED5" w:rsidP="009C6ED5">
      <w:r>
        <w:t xml:space="preserve">Joseph Glauber, former chief economist at the US Department of Agriculture, argued </w:t>
      </w:r>
      <w:r w:rsidRPr="0087353C">
        <w:rPr>
          <w:rStyle w:val="StyleUnderline"/>
        </w:rPr>
        <w:t xml:space="preserve">that </w:t>
      </w:r>
      <w:r w:rsidRPr="0087353C">
        <w:rPr>
          <w:rStyle w:val="StyleUnderline"/>
          <w:highlight w:val="yellow"/>
        </w:rPr>
        <w:t>punitive tariffs imposed on</w:t>
      </w:r>
      <w:r w:rsidRPr="0087353C">
        <w:rPr>
          <w:rStyle w:val="StyleUnderline"/>
        </w:rPr>
        <w:t xml:space="preserve"> Canadian and </w:t>
      </w:r>
      <w:r w:rsidRPr="0087353C">
        <w:rPr>
          <w:rStyle w:val="StyleUnderline"/>
          <w:highlight w:val="yellow"/>
        </w:rPr>
        <w:t>Mexican exports “would play havoc with supply chains” and cost producers several billion dollars a year</w:t>
      </w:r>
      <w:r>
        <w:t xml:space="preserve">, in a commentary sardonically titled: “Likely effects of a trade war for US agriculture? Sad!” </w:t>
      </w:r>
    </w:p>
    <w:p w:rsidR="009C6ED5" w:rsidRDefault="009C6ED5" w:rsidP="009C6ED5">
      <w:r>
        <w:t xml:space="preserve">The top 10 companies exporting foodstuffs from the US to Mexico include trading houses such as Bartlett Grain, ADM, Cargill and CHS, as well as meat companies such as Tyson Foods and JBS, according to </w:t>
      </w:r>
      <w:proofErr w:type="spellStart"/>
      <w:r>
        <w:t>Panjiva</w:t>
      </w:r>
      <w:proofErr w:type="spellEnd"/>
      <w:r>
        <w:t xml:space="preserve">, a trade data company. The top 10 companies shipping north include Driscoll’s, a berry grower; Grupo Viz, a Mexican meat supplier; Mondelez, the US snacks company; and Mission Produce, an avocado producer. </w:t>
      </w:r>
    </w:p>
    <w:p w:rsidR="009C6ED5" w:rsidRDefault="009C6ED5" w:rsidP="009C6ED5">
      <w:r>
        <w:t xml:space="preserve">Not all producers’ interests are aligned, even inside the US. For example, grapes grown in Mexico may directly compete with those picked at the same time in the Coachella Valley of southern California, but not those harvested later in the San Joaquin Valley further north. So growers in Coachella and San Joaquin might have differing views on changes to </w:t>
      </w:r>
      <w:proofErr w:type="spellStart"/>
      <w:r>
        <w:t>Nafta</w:t>
      </w:r>
      <w:proofErr w:type="spellEnd"/>
      <w:r>
        <w:t xml:space="preserve">, says a US produce industry official. </w:t>
      </w:r>
    </w:p>
    <w:p w:rsidR="009C6ED5" w:rsidRDefault="009C6ED5" w:rsidP="009C6ED5">
      <w:r>
        <w:t xml:space="preserve">Alfredo Díaz </w:t>
      </w:r>
      <w:proofErr w:type="spellStart"/>
      <w:r>
        <w:t>Belmontes</w:t>
      </w:r>
      <w:proofErr w:type="spellEnd"/>
      <w:r>
        <w:t xml:space="preserve">, director-general of the Mexican Association of Protected Horticulture, says it exports 81 per cent of its produce, nearly all to the US. </w:t>
      </w:r>
    </w:p>
    <w:p w:rsidR="009C6ED5" w:rsidRDefault="009C6ED5" w:rsidP="009C6ED5">
      <w:r>
        <w:t xml:space="preserve">While he believes </w:t>
      </w:r>
      <w:proofErr w:type="spellStart"/>
      <w:r>
        <w:t>Nafta</w:t>
      </w:r>
      <w:proofErr w:type="spellEnd"/>
      <w:r>
        <w:t xml:space="preserve"> will be saved, the </w:t>
      </w:r>
      <w:r w:rsidRPr="0087353C">
        <w:rPr>
          <w:rStyle w:val="StyleUnderline"/>
        </w:rPr>
        <w:t>situation is “taking us out of our comfort zone and shaking us up and forcing us to work on diversifying markets once and for all</w:t>
      </w:r>
      <w:r>
        <w:t>”, including selling to the EU, Asia and Russia. “</w:t>
      </w:r>
      <w:r w:rsidRPr="0087353C">
        <w:rPr>
          <w:rStyle w:val="StyleUnderline"/>
        </w:rPr>
        <w:t>We’re all very worried about what can happen</w:t>
      </w:r>
      <w:r>
        <w:t xml:space="preserve">,” he says. </w:t>
      </w:r>
    </w:p>
    <w:p w:rsidR="009C6ED5" w:rsidRPr="0087353C" w:rsidRDefault="009C6ED5" w:rsidP="009C6ED5">
      <w:pPr>
        <w:rPr>
          <w:rStyle w:val="StyleUnderline"/>
        </w:rPr>
      </w:pPr>
      <w:r>
        <w:t xml:space="preserve">For farmers north of the border, </w:t>
      </w:r>
      <w:r w:rsidRPr="0087353C">
        <w:rPr>
          <w:rStyle w:val="StyleUnderline"/>
          <w:highlight w:val="yellow"/>
        </w:rPr>
        <w:t>the prospect of deteriorating trade relations with top export markets could not come at a worse time.</w:t>
      </w:r>
      <w:r w:rsidRPr="0087353C">
        <w:rPr>
          <w:rStyle w:val="StyleUnderline"/>
        </w:rPr>
        <w:t xml:space="preserve"> </w:t>
      </w:r>
      <w:r>
        <w:t xml:space="preserve">Their silos are bulging with surpluses, land values are softening and grain prices are weak. </w:t>
      </w:r>
      <w:r w:rsidRPr="0087353C">
        <w:rPr>
          <w:rStyle w:val="StyleUnderline"/>
          <w:highlight w:val="yellow"/>
        </w:rPr>
        <w:t>More than 130 food and agriculture groups have written to</w:t>
      </w:r>
      <w:r w:rsidRPr="0087353C">
        <w:rPr>
          <w:rStyle w:val="StyleUnderline"/>
        </w:rPr>
        <w:t xml:space="preserve"> the president and </w:t>
      </w:r>
      <w:r w:rsidRPr="0087353C">
        <w:rPr>
          <w:rStyle w:val="StyleUnderline"/>
          <w:highlight w:val="yellow"/>
        </w:rPr>
        <w:t>warn</w:t>
      </w:r>
      <w:r w:rsidRPr="0087353C">
        <w:rPr>
          <w:rStyle w:val="StyleUnderline"/>
        </w:rPr>
        <w:t xml:space="preserve">ed </w:t>
      </w:r>
      <w:r w:rsidRPr="0087353C">
        <w:rPr>
          <w:rStyle w:val="StyleUnderline"/>
          <w:highlight w:val="yellow"/>
        </w:rPr>
        <w:t>him to proceed carefully</w:t>
      </w:r>
      <w:r w:rsidRPr="0087353C">
        <w:rPr>
          <w:rStyle w:val="StyleUnderline"/>
        </w:rPr>
        <w:t xml:space="preserve">. </w:t>
      </w:r>
    </w:p>
    <w:p w:rsidR="009C6ED5" w:rsidRPr="009C6ED5" w:rsidRDefault="009C6ED5" w:rsidP="009C6ED5">
      <w:proofErr w:type="spellStart"/>
      <w:r>
        <w:t>Mr</w:t>
      </w:r>
      <w:proofErr w:type="spellEnd"/>
      <w:r>
        <w:t xml:space="preserve"> Singh of Rabobank says: “My sense is it will take longer than people may presume, given the intricate, interdependent nature of agriculture. </w:t>
      </w:r>
      <w:r w:rsidRPr="0087353C">
        <w:rPr>
          <w:rStyle w:val="StyleUnderline"/>
        </w:rPr>
        <w:t>You can’t shut off one part of the flow without expecting an impact on another part.</w:t>
      </w:r>
      <w:r>
        <w:t xml:space="preserve">” </w:t>
      </w:r>
    </w:p>
    <w:p w:rsidR="006B40A6" w:rsidRDefault="006B40A6" w:rsidP="006B40A6">
      <w:pPr>
        <w:pStyle w:val="Heading3"/>
      </w:pPr>
      <w:r w:rsidRPr="0037761C">
        <w:t xml:space="preserve">Yes Trade Impact – 2NC </w:t>
      </w:r>
    </w:p>
    <w:p w:rsidR="006A7C10" w:rsidRPr="00F56573" w:rsidRDefault="006A7C10" w:rsidP="006A7C10">
      <w:pPr>
        <w:pStyle w:val="Heading4"/>
      </w:pPr>
      <w:r>
        <w:t>Yes trade impact – d</w:t>
      </w:r>
      <w:r w:rsidRPr="00F56573">
        <w:t>efense doesn’t assume a protectionist US government---that encourages nationalism and miscalculation</w:t>
      </w:r>
    </w:p>
    <w:p w:rsidR="006A7C10" w:rsidRPr="00F56573" w:rsidRDefault="006A7C10" w:rsidP="006A7C10">
      <w:r w:rsidRPr="00F56573">
        <w:t xml:space="preserve">Stein </w:t>
      </w:r>
      <w:proofErr w:type="spellStart"/>
      <w:r w:rsidRPr="00F56573">
        <w:rPr>
          <w:rStyle w:val="Style13ptBold"/>
        </w:rPr>
        <w:t>Tønnesson</w:t>
      </w:r>
      <w:proofErr w:type="spellEnd"/>
      <w:r w:rsidRPr="00F56573">
        <w:rPr>
          <w:rStyle w:val="Style13ptBold"/>
        </w:rPr>
        <w:t xml:space="preserve"> 15</w:t>
      </w:r>
      <w:r w:rsidRPr="00F56573">
        <w:t>, Research Professor, Peace Research Institute Oslo; Leader of East Asia Peace program, Uppsala University, 2015, “Deterrence, interdependence and Sino–US peace,” International Area Studies Review, Vol. 18, No. 3, p. 297-311</w:t>
      </w:r>
    </w:p>
    <w:p w:rsidR="006A7C10" w:rsidRPr="006A7C10" w:rsidRDefault="006A7C10" w:rsidP="006A7C10">
      <w:pPr>
        <w:rPr>
          <w:sz w:val="8"/>
          <w:szCs w:val="8"/>
        </w:rPr>
      </w:pPr>
      <w:r w:rsidRPr="00F56573">
        <w:rPr>
          <w:sz w:val="8"/>
        </w:rPr>
        <w:t xml:space="preserve">If Nathan and Scobell’s reasoning is combined with Roach’s analysis of financial politics and Copeland’s ‘trade expectation’ argument it seems that </w:t>
      </w:r>
      <w:r w:rsidRPr="00F56573">
        <w:rPr>
          <w:rStyle w:val="StyleUnderline"/>
        </w:rPr>
        <w:t xml:space="preserve">the </w:t>
      </w:r>
      <w:r w:rsidRPr="00F56573">
        <w:rPr>
          <w:rStyle w:val="StyleUnderline"/>
          <w:highlight w:val="yellow"/>
        </w:rPr>
        <w:t>key to minimizing</w:t>
      </w:r>
      <w:r w:rsidRPr="00F56573">
        <w:rPr>
          <w:rStyle w:val="StyleUnderline"/>
        </w:rPr>
        <w:t xml:space="preserve"> the risk of </w:t>
      </w:r>
      <w:r w:rsidRPr="00F56573">
        <w:rPr>
          <w:rStyle w:val="StyleUnderline"/>
          <w:highlight w:val="yellow"/>
        </w:rPr>
        <w:t>war is</w:t>
      </w:r>
      <w:r w:rsidRPr="00F56573">
        <w:rPr>
          <w:sz w:val="8"/>
          <w:highlight w:val="yellow"/>
        </w:rPr>
        <w:t xml:space="preserve"> </w:t>
      </w:r>
      <w:r w:rsidRPr="00F56573">
        <w:rPr>
          <w:sz w:val="8"/>
        </w:rPr>
        <w:t xml:space="preserve">to rebalance the global economic system in a way </w:t>
      </w:r>
      <w:r w:rsidRPr="00F56573">
        <w:rPr>
          <w:rStyle w:val="Emphasis"/>
          <w:highlight w:val="yellow"/>
        </w:rPr>
        <w:t>allowing</w:t>
      </w:r>
      <w:r w:rsidRPr="00F56573">
        <w:rPr>
          <w:rStyle w:val="Emphasis"/>
        </w:rPr>
        <w:t xml:space="preserve"> the major </w:t>
      </w:r>
      <w:r w:rsidRPr="00F56573">
        <w:rPr>
          <w:rStyle w:val="Emphasis"/>
          <w:highlight w:val="yellow"/>
        </w:rPr>
        <w:t>powers to remain codependent</w:t>
      </w:r>
      <w:r w:rsidRPr="00F56573">
        <w:rPr>
          <w:rStyle w:val="Emphasis"/>
        </w:rPr>
        <w:t>.</w:t>
      </w:r>
      <w:r w:rsidRPr="00F56573">
        <w:rPr>
          <w:sz w:val="8"/>
        </w:rPr>
        <w:t xml:space="preserve"> A combination of mutual nuclear deterrence and economic interdependence is likely to preserve global peace as long as no major power expects to see a rapid decline in its relative power. Deterrence and </w:t>
      </w:r>
      <w:r w:rsidRPr="00F56573">
        <w:rPr>
          <w:rStyle w:val="StyleUnderline"/>
          <w:highlight w:val="yellow"/>
        </w:rPr>
        <w:t>inter-dependence are</w:t>
      </w:r>
      <w:r w:rsidRPr="00F56573">
        <w:rPr>
          <w:sz w:val="8"/>
        </w:rPr>
        <w:t xml:space="preserve"> both, </w:t>
      </w:r>
      <w:r w:rsidRPr="00F56573">
        <w:rPr>
          <w:rStyle w:val="StyleUnderline"/>
        </w:rPr>
        <w:t xml:space="preserve">however, </w:t>
      </w:r>
      <w:r w:rsidRPr="00F56573">
        <w:rPr>
          <w:rStyle w:val="Emphasis"/>
          <w:highlight w:val="yellow"/>
        </w:rPr>
        <w:t>precarious</w:t>
      </w:r>
      <w:r w:rsidRPr="00F56573">
        <w:rPr>
          <w:sz w:val="8"/>
        </w:rPr>
        <w:t xml:space="preserve">. One </w:t>
      </w:r>
      <w:r w:rsidRPr="00F56573">
        <w:rPr>
          <w:rStyle w:val="Emphasis"/>
          <w:highlight w:val="yellow"/>
        </w:rPr>
        <w:t>depends</w:t>
      </w:r>
      <w:r w:rsidRPr="00F56573">
        <w:rPr>
          <w:sz w:val="8"/>
        </w:rPr>
        <w:t xml:space="preserve"> on credibility, the other </w:t>
      </w:r>
      <w:r w:rsidRPr="00F56573">
        <w:rPr>
          <w:rStyle w:val="Emphasis"/>
          <w:highlight w:val="yellow"/>
        </w:rPr>
        <w:t>on</w:t>
      </w:r>
      <w:r w:rsidRPr="00F56573">
        <w:rPr>
          <w:rStyle w:val="Emphasis"/>
        </w:rPr>
        <w:t xml:space="preserve"> the </w:t>
      </w:r>
      <w:r w:rsidRPr="00F56573">
        <w:rPr>
          <w:rStyle w:val="Emphasis"/>
          <w:highlight w:val="yellow"/>
        </w:rPr>
        <w:t>expectation</w:t>
      </w:r>
      <w:r w:rsidRPr="00F56573">
        <w:rPr>
          <w:rStyle w:val="Emphasis"/>
        </w:rPr>
        <w:t xml:space="preserve"> that </w:t>
      </w:r>
      <w:r w:rsidRPr="00F56573">
        <w:rPr>
          <w:rStyle w:val="Emphasis"/>
          <w:highlight w:val="yellow"/>
        </w:rPr>
        <w:t>flows are kept open</w:t>
      </w:r>
      <w:r w:rsidRPr="00F56573">
        <w:rPr>
          <w:rStyle w:val="StyleUnderline"/>
        </w:rPr>
        <w:t xml:space="preserve"> within a mutually beneficial financial and trading system</w:t>
      </w:r>
      <w:r w:rsidRPr="00F56573">
        <w:rPr>
          <w:sz w:val="8"/>
        </w:rPr>
        <w:t>.</w:t>
      </w:r>
      <w:r w:rsidRPr="00F56573">
        <w:rPr>
          <w:sz w:val="12"/>
        </w:rPr>
        <w:t>¶</w:t>
      </w:r>
      <w:r w:rsidRPr="00F56573">
        <w:rPr>
          <w:sz w:val="8"/>
        </w:rPr>
        <w:t xml:space="preserve"> The arguments cited so far are all structural, building on the assumption that deterrence and interdependence prevent or reduce the risk of war regardless of who holds power in Beijing, Washington (and Tokyo) or, to put it differently, assuming that no government will be knowingly prepared to set the world ablaze or accept the cost of a global economic recession. Some scholars are weary of structural arguments and prefer to look at leadership or agency. Who ensures caution in Chinese and US decision-making? Is it the two presidents themselves? Is it the standing committee of the Chinese Communist Party politburo and the US National Security Council? Is it the Pentagon and the PLA? Is it China’s Prime Minister and the US Secretary of the Treasury or the Chairman of the Federal Reserve? Is it transnational company executives with access to decisionmakers? Or is it media, think tanks and other opinion-makers? Ultimately the two presidents decide, so their capacities, priorities and motivations are essential, as well as the opinions of their formal and informal advisers. This should inform the research agenda.</w:t>
      </w:r>
      <w:r w:rsidRPr="00F56573">
        <w:rPr>
          <w:sz w:val="12"/>
        </w:rPr>
        <w:t>¶</w:t>
      </w:r>
      <w:r w:rsidRPr="00F56573">
        <w:rPr>
          <w:sz w:val="8"/>
        </w:rPr>
        <w:t xml:space="preserve"> This paper shall now look at four approaches to the question of agency, some referring back to the outbreak of World War I in Europe. The 2014 centennial brought multiple comparisons between Europe 1914 and Asia 2014. Some of the best are assembled in </w:t>
      </w:r>
      <w:proofErr w:type="spellStart"/>
      <w:r w:rsidRPr="00F56573">
        <w:rPr>
          <w:sz w:val="8"/>
        </w:rPr>
        <w:t>Rosecrance</w:t>
      </w:r>
      <w:proofErr w:type="spellEnd"/>
      <w:r w:rsidRPr="00F56573">
        <w:rPr>
          <w:sz w:val="8"/>
        </w:rPr>
        <w:t xml:space="preserve"> and Miller’s The Next Great War?: The Roots of World War I and the Risk of US–China Conflict (2015). Their main message is that the so-called Thucydides trap is not just bilateral. What made the Peloponnesian War inevitable was not only ‘the growth of Athenian power and the fear it caused in Sparta’ but that Corcyra attacked Corinth, so Sparta felt it necessary to come to its ally Corinth’s </w:t>
      </w:r>
      <w:proofErr w:type="spellStart"/>
      <w:r w:rsidRPr="00F56573">
        <w:rPr>
          <w:sz w:val="8"/>
        </w:rPr>
        <w:t>defence</w:t>
      </w:r>
      <w:proofErr w:type="spellEnd"/>
      <w:r w:rsidRPr="00F56573">
        <w:rPr>
          <w:sz w:val="8"/>
        </w:rPr>
        <w:t>, leaving Athens little choice but to support its ally Corcyra (Allison, 2015: 77–78; Coker, 2015: 109). North Korea could conceivably pull China into war with the US, as it did in 1950. Japan, Taiwan or the Philippines could drag the US into war with China: ‘The most likely route to war with China is via a dispute involving one or more of the United States’ Asian allies’ (Miller, 2015: xxi).</w:t>
      </w:r>
      <w:r w:rsidRPr="00F56573">
        <w:rPr>
          <w:sz w:val="12"/>
        </w:rPr>
        <w:t>¶</w:t>
      </w:r>
      <w:r w:rsidRPr="00F56573">
        <w:rPr>
          <w:sz w:val="8"/>
        </w:rPr>
        <w:t xml:space="preserve"> In his contribution to the </w:t>
      </w:r>
      <w:proofErr w:type="spellStart"/>
      <w:r w:rsidRPr="00F56573">
        <w:rPr>
          <w:sz w:val="8"/>
        </w:rPr>
        <w:t>Rosecrance</w:t>
      </w:r>
      <w:proofErr w:type="spellEnd"/>
      <w:r w:rsidRPr="00F56573">
        <w:rPr>
          <w:sz w:val="8"/>
        </w:rPr>
        <w:t xml:space="preserve"> and Miller volume, Richard N. </w:t>
      </w:r>
      <w:r w:rsidRPr="00F56573">
        <w:rPr>
          <w:rStyle w:val="StyleUnderline"/>
        </w:rPr>
        <w:t>Cooper</w:t>
      </w:r>
      <w:r w:rsidRPr="00F56573">
        <w:rPr>
          <w:sz w:val="8"/>
        </w:rPr>
        <w:t xml:space="preserve"> (2015) </w:t>
      </w:r>
      <w:r w:rsidRPr="00F56573">
        <w:rPr>
          <w:rStyle w:val="StyleUnderline"/>
        </w:rPr>
        <w:t>discusses economic interdependence and war</w:t>
      </w:r>
      <w:r w:rsidRPr="00F56573">
        <w:rPr>
          <w:sz w:val="8"/>
        </w:rPr>
        <w:t xml:space="preserve">. He begins by confirming </w:t>
      </w:r>
      <w:r w:rsidRPr="00F56573">
        <w:rPr>
          <w:rStyle w:val="StyleUnderline"/>
        </w:rPr>
        <w:t>the often-heard argument that the outbreak of World War I provides evidence that high economic interdependence is no guarantee against war</w:t>
      </w:r>
      <w:r w:rsidRPr="00F56573">
        <w:rPr>
          <w:sz w:val="8"/>
        </w:rPr>
        <w:t xml:space="preserve"> (Cooper, 2015: 57). Then he rehabilitates the often ridiculed Norman Angell, whose The Great Illusion: A Study of the Relation of the Military Power in Nations to Their Economic and Social Advantage (1910) did not actually argue (at least not mainly) that war was impossible but warned against the naval race between Britain and Germany because it could lead to a mutually destructive confrontation. After comparing the level of economic interdependence between the European powers in 1914, Cooper goes briefly through the July–August decision-making in Vienna, Berlin, Moscow, Paris and London, holding Tsar Nicholas II’s decision to mobilize as the factor making war unavoidable. Cooper emphasizes that </w:t>
      </w:r>
      <w:r w:rsidRPr="00F56573">
        <w:rPr>
          <w:rStyle w:val="StyleUnderline"/>
        </w:rPr>
        <w:t>the fatal decisions were made by relatively few people and</w:t>
      </w:r>
      <w:r w:rsidRPr="00F56573">
        <w:rPr>
          <w:sz w:val="8"/>
        </w:rPr>
        <w:t xml:space="preserve"> that </w:t>
      </w:r>
      <w:r w:rsidRPr="00F56573">
        <w:rPr>
          <w:rStyle w:val="StyleUnderline"/>
        </w:rPr>
        <w:t>none</w:t>
      </w:r>
      <w:r w:rsidRPr="00F56573">
        <w:rPr>
          <w:sz w:val="8"/>
        </w:rPr>
        <w:t xml:space="preserve"> of them </w:t>
      </w:r>
      <w:r w:rsidRPr="00F56573">
        <w:rPr>
          <w:rStyle w:val="StyleUnderline"/>
        </w:rPr>
        <w:t>foresaw the destructiveness of the war that followed</w:t>
      </w:r>
      <w:r w:rsidRPr="00F56573">
        <w:rPr>
          <w:sz w:val="8"/>
        </w:rPr>
        <w:t xml:space="preserve">: ‘If leaders had forecast the actual costs, they (and even the generals) undoubtedly would have worked much harder to avoid war’ (Cooper, 2015: 69).3 </w:t>
      </w:r>
      <w:r w:rsidRPr="00AC5D29">
        <w:rPr>
          <w:rStyle w:val="StyleUnderline"/>
        </w:rPr>
        <w:t>Such miscalculation</w:t>
      </w:r>
      <w:r w:rsidRPr="00F56573">
        <w:rPr>
          <w:rStyle w:val="StyleUnderline"/>
        </w:rPr>
        <w:t xml:space="preserve"> can hardly be repeated today</w:t>
      </w:r>
      <w:r w:rsidRPr="00F56573">
        <w:rPr>
          <w:sz w:val="8"/>
        </w:rPr>
        <w:t xml:space="preserve"> or in the foreseeable future. </w:t>
      </w:r>
      <w:r w:rsidRPr="00F56573">
        <w:rPr>
          <w:rStyle w:val="StyleUnderline"/>
        </w:rPr>
        <w:t>Given the existence of nuclear weapons</w:t>
      </w:r>
      <w:r w:rsidRPr="00F56573">
        <w:rPr>
          <w:sz w:val="8"/>
        </w:rPr>
        <w:t xml:space="preserve">, the memory of World Wars I and II, </w:t>
      </w:r>
      <w:r w:rsidRPr="00F56573">
        <w:rPr>
          <w:rStyle w:val="StyleUnderline"/>
        </w:rPr>
        <w:t>and how close the world was to Armageddon during the Cuban missile crisis, and</w:t>
      </w:r>
      <w:r w:rsidRPr="00F56573">
        <w:rPr>
          <w:sz w:val="8"/>
        </w:rPr>
        <w:t xml:space="preserve"> also the </w:t>
      </w:r>
      <w:r w:rsidRPr="00F56573">
        <w:rPr>
          <w:rStyle w:val="StyleUnderline"/>
        </w:rPr>
        <w:t>awareness of the colossal conventional capabilities</w:t>
      </w:r>
      <w:r w:rsidRPr="00F56573">
        <w:rPr>
          <w:sz w:val="8"/>
        </w:rPr>
        <w:t xml:space="preserve"> </w:t>
      </w:r>
      <w:r w:rsidRPr="00F56573">
        <w:rPr>
          <w:rStyle w:val="StyleUnderline"/>
        </w:rPr>
        <w:t xml:space="preserve">of the USA, China, Japan, Russia and India, </w:t>
      </w:r>
      <w:r w:rsidRPr="00F56573">
        <w:rPr>
          <w:rStyle w:val="StyleUnderline"/>
          <w:highlight w:val="yellow"/>
        </w:rPr>
        <w:t>any</w:t>
      </w:r>
      <w:r w:rsidRPr="00F56573">
        <w:rPr>
          <w:sz w:val="8"/>
        </w:rPr>
        <w:t xml:space="preserve"> responsible statesman or woman today </w:t>
      </w:r>
      <w:r w:rsidRPr="00F56573">
        <w:rPr>
          <w:rStyle w:val="StyleUnderline"/>
          <w:highlight w:val="yellow"/>
        </w:rPr>
        <w:t>must know</w:t>
      </w:r>
      <w:r w:rsidRPr="00F56573">
        <w:rPr>
          <w:sz w:val="8"/>
        </w:rPr>
        <w:t xml:space="preserve"> that </w:t>
      </w:r>
      <w:r w:rsidRPr="00F56573">
        <w:rPr>
          <w:rStyle w:val="StyleUnderline"/>
          <w:highlight w:val="yellow"/>
        </w:rPr>
        <w:t>all-out war brings</w:t>
      </w:r>
      <w:r w:rsidRPr="00F56573">
        <w:rPr>
          <w:rStyle w:val="StyleUnderline"/>
        </w:rPr>
        <w:t xml:space="preserve"> mutually assured </w:t>
      </w:r>
      <w:r w:rsidRPr="00F56573">
        <w:rPr>
          <w:rStyle w:val="StyleUnderline"/>
          <w:highlight w:val="yellow"/>
        </w:rPr>
        <w:t>destruction. It is not possible for any</w:t>
      </w:r>
      <w:r w:rsidRPr="00F56573">
        <w:rPr>
          <w:rStyle w:val="StyleUnderline"/>
        </w:rPr>
        <w:t xml:space="preserve"> sane leader </w:t>
      </w:r>
      <w:r w:rsidRPr="00F56573">
        <w:rPr>
          <w:rStyle w:val="Emphasis"/>
          <w:highlight w:val="yellow"/>
        </w:rPr>
        <w:t>to deliberately provoke all-out war.</w:t>
      </w:r>
      <w:r w:rsidRPr="00F56573">
        <w:rPr>
          <w:rStyle w:val="StyleUnderline"/>
          <w:highlight w:val="yellow"/>
        </w:rPr>
        <w:t xml:space="preserve"> </w:t>
      </w:r>
      <w:r w:rsidRPr="00F56573">
        <w:rPr>
          <w:rStyle w:val="Emphasis"/>
          <w:highlight w:val="yellow"/>
        </w:rPr>
        <w:t>What remains possible</w:t>
      </w:r>
      <w:r w:rsidRPr="00F56573">
        <w:rPr>
          <w:rStyle w:val="StyleUnderline"/>
          <w:highlight w:val="yellow"/>
        </w:rPr>
        <w:t xml:space="preserve"> is to </w:t>
      </w:r>
      <w:r w:rsidRPr="00F56573">
        <w:rPr>
          <w:rStyle w:val="Emphasis"/>
          <w:highlight w:val="yellow"/>
        </w:rPr>
        <w:t>gamble</w:t>
      </w:r>
      <w:r w:rsidRPr="00F56573">
        <w:rPr>
          <w:rStyle w:val="Emphasis"/>
        </w:rPr>
        <w:t xml:space="preserve"> that the adversary backs down </w:t>
      </w:r>
      <w:r w:rsidRPr="00F56573">
        <w:rPr>
          <w:rStyle w:val="Emphasis"/>
          <w:highlight w:val="yellow"/>
        </w:rPr>
        <w:t>in a crisis</w:t>
      </w:r>
      <w:r w:rsidRPr="00F56573">
        <w:rPr>
          <w:sz w:val="8"/>
        </w:rPr>
        <w:t>, so that an individual state can provoke with impunity or win a limited war. The latter happened in Korea and Vietnam at a time when the USA and USSR—and China from 1964—were Asia’s only nuclear powers. An additional complication today is that a limited war could take the form of a cyber-war.</w:t>
      </w:r>
      <w:r w:rsidRPr="00F56573">
        <w:rPr>
          <w:sz w:val="12"/>
        </w:rPr>
        <w:t>¶</w:t>
      </w:r>
      <w:r w:rsidRPr="00F56573">
        <w:rPr>
          <w:sz w:val="8"/>
        </w:rPr>
        <w:t xml:space="preserve"> Christopher Coker’s The Improbable War: China, the United </w:t>
      </w:r>
      <w:proofErr w:type="spellStart"/>
      <w:r w:rsidRPr="00F56573">
        <w:rPr>
          <w:sz w:val="8"/>
        </w:rPr>
        <w:t>Statesand</w:t>
      </w:r>
      <w:proofErr w:type="spellEnd"/>
      <w:r w:rsidRPr="00F56573">
        <w:rPr>
          <w:sz w:val="8"/>
        </w:rPr>
        <w:t xml:space="preserve"> Logic of Great Power Conflict (2015) offers the opposite argument of Cooper’s on the basis of constructivist thinking. Coker feels that the world is in danger of making ‘exactly the same mistakes today, as we are telling ourselves the same stories we did in 1914’, namely that inter-state war has become a matter of the past. There is the same ‘complacency about great power conflict’. Material factors alone cannot explain conflicts. They are driven by ideas, passions and beliefs. A big problem between China and the US is ‘resentment’ (Coker, 2015: 18–19, 65). An abundance of dangerous stories are told that could lead to war. The Chinese tell themselves the story of past humiliation, and look at the future in terms of basic conflict: ‘It looks as if the Chinese are preparing for a protracted confrontation with Japan’. The Americans tell themselves the Thucydides trap story, and are more and more nervous about China’s rising power: ‘Confrontation … is the American default mode, its unique cultural style’. If this situation persists, war may follow regardless of material factors. What the world needs is a ‘new normative consensus’ and ‘a constructive cultural dialogue’ about Chinese and Western values (Coker, 2015: 80, 119, 181).</w:t>
      </w:r>
      <w:r w:rsidRPr="00F56573">
        <w:rPr>
          <w:sz w:val="12"/>
        </w:rPr>
        <w:t>¶</w:t>
      </w:r>
      <w:r w:rsidRPr="00F56573">
        <w:rPr>
          <w:sz w:val="8"/>
        </w:rPr>
        <w:t xml:space="preserve"> Although this runs counter to Copeland’s key finding that causes of war are relational and are not on the ‘unit level’ (Copeland, 2015: 435), it follows from Cooper and Coker that the drivers of unit-level decision-making must be studied. In his chapter in The Oxford Handbook of the International Relations of Asia, Yuen </w:t>
      </w:r>
      <w:proofErr w:type="spellStart"/>
      <w:r w:rsidRPr="00F56573">
        <w:rPr>
          <w:sz w:val="8"/>
        </w:rPr>
        <w:t>Foong</w:t>
      </w:r>
      <w:proofErr w:type="spellEnd"/>
      <w:r w:rsidRPr="00F56573">
        <w:rPr>
          <w:sz w:val="8"/>
        </w:rPr>
        <w:t xml:space="preserve"> </w:t>
      </w:r>
      <w:proofErr w:type="spellStart"/>
      <w:r w:rsidRPr="00F56573">
        <w:rPr>
          <w:sz w:val="8"/>
        </w:rPr>
        <w:t>Khong</w:t>
      </w:r>
      <w:proofErr w:type="spellEnd"/>
      <w:r w:rsidRPr="00F56573">
        <w:rPr>
          <w:sz w:val="8"/>
        </w:rPr>
        <w:t xml:space="preserve"> (2014) puts forward a forceful argument in </w:t>
      </w:r>
      <w:proofErr w:type="spellStart"/>
      <w:r w:rsidRPr="00F56573">
        <w:rPr>
          <w:sz w:val="8"/>
        </w:rPr>
        <w:t>favour</w:t>
      </w:r>
      <w:proofErr w:type="spellEnd"/>
      <w:r w:rsidRPr="00F56573">
        <w:rPr>
          <w:sz w:val="8"/>
        </w:rPr>
        <w:t xml:space="preserve"> of Foreign Policy Analysis (FPA) as an alternative or necessary supplement to International Relations (IR) theory. If the relative peace and economic dynamism of East Asia—and the relationship between the two—are to be understood, </w:t>
      </w:r>
      <w:proofErr w:type="spellStart"/>
      <w:r w:rsidRPr="00F56573">
        <w:rPr>
          <w:sz w:val="8"/>
        </w:rPr>
        <w:t>Khong</w:t>
      </w:r>
      <w:proofErr w:type="spellEnd"/>
      <w:r w:rsidRPr="00F56573">
        <w:rPr>
          <w:sz w:val="8"/>
        </w:rPr>
        <w:t xml:space="preserve"> claims that threat perceptions, national identity, ideology, and leadership, must be taken into consideration. IR neorealism is unable to explain why the East Asian region has seen relative peace and stability: ‘It is the FPA variables, rather than international structure, that do the heavy lifting when it comes to … explaining Asia’s relative peace and stability’ (</w:t>
      </w:r>
      <w:proofErr w:type="spellStart"/>
      <w:r w:rsidRPr="00F56573">
        <w:rPr>
          <w:sz w:val="8"/>
        </w:rPr>
        <w:t>Khong</w:t>
      </w:r>
      <w:proofErr w:type="spellEnd"/>
      <w:r w:rsidRPr="00F56573">
        <w:rPr>
          <w:sz w:val="8"/>
        </w:rPr>
        <w:t>, 2014: 91). He finds that regional peace has come as a result of leadership changes in the region, with new leaders coming to power at certain junctures to implement growth-promoting export-oriented economic policies. These have led to substantial economic growth, which in turn has incentivized policymakers to avoiding actions that threaten peace and stability. Ominously, however, the same economic growth has enabled governments to invest heavily in modern weaponry, and this has increased the need for a strong US economic and military presence (</w:t>
      </w:r>
      <w:proofErr w:type="spellStart"/>
      <w:r w:rsidRPr="00F56573">
        <w:rPr>
          <w:sz w:val="8"/>
        </w:rPr>
        <w:t>Khong</w:t>
      </w:r>
      <w:proofErr w:type="spellEnd"/>
      <w:r w:rsidRPr="00F56573">
        <w:rPr>
          <w:sz w:val="8"/>
        </w:rPr>
        <w:t>, 2014: 97).</w:t>
      </w:r>
      <w:r w:rsidRPr="00F56573">
        <w:rPr>
          <w:sz w:val="12"/>
        </w:rPr>
        <w:t>¶</w:t>
      </w:r>
      <w:r w:rsidRPr="00F56573">
        <w:rPr>
          <w:sz w:val="8"/>
        </w:rPr>
        <w:t xml:space="preserve"> </w:t>
      </w:r>
      <w:proofErr w:type="spellStart"/>
      <w:r w:rsidRPr="00F56573">
        <w:rPr>
          <w:sz w:val="8"/>
        </w:rPr>
        <w:t>Etel</w:t>
      </w:r>
      <w:proofErr w:type="spellEnd"/>
      <w:r w:rsidRPr="00F56573">
        <w:rPr>
          <w:sz w:val="8"/>
        </w:rPr>
        <w:t xml:space="preserve"> Solingen (2015) goes further than </w:t>
      </w:r>
      <w:proofErr w:type="spellStart"/>
      <w:r w:rsidRPr="00F56573">
        <w:rPr>
          <w:sz w:val="8"/>
        </w:rPr>
        <w:t>Khong</w:t>
      </w:r>
      <w:proofErr w:type="spellEnd"/>
      <w:r w:rsidRPr="00F56573">
        <w:rPr>
          <w:sz w:val="8"/>
        </w:rPr>
        <w:t xml:space="preserve"> in a comparison of pre-World War I Germany and today’s China. </w:t>
      </w:r>
      <w:r w:rsidRPr="00F56573">
        <w:rPr>
          <w:rStyle w:val="StyleUnderline"/>
          <w:highlight w:val="yellow"/>
        </w:rPr>
        <w:t>It is not interdependence</w:t>
      </w:r>
      <w:r w:rsidRPr="00F56573">
        <w:rPr>
          <w:rStyle w:val="StyleUnderline"/>
        </w:rPr>
        <w:t xml:space="preserve"> per se</w:t>
      </w:r>
      <w:r w:rsidRPr="00F56573">
        <w:rPr>
          <w:sz w:val="8"/>
        </w:rPr>
        <w:t xml:space="preserve">, she claims, </w:t>
      </w:r>
      <w:r w:rsidRPr="00F56573">
        <w:rPr>
          <w:rStyle w:val="StyleUnderline"/>
          <w:highlight w:val="yellow"/>
        </w:rPr>
        <w:t>that inhibits war</w:t>
      </w:r>
      <w:r w:rsidRPr="00F56573">
        <w:rPr>
          <w:rStyle w:val="StyleUnderline"/>
        </w:rPr>
        <w:t>.</w:t>
      </w:r>
      <w:r w:rsidRPr="00F56573">
        <w:rPr>
          <w:sz w:val="8"/>
        </w:rPr>
        <w:t xml:space="preserve"> Interdependence can work both ways. </w:t>
      </w:r>
      <w:r w:rsidRPr="00F56573">
        <w:rPr>
          <w:rStyle w:val="Emphasis"/>
          <w:highlight w:val="yellow"/>
        </w:rPr>
        <w:t>The</w:t>
      </w:r>
      <w:r w:rsidRPr="00F56573">
        <w:rPr>
          <w:rStyle w:val="Emphasis"/>
        </w:rPr>
        <w:t xml:space="preserve"> main </w:t>
      </w:r>
      <w:r w:rsidRPr="00F56573">
        <w:rPr>
          <w:rStyle w:val="Emphasis"/>
          <w:highlight w:val="yellow"/>
        </w:rPr>
        <w:t xml:space="preserve">question is what </w:t>
      </w:r>
      <w:r w:rsidRPr="00F56573">
        <w:rPr>
          <w:rStyle w:val="Emphasis"/>
        </w:rPr>
        <w:t xml:space="preserve">kind of socio-economic </w:t>
      </w:r>
      <w:r w:rsidRPr="00F56573">
        <w:rPr>
          <w:rStyle w:val="Emphasis"/>
          <w:highlight w:val="yellow"/>
        </w:rPr>
        <w:t>coalition</w:t>
      </w:r>
      <w:r w:rsidRPr="00F56573">
        <w:rPr>
          <w:sz w:val="8"/>
        </w:rPr>
        <w:t xml:space="preserve"> that </w:t>
      </w:r>
      <w:r w:rsidRPr="00F56573">
        <w:rPr>
          <w:rStyle w:val="Emphasis"/>
          <w:highlight w:val="yellow"/>
        </w:rPr>
        <w:t>dominates domestic politics.</w:t>
      </w:r>
      <w:r w:rsidRPr="00F56573">
        <w:rPr>
          <w:sz w:val="8"/>
          <w:highlight w:val="yellow"/>
        </w:rPr>
        <w:t xml:space="preserve"> </w:t>
      </w:r>
      <w:r w:rsidRPr="00F56573">
        <w:rPr>
          <w:rStyle w:val="StyleUnderline"/>
          <w:highlight w:val="yellow"/>
        </w:rPr>
        <w:t>Is it</w:t>
      </w:r>
      <w:r w:rsidRPr="00F56573">
        <w:rPr>
          <w:rStyle w:val="StyleUnderline"/>
        </w:rPr>
        <w:t xml:space="preserve"> a coalition with an active interest in </w:t>
      </w:r>
      <w:r w:rsidRPr="00F56573">
        <w:rPr>
          <w:rStyle w:val="StyleUnderline"/>
          <w:highlight w:val="yellow"/>
        </w:rPr>
        <w:t>internationalization or</w:t>
      </w:r>
      <w:r w:rsidRPr="00F56573">
        <w:rPr>
          <w:rStyle w:val="StyleUnderline"/>
        </w:rPr>
        <w:t xml:space="preserve"> </w:t>
      </w:r>
      <w:r w:rsidRPr="00F56573">
        <w:rPr>
          <w:rStyle w:val="StyleUnderline"/>
          <w:highlight w:val="yellow"/>
        </w:rPr>
        <w:t>one</w:t>
      </w:r>
      <w:r w:rsidRPr="00F56573">
        <w:rPr>
          <w:rStyle w:val="StyleUnderline"/>
        </w:rPr>
        <w:t xml:space="preserve"> that seeks to protect</w:t>
      </w:r>
      <w:r w:rsidRPr="00F56573">
        <w:rPr>
          <w:sz w:val="8"/>
        </w:rPr>
        <w:t xml:space="preserve"> its nation </w:t>
      </w:r>
      <w:r w:rsidRPr="00F56573">
        <w:rPr>
          <w:rStyle w:val="Emphasis"/>
          <w:highlight w:val="yellow"/>
        </w:rPr>
        <w:t>against foreign influences?</w:t>
      </w:r>
      <w:r w:rsidRPr="00F56573">
        <w:rPr>
          <w:sz w:val="8"/>
          <w:highlight w:val="yellow"/>
        </w:rPr>
        <w:t xml:space="preserve"> </w:t>
      </w:r>
      <w:r w:rsidRPr="00F56573">
        <w:rPr>
          <w:rStyle w:val="StyleUnderline"/>
          <w:highlight w:val="yellow"/>
        </w:rPr>
        <w:t>Internationalizing</w:t>
      </w:r>
      <w:r w:rsidRPr="00F56573">
        <w:rPr>
          <w:rStyle w:val="StyleUnderline"/>
        </w:rPr>
        <w:t xml:space="preserve"> strategies emphasize access to global markets</w:t>
      </w:r>
      <w:r w:rsidRPr="00F56573">
        <w:rPr>
          <w:sz w:val="8"/>
        </w:rPr>
        <w:t xml:space="preserve">, capital, and technology, regional cooperation and domestic macroeconomic stability. </w:t>
      </w:r>
      <w:r w:rsidRPr="00F56573">
        <w:rPr>
          <w:rStyle w:val="StyleUnderline"/>
        </w:rPr>
        <w:t xml:space="preserve">This </w:t>
      </w:r>
      <w:r w:rsidRPr="00F56573">
        <w:rPr>
          <w:rStyle w:val="StyleUnderline"/>
          <w:highlight w:val="yellow"/>
        </w:rPr>
        <w:t>reduces uncertainty</w:t>
      </w:r>
      <w:r w:rsidRPr="00F56573">
        <w:rPr>
          <w:sz w:val="8"/>
        </w:rPr>
        <w:t xml:space="preserve">, encourages savings, and enhances both foreign and internal investments (Solingen, 2015: 130). Conversely, </w:t>
      </w:r>
      <w:r w:rsidRPr="00F56573">
        <w:rPr>
          <w:rStyle w:val="StyleUnderline"/>
          <w:highlight w:val="yellow"/>
        </w:rPr>
        <w:t>inward-looking models benefit from</w:t>
      </w:r>
      <w:r w:rsidRPr="00F56573">
        <w:rPr>
          <w:sz w:val="8"/>
        </w:rPr>
        <w:t xml:space="preserve"> </w:t>
      </w:r>
      <w:r w:rsidRPr="00F56573">
        <w:rPr>
          <w:rStyle w:val="StyleUnderline"/>
        </w:rPr>
        <w:t>enhancing</w:t>
      </w:r>
      <w:r w:rsidRPr="00F56573">
        <w:rPr>
          <w:sz w:val="8"/>
        </w:rPr>
        <w:t xml:space="preserve"> the viability of </w:t>
      </w:r>
      <w:r w:rsidRPr="00F56573">
        <w:rPr>
          <w:rStyle w:val="Emphasis"/>
        </w:rPr>
        <w:t xml:space="preserve">statist, </w:t>
      </w:r>
      <w:r w:rsidRPr="00F56573">
        <w:rPr>
          <w:rStyle w:val="Emphasis"/>
          <w:highlight w:val="yellow"/>
        </w:rPr>
        <w:t>nationalist, protectionist</w:t>
      </w:r>
      <w:r w:rsidRPr="00F56573">
        <w:rPr>
          <w:rStyle w:val="Emphasis"/>
        </w:rPr>
        <w:t xml:space="preserve">, and </w:t>
      </w:r>
      <w:r w:rsidRPr="00F56573">
        <w:rPr>
          <w:rStyle w:val="Emphasis"/>
          <w:highlight w:val="yellow"/>
        </w:rPr>
        <w:t>military–industrial complexes</w:t>
      </w:r>
      <w:r w:rsidRPr="00F56573">
        <w:rPr>
          <w:rStyle w:val="Emphasis"/>
        </w:rPr>
        <w:t>.</w:t>
      </w:r>
      <w:r w:rsidRPr="00F56573">
        <w:rPr>
          <w:sz w:val="8"/>
        </w:rPr>
        <w:t xml:space="preserve"> She finds that </w:t>
      </w:r>
      <w:r w:rsidRPr="00F56573">
        <w:rPr>
          <w:rStyle w:val="StyleUnderline"/>
          <w:highlight w:val="yellow"/>
        </w:rPr>
        <w:t>Germany pre-World War I conforms to</w:t>
      </w:r>
      <w:r w:rsidRPr="00F56573">
        <w:rPr>
          <w:rStyle w:val="StyleUnderline"/>
        </w:rPr>
        <w:t xml:space="preserve"> the </w:t>
      </w:r>
      <w:r w:rsidRPr="00F56573">
        <w:rPr>
          <w:rStyle w:val="StyleUnderline"/>
          <w:highlight w:val="yellow"/>
        </w:rPr>
        <w:t>inward-looking</w:t>
      </w:r>
      <w:r w:rsidRPr="00F56573">
        <w:rPr>
          <w:rStyle w:val="StyleUnderline"/>
        </w:rPr>
        <w:t xml:space="preserve"> model,</w:t>
      </w:r>
      <w:r w:rsidRPr="00F56573">
        <w:rPr>
          <w:sz w:val="8"/>
        </w:rPr>
        <w:t xml:space="preserve"> </w:t>
      </w:r>
      <w:r w:rsidRPr="00F56573">
        <w:rPr>
          <w:rStyle w:val="StyleUnderline"/>
        </w:rPr>
        <w:t>and</w:t>
      </w:r>
      <w:r w:rsidRPr="00F56573">
        <w:rPr>
          <w:sz w:val="8"/>
        </w:rPr>
        <w:t xml:space="preserve"> that </w:t>
      </w:r>
      <w:r w:rsidRPr="00F56573">
        <w:rPr>
          <w:rStyle w:val="StyleUnderline"/>
          <w:highlight w:val="yellow"/>
        </w:rPr>
        <w:t>this</w:t>
      </w:r>
      <w:r w:rsidRPr="00F56573">
        <w:rPr>
          <w:rStyle w:val="StyleUnderline"/>
        </w:rPr>
        <w:t xml:space="preserve"> may </w:t>
      </w:r>
      <w:r w:rsidRPr="00F56573">
        <w:rPr>
          <w:rStyle w:val="StyleUnderline"/>
          <w:highlight w:val="yellow"/>
        </w:rPr>
        <w:t>explain</w:t>
      </w:r>
      <w:r w:rsidRPr="00F56573">
        <w:rPr>
          <w:rStyle w:val="StyleUnderline"/>
        </w:rPr>
        <w:t xml:space="preserve"> its preparedness to go to </w:t>
      </w:r>
      <w:r w:rsidRPr="00F56573">
        <w:rPr>
          <w:rStyle w:val="StyleUnderline"/>
          <w:highlight w:val="yellow"/>
        </w:rPr>
        <w:t>war</w:t>
      </w:r>
      <w:r w:rsidRPr="00F56573">
        <w:rPr>
          <w:rStyle w:val="StyleUnderline"/>
        </w:rPr>
        <w:t>.</w:t>
      </w:r>
      <w:r w:rsidRPr="00F56573">
        <w:rPr>
          <w:sz w:val="8"/>
        </w:rPr>
        <w:t xml:space="preserve"> </w:t>
      </w:r>
      <w:r w:rsidRPr="00F56573">
        <w:rPr>
          <w:rStyle w:val="StyleUnderline"/>
        </w:rPr>
        <w:t>The</w:t>
      </w:r>
      <w:r w:rsidRPr="00F56573">
        <w:rPr>
          <w:sz w:val="8"/>
        </w:rPr>
        <w:t xml:space="preserve"> socio-economic </w:t>
      </w:r>
      <w:r w:rsidRPr="00F56573">
        <w:rPr>
          <w:rStyle w:val="StyleUnderline"/>
        </w:rPr>
        <w:t xml:space="preserve">coalition dominating </w:t>
      </w:r>
      <w:r w:rsidRPr="00AC5D29">
        <w:rPr>
          <w:rStyle w:val="Emphasis"/>
          <w:highlight w:val="yellow"/>
        </w:rPr>
        <w:t>Chinese politics</w:t>
      </w:r>
      <w:r w:rsidRPr="00F56573">
        <w:rPr>
          <w:sz w:val="8"/>
        </w:rPr>
        <w:t xml:space="preserve"> today to some extent resembles imperial Germany’s agrarian–industrial–military complex. The main similarities are a ‘combination of rapid socioeconomic change and stagnant political institutions’, and the active use of assertive nationalism as a legitimating device (Solingen, 2015: 138). More importantly, however, China’s Communist Party regime </w:t>
      </w:r>
      <w:r w:rsidRPr="00AC5D29">
        <w:rPr>
          <w:rStyle w:val="StyleUnderline"/>
          <w:highlight w:val="yellow"/>
        </w:rPr>
        <w:t>differs</w:t>
      </w:r>
      <w:r w:rsidRPr="00F56573">
        <w:rPr>
          <w:sz w:val="8"/>
        </w:rPr>
        <w:t xml:space="preserve"> from imperial Germany </w:t>
      </w:r>
      <w:r w:rsidRPr="00AC5D29">
        <w:rPr>
          <w:rStyle w:val="StyleUnderline"/>
          <w:highlight w:val="yellow"/>
        </w:rPr>
        <w:t>in</w:t>
      </w:r>
      <w:r w:rsidRPr="00F56573">
        <w:rPr>
          <w:sz w:val="8"/>
        </w:rPr>
        <w:t xml:space="preserve"> holding its military under firm civilian control and </w:t>
      </w:r>
      <w:r w:rsidRPr="00AC5D29">
        <w:rPr>
          <w:rStyle w:val="Emphasis"/>
          <w:highlight w:val="yellow"/>
        </w:rPr>
        <w:t>embracing</w:t>
      </w:r>
      <w:r w:rsidRPr="00F56573">
        <w:rPr>
          <w:rStyle w:val="Emphasis"/>
        </w:rPr>
        <w:t xml:space="preserve"> economic </w:t>
      </w:r>
      <w:r w:rsidRPr="00AC5D29">
        <w:rPr>
          <w:rStyle w:val="Emphasis"/>
          <w:highlight w:val="yellow"/>
        </w:rPr>
        <w:t>internationalization</w:t>
      </w:r>
      <w:r w:rsidRPr="00F56573">
        <w:rPr>
          <w:sz w:val="8"/>
        </w:rPr>
        <w:t xml:space="preserve">. China has radically integrated its economy with the global market and become part of an international division of </w:t>
      </w:r>
      <w:proofErr w:type="spellStart"/>
      <w:r w:rsidRPr="00F56573">
        <w:rPr>
          <w:sz w:val="8"/>
        </w:rPr>
        <w:t>labour</w:t>
      </w:r>
      <w:proofErr w:type="spellEnd"/>
      <w:r w:rsidRPr="00F56573">
        <w:rPr>
          <w:sz w:val="8"/>
        </w:rPr>
        <w:t xml:space="preserve">, with trans-national production chains. China’s </w:t>
      </w:r>
      <w:proofErr w:type="spellStart"/>
      <w:r w:rsidRPr="00F56573">
        <w:rPr>
          <w:sz w:val="8"/>
        </w:rPr>
        <w:t>internationalizers</w:t>
      </w:r>
      <w:proofErr w:type="spellEnd"/>
      <w:r w:rsidRPr="00F56573">
        <w:rPr>
          <w:sz w:val="8"/>
        </w:rPr>
        <w:t xml:space="preserve"> ‘share incentives with the West – and much of the rest – to bolster a stable global economy’. Thus the prospects of China going to war are ‘small in 2014, though nontrivial’ (Solingen, 2015: 146).</w:t>
      </w:r>
      <w:r w:rsidRPr="00F56573">
        <w:rPr>
          <w:sz w:val="12"/>
        </w:rPr>
        <w:t>¶</w:t>
      </w:r>
      <w:r w:rsidRPr="00F56573">
        <w:rPr>
          <w:sz w:val="8"/>
        </w:rPr>
        <w:t xml:space="preserve"> It </w:t>
      </w:r>
      <w:r w:rsidRPr="00F56573">
        <w:rPr>
          <w:sz w:val="8"/>
          <w:szCs w:val="8"/>
        </w:rPr>
        <w:t>should be noted that Solingen has nothing to say about the socio-economic coalitions that hold sway in Washington, DC. She seems, unlike Roach (2014), to assume that the threat to peace comes mainly from China. In this she also differs from Copeland, who finds that it is normally the declining power who initiates war, and Mearsheimer, who claims that China’s attempt to become Asia’s regional hegemon will force the US to contain and weaken it (Mearsheimer, 2001: 402–403; Mearsheimer, 2006: 162).</w:t>
      </w:r>
    </w:p>
    <w:p w:rsidR="009A32F4" w:rsidRPr="0037761C" w:rsidRDefault="009A32F4" w:rsidP="009A32F4">
      <w:pPr>
        <w:pStyle w:val="Heading3"/>
      </w:pPr>
      <w:r w:rsidRPr="0037761C">
        <w:t xml:space="preserve">AT: Trade Wars Now – General </w:t>
      </w:r>
    </w:p>
    <w:p w:rsidR="009A32F4" w:rsidRPr="0037761C" w:rsidRDefault="009A32F4" w:rsidP="009A32F4">
      <w:pPr>
        <w:pStyle w:val="Heading4"/>
      </w:pPr>
      <w:r>
        <w:t xml:space="preserve">No trade war escalation now --  current retaliation is limited and won’t spillover </w:t>
      </w:r>
    </w:p>
    <w:p w:rsidR="009A32F4" w:rsidRPr="0037761C" w:rsidRDefault="009A32F4" w:rsidP="009A32F4">
      <w:proofErr w:type="spellStart"/>
      <w:r w:rsidRPr="0037761C">
        <w:rPr>
          <w:rStyle w:val="Style13ptBold"/>
        </w:rPr>
        <w:t>Domm</w:t>
      </w:r>
      <w:proofErr w:type="spellEnd"/>
      <w:r w:rsidRPr="0037761C">
        <w:rPr>
          <w:rStyle w:val="Style13ptBold"/>
        </w:rPr>
        <w:t xml:space="preserve"> 18</w:t>
      </w:r>
      <w:r w:rsidRPr="0037761C">
        <w:t xml:space="preserve"> (Patti, is CNBC Markets Editor, responsible for news coverage of the markets and economy, was also Wall Street editor at Reuters, 7/10/18, https://www.cnbc.com/2018/07/10/why-stocks-are-ignoring-trade-wars.html</w:t>
      </w:r>
    </w:p>
    <w:p w:rsidR="009A32F4" w:rsidRPr="0037761C" w:rsidRDefault="009A32F4" w:rsidP="009A32F4">
      <w:pPr>
        <w:rPr>
          <w:u w:val="single"/>
        </w:rPr>
      </w:pPr>
      <w:r w:rsidRPr="009A32F4">
        <w:rPr>
          <w:rStyle w:val="StyleUnderline"/>
        </w:rPr>
        <w:t>One of the stock market’s worst fears has been a trade war</w:t>
      </w:r>
      <w:r w:rsidRPr="0037761C">
        <w:rPr>
          <w:u w:val="single"/>
        </w:rPr>
        <w:t xml:space="preserve">, yet </w:t>
      </w:r>
      <w:r w:rsidRPr="0037761C">
        <w:rPr>
          <w:highlight w:val="yellow"/>
          <w:u w:val="single"/>
        </w:rPr>
        <w:t>U.S. large cap stocks have tagged</w:t>
      </w:r>
      <w:r w:rsidRPr="0037761C">
        <w:rPr>
          <w:u w:val="single"/>
        </w:rPr>
        <w:t xml:space="preserve"> on </w:t>
      </w:r>
      <w:r w:rsidRPr="0037761C">
        <w:rPr>
          <w:highlight w:val="yellow"/>
          <w:u w:val="single"/>
        </w:rPr>
        <w:t>nearly 3 percent</w:t>
      </w:r>
      <w:r w:rsidRPr="0037761C">
        <w:rPr>
          <w:u w:val="single"/>
        </w:rPr>
        <w:t xml:space="preserve"> in the five sessions just before and after Friday’s trade actions, where the U.S. and China each slapped tariffs on $34 billion in each other’s goods.</w:t>
      </w:r>
    </w:p>
    <w:p w:rsidR="009A32F4" w:rsidRPr="0037761C" w:rsidRDefault="009A32F4" w:rsidP="009A32F4">
      <w:pPr>
        <w:rPr>
          <w:u w:val="single"/>
        </w:rPr>
      </w:pPr>
      <w:r w:rsidRPr="009A32F4">
        <w:rPr>
          <w:sz w:val="16"/>
        </w:rPr>
        <w:t xml:space="preserve">“I think there’s still this belief that there will be some resolution to this at the end of the day,” said </w:t>
      </w:r>
      <w:r w:rsidRPr="009A32F4">
        <w:rPr>
          <w:u w:val="single"/>
        </w:rPr>
        <w:t xml:space="preserve">Peter </w:t>
      </w:r>
      <w:proofErr w:type="spellStart"/>
      <w:r w:rsidRPr="009A32F4">
        <w:rPr>
          <w:u w:val="single"/>
        </w:rPr>
        <w:t>Boockvar</w:t>
      </w:r>
      <w:proofErr w:type="spellEnd"/>
      <w:r w:rsidRPr="009A32F4">
        <w:rPr>
          <w:u w:val="single"/>
        </w:rPr>
        <w:t xml:space="preserve">, chief investment officer at </w:t>
      </w:r>
      <w:proofErr w:type="spellStart"/>
      <w:r w:rsidRPr="009A32F4">
        <w:rPr>
          <w:u w:val="single"/>
        </w:rPr>
        <w:t>Bleakley</w:t>
      </w:r>
      <w:proofErr w:type="spellEnd"/>
      <w:r w:rsidRPr="009A32F4">
        <w:rPr>
          <w:u w:val="single"/>
        </w:rPr>
        <w:t xml:space="preserve"> Financial Group. “I think </w:t>
      </w:r>
      <w:r w:rsidRPr="0037761C">
        <w:rPr>
          <w:highlight w:val="yellow"/>
          <w:u w:val="single"/>
        </w:rPr>
        <w:t xml:space="preserve">people are hopeful both sides are throwing tariffs out there, but </w:t>
      </w:r>
      <w:r w:rsidRPr="0037761C">
        <w:rPr>
          <w:b/>
          <w:highlight w:val="yellow"/>
          <w:u w:val="single"/>
        </w:rPr>
        <w:t xml:space="preserve">it </w:t>
      </w:r>
      <w:r w:rsidRPr="009A32F4">
        <w:rPr>
          <w:rStyle w:val="Emphasis"/>
          <w:highlight w:val="yellow"/>
        </w:rPr>
        <w:t>won’t</w:t>
      </w:r>
      <w:r w:rsidRPr="0037761C">
        <w:rPr>
          <w:b/>
          <w:highlight w:val="yellow"/>
          <w:u w:val="single"/>
        </w:rPr>
        <w:t xml:space="preserve"> escalate further</w:t>
      </w:r>
      <w:r w:rsidRPr="0037761C">
        <w:rPr>
          <w:highlight w:val="yellow"/>
          <w:u w:val="single"/>
        </w:rPr>
        <w:t xml:space="preserve"> </w:t>
      </w:r>
      <w:r w:rsidRPr="009A32F4">
        <w:rPr>
          <w:u w:val="single"/>
        </w:rPr>
        <w:t xml:space="preserve">and that </w:t>
      </w:r>
      <w:r w:rsidRPr="0037761C">
        <w:rPr>
          <w:highlight w:val="yellow"/>
          <w:u w:val="single"/>
        </w:rPr>
        <w:t>the dollar amounts aren’t huge.”</w:t>
      </w:r>
    </w:p>
    <w:p w:rsidR="009A32F4" w:rsidRPr="009A32F4" w:rsidRDefault="009A32F4" w:rsidP="009A32F4">
      <w:pPr>
        <w:rPr>
          <w:sz w:val="16"/>
        </w:rPr>
      </w:pPr>
      <w:r w:rsidRPr="009A32F4">
        <w:rPr>
          <w:sz w:val="16"/>
        </w:rPr>
        <w:t>Markets have been watching the simmering trade war between the U.S. and China, which heated up in March when President Donald Trump announced he would put tariffs on $50 billion in Chinese goods, and stocks have traded in a choppy range since then. The tariffs that went into place Friday are the first step toward that $50 billion, with the rest expected in August. But the question is whether the trade dispute escalates beyond that since Trump has threatened to carry through with tariffs, on up to $500 billion of Chinese goods.</w:t>
      </w:r>
    </w:p>
    <w:p w:rsidR="009A32F4" w:rsidRPr="009A32F4" w:rsidRDefault="009A32F4" w:rsidP="009A32F4">
      <w:pPr>
        <w:rPr>
          <w:sz w:val="16"/>
        </w:rPr>
      </w:pPr>
      <w:r w:rsidRPr="009A32F4">
        <w:rPr>
          <w:sz w:val="16"/>
        </w:rPr>
        <w:t xml:space="preserve">“Clearly there will be more headlines regarding trade. Some of them will be what we hear from corporations in the earnings season. The guidance in the earnings season is very important. Are we seeing companies put on hold any plans for hiring and expenditures?” said Quincy </w:t>
      </w:r>
      <w:proofErr w:type="spellStart"/>
      <w:r w:rsidRPr="009A32F4">
        <w:rPr>
          <w:sz w:val="16"/>
        </w:rPr>
        <w:t>Krosby</w:t>
      </w:r>
      <w:proofErr w:type="spellEnd"/>
      <w:r w:rsidRPr="009A32F4">
        <w:rPr>
          <w:sz w:val="16"/>
        </w:rPr>
        <w:t>, chief market strategist at Prudential Financial.</w:t>
      </w:r>
    </w:p>
    <w:p w:rsidR="009A32F4" w:rsidRPr="009A32F4" w:rsidRDefault="009A32F4" w:rsidP="009A32F4">
      <w:pPr>
        <w:rPr>
          <w:sz w:val="16"/>
        </w:rPr>
      </w:pPr>
      <w:r w:rsidRPr="0037761C">
        <w:rPr>
          <w:u w:val="single"/>
        </w:rPr>
        <w:t xml:space="preserve">The S&amp;P 500 Tuesday briefly reached 2,795, its highest level since mid-March. </w:t>
      </w:r>
      <w:proofErr w:type="spellStart"/>
      <w:r w:rsidRPr="0037761C">
        <w:rPr>
          <w:u w:val="single"/>
        </w:rPr>
        <w:t>Krosby</w:t>
      </w:r>
      <w:proofErr w:type="spellEnd"/>
      <w:r w:rsidRPr="0037761C">
        <w:rPr>
          <w:u w:val="single"/>
        </w:rPr>
        <w:t xml:space="preserve"> said </w:t>
      </w:r>
      <w:r w:rsidRPr="0037761C">
        <w:rPr>
          <w:highlight w:val="yellow"/>
          <w:u w:val="single"/>
        </w:rPr>
        <w:t>the key for markets will be</w:t>
      </w:r>
      <w:r w:rsidRPr="0037761C">
        <w:rPr>
          <w:u w:val="single"/>
        </w:rPr>
        <w:t xml:space="preserve"> at what point officials begin to </w:t>
      </w:r>
      <w:r w:rsidRPr="0037761C">
        <w:rPr>
          <w:highlight w:val="yellow"/>
          <w:u w:val="single"/>
        </w:rPr>
        <w:t>negotiate about trade issues</w:t>
      </w:r>
      <w:r w:rsidRPr="0037761C">
        <w:rPr>
          <w:u w:val="single"/>
        </w:rPr>
        <w:t>.</w:t>
      </w:r>
      <w:r w:rsidRPr="009A32F4">
        <w:rPr>
          <w:sz w:val="16"/>
        </w:rPr>
        <w:t xml:space="preserve"> “What you’re going to see is the market navigating through these headlines that are not specific. Clearly, there is a trade overhang in the market, that hovers above everything else,” she said. “Is this just the strident headlines forcing negotiations? Clearly, there will be negotiations, but what the market doesn’t know is at what point.”</w:t>
      </w:r>
    </w:p>
    <w:p w:rsidR="009A32F4" w:rsidRPr="0037761C" w:rsidRDefault="009A32F4" w:rsidP="009A32F4">
      <w:pPr>
        <w:rPr>
          <w:u w:val="single"/>
        </w:rPr>
      </w:pPr>
      <w:r w:rsidRPr="0037761C">
        <w:rPr>
          <w:u w:val="single"/>
        </w:rPr>
        <w:t xml:space="preserve">JP Morgan strategists say they believe the stock market has already priced in a negative trade impact, but </w:t>
      </w:r>
      <w:r w:rsidRPr="0037761C">
        <w:rPr>
          <w:highlight w:val="yellow"/>
          <w:u w:val="single"/>
        </w:rPr>
        <w:t xml:space="preserve">they expect stocks to remain supported by </w:t>
      </w:r>
      <w:r w:rsidRPr="009A32F4">
        <w:rPr>
          <w:rStyle w:val="Emphasis"/>
          <w:highlight w:val="yellow"/>
        </w:rPr>
        <w:t>strong</w:t>
      </w:r>
      <w:r w:rsidRPr="0037761C">
        <w:rPr>
          <w:highlight w:val="yellow"/>
          <w:u w:val="single"/>
        </w:rPr>
        <w:t xml:space="preserve"> fundamentals</w:t>
      </w:r>
      <w:r w:rsidRPr="0037761C">
        <w:rPr>
          <w:u w:val="single"/>
        </w:rPr>
        <w:t xml:space="preserve">. “In our view, </w:t>
      </w:r>
      <w:r w:rsidRPr="009A32F4">
        <w:rPr>
          <w:u w:val="single"/>
        </w:rPr>
        <w:t xml:space="preserve">even draconian measures should not greatly offset already strong US corporate fundamentals,” </w:t>
      </w:r>
      <w:r w:rsidRPr="009A32F4">
        <w:rPr>
          <w:sz w:val="16"/>
        </w:rPr>
        <w:t xml:space="preserve">they wrote in a note. They said trade concerns could cause more </w:t>
      </w:r>
      <w:r w:rsidRPr="0037761C">
        <w:rPr>
          <w:u w:val="single"/>
        </w:rPr>
        <w:t xml:space="preserve">volatility but </w:t>
      </w:r>
      <w:r w:rsidRPr="0037761C">
        <w:rPr>
          <w:highlight w:val="yellow"/>
          <w:u w:val="single"/>
        </w:rPr>
        <w:t xml:space="preserve">they point to </w:t>
      </w:r>
      <w:r w:rsidRPr="0037761C">
        <w:rPr>
          <w:b/>
          <w:highlight w:val="yellow"/>
          <w:u w:val="single"/>
        </w:rPr>
        <w:t>strong earnings growth</w:t>
      </w:r>
      <w:r w:rsidRPr="0037761C">
        <w:rPr>
          <w:u w:val="single"/>
        </w:rPr>
        <w:t>, expected at 22 percent this year, and the tailwinds from tax cuts and fiscal spending.</w:t>
      </w:r>
    </w:p>
    <w:p w:rsidR="009A32F4" w:rsidRPr="009A32F4" w:rsidRDefault="009A32F4" w:rsidP="009A32F4">
      <w:pPr>
        <w:rPr>
          <w:sz w:val="16"/>
        </w:rPr>
      </w:pPr>
      <w:r w:rsidRPr="009A32F4">
        <w:rPr>
          <w:u w:val="single"/>
        </w:rPr>
        <w:t xml:space="preserve">Strategists say the market has also shifted its focus to second quarter earnings, which should be a positive and are expected to be up 21 percent, </w:t>
      </w:r>
      <w:r w:rsidRPr="009A32F4">
        <w:rPr>
          <w:sz w:val="16"/>
        </w:rPr>
        <w:t>according to Thomson Reuters. But the earnings reports are also key in that they may include the next clues about whether trade is going to be a negative for the market or not.</w:t>
      </w:r>
    </w:p>
    <w:p w:rsidR="009A32F4" w:rsidRPr="009A32F4" w:rsidRDefault="009A32F4" w:rsidP="009A32F4">
      <w:pPr>
        <w:rPr>
          <w:sz w:val="16"/>
        </w:rPr>
      </w:pPr>
      <w:r w:rsidRPr="009A32F4">
        <w:rPr>
          <w:sz w:val="16"/>
        </w:rPr>
        <w:t>T</w:t>
      </w:r>
      <w:r w:rsidRPr="009A32F4">
        <w:rPr>
          <w:u w:val="single"/>
        </w:rPr>
        <w:t>he latest leg higher for stocks also coincided with Friday’s jobs report, which showed strong job growth of 213,000. J</w:t>
      </w:r>
      <w:r w:rsidRPr="009A32F4">
        <w:rPr>
          <w:sz w:val="16"/>
        </w:rPr>
        <w:t>ames Paulsen, chief investment strategist at Leuthold Group said there was a similar move in June around the strong May jobs report.</w:t>
      </w:r>
    </w:p>
    <w:p w:rsidR="009A32F4" w:rsidRPr="009A32F4" w:rsidRDefault="009A32F4" w:rsidP="009A32F4">
      <w:pPr>
        <w:rPr>
          <w:sz w:val="16"/>
        </w:rPr>
      </w:pPr>
      <w:r w:rsidRPr="009A32F4">
        <w:rPr>
          <w:u w:val="single"/>
        </w:rPr>
        <w:t>“For the jobs report, what that’s telling me is the bigger issue is still overheat and the Fed. That’s really the big issue and trade is small in relation to that,”</w:t>
      </w:r>
      <w:r w:rsidRPr="009A32F4">
        <w:rPr>
          <w:sz w:val="16"/>
        </w:rPr>
        <w:t xml:space="preserve"> said Paulsen. “The thing is you don’t get a read on the Fed all that often, as opposed to an everyday tweet by Trump. You kind of come back to where we are on those bigger issues. We just got this heartwarming [employment] report across a number of different spectrums that feel like Goldilocks.”</w:t>
      </w:r>
    </w:p>
    <w:p w:rsidR="009A32F4" w:rsidRPr="009A32F4" w:rsidRDefault="009A32F4" w:rsidP="009A32F4">
      <w:pPr>
        <w:rPr>
          <w:sz w:val="16"/>
        </w:rPr>
      </w:pPr>
      <w:r w:rsidRPr="009A32F4">
        <w:rPr>
          <w:sz w:val="16"/>
        </w:rPr>
        <w:t>Intertwined with the worries about trade and its potential impact on the global economy are doubts about whether the Fed can proceed with the two interest rate hikes it still forecasts for this year.</w:t>
      </w:r>
    </w:p>
    <w:p w:rsidR="009A32F4" w:rsidRPr="009A32F4" w:rsidRDefault="009A32F4" w:rsidP="009A32F4">
      <w:pPr>
        <w:rPr>
          <w:sz w:val="16"/>
        </w:rPr>
      </w:pPr>
      <w:r w:rsidRPr="009A32F4">
        <w:rPr>
          <w:sz w:val="16"/>
        </w:rPr>
        <w:t xml:space="preserve">“That is going to be something analysts want to know. Is the Fed going to perhaps pause maybe, with the fourth rate hike everybody expects?” </w:t>
      </w:r>
      <w:proofErr w:type="spellStart"/>
      <w:r w:rsidRPr="009A32F4">
        <w:rPr>
          <w:sz w:val="16"/>
        </w:rPr>
        <w:t>Krosby</w:t>
      </w:r>
      <w:proofErr w:type="spellEnd"/>
      <w:r w:rsidRPr="009A32F4">
        <w:rPr>
          <w:sz w:val="16"/>
        </w:rPr>
        <w:t xml:space="preserve"> said. She said the market is looking for more specifics on trade with the European Union, the ongoing discussion on the North American Free Trade Agreement and further developments on China.</w:t>
      </w:r>
    </w:p>
    <w:p w:rsidR="009A32F4" w:rsidRPr="009A32F4" w:rsidRDefault="009A32F4" w:rsidP="009A32F4">
      <w:pPr>
        <w:rPr>
          <w:sz w:val="16"/>
        </w:rPr>
      </w:pPr>
      <w:r w:rsidRPr="009A32F4">
        <w:rPr>
          <w:sz w:val="16"/>
        </w:rPr>
        <w:t>Traders have been hiding out in small caps, which they see has having less exposure to international trade disputes. The Russell 2000 hit an all-time high of 1,708 Tuesday before backing down.</w:t>
      </w:r>
    </w:p>
    <w:p w:rsidR="009A32F4" w:rsidRPr="009A32F4" w:rsidRDefault="009A32F4" w:rsidP="009A32F4">
      <w:pPr>
        <w:rPr>
          <w:sz w:val="16"/>
        </w:rPr>
      </w:pPr>
      <w:r w:rsidRPr="009A32F4">
        <w:rPr>
          <w:sz w:val="16"/>
        </w:rPr>
        <w:t>JP Morgan strategists said an escalating trade war could bite into margins and Chinese tariffs could affect about 4 percent of S&amp;P 1500 sales, generated in China.</w:t>
      </w:r>
    </w:p>
    <w:p w:rsidR="009A32F4" w:rsidRPr="009A32F4" w:rsidRDefault="009A32F4" w:rsidP="009A32F4">
      <w:pPr>
        <w:rPr>
          <w:sz w:val="16"/>
        </w:rPr>
      </w:pPr>
      <w:r w:rsidRPr="009A32F4">
        <w:rPr>
          <w:sz w:val="16"/>
        </w:rPr>
        <w:t>“However, the real earnings impact will ultimately be determined by industry dynamics. Companies with lower pricing power will need to absorb a greater share of the tariff relative to end users. The pickup in trade rhetoric should be more detrimental for lower margin importers of consumer goods,” they wrote. They noted that retail, autos, household products and appliances could be impacted more than higher margin exporters, like cell phones, semiconductors and medical equipment.</w:t>
      </w:r>
    </w:p>
    <w:p w:rsidR="009A32F4" w:rsidRPr="009A32F4" w:rsidRDefault="009A32F4" w:rsidP="009A32F4">
      <w:pPr>
        <w:rPr>
          <w:sz w:val="16"/>
        </w:rPr>
      </w:pPr>
      <w:r w:rsidRPr="009A32F4">
        <w:rPr>
          <w:sz w:val="16"/>
        </w:rPr>
        <w:t>“Most insulated from trade headlines should be companies with high domestic revenue exposure with limited goods sourced from abroad (i.e., Utilities, REITs, Telecom, and Restaurants have low direct/indirect trade exposure),” they wrote. Utilities, for instance, have been up 7.8 percent over the past month, followed by consumer staples, up 3.9 percent. Industrials, most exposed to trade wars, have lost 3.3 percent in the past month.</w:t>
      </w:r>
    </w:p>
    <w:p w:rsidR="009A32F4" w:rsidRPr="009A32F4" w:rsidRDefault="009A32F4" w:rsidP="009A32F4">
      <w:pPr>
        <w:rPr>
          <w:sz w:val="16"/>
        </w:rPr>
      </w:pPr>
      <w:r w:rsidRPr="009A32F4">
        <w:rPr>
          <w:sz w:val="16"/>
        </w:rPr>
        <w:t>The current tariffs amount to a hit of less than 0.1 percent of U.S. GDP and less than 0.2 percent for China. An escalation, including threatened U.S. tariffs on auto imports, could cut global growth by a half percent, they said.</w:t>
      </w:r>
    </w:p>
    <w:p w:rsidR="009A32F4" w:rsidRPr="009A32F4" w:rsidRDefault="009A32F4" w:rsidP="009A32F4">
      <w:pPr>
        <w:rPr>
          <w:sz w:val="16"/>
        </w:rPr>
      </w:pPr>
      <w:r w:rsidRPr="009A32F4">
        <w:rPr>
          <w:u w:val="single"/>
        </w:rPr>
        <w:t>Stocks got a lift Monday after there were no fresh trade barbs over the weekend</w:t>
      </w:r>
      <w:r w:rsidRPr="009A32F4">
        <w:rPr>
          <w:sz w:val="16"/>
        </w:rPr>
        <w:t xml:space="preserve">. The rally carried through into Tuesday, with the S&amp;P 500 bucking up against a key technical level in the 2,792 area, with the 2,800 psychological level also looming. </w:t>
      </w:r>
      <w:r w:rsidRPr="009A32F4">
        <w:rPr>
          <w:u w:val="single"/>
        </w:rPr>
        <w:t xml:space="preserve">Tuesday’s highs were the highest since March 13. </w:t>
      </w:r>
      <w:r w:rsidRPr="009A32F4">
        <w:rPr>
          <w:sz w:val="16"/>
        </w:rPr>
        <w:t>The S&amp;P closed at 2,793.</w:t>
      </w:r>
    </w:p>
    <w:p w:rsidR="009A32F4" w:rsidRPr="0037761C" w:rsidRDefault="009A32F4" w:rsidP="009A32F4">
      <w:pPr>
        <w:rPr>
          <w:u w:val="single"/>
        </w:rPr>
      </w:pPr>
      <w:r w:rsidRPr="009A32F4">
        <w:rPr>
          <w:sz w:val="16"/>
        </w:rPr>
        <w:t xml:space="preserve">“Hitting resistance isn’t bearish. It’s just the market came a long way in the last two weeks. A pause here would make sense,” said Scott </w:t>
      </w:r>
      <w:proofErr w:type="spellStart"/>
      <w:r w:rsidRPr="009A32F4">
        <w:rPr>
          <w:sz w:val="16"/>
        </w:rPr>
        <w:t>Redler</w:t>
      </w:r>
      <w:proofErr w:type="spellEnd"/>
      <w:r w:rsidRPr="009A32F4">
        <w:rPr>
          <w:sz w:val="16"/>
        </w:rPr>
        <w:t xml:space="preserve">, partner with T3Live.com. “Whenever the trade front is quiet, the market rallies.” </w:t>
      </w:r>
      <w:proofErr w:type="spellStart"/>
      <w:r w:rsidRPr="009A32F4">
        <w:rPr>
          <w:sz w:val="16"/>
        </w:rPr>
        <w:t>Redler</w:t>
      </w:r>
      <w:proofErr w:type="spellEnd"/>
      <w:r w:rsidRPr="009A32F4">
        <w:rPr>
          <w:sz w:val="16"/>
        </w:rPr>
        <w:t xml:space="preserve"> said </w:t>
      </w:r>
      <w:r w:rsidRPr="009A32F4">
        <w:rPr>
          <w:u w:val="single"/>
        </w:rPr>
        <w:t>if there was news of that negotiations were beginning again, stocks would surge and 2,850 would be in sight quickly.</w:t>
      </w:r>
    </w:p>
    <w:p w:rsidR="009A32F4" w:rsidRPr="009A32F4" w:rsidRDefault="009A32F4" w:rsidP="009A32F4">
      <w:pPr>
        <w:rPr>
          <w:sz w:val="16"/>
        </w:rPr>
      </w:pPr>
      <w:r w:rsidRPr="009A32F4">
        <w:rPr>
          <w:sz w:val="16"/>
        </w:rPr>
        <w:t xml:space="preserve">“Of course, it could escalate into a horrible thing, but I think the odds are very small of that happening. </w:t>
      </w:r>
      <w:r w:rsidRPr="0037761C">
        <w:rPr>
          <w:highlight w:val="yellow"/>
          <w:u w:val="single"/>
        </w:rPr>
        <w:t>The more likely outcome</w:t>
      </w:r>
      <w:r w:rsidRPr="0037761C">
        <w:rPr>
          <w:u w:val="single"/>
        </w:rPr>
        <w:t xml:space="preserve"> of the two I think, I would pick by far over a massive all out trade war </w:t>
      </w:r>
      <w:r w:rsidRPr="0037761C">
        <w:rPr>
          <w:highlight w:val="yellow"/>
          <w:u w:val="single"/>
        </w:rPr>
        <w:t>would be an agreement to lower tariffs,”</w:t>
      </w:r>
      <w:r w:rsidRPr="009A32F4">
        <w:rPr>
          <w:sz w:val="16"/>
        </w:rPr>
        <w:t xml:space="preserve"> said Paulsen.</w:t>
      </w:r>
    </w:p>
    <w:p w:rsidR="001E2C6F" w:rsidRDefault="001E2C6F" w:rsidP="001E2C6F">
      <w:pPr>
        <w:pStyle w:val="Heading4"/>
      </w:pPr>
      <w:r>
        <w:t xml:space="preserve">Trump won’t escalate trade war- midterms, Congressional leaders, negotiations check  </w:t>
      </w:r>
    </w:p>
    <w:p w:rsidR="001E2C6F" w:rsidRPr="00EC0AA6" w:rsidRDefault="001E2C6F" w:rsidP="001E2C6F">
      <w:r w:rsidRPr="00EC0AA6">
        <w:rPr>
          <w:rStyle w:val="Style13ptBold"/>
        </w:rPr>
        <w:t xml:space="preserve">Oliver 18 </w:t>
      </w:r>
      <w:r w:rsidRPr="00EC0AA6">
        <w:t xml:space="preserve">(Shane, is the Head of Investment Strategy and Economics at AMP Capital Investors Limited, "Trade war risks are escalating – but a negotiated solution remains most likely", 6/21/18, </w:t>
      </w:r>
      <w:r w:rsidRPr="00F23857">
        <w:t>http://www.ampcapital.com/ampcapitalglobal/media/contents/blog/olivers-insights/2018/trade-war-update-oi-19-2018.pdf</w:t>
      </w:r>
      <w:r>
        <w:t>)</w:t>
      </w:r>
    </w:p>
    <w:p w:rsidR="001E2C6F" w:rsidRPr="00064569" w:rsidRDefault="001E2C6F" w:rsidP="001E2C6F">
      <w:r w:rsidRPr="007107B6">
        <w:rPr>
          <w:u w:val="single"/>
        </w:rPr>
        <w:t xml:space="preserve">So far </w:t>
      </w:r>
      <w:r w:rsidRPr="00F23857">
        <w:rPr>
          <w:highlight w:val="yellow"/>
          <w:u w:val="single"/>
        </w:rPr>
        <w:t>what we have</w:t>
      </w:r>
      <w:r w:rsidRPr="007107B6">
        <w:rPr>
          <w:u w:val="single"/>
        </w:rPr>
        <w:t xml:space="preserve"> really </w:t>
      </w:r>
      <w:r w:rsidRPr="00F23857">
        <w:rPr>
          <w:highlight w:val="yellow"/>
          <w:u w:val="single"/>
        </w:rPr>
        <w:t>seen is</w:t>
      </w:r>
      <w:r w:rsidRPr="007107B6">
        <w:rPr>
          <w:u w:val="single"/>
        </w:rPr>
        <w:t xml:space="preserve"> not a trade war but </w:t>
      </w:r>
      <w:r w:rsidRPr="00F23857">
        <w:rPr>
          <w:highlight w:val="yellow"/>
          <w:u w:val="single"/>
        </w:rPr>
        <w:t>a trade skirmish</w:t>
      </w:r>
      <w:r w:rsidRPr="007107B6">
        <w:rPr>
          <w:u w:val="single"/>
        </w:rPr>
        <w:t xml:space="preserve">. The </w:t>
      </w:r>
      <w:r w:rsidRPr="00F23857">
        <w:rPr>
          <w:highlight w:val="yellow"/>
          <w:u w:val="single"/>
        </w:rPr>
        <w:t>tit for tat tariffs</w:t>
      </w:r>
      <w:r w:rsidRPr="007107B6">
        <w:rPr>
          <w:u w:val="single"/>
        </w:rPr>
        <w:t xml:space="preserve"> triggered in relation to US steel and </w:t>
      </w:r>
      <w:proofErr w:type="spellStart"/>
      <w:r w:rsidRPr="007107B6">
        <w:rPr>
          <w:u w:val="single"/>
        </w:rPr>
        <w:t>aluminium</w:t>
      </w:r>
      <w:proofErr w:type="spellEnd"/>
      <w:r w:rsidRPr="007107B6">
        <w:rPr>
          <w:u w:val="single"/>
        </w:rPr>
        <w:t xml:space="preserve"> imports </w:t>
      </w:r>
      <w:r w:rsidRPr="00F23857">
        <w:rPr>
          <w:highlight w:val="yellow"/>
          <w:u w:val="single"/>
        </w:rPr>
        <w:t>are trivial</w:t>
      </w:r>
      <w:r w:rsidRPr="007107B6">
        <w:rPr>
          <w:u w:val="single"/>
        </w:rPr>
        <w:t xml:space="preserve"> in size.</w:t>
      </w:r>
      <w:r w:rsidRPr="00064569">
        <w:t xml:space="preserve"> All the</w:t>
      </w:r>
      <w:r>
        <w:t xml:space="preserve"> </w:t>
      </w:r>
      <w:r w:rsidRPr="00064569">
        <w:t>other tariffs are just proposals and the additional tariffs on</w:t>
      </w:r>
      <w:r>
        <w:t xml:space="preserve"> </w:t>
      </w:r>
      <w:r w:rsidRPr="00064569">
        <w:t>$US200bn of imports from China plus another $US200bn</w:t>
      </w:r>
      <w:r>
        <w:t xml:space="preserve"> </w:t>
      </w:r>
      <w:r w:rsidRPr="00064569">
        <w:t>would take months to implement, much like the initial</w:t>
      </w:r>
      <w:r>
        <w:t xml:space="preserve"> </w:t>
      </w:r>
      <w:r w:rsidRPr="00064569">
        <w:t xml:space="preserve">tariffs on $US50bn. </w:t>
      </w:r>
      <w:r w:rsidRPr="00F23857">
        <w:rPr>
          <w:highlight w:val="yellow"/>
          <w:u w:val="single"/>
        </w:rPr>
        <w:t>Trump is clearly using</w:t>
      </w:r>
      <w:r w:rsidRPr="007107B6">
        <w:rPr>
          <w:u w:val="single"/>
        </w:rPr>
        <w:t xml:space="preserve"> his “</w:t>
      </w:r>
      <w:r w:rsidRPr="00F23857">
        <w:rPr>
          <w:highlight w:val="yellow"/>
          <w:u w:val="single"/>
        </w:rPr>
        <w:t>Maximum Pressure”</w:t>
      </w:r>
      <w:r w:rsidRPr="007107B6">
        <w:rPr>
          <w:u w:val="single"/>
        </w:rPr>
        <w:t xml:space="preserve"> </w:t>
      </w:r>
      <w:r w:rsidRPr="00F23857">
        <w:rPr>
          <w:highlight w:val="yellow"/>
          <w:u w:val="single"/>
        </w:rPr>
        <w:t>negotiating</w:t>
      </w:r>
      <w:r w:rsidRPr="007107B6">
        <w:rPr>
          <w:u w:val="single"/>
        </w:rPr>
        <w:t xml:space="preserve"> approach with </w:t>
      </w:r>
      <w:r w:rsidRPr="00F23857">
        <w:rPr>
          <w:u w:val="single"/>
        </w:rPr>
        <w:t xml:space="preserve">US Trade Representative </w:t>
      </w:r>
      <w:proofErr w:type="spellStart"/>
      <w:r w:rsidRPr="00F23857">
        <w:rPr>
          <w:u w:val="single"/>
        </w:rPr>
        <w:t>Lighthizer</w:t>
      </w:r>
      <w:proofErr w:type="spellEnd"/>
      <w:r w:rsidRPr="00F23857">
        <w:rPr>
          <w:u w:val="single"/>
        </w:rPr>
        <w:t xml:space="preserve"> saying</w:t>
      </w:r>
      <w:r w:rsidRPr="007107B6">
        <w:rPr>
          <w:u w:val="single"/>
        </w:rPr>
        <w:t xml:space="preserve"> on Friday that “we hope that this leads to further negotiations”. </w:t>
      </w:r>
      <w:r w:rsidRPr="00F23857">
        <w:rPr>
          <w:highlight w:val="yellow"/>
          <w:u w:val="single"/>
        </w:rPr>
        <w:t>If the US didn’t really want to negotiate, the tariffs would</w:t>
      </w:r>
      <w:r w:rsidRPr="007107B6">
        <w:rPr>
          <w:u w:val="single"/>
        </w:rPr>
        <w:t xml:space="preserve"> no longer be proposals but would </w:t>
      </w:r>
      <w:r w:rsidRPr="00F23857">
        <w:rPr>
          <w:highlight w:val="yellow"/>
          <w:u w:val="single"/>
        </w:rPr>
        <w:t>have been implemented</w:t>
      </w:r>
      <w:r w:rsidRPr="007107B6">
        <w:rPr>
          <w:u w:val="single"/>
        </w:rPr>
        <w:t xml:space="preserve"> long ago.</w:t>
      </w:r>
      <w:r>
        <w:t xml:space="preserve"> </w:t>
      </w:r>
      <w:r w:rsidRPr="00064569">
        <w:t>And while Trump is riding high now as he stands tough</w:t>
      </w:r>
      <w:r>
        <w:t xml:space="preserve"> </w:t>
      </w:r>
      <w:r w:rsidRPr="00064569">
        <w:t>for American workers</w:t>
      </w:r>
      <w:r w:rsidRPr="007107B6">
        <w:rPr>
          <w:u w:val="single"/>
        </w:rPr>
        <w:t xml:space="preserve">, </w:t>
      </w:r>
      <w:r w:rsidRPr="00F23857">
        <w:rPr>
          <w:highlight w:val="yellow"/>
          <w:u w:val="single"/>
        </w:rPr>
        <w:t>a</w:t>
      </w:r>
      <w:r w:rsidRPr="007107B6">
        <w:rPr>
          <w:u w:val="single"/>
        </w:rPr>
        <w:t xml:space="preserve"> full-blown </w:t>
      </w:r>
      <w:r w:rsidRPr="00F23857">
        <w:rPr>
          <w:highlight w:val="yellow"/>
          <w:u w:val="single"/>
        </w:rPr>
        <w:t>escalation into a real trade war</w:t>
      </w:r>
      <w:r w:rsidRPr="007107B6">
        <w:rPr>
          <w:u w:val="single"/>
        </w:rPr>
        <w:t xml:space="preserve"> with China </w:t>
      </w:r>
      <w:r w:rsidRPr="00F23857">
        <w:rPr>
          <w:highlight w:val="yellow"/>
          <w:u w:val="single"/>
        </w:rPr>
        <w:t>come the</w:t>
      </w:r>
      <w:r w:rsidRPr="007107B6">
        <w:rPr>
          <w:u w:val="single"/>
        </w:rPr>
        <w:t xml:space="preserve"> November </w:t>
      </w:r>
      <w:r w:rsidRPr="00F23857">
        <w:rPr>
          <w:highlight w:val="yellow"/>
          <w:u w:val="single"/>
        </w:rPr>
        <w:t>mid-term elections is not in his interest.</w:t>
      </w:r>
      <w:r w:rsidRPr="00064569">
        <w:t xml:space="preserve"> This would mean higher</w:t>
      </w:r>
      <w:r>
        <w:t xml:space="preserve"> </w:t>
      </w:r>
      <w:r w:rsidRPr="00064569">
        <w:t>prices at Walmart and hits to US agricultural and</w:t>
      </w:r>
      <w:r>
        <w:t xml:space="preserve"> </w:t>
      </w:r>
      <w:r w:rsidRPr="00064569">
        <w:t>manufacturing exports both of which will hurt his base</w:t>
      </w:r>
      <w:r>
        <w:t xml:space="preserve"> </w:t>
      </w:r>
      <w:r w:rsidRPr="00064569">
        <w:t>and drive a much lower US share market which he has</w:t>
      </w:r>
      <w:r>
        <w:t xml:space="preserve"> </w:t>
      </w:r>
      <w:r w:rsidRPr="00064569">
        <w:t xml:space="preserve">regarded as a barometer of his success. </w:t>
      </w:r>
      <w:r w:rsidRPr="00F23857">
        <w:rPr>
          <w:highlight w:val="yellow"/>
          <w:u w:val="single"/>
        </w:rPr>
        <w:t>US Congressional leaders may</w:t>
      </w:r>
      <w:r w:rsidRPr="00F23857">
        <w:rPr>
          <w:u w:val="single"/>
        </w:rPr>
        <w:t xml:space="preserve"> also </w:t>
      </w:r>
      <w:r w:rsidRPr="00F23857">
        <w:rPr>
          <w:highlight w:val="yellow"/>
          <w:u w:val="single"/>
        </w:rPr>
        <w:t xml:space="preserve">threaten intervention if </w:t>
      </w:r>
      <w:r w:rsidRPr="00F23857">
        <w:rPr>
          <w:u w:val="single"/>
        </w:rPr>
        <w:t>they feel Trump’s</w:t>
      </w:r>
      <w:r w:rsidRPr="00F23857">
        <w:rPr>
          <w:highlight w:val="yellow"/>
          <w:u w:val="single"/>
        </w:rPr>
        <w:t xml:space="preserve"> tariff escalation is getting out of hand</w:t>
      </w:r>
      <w:r w:rsidRPr="007107B6">
        <w:rPr>
          <w:u w:val="single"/>
        </w:rPr>
        <w:t xml:space="preserve">. So </w:t>
      </w:r>
      <w:r w:rsidRPr="00F23857">
        <w:rPr>
          <w:highlight w:val="yellow"/>
          <w:u w:val="single"/>
        </w:rPr>
        <w:t>negotiation is still the aim</w:t>
      </w:r>
      <w:r w:rsidRPr="007107B6">
        <w:rPr>
          <w:u w:val="single"/>
        </w:rPr>
        <w:t xml:space="preserve"> and China, given its May agreement, is presumably still open to negotiation</w:t>
      </w:r>
      <w:r w:rsidRPr="00064569">
        <w:t>. So</w:t>
      </w:r>
      <w:r>
        <w:t xml:space="preserve"> </w:t>
      </w:r>
      <w:r w:rsidRPr="00064569">
        <w:t>our base case is that after a bit more grandstanding for</w:t>
      </w:r>
      <w:r>
        <w:t xml:space="preserve"> </w:t>
      </w:r>
      <w:r w:rsidRPr="00064569">
        <w:t>domestic audiences, negotiations recommence by early</w:t>
      </w:r>
      <w:r>
        <w:t xml:space="preserve"> </w:t>
      </w:r>
      <w:r w:rsidRPr="00064569">
        <w:t>July allowing the July 6 tariffs to be delayed as</w:t>
      </w:r>
      <w:r>
        <w:t xml:space="preserve"> </w:t>
      </w:r>
      <w:r w:rsidRPr="00064569">
        <w:t>negotiations continue, which ultimately lead to a</w:t>
      </w:r>
      <w:r>
        <w:t xml:space="preserve"> </w:t>
      </w:r>
      <w:r w:rsidRPr="00064569">
        <w:t>resolution before the tariffs are implemented. Share</w:t>
      </w:r>
      <w:r>
        <w:t xml:space="preserve"> </w:t>
      </w:r>
      <w:r w:rsidRPr="00064569">
        <w:t>markets would rebound in response to this.</w:t>
      </w:r>
      <w:r>
        <w:t xml:space="preserve"> </w:t>
      </w:r>
      <w:r w:rsidRPr="00064569">
        <w:t>But given the escalation in tension and distrust of</w:t>
      </w:r>
      <w:r>
        <w:t xml:space="preserve"> </w:t>
      </w:r>
      <w:r w:rsidRPr="00064569">
        <w:t>President Trump we would now only attach a 55%</w:t>
      </w:r>
      <w:r>
        <w:t xml:space="preserve"> </w:t>
      </w:r>
      <w:r w:rsidRPr="00064569">
        <w:t>probability to this. The other two scenarios involve:</w:t>
      </w:r>
    </w:p>
    <w:p w:rsidR="001E2C6F" w:rsidRDefault="001E2C6F" w:rsidP="001E2C6F">
      <w:pPr>
        <w:rPr>
          <w:u w:val="single"/>
        </w:rPr>
      </w:pPr>
    </w:p>
    <w:p w:rsidR="001E2C6F" w:rsidRDefault="001E2C6F" w:rsidP="001E2C6F">
      <w:pPr>
        <w:rPr>
          <w:u w:val="single"/>
        </w:rPr>
      </w:pPr>
    </w:p>
    <w:p w:rsidR="007426A4" w:rsidRPr="0037761C" w:rsidRDefault="007426A4" w:rsidP="007426A4">
      <w:pPr>
        <w:pStyle w:val="Heading3"/>
      </w:pPr>
      <w:r w:rsidRPr="0037761C">
        <w:t xml:space="preserve">AT: Trade Wars Now – China </w:t>
      </w:r>
    </w:p>
    <w:p w:rsidR="007426A4" w:rsidRPr="0037761C" w:rsidRDefault="007426A4" w:rsidP="007426A4">
      <w:pPr>
        <w:pStyle w:val="Heading4"/>
        <w:rPr>
          <w:rStyle w:val="Style13ptBold"/>
        </w:rPr>
      </w:pPr>
      <w:r w:rsidRPr="0037761C">
        <w:t xml:space="preserve">No locked in trade war- US and China are open to trade negotiations but US must make first move </w:t>
      </w:r>
    </w:p>
    <w:p w:rsidR="007426A4" w:rsidRPr="0037761C" w:rsidRDefault="007426A4" w:rsidP="007426A4">
      <w:r w:rsidRPr="0037761C">
        <w:rPr>
          <w:rStyle w:val="Style13ptBold"/>
        </w:rPr>
        <w:t>Mohsin 18</w:t>
      </w:r>
      <w:r w:rsidRPr="0037761C">
        <w:t xml:space="preserve"> (</w:t>
      </w:r>
      <w:proofErr w:type="spellStart"/>
      <w:r w:rsidRPr="0037761C">
        <w:t>Saleha</w:t>
      </w:r>
      <w:proofErr w:type="spellEnd"/>
      <w:r w:rsidRPr="0037761C">
        <w:t>, has written for Bloomberg LP, Associated Press, The Wall Street Journal, alumni at Education University of the Arts London, "U.S., China Say They Are Open to Talks Amid Escalating Trade War", 7/12/18, https://www.bloomberg.com/news/articles/2018-07-12/u-s-china-say-they-are-open-to-talks-amid-escalating-trade-war</w:t>
      </w:r>
    </w:p>
    <w:p w:rsidR="007426A4" w:rsidRPr="009A32F4" w:rsidRDefault="007426A4" w:rsidP="007426A4">
      <w:pPr>
        <w:rPr>
          <w:sz w:val="16"/>
        </w:rPr>
      </w:pPr>
      <w:r w:rsidRPr="0037761C">
        <w:rPr>
          <w:u w:val="single"/>
        </w:rPr>
        <w:t xml:space="preserve">The </w:t>
      </w:r>
      <w:r w:rsidRPr="0037761C">
        <w:rPr>
          <w:highlight w:val="yellow"/>
          <w:u w:val="single"/>
        </w:rPr>
        <w:t>U.S. and China signaled</w:t>
      </w:r>
      <w:r w:rsidRPr="0037761C">
        <w:rPr>
          <w:u w:val="single"/>
        </w:rPr>
        <w:t xml:space="preserve"> </w:t>
      </w:r>
      <w:r w:rsidRPr="0037761C">
        <w:rPr>
          <w:highlight w:val="yellow"/>
          <w:u w:val="single"/>
        </w:rPr>
        <w:t>they were open to resuming negotiations over trade</w:t>
      </w:r>
      <w:r w:rsidRPr="0037761C">
        <w:rPr>
          <w:u w:val="single"/>
        </w:rPr>
        <w:t xml:space="preserve"> after days of exchanging retaliatory threats</w:t>
      </w:r>
      <w:r w:rsidRPr="009A32F4">
        <w:rPr>
          <w:sz w:val="16"/>
        </w:rPr>
        <w:t>, though Treasury Secretary Steven Mnuchin said Beijing must commit to deeper economic reforms.</w:t>
      </w:r>
    </w:p>
    <w:p w:rsidR="007426A4" w:rsidRPr="009A32F4" w:rsidRDefault="007426A4" w:rsidP="007426A4">
      <w:pPr>
        <w:rPr>
          <w:sz w:val="16"/>
        </w:rPr>
      </w:pPr>
      <w:r w:rsidRPr="009A32F4">
        <w:rPr>
          <w:sz w:val="16"/>
        </w:rPr>
        <w:t xml:space="preserve">High-level discussions over trade between the world’s two largest economies have stalled since June after a month of talks led by Mnuchin and Commerce Secretary Wilbur Ross with Chinese Vice Premier Liu He. </w:t>
      </w:r>
      <w:r w:rsidRPr="0037761C">
        <w:rPr>
          <w:u w:val="single"/>
        </w:rPr>
        <w:t>Mnuchin told the House Financial Services Committee on Thursday that he and administration officials are “available” for negotiations</w:t>
      </w:r>
      <w:r w:rsidRPr="009A32F4">
        <w:rPr>
          <w:sz w:val="16"/>
        </w:rPr>
        <w:t>, as he called U.S. tariffs imposed on China a “modest” step aimed at leveling the playing the field.</w:t>
      </w:r>
    </w:p>
    <w:p w:rsidR="007426A4" w:rsidRPr="0037761C" w:rsidRDefault="007426A4" w:rsidP="007426A4">
      <w:pPr>
        <w:rPr>
          <w:u w:val="single"/>
        </w:rPr>
      </w:pPr>
      <w:r w:rsidRPr="009A32F4">
        <w:rPr>
          <w:sz w:val="16"/>
        </w:rPr>
        <w:t>“To the extent that China wants to make structural changes, I and the administration are available,” Mnuchin said on Thursday. “</w:t>
      </w:r>
      <w:r w:rsidRPr="0037761C">
        <w:rPr>
          <w:u w:val="single"/>
        </w:rPr>
        <w:t>We are not advocating tariffs. We are advocating fair trade.”</w:t>
      </w:r>
    </w:p>
    <w:p w:rsidR="007426A4" w:rsidRPr="009A32F4" w:rsidRDefault="007426A4" w:rsidP="007426A4">
      <w:pPr>
        <w:rPr>
          <w:sz w:val="16"/>
        </w:rPr>
      </w:pPr>
      <w:r w:rsidRPr="009A32F4">
        <w:rPr>
          <w:sz w:val="16"/>
        </w:rPr>
        <w:t>Trump upped the stakes on Tuesday by moving forward with plans to impose further tariffs on $200 billion of Chinese imports, which could take effect as early as next month. China hasn’t yet outlined exactly how it will respond. Last week, the administration took its first direct tariff hit against China, slapping duties on $34 billion of Chinese imports with another $16 billion to soon follow, sparking tit-for-tat retaliation from China on U.S. goods.</w:t>
      </w:r>
    </w:p>
    <w:p w:rsidR="007426A4" w:rsidRPr="0037761C" w:rsidRDefault="007426A4" w:rsidP="007426A4">
      <w:pPr>
        <w:rPr>
          <w:u w:val="single"/>
        </w:rPr>
      </w:pPr>
      <w:r w:rsidRPr="0037761C">
        <w:rPr>
          <w:highlight w:val="yellow"/>
          <w:u w:val="single"/>
        </w:rPr>
        <w:t>China made its best efforts to avoid escalation of economic frictions</w:t>
      </w:r>
      <w:r w:rsidRPr="0037761C">
        <w:rPr>
          <w:u w:val="single"/>
        </w:rPr>
        <w:t xml:space="preserve"> with the U.S. </w:t>
      </w:r>
      <w:r w:rsidRPr="0037761C">
        <w:rPr>
          <w:highlight w:val="yellow"/>
          <w:u w:val="single"/>
        </w:rPr>
        <w:t>and it’s</w:t>
      </w:r>
      <w:r w:rsidRPr="0037761C">
        <w:rPr>
          <w:u w:val="single"/>
        </w:rPr>
        <w:t xml:space="preserve"> </w:t>
      </w:r>
      <w:r w:rsidRPr="0037761C">
        <w:rPr>
          <w:highlight w:val="yellow"/>
          <w:u w:val="single"/>
        </w:rPr>
        <w:t>Washington’s responsibility now</w:t>
      </w:r>
      <w:r w:rsidRPr="0037761C">
        <w:rPr>
          <w:u w:val="single"/>
        </w:rPr>
        <w:t xml:space="preserve"> that the matter has reached this point, </w:t>
      </w:r>
      <w:r w:rsidRPr="009A32F4">
        <w:rPr>
          <w:sz w:val="16"/>
          <w:highlight w:val="yellow"/>
        </w:rPr>
        <w:t>according to</w:t>
      </w:r>
      <w:r w:rsidRPr="009A32F4">
        <w:rPr>
          <w:sz w:val="16"/>
        </w:rPr>
        <w:t xml:space="preserve"> a statement from </w:t>
      </w:r>
      <w:r w:rsidRPr="009A32F4">
        <w:rPr>
          <w:sz w:val="16"/>
          <w:highlight w:val="yellow"/>
        </w:rPr>
        <w:t>the Commerce Ministry</w:t>
      </w:r>
      <w:r w:rsidRPr="009A32F4">
        <w:rPr>
          <w:sz w:val="16"/>
        </w:rPr>
        <w:t xml:space="preserve"> late Thursday </w:t>
      </w:r>
      <w:r w:rsidRPr="009A32F4">
        <w:rPr>
          <w:sz w:val="16"/>
          <w:highlight w:val="yellow"/>
        </w:rPr>
        <w:t>in Beijing</w:t>
      </w:r>
      <w:r w:rsidRPr="0037761C">
        <w:rPr>
          <w:highlight w:val="yellow"/>
          <w:u w:val="single"/>
        </w:rPr>
        <w:t>,</w:t>
      </w:r>
      <w:r w:rsidRPr="0037761C">
        <w:rPr>
          <w:u w:val="single"/>
        </w:rPr>
        <w:t xml:space="preserve"> adding that i</w:t>
      </w:r>
      <w:r w:rsidRPr="0037761C">
        <w:rPr>
          <w:highlight w:val="yellow"/>
          <w:u w:val="single"/>
        </w:rPr>
        <w:t>t’s been sincere in pushing to settle differences</w:t>
      </w:r>
      <w:r w:rsidRPr="0037761C">
        <w:rPr>
          <w:u w:val="single"/>
        </w:rPr>
        <w:t xml:space="preserve"> through dialog and consultation.</w:t>
      </w:r>
    </w:p>
    <w:p w:rsidR="007426A4" w:rsidRPr="0037761C" w:rsidRDefault="007426A4" w:rsidP="007426A4">
      <w:pPr>
        <w:rPr>
          <w:u w:val="single"/>
        </w:rPr>
      </w:pPr>
      <w:r w:rsidRPr="0037761C">
        <w:rPr>
          <w:highlight w:val="yellow"/>
          <w:u w:val="single"/>
        </w:rPr>
        <w:t>China’s Vice Minister of Commerce</w:t>
      </w:r>
      <w:r w:rsidRPr="0037761C">
        <w:rPr>
          <w:u w:val="single"/>
        </w:rPr>
        <w:t xml:space="preserve"> Wang </w:t>
      </w:r>
      <w:proofErr w:type="spellStart"/>
      <w:r w:rsidRPr="0037761C">
        <w:rPr>
          <w:u w:val="single"/>
        </w:rPr>
        <w:t>Shouwen</w:t>
      </w:r>
      <w:proofErr w:type="spellEnd"/>
      <w:r w:rsidRPr="0037761C">
        <w:rPr>
          <w:u w:val="single"/>
        </w:rPr>
        <w:t xml:space="preserve"> </w:t>
      </w:r>
      <w:r w:rsidRPr="0037761C">
        <w:rPr>
          <w:highlight w:val="yellow"/>
          <w:u w:val="single"/>
        </w:rPr>
        <w:t>said</w:t>
      </w:r>
      <w:r w:rsidRPr="0037761C">
        <w:rPr>
          <w:u w:val="single"/>
        </w:rPr>
        <w:t xml:space="preserve"> </w:t>
      </w:r>
      <w:r w:rsidRPr="009A32F4">
        <w:rPr>
          <w:sz w:val="16"/>
        </w:rPr>
        <w:t xml:space="preserve">in an interview on Tuesday in Geneva that </w:t>
      </w:r>
      <w:r w:rsidRPr="0037761C">
        <w:rPr>
          <w:highlight w:val="yellow"/>
          <w:u w:val="single"/>
        </w:rPr>
        <w:t>China and the U.S. “should sit down and try to find a solution</w:t>
      </w:r>
      <w:r w:rsidRPr="0037761C">
        <w:rPr>
          <w:u w:val="single"/>
        </w:rPr>
        <w:t xml:space="preserve"> to this trade problem.”</w:t>
      </w:r>
    </w:p>
    <w:p w:rsidR="007426A4" w:rsidRPr="009A32F4" w:rsidRDefault="007426A4" w:rsidP="007426A4">
      <w:pPr>
        <w:rPr>
          <w:sz w:val="16"/>
        </w:rPr>
      </w:pPr>
      <w:r w:rsidRPr="0037761C">
        <w:rPr>
          <w:u w:val="single"/>
        </w:rPr>
        <w:t>During negotiations earlier this year to head off a trade war, China pledged to encourage its companies to import more U.S. goods,</w:t>
      </w:r>
      <w:r w:rsidRPr="009A32F4">
        <w:rPr>
          <w:sz w:val="16"/>
        </w:rPr>
        <w:t xml:space="preserve"> after the Trump administration pressed China to take steps to cut the American trade deficit by $200 billion. But in recent weeks, the administration have pushed for deeper changes to China’s economic system. That approach may drag out the trade conflict, given that Beijing has promised to gradually shift toward an economy that relies less on exports and state-driven investment.</w:t>
      </w:r>
    </w:p>
    <w:p w:rsidR="007426A4" w:rsidRPr="009A32F4" w:rsidRDefault="007426A4" w:rsidP="007426A4">
      <w:pPr>
        <w:rPr>
          <w:sz w:val="16"/>
        </w:rPr>
      </w:pPr>
      <w:r w:rsidRPr="009A32F4">
        <w:rPr>
          <w:sz w:val="16"/>
        </w:rPr>
        <w:t>The Trump administration is closely monitoring the domestic economic effect of tariffs, including on uncertainty for businesses, and it hasn’t yet found “any negative impact,” said Mnuchin. On the broader U.S. economic outlook, the Treasury secretary said he doesn’t consider the flatter yield curve -- which lately is showing a narrowing in the spread between short- and long-term government debt yields -- as indicative of an impending recession.</w:t>
      </w:r>
    </w:p>
    <w:p w:rsidR="007426A4" w:rsidRPr="009A32F4" w:rsidRDefault="007426A4" w:rsidP="007426A4">
      <w:pPr>
        <w:rPr>
          <w:sz w:val="16"/>
        </w:rPr>
      </w:pPr>
      <w:r w:rsidRPr="0037761C">
        <w:rPr>
          <w:highlight w:val="yellow"/>
          <w:u w:val="single"/>
        </w:rPr>
        <w:t>Mnuchin</w:t>
      </w:r>
      <w:r w:rsidRPr="0037761C">
        <w:rPr>
          <w:u w:val="single"/>
        </w:rPr>
        <w:t xml:space="preserve"> </w:t>
      </w:r>
      <w:r w:rsidRPr="0037761C">
        <w:rPr>
          <w:highlight w:val="yellow"/>
          <w:u w:val="single"/>
        </w:rPr>
        <w:t>dismissed</w:t>
      </w:r>
      <w:r w:rsidRPr="0037761C">
        <w:rPr>
          <w:u w:val="single"/>
        </w:rPr>
        <w:t xml:space="preserve"> the idea </w:t>
      </w:r>
      <w:r w:rsidRPr="0037761C">
        <w:rPr>
          <w:highlight w:val="yellow"/>
          <w:u w:val="single"/>
        </w:rPr>
        <w:t>that the U.S. and China are locked in a trade war</w:t>
      </w:r>
      <w:r w:rsidRPr="0037761C">
        <w:rPr>
          <w:u w:val="single"/>
        </w:rPr>
        <w:t xml:space="preserve">, and instead </w:t>
      </w:r>
      <w:r w:rsidRPr="0037761C">
        <w:rPr>
          <w:highlight w:val="yellow"/>
          <w:u w:val="single"/>
        </w:rPr>
        <w:t>described it as a dispute</w:t>
      </w:r>
      <w:r w:rsidRPr="0037761C">
        <w:rPr>
          <w:u w:val="single"/>
        </w:rPr>
        <w:t xml:space="preserve">, and said </w:t>
      </w:r>
      <w:proofErr w:type="spellStart"/>
      <w:r w:rsidRPr="0037761C">
        <w:rPr>
          <w:u w:val="single"/>
        </w:rPr>
        <w:t>said</w:t>
      </w:r>
      <w:proofErr w:type="spellEnd"/>
      <w:r w:rsidRPr="0037761C">
        <w:rPr>
          <w:u w:val="single"/>
        </w:rPr>
        <w:t xml:space="preserve"> he’s not concerned that China will bring its holdings of U.S. Treasuries into the fight. </w:t>
      </w:r>
      <w:r w:rsidRPr="009A32F4">
        <w:rPr>
          <w:sz w:val="16"/>
        </w:rPr>
        <w:t>“Exports create enormous job opportunities,” he said. “We should be doing things to make sure that our companies can compete fairly.”</w:t>
      </w:r>
    </w:p>
    <w:p w:rsidR="007426A4" w:rsidRPr="009A32F4" w:rsidRDefault="007426A4" w:rsidP="007426A4">
      <w:pPr>
        <w:rPr>
          <w:sz w:val="16"/>
        </w:rPr>
      </w:pPr>
      <w:r w:rsidRPr="009A32F4">
        <w:rPr>
          <w:sz w:val="16"/>
        </w:rPr>
        <w:t>Economic policy makers gathering in Washington for the spring meetings of the International Monetary Fund and World Bank are sticking to optimistic global growth forecasts even though trade tensions between the world’s two largest economies have unsettled global stock markets.</w:t>
      </w:r>
    </w:p>
    <w:p w:rsidR="007426A4" w:rsidRPr="009A32F4" w:rsidRDefault="007426A4" w:rsidP="007426A4">
      <w:pPr>
        <w:rPr>
          <w:sz w:val="16"/>
        </w:rPr>
      </w:pPr>
      <w:r w:rsidRPr="009A32F4">
        <w:rPr>
          <w:sz w:val="16"/>
        </w:rPr>
        <w:t>Global economic output is on course to grow 3.9% in 2018, the best year since 2011, with every major economy poised to grow for the second year in a row, according to the International Monetary Fund’s forecasts released Tuesday</w:t>
      </w:r>
    </w:p>
    <w:p w:rsidR="007426A4" w:rsidRPr="009A32F4" w:rsidRDefault="007426A4" w:rsidP="007426A4">
      <w:pPr>
        <w:rPr>
          <w:sz w:val="16"/>
        </w:rPr>
      </w:pPr>
      <w:r w:rsidRPr="009A32F4">
        <w:rPr>
          <w:sz w:val="16"/>
        </w:rPr>
        <w:t>“</w:t>
      </w:r>
      <w:r w:rsidRPr="0037761C">
        <w:rPr>
          <w:u w:val="single"/>
        </w:rPr>
        <w:t>That major economies are flirting with trade war at a time of widespread economic expansion may seem paradoxical—especially when the expansion is so reliant on investment and trade,”</w:t>
      </w:r>
      <w:r w:rsidRPr="009A32F4">
        <w:rPr>
          <w:sz w:val="16"/>
        </w:rPr>
        <w:t xml:space="preserve"> Maurice Obstfeld, the IMF’s chief economist told reporters Tuesday.</w:t>
      </w:r>
    </w:p>
    <w:p w:rsidR="007426A4" w:rsidRPr="009A32F4" w:rsidRDefault="007426A4" w:rsidP="007426A4">
      <w:pPr>
        <w:rPr>
          <w:sz w:val="16"/>
        </w:rPr>
      </w:pPr>
      <w:r w:rsidRPr="009A32F4">
        <w:rPr>
          <w:sz w:val="16"/>
        </w:rPr>
        <w:t xml:space="preserve">In their most recently published forecasts, the Federal Reserve and European Central Bank also remained optimistic. In March, the Federal Open Market Committee raised forecasts for growth in 2018 and 2019, though the minutes of that meeting, released last week, revealed that “most participants also cited trade policy as a source of either uncertainty or downside </w:t>
      </w:r>
      <w:proofErr w:type="spellStart"/>
      <w:r w:rsidRPr="009A32F4">
        <w:rPr>
          <w:sz w:val="16"/>
        </w:rPr>
        <w:t>risk.”The</w:t>
      </w:r>
      <w:proofErr w:type="spellEnd"/>
      <w:r w:rsidRPr="009A32F4">
        <w:rPr>
          <w:sz w:val="16"/>
        </w:rPr>
        <w:t xml:space="preserve"> ECB said in March that “very favorable indicators suggest further robust real [output] growth in the short term.” The ECB projects 2.4% growth this year, strong enough to push the eurozone’s unemployment rate below 8%. Since the turn of the millennium, eurozone unemployment has only been as low for a brief period before the global financial crisis.</w:t>
      </w:r>
    </w:p>
    <w:p w:rsidR="007426A4" w:rsidRPr="009A32F4" w:rsidRDefault="007426A4" w:rsidP="007426A4">
      <w:pPr>
        <w:rPr>
          <w:sz w:val="16"/>
        </w:rPr>
      </w:pPr>
      <w:r w:rsidRPr="009A32F4">
        <w:rPr>
          <w:sz w:val="16"/>
        </w:rPr>
        <w:t>Official optimism is mounting even though stock markets have grown turbulent. The S&amp;P 500 index posted its first quarterly loss in three years, to begin 2018. The index is about 7% below its January peak, and at a few points in recent months has traded more than 10% below its peak. The Global Dow, a benchmark index tracking 150 leading companies around the world, is down about 8% since its January peak.</w:t>
      </w:r>
    </w:p>
    <w:p w:rsidR="007426A4" w:rsidRPr="009A32F4" w:rsidRDefault="007426A4" w:rsidP="007426A4">
      <w:pPr>
        <w:rPr>
          <w:sz w:val="16"/>
        </w:rPr>
      </w:pPr>
      <w:r w:rsidRPr="009A32F4">
        <w:rPr>
          <w:sz w:val="16"/>
        </w:rPr>
        <w:t xml:space="preserve">Between early January and February, the </w:t>
      </w:r>
      <w:proofErr w:type="spellStart"/>
      <w:r w:rsidRPr="009A32F4">
        <w:rPr>
          <w:sz w:val="16"/>
        </w:rPr>
        <w:t>Cboe</w:t>
      </w:r>
      <w:proofErr w:type="spellEnd"/>
      <w:r w:rsidRPr="009A32F4">
        <w:rPr>
          <w:sz w:val="16"/>
        </w:rPr>
        <w:t xml:space="preserve"> Volatility Index, more commonly known as the </w:t>
      </w:r>
      <w:proofErr w:type="spellStart"/>
      <w:r w:rsidRPr="009A32F4">
        <w:rPr>
          <w:sz w:val="16"/>
        </w:rPr>
        <w:t>Vix</w:t>
      </w:r>
      <w:proofErr w:type="spellEnd"/>
      <w:r w:rsidRPr="009A32F4">
        <w:rPr>
          <w:sz w:val="16"/>
        </w:rPr>
        <w:t xml:space="preserve"> or “fear index,” more than quadrupled, soaring above a reading of 30, a level that has only been breached one other time since the last major flare up in the euro crisis in 2011. Though the </w:t>
      </w:r>
      <w:proofErr w:type="spellStart"/>
      <w:r w:rsidRPr="009A32F4">
        <w:rPr>
          <w:sz w:val="16"/>
        </w:rPr>
        <w:t>Vix</w:t>
      </w:r>
      <w:proofErr w:type="spellEnd"/>
      <w:r w:rsidRPr="009A32F4">
        <w:rPr>
          <w:sz w:val="16"/>
        </w:rPr>
        <w:t xml:space="preserve"> has settled down since February, it remains about double its readings at the start of the year.</w:t>
      </w:r>
    </w:p>
    <w:p w:rsidR="007426A4" w:rsidRPr="009A32F4" w:rsidRDefault="007426A4" w:rsidP="007426A4">
      <w:pPr>
        <w:rPr>
          <w:sz w:val="16"/>
        </w:rPr>
      </w:pPr>
      <w:r w:rsidRPr="0037761C">
        <w:rPr>
          <w:u w:val="single"/>
        </w:rPr>
        <w:t>“</w:t>
      </w:r>
      <w:r w:rsidRPr="009A32F4">
        <w:rPr>
          <w:highlight w:val="yellow"/>
          <w:u w:val="single"/>
        </w:rPr>
        <w:t>The market reaction reflects</w:t>
      </w:r>
      <w:r w:rsidRPr="0037761C">
        <w:rPr>
          <w:u w:val="single"/>
        </w:rPr>
        <w:t xml:space="preserve"> the potential for trade tensions to escalate, and become something that would matter for growth,”</w:t>
      </w:r>
      <w:r w:rsidRPr="009A32F4">
        <w:rPr>
          <w:sz w:val="16"/>
        </w:rPr>
        <w:t xml:space="preserve"> said </w:t>
      </w:r>
      <w:proofErr w:type="spellStart"/>
      <w:r w:rsidRPr="009A32F4">
        <w:rPr>
          <w:sz w:val="16"/>
        </w:rPr>
        <w:t>Sergi</w:t>
      </w:r>
      <w:proofErr w:type="spellEnd"/>
      <w:r w:rsidRPr="009A32F4">
        <w:rPr>
          <w:sz w:val="16"/>
        </w:rPr>
        <w:t xml:space="preserve"> </w:t>
      </w:r>
      <w:proofErr w:type="spellStart"/>
      <w:r w:rsidRPr="009A32F4">
        <w:rPr>
          <w:sz w:val="16"/>
        </w:rPr>
        <w:t>Lanau</w:t>
      </w:r>
      <w:proofErr w:type="spellEnd"/>
      <w:r w:rsidRPr="009A32F4">
        <w:rPr>
          <w:sz w:val="16"/>
        </w:rPr>
        <w:t>, deputy chief economist of the Institute for International Finance. “</w:t>
      </w:r>
      <w:r w:rsidRPr="009A32F4">
        <w:rPr>
          <w:highlight w:val="yellow"/>
          <w:u w:val="single"/>
        </w:rPr>
        <w:t>Our baseline</w:t>
      </w:r>
      <w:r w:rsidRPr="0037761C">
        <w:rPr>
          <w:u w:val="single"/>
        </w:rPr>
        <w:t xml:space="preserve"> is </w:t>
      </w:r>
      <w:r w:rsidRPr="009A32F4">
        <w:rPr>
          <w:highlight w:val="yellow"/>
          <w:u w:val="single"/>
        </w:rPr>
        <w:t xml:space="preserve">for trade tensions to remain </w:t>
      </w:r>
      <w:r w:rsidRPr="009A32F4">
        <w:rPr>
          <w:rStyle w:val="Emphasis"/>
          <w:highlight w:val="yellow"/>
        </w:rPr>
        <w:t>contained</w:t>
      </w:r>
      <w:r w:rsidRPr="009A32F4">
        <w:rPr>
          <w:sz w:val="16"/>
          <w:highlight w:val="yellow"/>
        </w:rPr>
        <w:t>,</w:t>
      </w:r>
      <w:r w:rsidRPr="009A32F4">
        <w:rPr>
          <w:sz w:val="16"/>
        </w:rPr>
        <w:t xml:space="preserve"> which gives you strong global growth, but there will be some desynchronization because obviously some countries are more at risk than others.”</w:t>
      </w:r>
    </w:p>
    <w:p w:rsidR="007426A4" w:rsidRPr="009A32F4" w:rsidRDefault="007426A4" w:rsidP="007426A4">
      <w:pPr>
        <w:rPr>
          <w:sz w:val="16"/>
        </w:rPr>
      </w:pPr>
      <w:r w:rsidRPr="009A32F4">
        <w:rPr>
          <w:sz w:val="16"/>
        </w:rPr>
        <w:t>Global indicators have turned up mixed results of late.</w:t>
      </w:r>
    </w:p>
    <w:p w:rsidR="001E2C6F" w:rsidRPr="001E2C6F" w:rsidRDefault="001E2C6F" w:rsidP="001E2C6F">
      <w:pPr>
        <w:pStyle w:val="Heading3"/>
      </w:pPr>
      <w:r>
        <w:t>AT: DOD Funds Wall</w:t>
      </w:r>
    </w:p>
    <w:p w:rsidR="001E2C6F" w:rsidRDefault="001E2C6F" w:rsidP="001E2C6F">
      <w:pPr>
        <w:pStyle w:val="Heading4"/>
      </w:pPr>
      <w:r>
        <w:t xml:space="preserve">Trump can’t use DOD’s funds for his border wall </w:t>
      </w:r>
    </w:p>
    <w:p w:rsidR="001E2C6F" w:rsidRPr="004C49E3" w:rsidRDefault="001E2C6F" w:rsidP="001E2C6F">
      <w:proofErr w:type="spellStart"/>
      <w:r w:rsidRPr="001E2C6F">
        <w:rPr>
          <w:rStyle w:val="Style13ptBold"/>
        </w:rPr>
        <w:t>Golshan</w:t>
      </w:r>
      <w:proofErr w:type="spellEnd"/>
      <w:r w:rsidRPr="001E2C6F">
        <w:rPr>
          <w:rStyle w:val="Style13ptBold"/>
        </w:rPr>
        <w:t xml:space="preserve"> 18</w:t>
      </w:r>
      <w:r>
        <w:t xml:space="preserve"> (Tara, covers Congress and elections at Vox and attended University of Wisconsin, “No, Donald Trump can’t just use Pentagon money for his border wall”, 3/30/18, </w:t>
      </w:r>
      <w:r w:rsidRPr="004C49E3">
        <w:t>https://www.vox.com/policy-and-politics/2018/3/30/17177544/donald-trump-pentagon-military-fund-border-wall</w:t>
      </w:r>
      <w:r>
        <w:t>)</w:t>
      </w:r>
    </w:p>
    <w:p w:rsidR="001E2C6F" w:rsidRPr="00647EAB" w:rsidRDefault="001E2C6F" w:rsidP="001E2C6F">
      <w:r w:rsidRPr="00647EAB">
        <w:t>Congress didn’t give President Donald Trump money for his border wall — and Mexico certainly isn’t paying for it — so now he’s asking his administration to go to legally questionable lengths to fund it anyway.</w:t>
      </w:r>
    </w:p>
    <w:p w:rsidR="001E2C6F" w:rsidRDefault="001E2C6F" w:rsidP="001E2C6F">
      <w:r>
        <w:t xml:space="preserve">Trump has spoken with Secretary of Defense James Mattis about using Department of Defense money for the border wall, Pentagon spokesperson Dana White confirmed Thursday. </w:t>
      </w:r>
      <w:r w:rsidRPr="00647EAB">
        <w:rPr>
          <w:u w:val="single"/>
        </w:rPr>
        <w:t xml:space="preserve">The president reportedly noted that the Pentagon was getting so much money in Congress’s $1.3 trillion omnibus spending bill that it could surely afford the border wall, </w:t>
      </w:r>
      <w:r>
        <w:t>according to the Washington Post.</w:t>
      </w:r>
    </w:p>
    <w:p w:rsidR="001E2C6F" w:rsidRPr="00647EAB" w:rsidRDefault="001E2C6F" w:rsidP="001E2C6F">
      <w:pPr>
        <w:rPr>
          <w:b/>
          <w:u w:val="single"/>
        </w:rPr>
      </w:pPr>
      <w:r w:rsidRPr="00647EAB">
        <w:rPr>
          <w:u w:val="single"/>
        </w:rPr>
        <w:t>To be perfectly clear</w:t>
      </w:r>
      <w:r w:rsidRPr="00647EAB">
        <w:rPr>
          <w:b/>
          <w:u w:val="single"/>
        </w:rPr>
        <w:t xml:space="preserve">: </w:t>
      </w:r>
      <w:r w:rsidRPr="00647EAB">
        <w:rPr>
          <w:b/>
          <w:highlight w:val="yellow"/>
          <w:u w:val="single"/>
        </w:rPr>
        <w:t>This is not how government spending works</w:t>
      </w:r>
      <w:r w:rsidRPr="00647EAB">
        <w:rPr>
          <w:b/>
          <w:u w:val="single"/>
        </w:rPr>
        <w:t>.</w:t>
      </w:r>
    </w:p>
    <w:p w:rsidR="001E2C6F" w:rsidRDefault="001E2C6F" w:rsidP="001E2C6F">
      <w:r>
        <w:t>Congress just passed a massive spending package — that Trump signed — boosting military and domestic funding on March 23. That spending bill allocated $1.6 billion for the border wall through the Department of Homeland Security, with specific instructions that those funds had to go toward repairing existing fencing or toward double fencing where barriers already exist. In other words, Trump’s “big, beautiful” wall did not get funding.</w:t>
      </w:r>
    </w:p>
    <w:p w:rsidR="001E2C6F" w:rsidRPr="00647EAB" w:rsidRDefault="001E2C6F" w:rsidP="001E2C6F">
      <w:pPr>
        <w:rPr>
          <w:u w:val="single"/>
        </w:rPr>
      </w:pPr>
      <w:r>
        <w:t xml:space="preserve">And while </w:t>
      </w:r>
      <w:r w:rsidRPr="00647EAB">
        <w:rPr>
          <w:highlight w:val="yellow"/>
          <w:u w:val="single"/>
        </w:rPr>
        <w:t>the Pentagon received $700 billion</w:t>
      </w:r>
      <w:r w:rsidRPr="00647EAB">
        <w:rPr>
          <w:u w:val="single"/>
        </w:rPr>
        <w:t xml:space="preserve"> as part of Congress’s government funding package</w:t>
      </w:r>
      <w:r>
        <w:t>, putting funding for the military at historic levels, that’s not a blank check to the Pentagon</w:t>
      </w:r>
      <w:r w:rsidRPr="00647EAB">
        <w:rPr>
          <w:u w:val="single"/>
        </w:rPr>
        <w:t xml:space="preserve">. </w:t>
      </w:r>
      <w:r w:rsidRPr="00647EAB">
        <w:rPr>
          <w:highlight w:val="yellow"/>
          <w:u w:val="single"/>
        </w:rPr>
        <w:t>That money is appropriated to specific programs</w:t>
      </w:r>
      <w:r w:rsidRPr="00647EAB">
        <w:rPr>
          <w:u w:val="single"/>
        </w:rPr>
        <w:t xml:space="preserve"> — and spending it for the border wall instead could be illegal.</w:t>
      </w:r>
    </w:p>
    <w:p w:rsidR="001E2C6F" w:rsidRDefault="001E2C6F" w:rsidP="001E2C6F">
      <w:r>
        <w:t>Despite this, Mattis seems to be humoring the president’s demands and coming up with some options to fund the border wall through the military. Most of these options will likely carry legal concerns and bear big political risks. And they will still fail to bring Trump close to the $25 billion funding level he wants for his wall.</w:t>
      </w:r>
    </w:p>
    <w:p w:rsidR="001E2C6F" w:rsidRDefault="001E2C6F" w:rsidP="001E2C6F">
      <w:r>
        <w:t>Government spending, very quickly explained for Donald Trump</w:t>
      </w:r>
    </w:p>
    <w:p w:rsidR="001E2C6F" w:rsidRDefault="001E2C6F" w:rsidP="001E2C6F">
      <w:r>
        <w:t>A quick civics primer: The legislative branch of government manages the nation’s purse strings, allocating money to federal agencies and authorizing how those funds can be used. It’s in Article I, Section 8 of the Constitution: Congress has the power ”to pay the Debts and provide for the common Defense and General Welfare of the United States.”</w:t>
      </w:r>
    </w:p>
    <w:p w:rsidR="001E2C6F" w:rsidRPr="00647EAB" w:rsidRDefault="001E2C6F" w:rsidP="001E2C6F">
      <w:pPr>
        <w:rPr>
          <w:u w:val="single"/>
        </w:rPr>
      </w:pPr>
      <w:r w:rsidRPr="00647EAB">
        <w:rPr>
          <w:u w:val="single"/>
        </w:rPr>
        <w:t>“</w:t>
      </w:r>
      <w:r w:rsidRPr="00647EAB">
        <w:rPr>
          <w:highlight w:val="yellow"/>
          <w:u w:val="single"/>
        </w:rPr>
        <w:t>Every line item</w:t>
      </w:r>
      <w:r w:rsidRPr="00647EAB">
        <w:rPr>
          <w:u w:val="single"/>
        </w:rPr>
        <w:t xml:space="preserve"> </w:t>
      </w:r>
      <w:r w:rsidRPr="004C49E3">
        <w:rPr>
          <w:highlight w:val="yellow"/>
          <w:u w:val="single"/>
        </w:rPr>
        <w:t>is subject to</w:t>
      </w:r>
      <w:r w:rsidRPr="00647EAB">
        <w:rPr>
          <w:u w:val="single"/>
        </w:rPr>
        <w:t xml:space="preserve"> tons of </w:t>
      </w:r>
      <w:r w:rsidRPr="004C49E3">
        <w:rPr>
          <w:highlight w:val="yellow"/>
          <w:u w:val="single"/>
        </w:rPr>
        <w:t xml:space="preserve">legislative, authorizing, and regulatory </w:t>
      </w:r>
      <w:r w:rsidRPr="00FC0C74">
        <w:rPr>
          <w:highlight w:val="yellow"/>
          <w:u w:val="single"/>
        </w:rPr>
        <w:t>language with</w:t>
      </w:r>
      <w:r w:rsidRPr="00647EAB">
        <w:rPr>
          <w:u w:val="single"/>
        </w:rPr>
        <w:t xml:space="preserve"> </w:t>
      </w:r>
      <w:r w:rsidRPr="004C49E3">
        <w:rPr>
          <w:highlight w:val="yellow"/>
          <w:u w:val="single"/>
        </w:rPr>
        <w:t>strict limitations on transfers</w:t>
      </w:r>
      <w:r w:rsidRPr="00647EAB">
        <w:rPr>
          <w:u w:val="single"/>
        </w:rPr>
        <w:t xml:space="preserve"> and re-</w:t>
      </w:r>
      <w:proofErr w:type="spellStart"/>
      <w:r w:rsidRPr="00647EAB">
        <w:rPr>
          <w:u w:val="single"/>
        </w:rPr>
        <w:t>programmings</w:t>
      </w:r>
      <w:proofErr w:type="spellEnd"/>
      <w:r w:rsidRPr="00647EAB">
        <w:rPr>
          <w:u w:val="single"/>
        </w:rPr>
        <w:t xml:space="preserve">,” </w:t>
      </w:r>
      <w:r w:rsidRPr="00647EAB">
        <w:t>Matthew Dennis, the Democratic spokesperson with the House Appropriations Committee, said.</w:t>
      </w:r>
    </w:p>
    <w:p w:rsidR="001E2C6F" w:rsidRDefault="001E2C6F" w:rsidP="001E2C6F">
      <w:r w:rsidRPr="00647EAB">
        <w:rPr>
          <w:u w:val="single"/>
        </w:rPr>
        <w:t xml:space="preserve">And </w:t>
      </w:r>
      <w:r w:rsidRPr="004C49E3">
        <w:rPr>
          <w:highlight w:val="yellow"/>
          <w:u w:val="single"/>
        </w:rPr>
        <w:t>using federal funds for anything other than what Congress appropriates</w:t>
      </w:r>
      <w:r w:rsidRPr="00647EAB">
        <w:rPr>
          <w:u w:val="single"/>
        </w:rPr>
        <w:t xml:space="preserve"> them for </w:t>
      </w:r>
      <w:r w:rsidRPr="004C49E3">
        <w:rPr>
          <w:highlight w:val="yellow"/>
          <w:u w:val="single"/>
        </w:rPr>
        <w:t>is illegal</w:t>
      </w:r>
      <w:r w:rsidRPr="00647EAB">
        <w:rPr>
          <w:u w:val="single"/>
        </w:rPr>
        <w:t xml:space="preserve"> under that the </w:t>
      </w:r>
      <w:proofErr w:type="spellStart"/>
      <w:r w:rsidRPr="00647EAB">
        <w:rPr>
          <w:u w:val="single"/>
        </w:rPr>
        <w:t>Antideficiency</w:t>
      </w:r>
      <w:proofErr w:type="spellEnd"/>
      <w:r w:rsidRPr="00647EAB">
        <w:rPr>
          <w:u w:val="single"/>
        </w:rPr>
        <w:t xml:space="preserve"> Act</w:t>
      </w:r>
      <w:r>
        <w:t>, which was enacted in 1870.</w:t>
      </w:r>
    </w:p>
    <w:p w:rsidR="001E2C6F" w:rsidRPr="00647EAB" w:rsidRDefault="001E2C6F" w:rsidP="001E2C6F">
      <w:pPr>
        <w:rPr>
          <w:u w:val="single"/>
        </w:rPr>
      </w:pPr>
      <w:r>
        <w:t xml:space="preserve">In other words, </w:t>
      </w:r>
      <w:r w:rsidRPr="004C49E3">
        <w:rPr>
          <w:highlight w:val="yellow"/>
          <w:u w:val="single"/>
        </w:rPr>
        <w:t>Trump can’t</w:t>
      </w:r>
      <w:r w:rsidRPr="00647EAB">
        <w:rPr>
          <w:u w:val="single"/>
        </w:rPr>
        <w:t xml:space="preserve"> simply </w:t>
      </w:r>
      <w:r w:rsidRPr="004C49E3">
        <w:rPr>
          <w:highlight w:val="yellow"/>
          <w:u w:val="single"/>
        </w:rPr>
        <w:t>call on</w:t>
      </w:r>
      <w:r w:rsidRPr="00647EAB">
        <w:rPr>
          <w:u w:val="single"/>
        </w:rPr>
        <w:t xml:space="preserve"> the </w:t>
      </w:r>
      <w:r w:rsidRPr="004C49E3">
        <w:rPr>
          <w:highlight w:val="yellow"/>
          <w:u w:val="single"/>
        </w:rPr>
        <w:t>D</w:t>
      </w:r>
      <w:r w:rsidRPr="00647EAB">
        <w:rPr>
          <w:u w:val="single"/>
        </w:rPr>
        <w:t xml:space="preserve">epartment </w:t>
      </w:r>
      <w:r w:rsidRPr="004C49E3">
        <w:rPr>
          <w:highlight w:val="yellow"/>
          <w:u w:val="single"/>
        </w:rPr>
        <w:t>o</w:t>
      </w:r>
      <w:r w:rsidRPr="00647EAB">
        <w:rPr>
          <w:u w:val="single"/>
        </w:rPr>
        <w:t xml:space="preserve">f </w:t>
      </w:r>
      <w:r w:rsidRPr="004C49E3">
        <w:rPr>
          <w:highlight w:val="yellow"/>
          <w:u w:val="single"/>
        </w:rPr>
        <w:t>D</w:t>
      </w:r>
      <w:r w:rsidRPr="00647EAB">
        <w:rPr>
          <w:u w:val="single"/>
        </w:rPr>
        <w:t xml:space="preserve">efense </w:t>
      </w:r>
      <w:r w:rsidRPr="004C49E3">
        <w:rPr>
          <w:highlight w:val="yellow"/>
          <w:u w:val="single"/>
        </w:rPr>
        <w:t>to use</w:t>
      </w:r>
      <w:r w:rsidRPr="00647EAB">
        <w:rPr>
          <w:u w:val="single"/>
        </w:rPr>
        <w:t xml:space="preserve"> its </w:t>
      </w:r>
      <w:r w:rsidRPr="004C49E3">
        <w:rPr>
          <w:highlight w:val="yellow"/>
          <w:u w:val="single"/>
        </w:rPr>
        <w:t>excess money for his</w:t>
      </w:r>
      <w:r w:rsidRPr="00647EAB">
        <w:rPr>
          <w:u w:val="single"/>
        </w:rPr>
        <w:t xml:space="preserve"> border </w:t>
      </w:r>
      <w:r w:rsidRPr="004C49E3">
        <w:rPr>
          <w:highlight w:val="yellow"/>
          <w:u w:val="single"/>
        </w:rPr>
        <w:t>wall</w:t>
      </w:r>
      <w:r w:rsidRPr="004C49E3">
        <w:rPr>
          <w:highlight w:val="yellow"/>
        </w:rPr>
        <w:t>.</w:t>
      </w:r>
      <w:r>
        <w:t xml:space="preserve"> Even the Overseas Contingency Operations fund, the Pentagon’s emergency fund which can be used for “a future event or circumstance that is possible but cannot be predicted with certainty,” often derided as a “slush fund,” isn’t a blank check</w:t>
      </w:r>
      <w:r w:rsidRPr="00647EAB">
        <w:rPr>
          <w:u w:val="single"/>
        </w:rPr>
        <w:t xml:space="preserve">. Some amounts can be shifted, but like appropriations bill, </w:t>
      </w:r>
      <w:r w:rsidRPr="004C49E3">
        <w:rPr>
          <w:highlight w:val="yellow"/>
          <w:u w:val="single"/>
        </w:rPr>
        <w:t>all</w:t>
      </w:r>
      <w:r w:rsidRPr="00647EAB">
        <w:rPr>
          <w:u w:val="single"/>
        </w:rPr>
        <w:t xml:space="preserve"> of that </w:t>
      </w:r>
      <w:r w:rsidRPr="004C49E3">
        <w:rPr>
          <w:highlight w:val="yellow"/>
          <w:u w:val="single"/>
        </w:rPr>
        <w:t>funding is</w:t>
      </w:r>
      <w:r w:rsidRPr="00647EAB">
        <w:rPr>
          <w:u w:val="single"/>
        </w:rPr>
        <w:t xml:space="preserve"> also </w:t>
      </w:r>
      <w:r w:rsidRPr="004C49E3">
        <w:rPr>
          <w:highlight w:val="yellow"/>
          <w:u w:val="single"/>
        </w:rPr>
        <w:t>regulated and authorized by Congress</w:t>
      </w:r>
      <w:r w:rsidRPr="00647EAB">
        <w:rPr>
          <w:u w:val="single"/>
        </w:rPr>
        <w:t>.</w:t>
      </w:r>
    </w:p>
    <w:p w:rsidR="001E2C6F" w:rsidRDefault="001E2C6F" w:rsidP="001E2C6F">
      <w:r w:rsidRPr="00647EAB">
        <w:rPr>
          <w:u w:val="single"/>
        </w:rPr>
        <w:t xml:space="preserve">It should be noted that </w:t>
      </w:r>
      <w:r w:rsidRPr="004C49E3">
        <w:rPr>
          <w:highlight w:val="yellow"/>
          <w:u w:val="single"/>
        </w:rPr>
        <w:t>going against Congress on</w:t>
      </w:r>
      <w:r w:rsidRPr="00647EAB">
        <w:rPr>
          <w:u w:val="single"/>
        </w:rPr>
        <w:t xml:space="preserve"> government </w:t>
      </w:r>
      <w:r w:rsidRPr="004C49E3">
        <w:rPr>
          <w:highlight w:val="yellow"/>
          <w:u w:val="single"/>
        </w:rPr>
        <w:t>spending</w:t>
      </w:r>
      <w:r w:rsidRPr="004C49E3">
        <w:rPr>
          <w:u w:val="single"/>
        </w:rPr>
        <w:t xml:space="preserve"> </w:t>
      </w:r>
      <w:r w:rsidRPr="004C49E3">
        <w:rPr>
          <w:highlight w:val="yellow"/>
          <w:u w:val="single"/>
        </w:rPr>
        <w:t>is</w:t>
      </w:r>
      <w:r w:rsidRPr="004C49E3">
        <w:rPr>
          <w:u w:val="single"/>
        </w:rPr>
        <w:t>n’t</w:t>
      </w:r>
      <w:r w:rsidRPr="00647EAB">
        <w:rPr>
          <w:u w:val="single"/>
        </w:rPr>
        <w:t xml:space="preserve"> impossible — just </w:t>
      </w:r>
      <w:r w:rsidRPr="004C49E3">
        <w:rPr>
          <w:highlight w:val="yellow"/>
          <w:u w:val="single"/>
        </w:rPr>
        <w:t>extremely difficult, and</w:t>
      </w:r>
      <w:r w:rsidRPr="00647EAB">
        <w:rPr>
          <w:u w:val="single"/>
        </w:rPr>
        <w:t xml:space="preserve"> carries the </w:t>
      </w:r>
      <w:r w:rsidRPr="004C49E3">
        <w:rPr>
          <w:highlight w:val="yellow"/>
          <w:u w:val="single"/>
        </w:rPr>
        <w:t>risk of legal and political backlash.</w:t>
      </w:r>
      <w:r>
        <w:t xml:space="preserve"> So much so that an exclusive report in Just Security said few in Trump’s administration think using the Pentagon’s money for the border wall is a good idea — including Mattis. Nevertheless, the administration is exploring the idea.</w:t>
      </w:r>
    </w:p>
    <w:p w:rsidR="001E2C6F" w:rsidRDefault="001E2C6F" w:rsidP="001E2C6F">
      <w:r>
        <w:t>If Trump is serious about this, he has some options. They’re questionable.</w:t>
      </w:r>
    </w:p>
    <w:p w:rsidR="001E2C6F" w:rsidRDefault="001E2C6F" w:rsidP="001E2C6F">
      <w:r>
        <w:t>The Department of Defense has some room to move money around, but they all open Trump’s administration to legal challenges and political backlash and wouldn’t actually get Trump much closer to his $25 billion ask to fund the wall.</w:t>
      </w:r>
    </w:p>
    <w:p w:rsidR="001E2C6F" w:rsidRDefault="001E2C6F" w:rsidP="001E2C6F">
      <w:r>
        <w:t xml:space="preserve">One option reportedly under consideration is using some of the </w:t>
      </w:r>
      <w:proofErr w:type="spellStart"/>
      <w:r>
        <w:t>counternarcotics</w:t>
      </w:r>
      <w:proofErr w:type="spellEnd"/>
      <w:r>
        <w:t xml:space="preserve"> funding, which sits at just over $500 million, Just Security’s Kate Brannen writes:</w:t>
      </w:r>
    </w:p>
    <w:p w:rsidR="001E2C6F" w:rsidRDefault="001E2C6F" w:rsidP="001E2C6F">
      <w:r>
        <w:t xml:space="preserve">In theory, the White House could make the argument that building a border wall with Mexico is for such purposes. </w:t>
      </w:r>
      <w:r w:rsidRPr="00647EAB">
        <w:rPr>
          <w:u w:val="single"/>
        </w:rPr>
        <w:t xml:space="preserve">However, </w:t>
      </w:r>
      <w:r w:rsidRPr="004C49E3">
        <w:rPr>
          <w:highlight w:val="yellow"/>
          <w:u w:val="single"/>
        </w:rPr>
        <w:t>the Pentagon’s funding is</w:t>
      </w:r>
      <w:r w:rsidRPr="00647EAB">
        <w:rPr>
          <w:u w:val="single"/>
        </w:rPr>
        <w:t xml:space="preserve"> explicitly </w:t>
      </w:r>
      <w:r w:rsidRPr="004C49E3">
        <w:rPr>
          <w:highlight w:val="yellow"/>
          <w:u w:val="single"/>
        </w:rPr>
        <w:t>for</w:t>
      </w:r>
      <w:r w:rsidRPr="00647EAB">
        <w:rPr>
          <w:u w:val="single"/>
        </w:rPr>
        <w:t xml:space="preserve"> </w:t>
      </w:r>
      <w:proofErr w:type="spellStart"/>
      <w:r w:rsidRPr="00647EAB">
        <w:rPr>
          <w:u w:val="single"/>
        </w:rPr>
        <w:t>counternarcotics</w:t>
      </w:r>
      <w:proofErr w:type="spellEnd"/>
      <w:r w:rsidRPr="00647EAB">
        <w:rPr>
          <w:u w:val="single"/>
        </w:rPr>
        <w:t xml:space="preserve"> operating </w:t>
      </w:r>
      <w:r w:rsidRPr="004C49E3">
        <w:rPr>
          <w:highlight w:val="yellow"/>
          <w:u w:val="single"/>
        </w:rPr>
        <w:t>programs,</w:t>
      </w:r>
      <w:r w:rsidRPr="00647EAB">
        <w:rPr>
          <w:u w:val="single"/>
        </w:rPr>
        <w:t xml:space="preserve"> </w:t>
      </w:r>
      <w:r w:rsidRPr="004C49E3">
        <w:rPr>
          <w:highlight w:val="yellow"/>
          <w:u w:val="single"/>
        </w:rPr>
        <w:t>not construction</w:t>
      </w:r>
      <w:r>
        <w:t>. While it’s not explicitly prohibited to use the funding for construction, it’s likely Congress would be furious if it was spent this way.</w:t>
      </w:r>
    </w:p>
    <w:p w:rsidR="001E2C6F" w:rsidRDefault="001E2C6F" w:rsidP="001E2C6F">
      <w:r>
        <w:t>Even though tapping into that fund would not need congressional approval, using only part of a $500 million fund wouldn’t get that much mileage on the border. For context, Congress appropriated $445 million for 25 miles of levee fencing in the Rio Grande Valley and $251 million to replace 14 miles of existing secondary fencing in the San Diego sector.</w:t>
      </w:r>
    </w:p>
    <w:p w:rsidR="001E2C6F" w:rsidRDefault="001E2C6F" w:rsidP="001E2C6F">
      <w:r>
        <w:t>The second option is using the emergency Military Construction, MILCON, funding. Up to $50 million can be used without congressional approval in cases of national security or to protect US military officers. As Brannen writes, “using MILCON funding is also guaranteed to make members of Congress particularly angry, because it would be the military construction projects in their districts that would be directly losing money to the wall.”</w:t>
      </w:r>
    </w:p>
    <w:p w:rsidR="001E2C6F" w:rsidRDefault="001E2C6F" w:rsidP="001E2C6F">
      <w:r>
        <w:t>As William C. Banks, a Syracuse University law professor pointed out in the New York Times last year, there are two other laws give Trump some wiggle room to move money around: the Economy Act of 1932, which could authorizes federal agencies to exchange supplies or services, and the Feed and Forage Act, a 1799 law which allowed the military to buy essential supplies like clothing or medicine. But according to the New York Times, “such an accounting trick has never been used to go around Congress on such a large scale, Mr. Banks said.”</w:t>
      </w:r>
    </w:p>
    <w:p w:rsidR="001E2C6F" w:rsidRDefault="001E2C6F" w:rsidP="001E2C6F">
      <w:r>
        <w:t>In all, the options available to the Department of Defense and Trump are extremely limited in scope. And they all run the risk of going against Congress specifically for a project Republicans haven’t prioritized.</w:t>
      </w:r>
    </w:p>
    <w:p w:rsidR="001E2C6F" w:rsidRPr="00647EAB" w:rsidRDefault="001E2C6F" w:rsidP="001E2C6F">
      <w:pPr>
        <w:rPr>
          <w:u w:val="single"/>
        </w:rPr>
      </w:pPr>
      <w:r w:rsidRPr="00647EAB">
        <w:rPr>
          <w:u w:val="single"/>
        </w:rPr>
        <w:t>The spending bill largely ignored Trump’s immigration agenda, mostly because Republicans have an entirely different one.</w:t>
      </w:r>
    </w:p>
    <w:p w:rsidR="001E2C6F" w:rsidRDefault="001E2C6F" w:rsidP="001E2C6F">
      <w:r>
        <w:t>There’s no question that Congress’s spending bill does not reflect the hardline immigration agenda President Trump and his White House have long espoused.</w:t>
      </w:r>
    </w:p>
    <w:p w:rsidR="001E2C6F" w:rsidRDefault="001E2C6F" w:rsidP="001E2C6F">
      <w:r>
        <w:t>As Vox’s Dara Lind writes, not only did Trump get very little of what he asked for, but “Congress is actually making an effort to rein in the Trump administration’s overspending on immigration detention instead of expanding it.”</w:t>
      </w:r>
    </w:p>
    <w:p w:rsidR="001E2C6F" w:rsidRDefault="001E2C6F" w:rsidP="001E2C6F">
      <w:r>
        <w:t xml:space="preserve">Instead, in every spending fight since Trump took office, </w:t>
      </w:r>
      <w:r w:rsidRPr="00647EAB">
        <w:rPr>
          <w:u w:val="single"/>
        </w:rPr>
        <w:t xml:space="preserve">Republicans have repeatedly made clear that the wall and </w:t>
      </w:r>
      <w:proofErr w:type="spellStart"/>
      <w:r w:rsidRPr="00647EAB">
        <w:rPr>
          <w:u w:val="single"/>
        </w:rPr>
        <w:t>restrictionist</w:t>
      </w:r>
      <w:proofErr w:type="spellEnd"/>
      <w:r w:rsidRPr="00647EAB">
        <w:rPr>
          <w:u w:val="single"/>
        </w:rPr>
        <w:t xml:space="preserve"> immigration policy aren’t among their spending priorities.</w:t>
      </w:r>
    </w:p>
    <w:p w:rsidR="001E2C6F" w:rsidRPr="00647EAB" w:rsidRDefault="001E2C6F" w:rsidP="001E2C6F">
      <w:pPr>
        <w:rPr>
          <w:u w:val="single"/>
        </w:rPr>
      </w:pPr>
      <w:r w:rsidRPr="00647EAB">
        <w:rPr>
          <w:u w:val="single"/>
        </w:rPr>
        <w:t xml:space="preserve">This time </w:t>
      </w:r>
      <w:r w:rsidRPr="004C49E3">
        <w:rPr>
          <w:highlight w:val="yellow"/>
          <w:u w:val="single"/>
        </w:rPr>
        <w:t>the border wall did get</w:t>
      </w:r>
      <w:r w:rsidRPr="00647EAB">
        <w:rPr>
          <w:u w:val="single"/>
        </w:rPr>
        <w:t xml:space="preserve"> some </w:t>
      </w:r>
      <w:r w:rsidRPr="004C49E3">
        <w:rPr>
          <w:highlight w:val="yellow"/>
          <w:u w:val="single"/>
        </w:rPr>
        <w:t>funding</w:t>
      </w:r>
      <w:r w:rsidRPr="00647EAB">
        <w:rPr>
          <w:u w:val="single"/>
        </w:rPr>
        <w:t xml:space="preserve"> — $1.6 billion worth — which is much less than the $25 billion the White House asked for and came with a lot of strings attached; </w:t>
      </w:r>
      <w:r w:rsidRPr="004C49E3">
        <w:rPr>
          <w:highlight w:val="yellow"/>
          <w:u w:val="single"/>
        </w:rPr>
        <w:t xml:space="preserve">most </w:t>
      </w:r>
      <w:r w:rsidRPr="004C49E3">
        <w:rPr>
          <w:u w:val="single"/>
        </w:rPr>
        <w:t>of the funding</w:t>
      </w:r>
      <w:r w:rsidRPr="00647EAB">
        <w:rPr>
          <w:u w:val="single"/>
        </w:rPr>
        <w:t xml:space="preserve"> </w:t>
      </w:r>
      <w:r w:rsidRPr="004C49E3">
        <w:rPr>
          <w:highlight w:val="yellow"/>
          <w:u w:val="single"/>
        </w:rPr>
        <w:t>will</w:t>
      </w:r>
      <w:r w:rsidRPr="00647EAB">
        <w:rPr>
          <w:u w:val="single"/>
        </w:rPr>
        <w:t xml:space="preserve"> have to </w:t>
      </w:r>
      <w:r w:rsidRPr="004C49E3">
        <w:rPr>
          <w:highlight w:val="yellow"/>
          <w:u w:val="single"/>
        </w:rPr>
        <w:t>go to</w:t>
      </w:r>
      <w:r w:rsidRPr="00647EAB">
        <w:rPr>
          <w:u w:val="single"/>
        </w:rPr>
        <w:t xml:space="preserve">ward </w:t>
      </w:r>
      <w:r w:rsidRPr="004C49E3">
        <w:rPr>
          <w:highlight w:val="yellow"/>
          <w:u w:val="single"/>
        </w:rPr>
        <w:t>repairing existing fencing or</w:t>
      </w:r>
      <w:r w:rsidRPr="00647EAB">
        <w:rPr>
          <w:u w:val="single"/>
        </w:rPr>
        <w:t xml:space="preserve"> toward </w:t>
      </w:r>
      <w:r w:rsidRPr="004C49E3">
        <w:rPr>
          <w:highlight w:val="yellow"/>
          <w:u w:val="single"/>
        </w:rPr>
        <w:t>double fencing</w:t>
      </w:r>
      <w:r w:rsidRPr="00647EAB">
        <w:rPr>
          <w:u w:val="single"/>
        </w:rPr>
        <w:t xml:space="preserve"> where barriers already exist.</w:t>
      </w:r>
    </w:p>
    <w:p w:rsidR="001E2C6F" w:rsidRDefault="001E2C6F" w:rsidP="001E2C6F">
      <w:r>
        <w:t>On enforcement, Republicans, who went into spending fight wanting more funding for the Department of Homeland Security to increase the number of beds for immigrant detainees and to expand the enforcement force, settled for more modest spending measures.</w:t>
      </w:r>
    </w:p>
    <w:p w:rsidR="001E2C6F" w:rsidRDefault="001E2C6F" w:rsidP="001E2C6F">
      <w:r>
        <w:t>The final compromise included funding for only an additional 328 Customs and Border Protection officers, and ICE will actually have to reduce the number of detention beds. Needless to say, this isn’t the kind of deportation force Trump’s administration was envisioning. The bill also does not defund so-called “sanctuary cities,” something the White House specifically called on Congress to do.</w:t>
      </w:r>
    </w:p>
    <w:p w:rsidR="001E2C6F" w:rsidRDefault="001E2C6F" w:rsidP="001E2C6F">
      <w:r>
        <w:t>Trump was so unhappy with the final spending package, he threatened to veto the bill altogether and shut down the government, but was walked off the ledge in the final hours.</w:t>
      </w:r>
    </w:p>
    <w:p w:rsidR="001E2C6F" w:rsidRDefault="001E2C6F" w:rsidP="001E2C6F">
      <w:r>
        <w:t>Now, he seems to recognize that Congress won’t help him get the border wall and going around the legislative branch isn’t so easy.</w:t>
      </w:r>
    </w:p>
    <w:p w:rsidR="001E2C6F" w:rsidRDefault="001E2C6F" w:rsidP="001E2C6F">
      <w:pPr>
        <w:rPr>
          <w:u w:val="single"/>
        </w:rPr>
      </w:pPr>
      <w:r w:rsidRPr="004C49E3">
        <w:rPr>
          <w:u w:val="single"/>
        </w:rPr>
        <w:t>His other option seems to be a GoFundMe campaign.</w:t>
      </w:r>
    </w:p>
    <w:p w:rsidR="001E2C6F" w:rsidRDefault="001E2C6F" w:rsidP="001E2C6F">
      <w:pPr>
        <w:rPr>
          <w:u w:val="single"/>
        </w:rPr>
      </w:pPr>
    </w:p>
    <w:p w:rsidR="001E2C6F" w:rsidRPr="001E2C6F" w:rsidRDefault="001E2C6F" w:rsidP="001E2C6F"/>
    <w:p w:rsidR="003F3E3E" w:rsidRPr="0037761C" w:rsidRDefault="003F3E3E" w:rsidP="003F3E3E">
      <w:pPr>
        <w:pStyle w:val="Heading2"/>
      </w:pPr>
      <w:r w:rsidRPr="0037761C">
        <w:t xml:space="preserve">Impact – Cartels </w:t>
      </w:r>
    </w:p>
    <w:p w:rsidR="00144A71" w:rsidRDefault="00144A71" w:rsidP="00144A71">
      <w:pPr>
        <w:pStyle w:val="Heading3"/>
      </w:pPr>
      <w:r w:rsidRPr="0037761C">
        <w:t xml:space="preserve">Border Wall Strengthens Cartels – 2NC </w:t>
      </w:r>
    </w:p>
    <w:p w:rsidR="009A32F4" w:rsidRDefault="009A32F4" w:rsidP="0007795C">
      <w:pPr>
        <w:pStyle w:val="Heading4"/>
      </w:pPr>
      <w:r>
        <w:t xml:space="preserve">The wall strengthens cartels – they’re weak now – it diverts law enforcement resources and makes ship-smuggling easier – that’s Drivers </w:t>
      </w:r>
    </w:p>
    <w:p w:rsidR="0007795C" w:rsidRPr="0007795C" w:rsidRDefault="0007795C" w:rsidP="0007795C"/>
    <w:p w:rsidR="00B84410" w:rsidRDefault="0007795C" w:rsidP="00B84410">
      <w:pPr>
        <w:pStyle w:val="Heading4"/>
      </w:pPr>
      <w:r>
        <w:t xml:space="preserve">The wall jacks up cartel profits – raises prices, stimulates new markets and creates opportunities for corruption </w:t>
      </w:r>
    </w:p>
    <w:p w:rsidR="00B84410" w:rsidRDefault="00B84410" w:rsidP="00B84410">
      <w:r w:rsidRPr="00756640">
        <w:t xml:space="preserve">Paul </w:t>
      </w:r>
      <w:r w:rsidRPr="00756640">
        <w:rPr>
          <w:rStyle w:val="Style13ptBold"/>
        </w:rPr>
        <w:t>Kan 1</w:t>
      </w:r>
      <w:r>
        <w:rPr>
          <w:rStyle w:val="Style13ptBold"/>
        </w:rPr>
        <w:t>7</w:t>
      </w:r>
      <w:r>
        <w:t>,</w:t>
      </w:r>
      <w:r w:rsidRPr="00756640">
        <w:t xml:space="preserve"> </w:t>
      </w:r>
      <w:r>
        <w:t>Professor of National Security Studies at the US Army War College, “The Border Wall: Making Mexican Drug Cartels Great Again”, C</w:t>
      </w:r>
      <w:r w:rsidRPr="00756640">
        <w:t xml:space="preserve">enter of </w:t>
      </w:r>
      <w:r>
        <w:t>S</w:t>
      </w:r>
      <w:r w:rsidRPr="00756640">
        <w:t xml:space="preserve">ecurity </w:t>
      </w:r>
      <w:r>
        <w:t>S</w:t>
      </w:r>
      <w:r w:rsidRPr="00756640">
        <w:t>tudies</w:t>
      </w:r>
      <w:r>
        <w:t xml:space="preserve">, 2/7/2017, </w:t>
      </w:r>
      <w:hyperlink r:id="rId17" w:history="1">
        <w:r w:rsidRPr="008E0F7C">
          <w:rPr>
            <w:rStyle w:val="Hyperlink"/>
          </w:rPr>
          <w:t>https://isnblog.ethz.ch/security/the-border-wall-making-mexican-drug-cartels-great-again</w:t>
        </w:r>
      </w:hyperlink>
    </w:p>
    <w:p w:rsidR="00B84410" w:rsidRPr="00B84410" w:rsidRDefault="00B84410" w:rsidP="00B84410">
      <w:pPr>
        <w:rPr>
          <w:rStyle w:val="StyleUnderline"/>
        </w:rPr>
      </w:pPr>
      <w:r w:rsidRPr="0007795C">
        <w:rPr>
          <w:sz w:val="16"/>
        </w:rPr>
        <w:t xml:space="preserve">After a campaign of “sending rapists,” “deportation force,” “whip out that Mexican thing again,” and “bad hombres,” the Trump administration has moved from the theatrical to the practical in its first steps to build a new wall along the U.S.-Mexican border. Prior to the inauguration, President Donald Trump’s transition team approached the U.S. Army Corps of Engineers and the Interior Department about a new physical border. In his first week in office, Trump signed an executive order instructing the Department of Homeland Security to repair existing portions of the border fence and to build new sections as authorized by Congress in 2006. Although the new administration is clearly moving to fulfill its campaign promises, the results of </w:t>
      </w:r>
      <w:r w:rsidRPr="00B84410">
        <w:rPr>
          <w:rStyle w:val="StyleUnderline"/>
          <w:highlight w:val="yellow"/>
        </w:rPr>
        <w:t>a new</w:t>
      </w:r>
      <w:r w:rsidRPr="0007795C">
        <w:rPr>
          <w:sz w:val="16"/>
        </w:rPr>
        <w:t xml:space="preserve"> </w:t>
      </w:r>
      <w:r w:rsidRPr="0007795C">
        <w:rPr>
          <w:rStyle w:val="Emphasis"/>
          <w:b w:val="0"/>
          <w:sz w:val="16"/>
          <w:highlight w:val="yellow"/>
          <w:u w:val="none"/>
        </w:rPr>
        <w:t xml:space="preserve">physical barrier </w:t>
      </w:r>
      <w:r w:rsidRPr="00B84410">
        <w:rPr>
          <w:rStyle w:val="StyleUnderline"/>
          <w:highlight w:val="yellow"/>
        </w:rPr>
        <w:t>will</w:t>
      </w:r>
      <w:r w:rsidRPr="00B84410">
        <w:rPr>
          <w:rStyle w:val="StyleUnderline"/>
        </w:rPr>
        <w:t xml:space="preserve"> likely </w:t>
      </w:r>
      <w:r w:rsidRPr="00B84410">
        <w:rPr>
          <w:rStyle w:val="StyleUnderline"/>
          <w:highlight w:val="yellow"/>
        </w:rPr>
        <w:t xml:space="preserve">have a </w:t>
      </w:r>
      <w:r w:rsidRPr="00B84410">
        <w:rPr>
          <w:rStyle w:val="Emphasis"/>
          <w:highlight w:val="yellow"/>
        </w:rPr>
        <w:t>counter-intuitive</w:t>
      </w:r>
      <w:r w:rsidRPr="00B84410">
        <w:rPr>
          <w:rStyle w:val="StyleUnderline"/>
          <w:highlight w:val="yellow"/>
        </w:rPr>
        <w:t xml:space="preserve"> effect</w:t>
      </w:r>
      <w:r w:rsidRPr="00B84410">
        <w:rPr>
          <w:rStyle w:val="StyleUnderline"/>
        </w:rPr>
        <w:t xml:space="preserve">: Mexican drug </w:t>
      </w:r>
      <w:r w:rsidRPr="00B84410">
        <w:rPr>
          <w:rStyle w:val="StyleUnderline"/>
          <w:highlight w:val="yellow"/>
        </w:rPr>
        <w:t>cartels</w:t>
      </w:r>
      <w:r w:rsidRPr="00B84410">
        <w:rPr>
          <w:rStyle w:val="StyleUnderline"/>
        </w:rPr>
        <w:t xml:space="preserve"> </w:t>
      </w:r>
      <w:r w:rsidRPr="00B84410">
        <w:rPr>
          <w:rStyle w:val="StyleUnderline"/>
          <w:highlight w:val="yellow"/>
        </w:rPr>
        <w:t xml:space="preserve">will grow </w:t>
      </w:r>
      <w:r w:rsidRPr="00B84410">
        <w:rPr>
          <w:rStyle w:val="Emphasis"/>
          <w:highlight w:val="yellow"/>
        </w:rPr>
        <w:t>stronger</w:t>
      </w:r>
      <w:r w:rsidRPr="00B84410">
        <w:rPr>
          <w:rStyle w:val="StyleUnderline"/>
        </w:rPr>
        <w:t>.</w:t>
      </w:r>
    </w:p>
    <w:p w:rsidR="00B84410" w:rsidRPr="0007795C" w:rsidRDefault="00B84410" w:rsidP="00B84410">
      <w:pPr>
        <w:rPr>
          <w:sz w:val="16"/>
        </w:rPr>
      </w:pPr>
      <w:r w:rsidRPr="0007795C">
        <w:rPr>
          <w:sz w:val="16"/>
        </w:rPr>
        <w:t>Since 2006, when the Mexican government declared war on the drug cartels, the United States has increased its law enforcement, military, and intelligence cooperation with its southern neighbor. With U.S. support, Mexican authorities have been able to kill or capture 33 out of the 37 most dangerous cartel leaders. The recent extradition of Joaquin “El Chapo” Guzman to the United States is a testament to the value of high-level cooperation between the two countries. As a result of these notable successes, several larger cartels have fractured and have descended into in-fighting.</w:t>
      </w:r>
    </w:p>
    <w:p w:rsidR="00B84410" w:rsidRPr="0007795C" w:rsidRDefault="00B84410" w:rsidP="00B84410">
      <w:pPr>
        <w:rPr>
          <w:sz w:val="16"/>
        </w:rPr>
      </w:pPr>
      <w:r w:rsidRPr="0007795C">
        <w:rPr>
          <w:sz w:val="16"/>
        </w:rPr>
        <w:t>However, in the midst of the pressures leveled against them and despite the significant damage to their organizations, Mexican cartels have adapted and continue their trafficking enterprises. In the face of new border realities, they will adapt again based on the rules of the game that they follow.</w:t>
      </w:r>
    </w:p>
    <w:p w:rsidR="00B84410" w:rsidRPr="0007795C" w:rsidRDefault="00B84410" w:rsidP="00B84410">
      <w:pPr>
        <w:rPr>
          <w:sz w:val="16"/>
        </w:rPr>
      </w:pPr>
      <w:r w:rsidRPr="0007795C">
        <w:rPr>
          <w:sz w:val="16"/>
        </w:rPr>
        <w:t>Rule 1: A Cartel’s Business is Business</w:t>
      </w:r>
    </w:p>
    <w:p w:rsidR="00B84410" w:rsidRPr="0007795C" w:rsidRDefault="00B84410" w:rsidP="00B84410">
      <w:pPr>
        <w:rPr>
          <w:sz w:val="16"/>
        </w:rPr>
      </w:pPr>
      <w:r w:rsidRPr="0007795C">
        <w:rPr>
          <w:sz w:val="16"/>
        </w:rPr>
        <w:t>In many ways, drug cartels are similar to legitimate profit-making enterprises. They seek to fill market demand or stimulate new demand for their products. Mexican cartels profit by using their capabilities to expand into new drug markets and to smuggle drugs and other illicit commodities through innovative and secret means. Mexican cartels are “vicious firms,” earning money as organizations engaged in providing vice (primarily drugs, but also counterfeit consumer goods and human trafficking services) across a sovereign border.</w:t>
      </w:r>
    </w:p>
    <w:p w:rsidR="00B84410" w:rsidRPr="0007795C" w:rsidRDefault="00B84410" w:rsidP="00B84410">
      <w:pPr>
        <w:rPr>
          <w:sz w:val="16"/>
        </w:rPr>
      </w:pPr>
      <w:r w:rsidRPr="0007795C">
        <w:rPr>
          <w:sz w:val="16"/>
        </w:rPr>
        <w:t xml:space="preserve">The only law that cartels do not break is the law of supply and demand. </w:t>
      </w:r>
      <w:r w:rsidRPr="00B84410">
        <w:rPr>
          <w:rStyle w:val="StyleUnderline"/>
          <w:highlight w:val="yellow"/>
        </w:rPr>
        <w:t>Increased security</w:t>
      </w:r>
      <w:r w:rsidRPr="00B84410">
        <w:rPr>
          <w:rStyle w:val="StyleUnderline"/>
        </w:rPr>
        <w:t xml:space="preserve"> along the border </w:t>
      </w:r>
      <w:r w:rsidRPr="00B84410">
        <w:rPr>
          <w:rStyle w:val="StyleUnderline"/>
          <w:highlight w:val="yellow"/>
        </w:rPr>
        <w:t>will</w:t>
      </w:r>
      <w:r w:rsidRPr="00B84410">
        <w:rPr>
          <w:rStyle w:val="StyleUnderline"/>
        </w:rPr>
        <w:t xml:space="preserve"> </w:t>
      </w:r>
      <w:r w:rsidRPr="00B84410">
        <w:rPr>
          <w:rStyle w:val="StyleUnderline"/>
          <w:highlight w:val="yellow"/>
        </w:rPr>
        <w:t>not change demand</w:t>
      </w:r>
      <w:r w:rsidRPr="00B84410">
        <w:rPr>
          <w:rStyle w:val="StyleUnderline"/>
        </w:rPr>
        <w:t xml:space="preserve"> for the goods and services that the cartels supply. In fact, as new barriers along the border increase risks for </w:t>
      </w:r>
      <w:r w:rsidRPr="00B84410">
        <w:rPr>
          <w:rStyle w:val="StyleUnderline"/>
          <w:highlight w:val="yellow"/>
        </w:rPr>
        <w:t>the cartels</w:t>
      </w:r>
      <w:r w:rsidRPr="00B84410">
        <w:rPr>
          <w:rStyle w:val="StyleUnderline"/>
        </w:rPr>
        <w:t xml:space="preserve">, they </w:t>
      </w:r>
      <w:r w:rsidRPr="0007795C">
        <w:rPr>
          <w:rStyle w:val="StyleUnderline"/>
          <w:highlight w:val="yellow"/>
        </w:rPr>
        <w:t>will</w:t>
      </w:r>
      <w:r w:rsidRPr="0007795C">
        <w:rPr>
          <w:sz w:val="16"/>
          <w:highlight w:val="yellow"/>
        </w:rPr>
        <w:t xml:space="preserve"> </w:t>
      </w:r>
      <w:r w:rsidRPr="0007795C">
        <w:rPr>
          <w:rStyle w:val="StyleUnderline"/>
          <w:highlight w:val="yellow"/>
        </w:rPr>
        <w:t>innovate smuggling operations, raise their prices to keep profits flowing, and stimulate new</w:t>
      </w:r>
      <w:r w:rsidRPr="0007795C">
        <w:rPr>
          <w:sz w:val="16"/>
          <w:highlight w:val="yellow"/>
        </w:rPr>
        <w:t xml:space="preserve"> </w:t>
      </w:r>
      <w:r w:rsidRPr="0007795C">
        <w:rPr>
          <w:rStyle w:val="StyleUnderline"/>
        </w:rPr>
        <w:t xml:space="preserve">domestic </w:t>
      </w:r>
      <w:r w:rsidRPr="0007795C">
        <w:rPr>
          <w:rStyle w:val="StyleUnderline"/>
          <w:highlight w:val="yellow"/>
        </w:rPr>
        <w:t xml:space="preserve">markets </w:t>
      </w:r>
      <w:r w:rsidRPr="0007795C">
        <w:rPr>
          <w:rStyle w:val="StyleUnderline"/>
        </w:rPr>
        <w:t>in Mexico and on the U.S. side of the border</w:t>
      </w:r>
      <w:r w:rsidRPr="0007795C">
        <w:rPr>
          <w:sz w:val="16"/>
        </w:rPr>
        <w:t xml:space="preserve">. </w:t>
      </w:r>
      <w:r w:rsidRPr="0007795C">
        <w:rPr>
          <w:sz w:val="16"/>
        </w:rPr>
        <w:t>These adaptations occurred after 9/11, the last time the United States seriously tightened its border security</w:t>
      </w:r>
      <w:r w:rsidRPr="0007795C">
        <w:rPr>
          <w:sz w:val="16"/>
        </w:rPr>
        <w:t>.</w:t>
      </w:r>
    </w:p>
    <w:p w:rsidR="00B84410" w:rsidRPr="0007795C" w:rsidRDefault="00B84410" w:rsidP="00B84410">
      <w:pPr>
        <w:rPr>
          <w:sz w:val="16"/>
        </w:rPr>
      </w:pPr>
      <w:r w:rsidRPr="0007795C">
        <w:rPr>
          <w:sz w:val="16"/>
        </w:rPr>
        <w:t>Rule 2: Borders are Opportunities, not Obstacles</w:t>
      </w:r>
    </w:p>
    <w:p w:rsidR="00B84410" w:rsidRPr="0007795C" w:rsidRDefault="00B84410" w:rsidP="00B84410">
      <w:pPr>
        <w:rPr>
          <w:sz w:val="16"/>
        </w:rPr>
      </w:pPr>
      <w:r w:rsidRPr="0007795C">
        <w:rPr>
          <w:sz w:val="16"/>
        </w:rPr>
        <w:t xml:space="preserve">Flowing from Rule 1, </w:t>
      </w:r>
      <w:r w:rsidRPr="0007795C">
        <w:rPr>
          <w:rStyle w:val="StyleUnderline"/>
        </w:rPr>
        <w:t xml:space="preserve">a new </w:t>
      </w:r>
      <w:r w:rsidRPr="0007795C">
        <w:rPr>
          <w:rStyle w:val="StyleUnderline"/>
          <w:highlight w:val="yellow"/>
        </w:rPr>
        <w:t>border</w:t>
      </w:r>
      <w:r w:rsidRPr="0007795C">
        <w:rPr>
          <w:sz w:val="16"/>
          <w:highlight w:val="yellow"/>
        </w:rPr>
        <w:t xml:space="preserve"> </w:t>
      </w:r>
      <w:r w:rsidRPr="0007795C">
        <w:rPr>
          <w:rStyle w:val="StyleUnderline"/>
          <w:highlight w:val="yellow"/>
        </w:rPr>
        <w:t xml:space="preserve">is a </w:t>
      </w:r>
      <w:r w:rsidRPr="0007795C">
        <w:rPr>
          <w:rStyle w:val="Emphasis"/>
          <w:highlight w:val="yellow"/>
        </w:rPr>
        <w:t>boon</w:t>
      </w:r>
      <w:r w:rsidRPr="0007795C">
        <w:rPr>
          <w:rStyle w:val="StyleUnderline"/>
        </w:rPr>
        <w:t xml:space="preserve"> for Mexican cartels because </w:t>
      </w:r>
      <w:r w:rsidRPr="0007795C">
        <w:rPr>
          <w:rStyle w:val="StyleUnderline"/>
          <w:highlight w:val="yellow"/>
        </w:rPr>
        <w:t>they provide</w:t>
      </w:r>
      <w:r w:rsidRPr="0007795C">
        <w:rPr>
          <w:sz w:val="16"/>
        </w:rPr>
        <w:t xml:space="preserve"> </w:t>
      </w:r>
      <w:r w:rsidRPr="0007795C">
        <w:rPr>
          <w:rStyle w:val="StyleUnderline"/>
          <w:highlight w:val="yellow"/>
        </w:rPr>
        <w:t>incentives</w:t>
      </w:r>
      <w:r w:rsidRPr="0007795C">
        <w:rPr>
          <w:rStyle w:val="StyleUnderline"/>
        </w:rPr>
        <w:t xml:space="preserve"> to </w:t>
      </w:r>
      <w:r w:rsidRPr="0007795C">
        <w:rPr>
          <w:rStyle w:val="StyleUnderline"/>
          <w:highlight w:val="yellow"/>
        </w:rPr>
        <w:t>generate profit</w:t>
      </w:r>
      <w:r w:rsidRPr="0007795C">
        <w:rPr>
          <w:sz w:val="16"/>
          <w:highlight w:val="yellow"/>
        </w:rPr>
        <w:t>.</w:t>
      </w:r>
      <w:r w:rsidRPr="0007795C">
        <w:rPr>
          <w:sz w:val="16"/>
        </w:rPr>
        <w:t xml:space="preserve"> Thwarting border protections is an industry in its own right.  Whether it is developing tunnels under the border or providing false documentation to get through a border checkpoint, Mexican cartels will still own the market for the ways and means to move products to the United States. Paradoxically</w:t>
      </w:r>
      <w:r w:rsidRPr="0007795C">
        <w:rPr>
          <w:rStyle w:val="StyleUnderline"/>
        </w:rPr>
        <w:t xml:space="preserve">, cartel </w:t>
      </w:r>
      <w:r w:rsidRPr="0007795C">
        <w:rPr>
          <w:rStyle w:val="StyleUnderline"/>
          <w:highlight w:val="yellow"/>
        </w:rPr>
        <w:t>profits</w:t>
      </w:r>
      <w:r w:rsidRPr="0007795C">
        <w:rPr>
          <w:rStyle w:val="StyleUnderline"/>
        </w:rPr>
        <w:t xml:space="preserve"> may </w:t>
      </w:r>
      <w:r w:rsidRPr="0007795C">
        <w:rPr>
          <w:rStyle w:val="StyleUnderline"/>
          <w:highlight w:val="yellow"/>
        </w:rPr>
        <w:t>increase</w:t>
      </w:r>
      <w:r w:rsidRPr="0007795C">
        <w:rPr>
          <w:sz w:val="16"/>
        </w:rPr>
        <w:t xml:space="preserve"> if NAFTA is renegotiated in ways that raise costs to Mexican manufacturers. Some cartels are deeply embedded in legitimate parts of the Mexican economy and have logistics positioned along the border to assist in the movement of legal goods smuggled through ports of entry to avoid high tariffs. Although NAFTA greatly eased the ability of drug cartels to move their products through looser customs inspections, drastically curtailing many provisions of NAFTA provides increased opportunities for smuggling.</w:t>
      </w:r>
    </w:p>
    <w:p w:rsidR="00B84410" w:rsidRPr="0007795C" w:rsidRDefault="00B84410" w:rsidP="00B84410">
      <w:pPr>
        <w:rPr>
          <w:sz w:val="16"/>
        </w:rPr>
      </w:pPr>
      <w:r w:rsidRPr="0007795C">
        <w:rPr>
          <w:sz w:val="16"/>
        </w:rPr>
        <w:t>Cartel opportunities for southbound smuggling from the United States into Mexico may also increase if the Trump administration clamps down on remittances sent to Mexico from Mexicans in the United States as a way to pay for the border wall. Cartels are adept at moving large sums of money into Mexico. They have used “cloned” vehicles that resemble official cars to transport money close to the border where they can pass it to their associates on the other side. Cartel members have also routinely placed hundreds of thousands of dollars on vast numbers of gift cards to reduce bulky shipments of cash and thereby decreasing law enforcement’s ability to detect the movement of money. Cartels will likely continue to find ways to innovate such tactics in an environment where moving legitimate money southbound becomes more difficult.</w:t>
      </w:r>
    </w:p>
    <w:p w:rsidR="00B84410" w:rsidRPr="00C32BD7" w:rsidRDefault="00B84410" w:rsidP="00B84410">
      <w:pPr>
        <w:rPr>
          <w:u w:val="single"/>
        </w:rPr>
      </w:pPr>
      <w:r w:rsidRPr="0007795C">
        <w:rPr>
          <w:sz w:val="16"/>
        </w:rPr>
        <w:t xml:space="preserve">A new border </w:t>
      </w:r>
      <w:r w:rsidRPr="0007795C">
        <w:rPr>
          <w:rStyle w:val="StyleUnderline"/>
          <w:highlight w:val="yellow"/>
        </w:rPr>
        <w:t>wall</w:t>
      </w:r>
      <w:r w:rsidRPr="0007795C">
        <w:rPr>
          <w:sz w:val="16"/>
        </w:rPr>
        <w:t xml:space="preserve"> will be accompanied by the </w:t>
      </w:r>
      <w:r w:rsidRPr="0007795C">
        <w:rPr>
          <w:rStyle w:val="StyleUnderline"/>
          <w:highlight w:val="yellow"/>
        </w:rPr>
        <w:t>hiring</w:t>
      </w:r>
      <w:r w:rsidRPr="0007795C">
        <w:rPr>
          <w:sz w:val="16"/>
        </w:rPr>
        <w:t xml:space="preserve"> of 5,000 more Border Patrol officers and 10,000 immigration agents. However, </w:t>
      </w:r>
      <w:r w:rsidRPr="0007795C">
        <w:rPr>
          <w:rStyle w:val="StyleUnderline"/>
          <w:highlight w:val="yellow"/>
        </w:rPr>
        <w:t xml:space="preserve">more agents and officials equal more opportunities for profit and </w:t>
      </w:r>
      <w:r w:rsidRPr="0007795C">
        <w:rPr>
          <w:rStyle w:val="Emphasis"/>
          <w:highlight w:val="yellow"/>
        </w:rPr>
        <w:t>corruption</w:t>
      </w:r>
      <w:r w:rsidRPr="0007795C">
        <w:rPr>
          <w:sz w:val="16"/>
        </w:rPr>
        <w:t xml:space="preserve">. To move products through tightened security, </w:t>
      </w:r>
      <w:r w:rsidRPr="0007795C">
        <w:rPr>
          <w:rStyle w:val="StyleUnderline"/>
          <w:highlight w:val="yellow"/>
        </w:rPr>
        <w:t>cartels</w:t>
      </w:r>
      <w:r w:rsidRPr="0007795C">
        <w:rPr>
          <w:rStyle w:val="StyleUnderline"/>
        </w:rPr>
        <w:t xml:space="preserve"> have </w:t>
      </w:r>
      <w:r w:rsidRPr="0007795C">
        <w:rPr>
          <w:rStyle w:val="StyleUnderline"/>
          <w:highlight w:val="yellow"/>
        </w:rPr>
        <w:t>routinely</w:t>
      </w:r>
      <w:r w:rsidRPr="0007795C">
        <w:rPr>
          <w:rStyle w:val="StyleUnderline"/>
        </w:rPr>
        <w:t xml:space="preserve"> focused on </w:t>
      </w:r>
      <w:r w:rsidRPr="0007795C">
        <w:rPr>
          <w:rStyle w:val="StyleUnderline"/>
          <w:highlight w:val="yellow"/>
        </w:rPr>
        <w:t>penetrating Border Patrol</w:t>
      </w:r>
      <w:r w:rsidRPr="0007795C">
        <w:rPr>
          <w:sz w:val="16"/>
        </w:rPr>
        <w:t xml:space="preserve"> and Immigration and Customs Enforcement. </w:t>
      </w:r>
      <w:r w:rsidRPr="00C32BD7">
        <w:rPr>
          <w:u w:val="single"/>
        </w:rPr>
        <w:t>Since the Mexican drug wars began in earnest in 2006, almost 200 Department of Homeland Security employees and contractors took nearly $15 million in bribe money. “Owning” one of these officials allows the cartel to sell access to particular portions of the border to any paying customer.</w:t>
      </w:r>
    </w:p>
    <w:p w:rsidR="00B84410" w:rsidRPr="009A32F4" w:rsidRDefault="00B84410" w:rsidP="009A32F4"/>
    <w:p w:rsidR="00AC59E6" w:rsidRPr="0037761C" w:rsidRDefault="0007795C" w:rsidP="00AC59E6">
      <w:pPr>
        <w:pStyle w:val="Heading4"/>
      </w:pPr>
      <w:r>
        <w:t xml:space="preserve">The wall trades off with better law enforcement – that boosts cartel power </w:t>
      </w:r>
    </w:p>
    <w:p w:rsidR="00144A71" w:rsidRPr="0037761C" w:rsidRDefault="00144A71" w:rsidP="00144A71">
      <w:r w:rsidRPr="0037761C">
        <w:t xml:space="preserve">Associate </w:t>
      </w:r>
      <w:r w:rsidRPr="0037761C">
        <w:rPr>
          <w:rStyle w:val="Style13ptBold"/>
        </w:rPr>
        <w:t>Press 18</w:t>
      </w:r>
      <w:r w:rsidRPr="0037761C">
        <w:t>( The Associated Press is an independent, not-for-profit news cooperative headquartered in New York City. teams in over 100 countries tell the world’s stories.)Trump's Border Wall Could Lead To More Cartel Smuggling Tunnels:https://patch.com/texas/across-tx/trumps-border-wall-could-lead-more-cartel-smuggling-tunnels</w:t>
      </w:r>
    </w:p>
    <w:p w:rsidR="00144A71" w:rsidRPr="0037761C" w:rsidRDefault="00144A71" w:rsidP="00144A71">
      <w:pPr>
        <w:rPr>
          <w:sz w:val="16"/>
        </w:rPr>
      </w:pPr>
      <w:r w:rsidRPr="0037761C">
        <w:rPr>
          <w:sz w:val="16"/>
        </w:rPr>
        <w:t>LAREDO, TX — As vehicles line up at the Border Patrol's checkpoint a half-hour drive's north of the U.S.-Mexico border, its agents have around 10 seconds to check each driver and decide which few they will stop for additional inspection. It's a situation challenged constantly by smugglers, sometimes with deadly consequences. In July, 10 migrants died after a tractor-trailer packed with people made it through Laredo North, only to be discovered two hours later in a Walmart parking lot in San Antonio. Dozens of others streamed out of the trailer, gasping for air.</w:t>
      </w:r>
    </w:p>
    <w:p w:rsidR="00144A71" w:rsidRPr="0037761C" w:rsidRDefault="00144A71" w:rsidP="00144A71">
      <w:pPr>
        <w:rPr>
          <w:sz w:val="16"/>
        </w:rPr>
      </w:pPr>
      <w:r w:rsidRPr="0037761C">
        <w:rPr>
          <w:sz w:val="16"/>
        </w:rPr>
        <w:t>The Border Patrol considers its 34 permanent interior checkpoints along the United States' southern border such as Laredo North a crucial layer of its strategy to stop smuggling. The checkpoints inside the U.S. can be up to 100 miles from any border, in addition to the ports of entry where people face inspection when coming into the country.</w:t>
      </w:r>
    </w:p>
    <w:p w:rsidR="00144A71" w:rsidRPr="0037761C" w:rsidRDefault="00144A71" w:rsidP="00144A71">
      <w:pPr>
        <w:rPr>
          <w:u w:val="single"/>
        </w:rPr>
      </w:pPr>
      <w:r w:rsidRPr="0037761C">
        <w:rPr>
          <w:u w:val="single"/>
        </w:rPr>
        <w:t xml:space="preserve">But agents who work the Laredo North checkpoint say they're understaffed and sometimes overwhelmed by traffic. And while top Border Patrol officials say President Donald Trump's proposed border wall would help them cut the number of overall smuggling cases, some critics don't believe </w:t>
      </w:r>
      <w:r w:rsidRPr="0037761C">
        <w:rPr>
          <w:highlight w:val="yellow"/>
          <w:u w:val="single"/>
        </w:rPr>
        <w:t>a wall</w:t>
      </w:r>
      <w:r w:rsidRPr="0037761C">
        <w:rPr>
          <w:u w:val="single"/>
        </w:rPr>
        <w:t xml:space="preserve"> would reduce illegal immigration and </w:t>
      </w:r>
      <w:r w:rsidRPr="0037761C">
        <w:rPr>
          <w:highlight w:val="yellow"/>
          <w:u w:val="single"/>
        </w:rPr>
        <w:t>is drawing</w:t>
      </w:r>
      <w:r w:rsidRPr="0037761C">
        <w:rPr>
          <w:u w:val="single"/>
        </w:rPr>
        <w:t xml:space="preserve"> </w:t>
      </w:r>
      <w:r w:rsidRPr="0037761C">
        <w:rPr>
          <w:highlight w:val="yellow"/>
          <w:u w:val="single"/>
        </w:rPr>
        <w:t>attention</w:t>
      </w:r>
      <w:r w:rsidRPr="0037761C">
        <w:rPr>
          <w:u w:val="single"/>
        </w:rPr>
        <w:t xml:space="preserve"> </w:t>
      </w:r>
      <w:r w:rsidRPr="0037761C">
        <w:rPr>
          <w:highlight w:val="yellow"/>
          <w:u w:val="single"/>
        </w:rPr>
        <w:t xml:space="preserve">and money away from the </w:t>
      </w:r>
      <w:r w:rsidRPr="0037761C">
        <w:rPr>
          <w:u w:val="single"/>
        </w:rPr>
        <w:t xml:space="preserve">checkpoints and other </w:t>
      </w:r>
      <w:r w:rsidRPr="0037761C">
        <w:rPr>
          <w:rStyle w:val="Emphasis"/>
          <w:highlight w:val="yellow"/>
        </w:rPr>
        <w:t>critical</w:t>
      </w:r>
      <w:r w:rsidRPr="0037761C">
        <w:rPr>
          <w:highlight w:val="yellow"/>
          <w:u w:val="single"/>
        </w:rPr>
        <w:t xml:space="preserve"> needs on the border</w:t>
      </w:r>
      <w:r w:rsidRPr="0037761C">
        <w:rPr>
          <w:u w:val="single"/>
        </w:rPr>
        <w:t>.</w:t>
      </w:r>
    </w:p>
    <w:p w:rsidR="00144A71" w:rsidRPr="0037761C" w:rsidRDefault="00144A71" w:rsidP="00144A71">
      <w:pPr>
        <w:rPr>
          <w:sz w:val="16"/>
        </w:rPr>
      </w:pPr>
      <w:r w:rsidRPr="0037761C">
        <w:rPr>
          <w:sz w:val="16"/>
        </w:rPr>
        <w:t xml:space="preserve">The Trump administration's latest budget proposal includes $1.6 billion to start building a wall that the administration has estimated will cost $18 billion. It asks for funding to hire more Border Patrol agents. It also includes $33 million to build a new Border Patrol station in Freer, Texas, northeast of Laredo. But </w:t>
      </w:r>
      <w:r w:rsidRPr="0037761C">
        <w:rPr>
          <w:rStyle w:val="StyleUnderline"/>
          <w:highlight w:val="yellow"/>
        </w:rPr>
        <w:t>it doesn't</w:t>
      </w:r>
      <w:r w:rsidRPr="0037761C">
        <w:rPr>
          <w:rStyle w:val="StyleUnderline"/>
        </w:rPr>
        <w:t xml:space="preserve"> directly </w:t>
      </w:r>
      <w:r w:rsidRPr="0037761C">
        <w:rPr>
          <w:rStyle w:val="StyleUnderline"/>
          <w:highlight w:val="yellow"/>
        </w:rPr>
        <w:t>address</w:t>
      </w:r>
      <w:r w:rsidRPr="0037761C">
        <w:rPr>
          <w:rStyle w:val="StyleUnderline"/>
        </w:rPr>
        <w:t xml:space="preserve"> </w:t>
      </w:r>
      <w:r w:rsidRPr="0037761C">
        <w:rPr>
          <w:rStyle w:val="StyleUnderline"/>
          <w:highlight w:val="yellow"/>
        </w:rPr>
        <w:t>needs</w:t>
      </w:r>
      <w:r w:rsidRPr="0037761C">
        <w:rPr>
          <w:rStyle w:val="StyleUnderline"/>
        </w:rPr>
        <w:t xml:space="preserve"> </w:t>
      </w:r>
      <w:r w:rsidRPr="0037761C">
        <w:rPr>
          <w:rStyle w:val="StyleUnderline"/>
          <w:highlight w:val="yellow"/>
        </w:rPr>
        <w:t>at</w:t>
      </w:r>
      <w:r w:rsidRPr="0037761C">
        <w:rPr>
          <w:rStyle w:val="StyleUnderline"/>
        </w:rPr>
        <w:t xml:space="preserve"> other </w:t>
      </w:r>
      <w:r w:rsidRPr="0037761C">
        <w:rPr>
          <w:rStyle w:val="StyleUnderline"/>
          <w:highlight w:val="yellow"/>
        </w:rPr>
        <w:t>checkpoints</w:t>
      </w:r>
      <w:r w:rsidRPr="0037761C">
        <w:rPr>
          <w:sz w:val="16"/>
        </w:rPr>
        <w:t>, and it proposes zeroing out new spending on tactical infrastructure like roads used by border agents and replacement border fencing.</w:t>
      </w:r>
    </w:p>
    <w:p w:rsidR="00144A71" w:rsidRPr="0037761C" w:rsidRDefault="00144A71" w:rsidP="00144A71">
      <w:pPr>
        <w:rPr>
          <w:sz w:val="16"/>
        </w:rPr>
      </w:pPr>
      <w:r w:rsidRPr="0037761C">
        <w:rPr>
          <w:sz w:val="16"/>
        </w:rPr>
        <w:t xml:space="preserve">The proposal also would end funding for efforts to find and destroy border tunnels built by cartels to get under existing barriers. </w:t>
      </w:r>
      <w:r w:rsidRPr="0037761C">
        <w:rPr>
          <w:rStyle w:val="StyleUnderline"/>
        </w:rPr>
        <w:t xml:space="preserve">Border security experts have warned that </w:t>
      </w:r>
      <w:r w:rsidRPr="0037761C">
        <w:rPr>
          <w:rStyle w:val="StyleUnderline"/>
          <w:highlight w:val="yellow"/>
        </w:rPr>
        <w:t>constructing a wall</w:t>
      </w:r>
      <w:r w:rsidRPr="0037761C">
        <w:rPr>
          <w:rStyle w:val="StyleUnderline"/>
        </w:rPr>
        <w:t xml:space="preserve"> </w:t>
      </w:r>
      <w:r w:rsidRPr="0037761C">
        <w:rPr>
          <w:rStyle w:val="StyleUnderline"/>
          <w:highlight w:val="yellow"/>
        </w:rPr>
        <w:t xml:space="preserve">will lead </w:t>
      </w:r>
      <w:r w:rsidRPr="0037761C">
        <w:rPr>
          <w:rStyle w:val="StyleUnderline"/>
        </w:rPr>
        <w:t xml:space="preserve">to </w:t>
      </w:r>
      <w:r w:rsidRPr="0037761C">
        <w:rPr>
          <w:rStyle w:val="StyleUnderline"/>
          <w:highlight w:val="yellow"/>
        </w:rPr>
        <w:t xml:space="preserve">smugglers </w:t>
      </w:r>
      <w:r w:rsidRPr="0037761C">
        <w:rPr>
          <w:rStyle w:val="StyleUnderline"/>
        </w:rPr>
        <w:t xml:space="preserve">trying </w:t>
      </w:r>
      <w:r w:rsidRPr="0037761C">
        <w:rPr>
          <w:rStyle w:val="StyleUnderline"/>
          <w:highlight w:val="yellow"/>
        </w:rPr>
        <w:t>to dig more tunnels.</w:t>
      </w:r>
    </w:p>
    <w:p w:rsidR="00144A71" w:rsidRPr="0037761C" w:rsidRDefault="00144A71" w:rsidP="00144A71">
      <w:pPr>
        <w:rPr>
          <w:sz w:val="16"/>
        </w:rPr>
      </w:pPr>
      <w:r w:rsidRPr="0037761C">
        <w:rPr>
          <w:sz w:val="16"/>
        </w:rPr>
        <w:t xml:space="preserve">Rep. Henry Cuellar, a Laredo Democrat who sits on the U.S. House subcommittee directing homeland security funding, wants U.S. Customs and Border Protection, the Border Patrol's parent agency, to invest in additional scanners and other improvements at Laredo North, as well as interceptor boats and radio towers for remote border areas. Cuellar also says the government should fund retention bonuses to keep agents from leaving the patrol. </w:t>
      </w:r>
      <w:r w:rsidRPr="0037761C">
        <w:rPr>
          <w:sz w:val="16"/>
          <w:highlight w:val="yellow"/>
        </w:rPr>
        <w:t>"</w:t>
      </w:r>
      <w:r w:rsidRPr="0037761C">
        <w:rPr>
          <w:highlight w:val="yellow"/>
          <w:u w:val="single"/>
        </w:rPr>
        <w:t xml:space="preserve">They're taking money away from </w:t>
      </w:r>
      <w:r w:rsidRPr="0037761C">
        <w:rPr>
          <w:u w:val="single"/>
        </w:rPr>
        <w:t xml:space="preserve">proven </w:t>
      </w:r>
      <w:r w:rsidRPr="0037761C">
        <w:rPr>
          <w:highlight w:val="yellow"/>
          <w:u w:val="single"/>
        </w:rPr>
        <w:t xml:space="preserve">law enforcement </w:t>
      </w:r>
      <w:r w:rsidRPr="0037761C">
        <w:rPr>
          <w:u w:val="single"/>
        </w:rPr>
        <w:t>systems to put it into this 14th century solution," Cuellar said.</w:t>
      </w:r>
    </w:p>
    <w:p w:rsidR="000D3A1E" w:rsidRDefault="000D3A1E" w:rsidP="003F3E3E">
      <w:pPr>
        <w:pStyle w:val="Heading3"/>
      </w:pPr>
      <w:r>
        <w:t xml:space="preserve">Cartels Cause Instability – 2NC </w:t>
      </w:r>
    </w:p>
    <w:p w:rsidR="000D3A1E" w:rsidRDefault="000D3A1E" w:rsidP="000D3A1E">
      <w:pPr>
        <w:pStyle w:val="Heading4"/>
      </w:pPr>
      <w:r>
        <w:t xml:space="preserve">Cartel violence causes Mexican instability </w:t>
      </w:r>
    </w:p>
    <w:p w:rsidR="000D3A1E" w:rsidRDefault="000D3A1E" w:rsidP="000D3A1E">
      <w:r>
        <w:t xml:space="preserve">David </w:t>
      </w:r>
      <w:proofErr w:type="spellStart"/>
      <w:r w:rsidRPr="007C78A3">
        <w:rPr>
          <w:rStyle w:val="Style13ptBold"/>
        </w:rPr>
        <w:t>Pedigo</w:t>
      </w:r>
      <w:proofErr w:type="spellEnd"/>
      <w:r>
        <w:rPr>
          <w:rStyle w:val="Style13ptBold"/>
        </w:rPr>
        <w:t xml:space="preserve"> </w:t>
      </w:r>
      <w:r w:rsidRPr="007C78A3">
        <w:rPr>
          <w:rStyle w:val="Style13ptBold"/>
        </w:rPr>
        <w:t>12</w:t>
      </w:r>
      <w:r>
        <w:t xml:space="preserve">, Reporter for the Santiago Times, BA from Beloit College in International Relations &amp; Latin American affairs, “The Drug War and State Failure in Mexico,” </w:t>
      </w:r>
      <w:hyperlink r:id="rId18" w:history="1">
        <w:r w:rsidRPr="008E0F7C">
          <w:rPr>
            <w:rStyle w:val="Hyperlink"/>
          </w:rPr>
          <w:t>http://research.monm.edu/mjur/files/2012/2012-7.pdf</w:t>
        </w:r>
      </w:hyperlink>
    </w:p>
    <w:p w:rsidR="000D3A1E" w:rsidRPr="00F50A11" w:rsidRDefault="000D3A1E" w:rsidP="000D3A1E">
      <w:pPr>
        <w:rPr>
          <w:sz w:val="16"/>
        </w:rPr>
      </w:pPr>
      <w:r w:rsidRPr="00F50A11">
        <w:rPr>
          <w:rStyle w:val="StyleUnderline"/>
          <w:highlight w:val="yellow"/>
        </w:rPr>
        <w:t>State failure is</w:t>
      </w:r>
      <w:r w:rsidRPr="00F50A11">
        <w:rPr>
          <w:sz w:val="16"/>
        </w:rPr>
        <w:t xml:space="preserve"> indeed </w:t>
      </w:r>
      <w:r w:rsidRPr="00F50A11">
        <w:rPr>
          <w:rStyle w:val="StyleUnderline"/>
          <w:highlight w:val="yellow"/>
        </w:rPr>
        <w:t xml:space="preserve">an </w:t>
      </w:r>
      <w:r w:rsidRPr="00F50A11">
        <w:rPr>
          <w:rStyle w:val="Emphasis"/>
          <w:highlight w:val="yellow"/>
        </w:rPr>
        <w:t>imminent</w:t>
      </w:r>
      <w:r w:rsidRPr="00F50A11">
        <w:rPr>
          <w:rStyle w:val="StyleUnderline"/>
          <w:highlight w:val="yellow"/>
        </w:rPr>
        <w:t xml:space="preserve"> threat</w:t>
      </w:r>
      <w:r w:rsidRPr="00F50A11">
        <w:rPr>
          <w:rStyle w:val="StyleUnderline"/>
        </w:rPr>
        <w:t xml:space="preserve"> in Mexico</w:t>
      </w:r>
      <w:r w:rsidRPr="00F50A11">
        <w:rPr>
          <w:sz w:val="16"/>
        </w:rPr>
        <w:t xml:space="preserve">, </w:t>
      </w:r>
      <w:r w:rsidRPr="00F50A11">
        <w:rPr>
          <w:rStyle w:val="StyleUnderline"/>
          <w:highlight w:val="yellow"/>
        </w:rPr>
        <w:t>but it is not inevitable.</w:t>
      </w:r>
      <w:r w:rsidRPr="00F50A11">
        <w:rPr>
          <w:sz w:val="16"/>
        </w:rPr>
        <w:t xml:space="preserve"> Even the failed cities that have begun to characterize its border region are not unavoidable realities. It is necessary, however, for policies to have the appropriate goals in mind, as well as a clear understanding of how those goals can be realistically accomplished, before the current situation can be reversed. </w:t>
      </w:r>
      <w:r w:rsidRPr="00F50A11">
        <w:rPr>
          <w:rStyle w:val="StyleUnderline"/>
          <w:highlight w:val="yellow"/>
        </w:rPr>
        <w:t>This goal must be to reduce the power of cartels</w:t>
      </w:r>
      <w:r w:rsidRPr="00F50A11">
        <w:rPr>
          <w:rStyle w:val="StyleUnderline"/>
        </w:rPr>
        <w:t xml:space="preserve"> so that </w:t>
      </w:r>
      <w:r w:rsidRPr="00F50A11">
        <w:rPr>
          <w:rStyle w:val="StyleUnderline"/>
          <w:highlight w:val="yellow"/>
        </w:rPr>
        <w:t>the Mexican state can gain a monopoly on</w:t>
      </w:r>
      <w:r w:rsidRPr="00F50A11">
        <w:rPr>
          <w:rStyle w:val="StyleUnderline"/>
        </w:rPr>
        <w:t xml:space="preserve"> the use of legitimate </w:t>
      </w:r>
      <w:r w:rsidRPr="00F50A11">
        <w:rPr>
          <w:rStyle w:val="StyleUnderline"/>
          <w:highlight w:val="yellow"/>
        </w:rPr>
        <w:t>force</w:t>
      </w:r>
      <w:r w:rsidRPr="00F50A11">
        <w:rPr>
          <w:rStyle w:val="StyleUnderline"/>
        </w:rPr>
        <w:t xml:space="preserve"> throughout its territory</w:t>
      </w:r>
      <w:r w:rsidRPr="00F50A11">
        <w:rPr>
          <w:sz w:val="16"/>
        </w:rPr>
        <w:t xml:space="preserve">. This monopoly cannot be fully achieved through policies that aim to stop </w:t>
      </w:r>
      <w:r w:rsidRPr="00F50A11">
        <w:rPr>
          <w:rStyle w:val="StyleUnderline"/>
        </w:rPr>
        <w:t>the flow of drugs or</w:t>
      </w:r>
      <w:r w:rsidRPr="00F50A11">
        <w:rPr>
          <w:sz w:val="16"/>
        </w:rPr>
        <w:t xml:space="preserve"> reduce </w:t>
      </w:r>
      <w:r w:rsidRPr="00F50A11">
        <w:rPr>
          <w:rStyle w:val="StyleUnderline"/>
        </w:rPr>
        <w:t>short term violence</w:t>
      </w:r>
      <w:r w:rsidRPr="00F50A11">
        <w:rPr>
          <w:sz w:val="16"/>
        </w:rPr>
        <w:t xml:space="preserve">; these </w:t>
      </w:r>
      <w:r w:rsidRPr="00F50A11">
        <w:rPr>
          <w:rStyle w:val="StyleUnderline"/>
        </w:rPr>
        <w:t>are merely</w:t>
      </w:r>
      <w:r w:rsidRPr="00F50A11">
        <w:rPr>
          <w:sz w:val="16"/>
        </w:rPr>
        <w:t xml:space="preserve"> </w:t>
      </w:r>
      <w:r w:rsidRPr="00F50A11">
        <w:rPr>
          <w:rStyle w:val="Emphasis"/>
        </w:rPr>
        <w:t>symptoms</w:t>
      </w:r>
      <w:r w:rsidRPr="00F50A11">
        <w:rPr>
          <w:sz w:val="16"/>
        </w:rPr>
        <w:t xml:space="preserve"> </w:t>
      </w:r>
      <w:r w:rsidRPr="00F50A11">
        <w:rPr>
          <w:rStyle w:val="StyleUnderline"/>
        </w:rPr>
        <w:t>of cartel power</w:t>
      </w:r>
      <w:r w:rsidRPr="00F50A11">
        <w:rPr>
          <w:sz w:val="16"/>
        </w:rPr>
        <w:t>.</w:t>
      </w:r>
    </w:p>
    <w:p w:rsidR="000D3A1E" w:rsidRPr="000D3A1E" w:rsidRDefault="000D3A1E" w:rsidP="000D3A1E">
      <w:pPr>
        <w:rPr>
          <w:sz w:val="16"/>
        </w:rPr>
      </w:pPr>
      <w:r w:rsidRPr="00F50A11">
        <w:rPr>
          <w:sz w:val="16"/>
        </w:rPr>
        <w:t xml:space="preserve">While statistics such as homicide rates and levels of drug trafficking are certainly indicative of cartel activity, they are not necessarily accurate indicators of cartel power. Indeed, over the short term, spikes of violence may even signify the desperate attempts of cartels to assert their power when it is being threatened. While it may be more difficult to measure, a more relevant indicator of cartel power may be the frequency with which </w:t>
      </w:r>
      <w:r w:rsidRPr="00F50A11">
        <w:rPr>
          <w:rStyle w:val="StyleUnderline"/>
        </w:rPr>
        <w:t>state actors such as mayors, police chiefs</w:t>
      </w:r>
      <w:r w:rsidRPr="00F50A11">
        <w:rPr>
          <w:sz w:val="16"/>
        </w:rPr>
        <w:t xml:space="preserve">, </w:t>
      </w:r>
      <w:r w:rsidRPr="00F50A11">
        <w:rPr>
          <w:rStyle w:val="StyleUnderline"/>
        </w:rPr>
        <w:t>governors</w:t>
      </w:r>
      <w:r w:rsidRPr="00F50A11">
        <w:rPr>
          <w:sz w:val="16"/>
        </w:rPr>
        <w:t xml:space="preserve">, etc. </w:t>
      </w:r>
      <w:r w:rsidRPr="00F50A11">
        <w:rPr>
          <w:rStyle w:val="StyleUnderline"/>
        </w:rPr>
        <w:t>are forced out of their post or bribed by cartels</w:t>
      </w:r>
      <w:r w:rsidRPr="00F50A11">
        <w:rPr>
          <w:sz w:val="16"/>
        </w:rPr>
        <w:t xml:space="preserve">. Bribery is never likely to stop outright, but </w:t>
      </w:r>
      <w:r w:rsidRPr="00F50A11">
        <w:rPr>
          <w:rStyle w:val="StyleUnderline"/>
          <w:highlight w:val="yellow"/>
        </w:rPr>
        <w:t>it is not overly ambitious to</w:t>
      </w:r>
      <w:r w:rsidRPr="00F50A11">
        <w:rPr>
          <w:rStyle w:val="StyleUnderline"/>
        </w:rPr>
        <w:t xml:space="preserve"> aim to </w:t>
      </w:r>
      <w:r w:rsidRPr="00F50A11">
        <w:rPr>
          <w:rStyle w:val="StyleUnderline"/>
          <w:highlight w:val="yellow"/>
        </w:rPr>
        <w:t xml:space="preserve">create a Mexico where cartels </w:t>
      </w:r>
      <w:r w:rsidRPr="00F50A11">
        <w:rPr>
          <w:rStyle w:val="StyleUnderline"/>
        </w:rPr>
        <w:t xml:space="preserve">can </w:t>
      </w:r>
      <w:r w:rsidRPr="00F50A11">
        <w:rPr>
          <w:rStyle w:val="StyleUnderline"/>
          <w:highlight w:val="yellow"/>
        </w:rPr>
        <w:t>no longer influence</w:t>
      </w:r>
      <w:r w:rsidRPr="00F50A11">
        <w:rPr>
          <w:rStyle w:val="StyleUnderline"/>
        </w:rPr>
        <w:t xml:space="preserve"> </w:t>
      </w:r>
      <w:r w:rsidRPr="00F50A11">
        <w:rPr>
          <w:rStyle w:val="StyleUnderline"/>
          <w:highlight w:val="yellow"/>
        </w:rPr>
        <w:t>high ranking</w:t>
      </w:r>
      <w:r w:rsidRPr="00F50A11">
        <w:rPr>
          <w:rStyle w:val="StyleUnderline"/>
        </w:rPr>
        <w:t xml:space="preserve"> public </w:t>
      </w:r>
      <w:r w:rsidRPr="00F50A11">
        <w:rPr>
          <w:rStyle w:val="StyleUnderline"/>
          <w:highlight w:val="yellow"/>
        </w:rPr>
        <w:t>officials</w:t>
      </w:r>
      <w:r w:rsidRPr="00F50A11">
        <w:rPr>
          <w:rStyle w:val="StyleUnderline"/>
        </w:rPr>
        <w:t xml:space="preserve"> by violence and intimidation</w:t>
      </w:r>
      <w:r w:rsidRPr="00F50A11">
        <w:rPr>
          <w:sz w:val="16"/>
        </w:rPr>
        <w:t xml:space="preserve">. Higher arrests and conviction rates would also be indicative of the state’s regained monopoly on the use of force. To put this in perspective, while the arrest rate in the United States is in the 90th percentile and the conviction rate is over 50 percent,102 the arrest rate in Mexico is 22 percent and the conviction rate is 1.5 percent.103 Mexico should by no means be expected to match these rates of its much more developed neighbor to the north, but this comparison shows that a dramatic increase is certainly needed. </w:t>
      </w:r>
    </w:p>
    <w:p w:rsidR="003F3E3E" w:rsidRDefault="003F3E3E" w:rsidP="003F3E3E">
      <w:pPr>
        <w:pStyle w:val="Heading3"/>
      </w:pPr>
      <w:r w:rsidRPr="0037761C">
        <w:t xml:space="preserve">AT: Cartel Violence Now </w:t>
      </w:r>
    </w:p>
    <w:p w:rsidR="009C6ED5" w:rsidRPr="001461C7" w:rsidRDefault="009C6ED5" w:rsidP="009C6ED5">
      <w:pPr>
        <w:pStyle w:val="Heading4"/>
      </w:pPr>
      <w:r>
        <w:t>Cartel violence is decreasing -- M</w:t>
      </w:r>
      <w:r>
        <w:t xml:space="preserve">exico’s </w:t>
      </w:r>
      <w:r w:rsidRPr="0036235F">
        <w:rPr>
          <w:u w:val="single"/>
        </w:rPr>
        <w:t>stable</w:t>
      </w:r>
      <w:r>
        <w:t xml:space="preserve"> and </w:t>
      </w:r>
      <w:r w:rsidRPr="001461C7">
        <w:rPr>
          <w:u w:val="single"/>
        </w:rPr>
        <w:t>improving now</w:t>
      </w:r>
      <w:r>
        <w:t xml:space="preserve"> </w:t>
      </w:r>
    </w:p>
    <w:p w:rsidR="009C6ED5" w:rsidRPr="00D07808" w:rsidRDefault="009C6ED5" w:rsidP="009C6ED5">
      <w:r>
        <w:t xml:space="preserve">David </w:t>
      </w:r>
      <w:proofErr w:type="spellStart"/>
      <w:r w:rsidRPr="00D07808">
        <w:rPr>
          <w:rStyle w:val="Style13ptBold"/>
        </w:rPr>
        <w:t>Agren</w:t>
      </w:r>
      <w:proofErr w:type="spellEnd"/>
      <w:r w:rsidRPr="00D07808">
        <w:rPr>
          <w:rStyle w:val="Style13ptBold"/>
        </w:rPr>
        <w:t xml:space="preserve"> 17</w:t>
      </w:r>
      <w:r>
        <w:t>, Mexico City writer @ The Guardian, Mexico correspondent for the Committee to Protect Journalists, "Is Mexico really the second-deadliest country in the world?," Guardian, https://www.theguardian.com/world/2017/may/11/mexico-deadly-violence-international-institute-strategic-studies</w:t>
      </w:r>
    </w:p>
    <w:p w:rsidR="009C6ED5" w:rsidRPr="001461C7" w:rsidRDefault="009C6ED5" w:rsidP="009C6ED5">
      <w:pPr>
        <w:rPr>
          <w:sz w:val="10"/>
        </w:rPr>
      </w:pPr>
      <w:r w:rsidRPr="001461C7">
        <w:rPr>
          <w:sz w:val="10"/>
        </w:rPr>
        <w:t xml:space="preserve">The </w:t>
      </w:r>
      <w:r w:rsidRPr="00AE53AB">
        <w:rPr>
          <w:rStyle w:val="StyleUnderline"/>
        </w:rPr>
        <w:t>headlines were</w:t>
      </w:r>
      <w:r w:rsidRPr="001461C7">
        <w:rPr>
          <w:sz w:val="10"/>
        </w:rPr>
        <w:t xml:space="preserve"> as </w:t>
      </w:r>
      <w:r w:rsidRPr="00AE53AB">
        <w:rPr>
          <w:rStyle w:val="StyleUnderline"/>
        </w:rPr>
        <w:t>stark</w:t>
      </w:r>
      <w:r w:rsidRPr="001461C7">
        <w:rPr>
          <w:sz w:val="10"/>
        </w:rPr>
        <w:t xml:space="preserve"> as they were shocking: </w:t>
      </w:r>
      <w:r w:rsidRPr="00AE53AB">
        <w:rPr>
          <w:rStyle w:val="StyleUnderline"/>
        </w:rPr>
        <w:t>Mexico is the second-deadliest country in the world.</w:t>
      </w:r>
      <w:r>
        <w:rPr>
          <w:rStyle w:val="StyleUnderline"/>
        </w:rPr>
        <w:t xml:space="preserve"> </w:t>
      </w:r>
      <w:r w:rsidRPr="001461C7">
        <w:rPr>
          <w:sz w:val="10"/>
        </w:rPr>
        <w:t xml:space="preserve">According to an annual survey by the International Institute for Strategic Studies (IISS), Mexico in 2016 was more violent than war zones such as Afghanistan or Yemen, with a death toll surpassed only by that of Syria. </w:t>
      </w:r>
      <w:r w:rsidRPr="001461C7">
        <w:rPr>
          <w:rStyle w:val="StyleUnderline"/>
        </w:rPr>
        <w:t>The study was widely reported</w:t>
      </w:r>
      <w:r w:rsidRPr="001461C7">
        <w:rPr>
          <w:sz w:val="10"/>
        </w:rPr>
        <w:t xml:space="preserve">, and even </w:t>
      </w:r>
      <w:r w:rsidRPr="001461C7">
        <w:rPr>
          <w:rStyle w:val="StyleUnderline"/>
        </w:rPr>
        <w:t>Donald Trump</w:t>
      </w:r>
      <w:r w:rsidRPr="001461C7">
        <w:rPr>
          <w:sz w:val="10"/>
        </w:rPr>
        <w:t xml:space="preserve"> – who has often used America’s southern </w:t>
      </w:r>
      <w:proofErr w:type="spellStart"/>
      <w:r w:rsidRPr="001461C7">
        <w:rPr>
          <w:sz w:val="10"/>
        </w:rPr>
        <w:t>neighbour</w:t>
      </w:r>
      <w:proofErr w:type="spellEnd"/>
      <w:r w:rsidRPr="001461C7">
        <w:rPr>
          <w:sz w:val="10"/>
        </w:rPr>
        <w:t xml:space="preserve"> as a political punching bag – </w:t>
      </w:r>
      <w:r w:rsidRPr="001461C7">
        <w:rPr>
          <w:rStyle w:val="StyleUnderline"/>
        </w:rPr>
        <w:t>retweeted a link to a CNN article</w:t>
      </w:r>
      <w:r w:rsidRPr="001461C7">
        <w:rPr>
          <w:sz w:val="10"/>
        </w:rPr>
        <w:t xml:space="preserve"> on the report. But the report landed with a thud </w:t>
      </w:r>
      <w:r w:rsidRPr="001461C7">
        <w:rPr>
          <w:rStyle w:val="StyleUnderline"/>
        </w:rPr>
        <w:t>in Mexico</w:t>
      </w:r>
      <w:r w:rsidRPr="001461C7">
        <w:rPr>
          <w:sz w:val="10"/>
        </w:rPr>
        <w:t xml:space="preserve">, where </w:t>
      </w:r>
      <w:r w:rsidRPr="009C6ED5">
        <w:rPr>
          <w:rStyle w:val="StyleUnderline"/>
          <w:highlight w:val="yellow"/>
        </w:rPr>
        <w:t xml:space="preserve">the government has been trying to </w:t>
      </w:r>
      <w:r w:rsidRPr="009C6ED5">
        <w:rPr>
          <w:rStyle w:val="Emphasis"/>
          <w:highlight w:val="yellow"/>
        </w:rPr>
        <w:t>improve the country</w:t>
      </w:r>
      <w:r w:rsidRPr="009C6ED5">
        <w:rPr>
          <w:sz w:val="10"/>
          <w:highlight w:val="yellow"/>
        </w:rPr>
        <w:t>’s</w:t>
      </w:r>
      <w:r w:rsidRPr="001461C7">
        <w:rPr>
          <w:sz w:val="10"/>
        </w:rPr>
        <w:t xml:space="preserve"> international image </w:t>
      </w:r>
      <w:r w:rsidRPr="001461C7">
        <w:rPr>
          <w:rStyle w:val="StyleUnderline"/>
        </w:rPr>
        <w:t>amid a decade of drug-war violence.</w:t>
      </w:r>
      <w:r>
        <w:rPr>
          <w:rStyle w:val="StyleUnderline"/>
        </w:rPr>
        <w:t xml:space="preserve"> </w:t>
      </w:r>
      <w:r w:rsidRPr="009C6ED5">
        <w:rPr>
          <w:sz w:val="10"/>
          <w:highlight w:val="yellow"/>
        </w:rPr>
        <w:t>“</w:t>
      </w:r>
      <w:r w:rsidRPr="009C6ED5">
        <w:rPr>
          <w:rStyle w:val="StyleUnderline"/>
          <w:highlight w:val="yellow"/>
        </w:rPr>
        <w:t>Mexico is</w:t>
      </w:r>
      <w:r w:rsidRPr="009C6ED5">
        <w:rPr>
          <w:sz w:val="10"/>
          <w:highlight w:val="yellow"/>
        </w:rPr>
        <w:t xml:space="preserve"> </w:t>
      </w:r>
      <w:r w:rsidRPr="009C6ED5">
        <w:rPr>
          <w:rStyle w:val="Emphasis"/>
          <w:highlight w:val="yellow"/>
        </w:rPr>
        <w:t>far from</w:t>
      </w:r>
      <w:r w:rsidRPr="009C6ED5">
        <w:rPr>
          <w:sz w:val="10"/>
          <w:highlight w:val="yellow"/>
        </w:rPr>
        <w:t xml:space="preserve"> </w:t>
      </w:r>
      <w:r w:rsidRPr="009C6ED5">
        <w:rPr>
          <w:rStyle w:val="StyleUnderline"/>
          <w:highlight w:val="yellow"/>
        </w:rPr>
        <w:t>being one of the most violent countries</w:t>
      </w:r>
      <w:r w:rsidRPr="001461C7">
        <w:rPr>
          <w:sz w:val="10"/>
        </w:rPr>
        <w:t xml:space="preserve"> in the world,” the foreign and interior ministries said in a testy joint statement, which pointed out that according to UN figures, </w:t>
      </w:r>
      <w:r w:rsidRPr="009C6ED5">
        <w:rPr>
          <w:rStyle w:val="StyleUnderline"/>
          <w:highlight w:val="yellow"/>
        </w:rPr>
        <w:t>the country’s homicide rate</w:t>
      </w:r>
      <w:r w:rsidRPr="001461C7">
        <w:rPr>
          <w:rStyle w:val="StyleUnderline"/>
        </w:rPr>
        <w:t xml:space="preserve"> of 16.4 murders per 100,000 residents </w:t>
      </w:r>
      <w:r w:rsidRPr="009C6ED5">
        <w:rPr>
          <w:rStyle w:val="StyleUnderline"/>
          <w:highlight w:val="yellow"/>
        </w:rPr>
        <w:t>was</w:t>
      </w:r>
      <w:r w:rsidRPr="009C6ED5">
        <w:rPr>
          <w:sz w:val="10"/>
          <w:highlight w:val="yellow"/>
        </w:rPr>
        <w:t xml:space="preserve"> </w:t>
      </w:r>
      <w:r w:rsidRPr="009C6ED5">
        <w:rPr>
          <w:rStyle w:val="Emphasis"/>
          <w:highlight w:val="yellow"/>
        </w:rPr>
        <w:t>significantly lower</w:t>
      </w:r>
      <w:r w:rsidRPr="009C6ED5">
        <w:rPr>
          <w:sz w:val="10"/>
          <w:highlight w:val="yellow"/>
        </w:rPr>
        <w:t xml:space="preserve"> </w:t>
      </w:r>
      <w:r w:rsidRPr="009C6ED5">
        <w:rPr>
          <w:rStyle w:val="StyleUnderline"/>
          <w:highlight w:val="yellow"/>
        </w:rPr>
        <w:t>than</w:t>
      </w:r>
      <w:r w:rsidRPr="001461C7">
        <w:rPr>
          <w:rStyle w:val="StyleUnderline"/>
        </w:rPr>
        <w:t xml:space="preserve"> several </w:t>
      </w:r>
      <w:r w:rsidRPr="009C6ED5">
        <w:rPr>
          <w:rStyle w:val="StyleUnderline"/>
          <w:highlight w:val="yellow"/>
        </w:rPr>
        <w:t>other Latin American countries</w:t>
      </w:r>
      <w:r w:rsidRPr="001461C7">
        <w:rPr>
          <w:sz w:val="10"/>
        </w:rPr>
        <w:t xml:space="preserve">, including Brazil (25.2 murders per 100,000 residents), Venezuela (53.7 murders per 100,000 residents) and Honduras (90.4 murders per 100,000 residents). Parts of Mexico have suffered horrific violence since the then president, Felipe Calderón, declared war on organized crime a decade ago. That struggle has claimed an estimated 200,000 lives and left more than 30,000 missing. But </w:t>
      </w:r>
      <w:r w:rsidRPr="009C6ED5">
        <w:rPr>
          <w:rStyle w:val="Emphasis"/>
          <w:highlight w:val="yellow"/>
        </w:rPr>
        <w:t>large</w:t>
      </w:r>
      <w:r w:rsidRPr="001461C7">
        <w:rPr>
          <w:rStyle w:val="Emphasis"/>
        </w:rPr>
        <w:t xml:space="preserve"> </w:t>
      </w:r>
      <w:r w:rsidRPr="009C6ED5">
        <w:rPr>
          <w:rStyle w:val="Emphasis"/>
          <w:highlight w:val="yellow"/>
        </w:rPr>
        <w:t>swathes</w:t>
      </w:r>
      <w:r w:rsidRPr="001461C7">
        <w:rPr>
          <w:rStyle w:val="Emphasis"/>
        </w:rPr>
        <w:t xml:space="preserve"> of the country</w:t>
      </w:r>
      <w:r w:rsidRPr="001461C7">
        <w:rPr>
          <w:sz w:val="10"/>
        </w:rPr>
        <w:t xml:space="preserve"> </w:t>
      </w:r>
      <w:r w:rsidRPr="009C6ED5">
        <w:rPr>
          <w:rStyle w:val="StyleUnderline"/>
          <w:highlight w:val="yellow"/>
        </w:rPr>
        <w:t>are</w:t>
      </w:r>
      <w:r w:rsidRPr="009C6ED5">
        <w:rPr>
          <w:sz w:val="10"/>
          <w:highlight w:val="yellow"/>
        </w:rPr>
        <w:t xml:space="preserve"> </w:t>
      </w:r>
      <w:r w:rsidRPr="009C6ED5">
        <w:rPr>
          <w:rStyle w:val="Emphasis"/>
          <w:highlight w:val="yellow"/>
        </w:rPr>
        <w:t>unaffected by drug violence</w:t>
      </w:r>
      <w:r w:rsidRPr="001461C7">
        <w:rPr>
          <w:sz w:val="10"/>
        </w:rPr>
        <w:t>, (</w:t>
      </w:r>
      <w:r w:rsidRPr="001461C7">
        <w:rPr>
          <w:rStyle w:val="StyleUnderline"/>
        </w:rPr>
        <w:t>tourism visits grew by a healthy 9% in 2016</w:t>
      </w:r>
      <w:r w:rsidRPr="001461C7">
        <w:rPr>
          <w:sz w:val="10"/>
        </w:rPr>
        <w:t xml:space="preserve">), and the suggestion that Mexico was comparable to Syria – now in its sixth year of war – infuriated Mexicans. Many argue that the </w:t>
      </w:r>
      <w:proofErr w:type="spellStart"/>
      <w:r w:rsidRPr="001461C7">
        <w:rPr>
          <w:sz w:val="10"/>
        </w:rPr>
        <w:t>the</w:t>
      </w:r>
      <w:proofErr w:type="spellEnd"/>
      <w:r w:rsidRPr="001461C7">
        <w:rPr>
          <w:sz w:val="10"/>
        </w:rPr>
        <w:t xml:space="preserve"> country’s violence is fueled by US demand for illegal drugs and the black market in American firearms – neither of which are likely to be stopped by a border wall such as that proposed by Trump. Trump’s apparent endorsement of the study only added to the angry reaction in Mexico. “</w:t>
      </w:r>
      <w:r w:rsidRPr="001461C7">
        <w:rPr>
          <w:rStyle w:val="StyleUnderline"/>
        </w:rPr>
        <w:t>I hope these morons are happy.</w:t>
      </w:r>
      <w:r w:rsidRPr="001461C7">
        <w:rPr>
          <w:sz w:val="10"/>
        </w:rPr>
        <w:t xml:space="preserve"> </w:t>
      </w:r>
      <w:r w:rsidRPr="001461C7">
        <w:rPr>
          <w:rStyle w:val="StyleUnderline"/>
        </w:rPr>
        <w:t xml:space="preserve">Their idiotic report was already </w:t>
      </w:r>
      <w:r w:rsidRPr="001461C7">
        <w:rPr>
          <w:rStyle w:val="Emphasis"/>
        </w:rPr>
        <w:t>retweeted by</w:t>
      </w:r>
      <w:r w:rsidRPr="001461C7">
        <w:rPr>
          <w:sz w:val="10"/>
        </w:rPr>
        <w:t xml:space="preserve"> @</w:t>
      </w:r>
      <w:proofErr w:type="spellStart"/>
      <w:r w:rsidRPr="001461C7">
        <w:rPr>
          <w:sz w:val="10"/>
        </w:rPr>
        <w:t>realDonald</w:t>
      </w:r>
      <w:proofErr w:type="spellEnd"/>
      <w:r w:rsidRPr="001461C7">
        <w:rPr>
          <w:sz w:val="10"/>
        </w:rPr>
        <w:t xml:space="preserve"> </w:t>
      </w:r>
      <w:r w:rsidRPr="001461C7">
        <w:rPr>
          <w:rStyle w:val="Emphasis"/>
        </w:rPr>
        <w:t>Trump</w:t>
      </w:r>
      <w:r w:rsidRPr="001461C7">
        <w:rPr>
          <w:sz w:val="10"/>
        </w:rPr>
        <w:t xml:space="preserve">,” </w:t>
      </w:r>
      <w:r w:rsidRPr="001461C7">
        <w:rPr>
          <w:rStyle w:val="StyleUnderline"/>
        </w:rPr>
        <w:t>tweeted</w:t>
      </w:r>
      <w:r w:rsidRPr="001461C7">
        <w:rPr>
          <w:sz w:val="10"/>
        </w:rPr>
        <w:t xml:space="preserve"> Alejandro </w:t>
      </w:r>
      <w:r w:rsidRPr="001461C7">
        <w:rPr>
          <w:rStyle w:val="StyleUnderline"/>
        </w:rPr>
        <w:t>Hope</w:t>
      </w:r>
      <w:r w:rsidRPr="001461C7">
        <w:rPr>
          <w:sz w:val="10"/>
        </w:rPr>
        <w:t xml:space="preserve">, </w:t>
      </w:r>
      <w:r w:rsidRPr="001461C7">
        <w:rPr>
          <w:rStyle w:val="StyleUnderline"/>
        </w:rPr>
        <w:t>a Mexican security analyst</w:t>
      </w:r>
      <w:r w:rsidRPr="001461C7">
        <w:rPr>
          <w:sz w:val="10"/>
        </w:rPr>
        <w:t xml:space="preserve">. “Violence related to organized crime is a regional phenomenon, which goes beyond the borders which Mexico shares with the United States, Guatemala and Belize,” the statement said. “The challenges Mexico confronts in this area cannot be isolated from the phenomena related to other jurisdictions, such as arms trafficking and demand for drugs.” </w:t>
      </w:r>
      <w:r w:rsidRPr="009C6ED5">
        <w:rPr>
          <w:rStyle w:val="StyleUnderline"/>
          <w:highlight w:val="yellow"/>
        </w:rPr>
        <w:t>Mexico has</w:t>
      </w:r>
      <w:r w:rsidRPr="001461C7">
        <w:rPr>
          <w:sz w:val="10"/>
        </w:rPr>
        <w:t xml:space="preserve"> killed </w:t>
      </w:r>
      <w:r w:rsidRPr="009C6ED5">
        <w:rPr>
          <w:sz w:val="10"/>
          <w:highlight w:val="yellow"/>
        </w:rPr>
        <w:t xml:space="preserve">or </w:t>
      </w:r>
      <w:r w:rsidRPr="009C6ED5">
        <w:rPr>
          <w:rStyle w:val="StyleUnderline"/>
          <w:highlight w:val="yellow"/>
        </w:rPr>
        <w:t xml:space="preserve">captured </w:t>
      </w:r>
      <w:r w:rsidRPr="009C6ED5">
        <w:rPr>
          <w:rStyle w:val="Emphasis"/>
          <w:highlight w:val="yellow"/>
        </w:rPr>
        <w:t>dozens of drug bosses</w:t>
      </w:r>
      <w:r w:rsidRPr="009C6ED5">
        <w:rPr>
          <w:sz w:val="10"/>
          <w:highlight w:val="yellow"/>
        </w:rPr>
        <w:t xml:space="preserve"> –</w:t>
      </w:r>
      <w:r w:rsidRPr="001461C7">
        <w:rPr>
          <w:sz w:val="10"/>
        </w:rPr>
        <w:t xml:space="preserve"> such as </w:t>
      </w:r>
      <w:hyperlink r:id="rId19" w:history="1">
        <w:r w:rsidRPr="001461C7">
          <w:rPr>
            <w:rStyle w:val="Hyperlink"/>
            <w:sz w:val="10"/>
          </w:rPr>
          <w:t>Joaquín “El Chapo” Guzmán</w:t>
        </w:r>
      </w:hyperlink>
      <w:r w:rsidRPr="001461C7">
        <w:rPr>
          <w:sz w:val="10"/>
        </w:rPr>
        <w:t xml:space="preserve">, who was extradited to the United States on the eve of Trump’s inauguration. Law enforcement tactics have succeeded in breaking up some cartels, in turn unleashing further violence as new crime bosses squabble for control. According to the IISS, the bloodletting is comparable to that of a civil war. “It is very rare for criminal violence to reach a level akin to armed conflict. But this has happened in the Northern Triangle of Central America (Honduras, Guatemala and El Salvador) and, especially, Mexico,” the IISS </w:t>
      </w:r>
      <w:hyperlink r:id="rId20" w:history="1">
        <w:r w:rsidRPr="001461C7">
          <w:rPr>
            <w:rStyle w:val="Hyperlink"/>
            <w:sz w:val="10"/>
          </w:rPr>
          <w:t>report said</w:t>
        </w:r>
      </w:hyperlink>
      <w:r w:rsidRPr="001461C7">
        <w:rPr>
          <w:sz w:val="10"/>
        </w:rPr>
        <w:t xml:space="preserve">. “The first two months of 2017 were the most violent January and February on record, with 3,779 homicide cases registered by the authorities,” the report said, adding that the more than 35,000 displaced persons, state weakness and corruption and increased militarization of gangs “illustrate how Mexico’s violence has reached a level akin to armed conflicts”. But </w:t>
      </w:r>
      <w:r w:rsidRPr="001461C7">
        <w:rPr>
          <w:rStyle w:val="StyleUnderline"/>
        </w:rPr>
        <w:t>analysts in Mexico</w:t>
      </w:r>
      <w:r w:rsidRPr="001461C7">
        <w:rPr>
          <w:sz w:val="10"/>
        </w:rPr>
        <w:t xml:space="preserve"> </w:t>
      </w:r>
      <w:r w:rsidRPr="001461C7">
        <w:rPr>
          <w:rStyle w:val="Emphasis"/>
        </w:rPr>
        <w:t>cast doubt on the IISS methodology</w:t>
      </w:r>
      <w:r w:rsidRPr="001461C7">
        <w:rPr>
          <w:sz w:val="10"/>
        </w:rPr>
        <w:t xml:space="preserve"> and questioned why the country was singled out in the ensuing coverage. “I have to ask myself if Brazil had declared war on organized crime – since Brazil has registered 50,000 homicides – would IISS include it in their study?” asked Jorge </w:t>
      </w:r>
      <w:proofErr w:type="spellStart"/>
      <w:r w:rsidRPr="001461C7">
        <w:rPr>
          <w:sz w:val="10"/>
        </w:rPr>
        <w:t>Kawas</w:t>
      </w:r>
      <w:proofErr w:type="spellEnd"/>
      <w:r w:rsidRPr="001461C7">
        <w:rPr>
          <w:sz w:val="10"/>
        </w:rPr>
        <w:t>, a Mexican security analyst. Tom Long, a professor at the University of Reading in the UK, said: “</w:t>
      </w:r>
      <w:r w:rsidRPr="001461C7">
        <w:rPr>
          <w:rStyle w:val="StyleUnderline"/>
        </w:rPr>
        <w:t xml:space="preserve">This is </w:t>
      </w:r>
      <w:r w:rsidRPr="001461C7">
        <w:rPr>
          <w:rStyle w:val="Emphasis"/>
        </w:rPr>
        <w:t>shoddy work</w:t>
      </w:r>
      <w:r w:rsidRPr="001461C7">
        <w:rPr>
          <w:rStyle w:val="StyleUnderline"/>
        </w:rPr>
        <w:t xml:space="preserve"> and </w:t>
      </w:r>
      <w:r w:rsidRPr="001461C7">
        <w:rPr>
          <w:rStyle w:val="Emphasis"/>
        </w:rPr>
        <w:t>sensationalist promotion</w:t>
      </w:r>
      <w:r w:rsidRPr="001461C7">
        <w:rPr>
          <w:sz w:val="10"/>
        </w:rPr>
        <w:t xml:space="preserve"> ... Equating violence around drug trafficking to a civil war is really an uneven comparison.” Latin American cities regularly occupy the lists of the world’s most murderous municipalities – along with some US cities such as St. Louis, Baltimore and Detroit. “Estimates are fuzzy, but probably half of Mexican homicides are not related to drug trafficking,” Long said.</w:t>
      </w:r>
    </w:p>
    <w:p w:rsidR="009C6ED5" w:rsidRPr="000F3F80" w:rsidRDefault="009C6ED5" w:rsidP="009C6ED5">
      <w:pPr>
        <w:pStyle w:val="Heading4"/>
      </w:pPr>
      <w:r>
        <w:rPr>
          <w:u w:val="single"/>
        </w:rPr>
        <w:t>A</w:t>
      </w:r>
      <w:r w:rsidRPr="000F3F80">
        <w:rPr>
          <w:u w:val="single"/>
        </w:rPr>
        <w:t>nti-corruption efforts</w:t>
      </w:r>
      <w:r>
        <w:t xml:space="preserve"> are working now</w:t>
      </w:r>
      <w:r>
        <w:t xml:space="preserve"> – those are preserving stability </w:t>
      </w:r>
      <w:r>
        <w:t xml:space="preserve"> </w:t>
      </w:r>
    </w:p>
    <w:p w:rsidR="009C6ED5" w:rsidRPr="004B2898" w:rsidRDefault="009C6ED5" w:rsidP="009C6ED5">
      <w:r>
        <w:t xml:space="preserve">Nicholas </w:t>
      </w:r>
      <w:r w:rsidRPr="004B2898">
        <w:rPr>
          <w:rStyle w:val="Style13ptBold"/>
        </w:rPr>
        <w:t>Berg</w:t>
      </w:r>
      <w:r>
        <w:t xml:space="preserve"> 11/29/</w:t>
      </w:r>
      <w:r w:rsidRPr="004B2898">
        <w:rPr>
          <w:rStyle w:val="Style13ptBold"/>
        </w:rPr>
        <w:t>17</w:t>
      </w:r>
      <w:r>
        <w:t>, J.D. from Georgetown, "Anti-Corruption In Mexico: Reasons For Cautious Optimism," Ropes and Gray, https://www.ropesgray.com/newsroom/alerts/2017/11/Anti-Corruption-In-Mexico-Reasons-For-Cautious-Optimism.aspx</w:t>
      </w:r>
    </w:p>
    <w:p w:rsidR="009C6ED5" w:rsidRPr="001A6796" w:rsidRDefault="009C6ED5" w:rsidP="009C6ED5">
      <w:pPr>
        <w:rPr>
          <w:sz w:val="12"/>
        </w:rPr>
      </w:pPr>
      <w:r w:rsidRPr="000F3F80">
        <w:rPr>
          <w:rStyle w:val="StyleUnderline"/>
        </w:rPr>
        <w:t>The</w:t>
      </w:r>
      <w:r w:rsidRPr="001A6796">
        <w:rPr>
          <w:sz w:val="12"/>
        </w:rPr>
        <w:t xml:space="preserve"> </w:t>
      </w:r>
      <w:r w:rsidRPr="004A6FDD">
        <w:rPr>
          <w:rStyle w:val="Emphasis"/>
          <w:highlight w:val="yellow"/>
        </w:rPr>
        <w:t>success</w:t>
      </w:r>
      <w:r w:rsidRPr="000F3F80">
        <w:rPr>
          <w:rStyle w:val="Emphasis"/>
        </w:rPr>
        <w:t xml:space="preserve"> of Mexico’s civil society</w:t>
      </w:r>
      <w:r w:rsidRPr="001A6796">
        <w:rPr>
          <w:sz w:val="12"/>
        </w:rPr>
        <w:t xml:space="preserve"> </w:t>
      </w:r>
      <w:r w:rsidRPr="004A6FDD">
        <w:rPr>
          <w:rStyle w:val="StyleUnderline"/>
          <w:highlight w:val="yellow"/>
        </w:rPr>
        <w:t>in pushing for</w:t>
      </w:r>
      <w:r w:rsidRPr="004A6FDD">
        <w:rPr>
          <w:sz w:val="12"/>
          <w:highlight w:val="yellow"/>
        </w:rPr>
        <w:t xml:space="preserve"> </w:t>
      </w:r>
      <w:r w:rsidRPr="004A6FDD">
        <w:rPr>
          <w:rStyle w:val="Emphasis"/>
          <w:highlight w:val="yellow"/>
        </w:rPr>
        <w:t>reform</w:t>
      </w:r>
      <w:r w:rsidRPr="004A6FDD">
        <w:rPr>
          <w:sz w:val="12"/>
          <w:highlight w:val="yellow"/>
        </w:rPr>
        <w:t xml:space="preserve"> </w:t>
      </w:r>
      <w:r w:rsidRPr="004A6FDD">
        <w:rPr>
          <w:rStyle w:val="StyleUnderline"/>
          <w:highlight w:val="yellow"/>
        </w:rPr>
        <w:t xml:space="preserve">suggests a </w:t>
      </w:r>
      <w:r w:rsidRPr="004A6FDD">
        <w:rPr>
          <w:rStyle w:val="Emphasis"/>
          <w:highlight w:val="yellow"/>
        </w:rPr>
        <w:t>new era for corruption enforcement</w:t>
      </w:r>
      <w:r w:rsidRPr="001A6796">
        <w:rPr>
          <w:sz w:val="12"/>
        </w:rPr>
        <w:t xml:space="preserve"> </w:t>
      </w:r>
      <w:r w:rsidRPr="000F3F80">
        <w:rPr>
          <w:rStyle w:val="StyleUnderline"/>
        </w:rPr>
        <w:t>in Mexico</w:t>
      </w:r>
      <w:r w:rsidRPr="001A6796">
        <w:rPr>
          <w:sz w:val="12"/>
        </w:rPr>
        <w:t xml:space="preserve">. </w:t>
      </w:r>
      <w:r w:rsidRPr="000F3F80">
        <w:rPr>
          <w:rStyle w:val="StyleUnderline"/>
        </w:rPr>
        <w:t>With a presidential election</w:t>
      </w:r>
      <w:r w:rsidRPr="001A6796">
        <w:rPr>
          <w:sz w:val="12"/>
        </w:rPr>
        <w:t xml:space="preserve"> in July 2018, </w:t>
      </w:r>
      <w:r w:rsidRPr="000F3F80">
        <w:rPr>
          <w:rStyle w:val="Emphasis"/>
        </w:rPr>
        <w:t>citizen engagement</w:t>
      </w:r>
      <w:r w:rsidRPr="000F3F80">
        <w:rPr>
          <w:rStyle w:val="StyleUnderline"/>
        </w:rPr>
        <w:t xml:space="preserve"> continues to play an </w:t>
      </w:r>
      <w:r w:rsidRPr="000F3F80">
        <w:rPr>
          <w:rStyle w:val="Emphasis"/>
        </w:rPr>
        <w:t>important role</w:t>
      </w:r>
      <w:r w:rsidRPr="000F3F80">
        <w:rPr>
          <w:rStyle w:val="StyleUnderline"/>
        </w:rPr>
        <w:t xml:space="preserve"> in these reform efforts</w:t>
      </w:r>
      <w:r w:rsidRPr="001A6796">
        <w:rPr>
          <w:sz w:val="12"/>
        </w:rPr>
        <w:t xml:space="preserve">. Though Peña Nieto and other members of the PRI have little incentive to strengthen Mexico’s anti-corruption enforcement regime since they may soon be out of power following next year’s elections, cautious </w:t>
      </w:r>
      <w:r w:rsidRPr="004A6FDD">
        <w:rPr>
          <w:rStyle w:val="Emphasis"/>
          <w:sz w:val="26"/>
          <w:szCs w:val="26"/>
          <w:highlight w:val="yellow"/>
        </w:rPr>
        <w:t>optimism</w:t>
      </w:r>
      <w:r w:rsidRPr="001A6796">
        <w:rPr>
          <w:rStyle w:val="Emphasis"/>
          <w:sz w:val="26"/>
          <w:szCs w:val="26"/>
        </w:rPr>
        <w:t xml:space="preserve"> for Mexico</w:t>
      </w:r>
      <w:r w:rsidRPr="001A6796">
        <w:rPr>
          <w:sz w:val="12"/>
        </w:rPr>
        <w:t xml:space="preserve"> and its citizens </w:t>
      </w:r>
      <w:r w:rsidRPr="004A6FDD">
        <w:rPr>
          <w:rStyle w:val="Emphasis"/>
          <w:highlight w:val="yellow"/>
        </w:rPr>
        <w:t>seems appropriate</w:t>
      </w:r>
      <w:r w:rsidRPr="004A6FDD">
        <w:rPr>
          <w:sz w:val="12"/>
          <w:highlight w:val="yellow"/>
        </w:rPr>
        <w:t>.</w:t>
      </w:r>
      <w:r w:rsidRPr="001A6796">
        <w:rPr>
          <w:sz w:val="12"/>
        </w:rPr>
        <w:t xml:space="preserve"> Presidential candidate Andres Manuel Lopez </w:t>
      </w:r>
      <w:proofErr w:type="spellStart"/>
      <w:r w:rsidRPr="001A6796">
        <w:rPr>
          <w:rStyle w:val="StyleUnderline"/>
        </w:rPr>
        <w:t>Obrador</w:t>
      </w:r>
      <w:proofErr w:type="spellEnd"/>
      <w:r w:rsidRPr="001A6796">
        <w:rPr>
          <w:rStyle w:val="StyleUnderline"/>
        </w:rPr>
        <w:t xml:space="preserve"> is the early frontrunner for the 2018 presidential election</w:t>
      </w:r>
      <w:r w:rsidRPr="001A6796">
        <w:rPr>
          <w:sz w:val="12"/>
        </w:rPr>
        <w:t xml:space="preserve">.18 </w:t>
      </w:r>
      <w:r w:rsidRPr="001A6796">
        <w:rPr>
          <w:rStyle w:val="StyleUnderline"/>
        </w:rPr>
        <w:t>His</w:t>
      </w:r>
      <w:r w:rsidRPr="001A6796">
        <w:rPr>
          <w:sz w:val="12"/>
        </w:rPr>
        <w:t xml:space="preserve"> likely electoral </w:t>
      </w:r>
      <w:r w:rsidRPr="001A6796">
        <w:rPr>
          <w:rStyle w:val="StyleUnderline"/>
        </w:rPr>
        <w:t xml:space="preserve">victory may inspire the appointment of an </w:t>
      </w:r>
      <w:r w:rsidRPr="001A6796">
        <w:rPr>
          <w:rStyle w:val="Emphasis"/>
        </w:rPr>
        <w:t>independent prosecutor</w:t>
      </w:r>
      <w:r w:rsidRPr="001A6796">
        <w:rPr>
          <w:sz w:val="12"/>
        </w:rPr>
        <w:t xml:space="preserve"> prior to the 2018 election to avoid Lopez </w:t>
      </w:r>
      <w:proofErr w:type="spellStart"/>
      <w:r w:rsidRPr="001A6796">
        <w:rPr>
          <w:sz w:val="12"/>
        </w:rPr>
        <w:t>Obrador’s</w:t>
      </w:r>
      <w:proofErr w:type="spellEnd"/>
      <w:r w:rsidRPr="001A6796">
        <w:rPr>
          <w:sz w:val="12"/>
        </w:rPr>
        <w:t xml:space="preserve"> own selection. </w:t>
      </w:r>
      <w:r w:rsidRPr="004A6FDD">
        <w:rPr>
          <w:rStyle w:val="StyleUnderline"/>
          <w:highlight w:val="yellow"/>
        </w:rPr>
        <w:t>The campaign success of</w:t>
      </w:r>
      <w:r w:rsidRPr="001A6796">
        <w:rPr>
          <w:rStyle w:val="StyleUnderline"/>
        </w:rPr>
        <w:t xml:space="preserve"> </w:t>
      </w:r>
      <w:r w:rsidRPr="001A6796">
        <w:rPr>
          <w:sz w:val="12"/>
        </w:rPr>
        <w:t xml:space="preserve">Lopez </w:t>
      </w:r>
      <w:proofErr w:type="spellStart"/>
      <w:r w:rsidRPr="004A6FDD">
        <w:rPr>
          <w:rStyle w:val="Emphasis"/>
          <w:highlight w:val="yellow"/>
        </w:rPr>
        <w:t>Obrador</w:t>
      </w:r>
      <w:proofErr w:type="spellEnd"/>
      <w:r w:rsidRPr="004A6FDD">
        <w:rPr>
          <w:sz w:val="12"/>
          <w:highlight w:val="yellow"/>
        </w:rPr>
        <w:t xml:space="preserve">, </w:t>
      </w:r>
      <w:r w:rsidRPr="004A6FDD">
        <w:rPr>
          <w:rStyle w:val="StyleUnderline"/>
          <w:highlight w:val="yellow"/>
        </w:rPr>
        <w:t xml:space="preserve">the rise of </w:t>
      </w:r>
      <w:r w:rsidRPr="004A6FDD">
        <w:rPr>
          <w:rStyle w:val="Emphasis"/>
          <w:highlight w:val="yellow"/>
        </w:rPr>
        <w:t>social media</w:t>
      </w:r>
      <w:r w:rsidRPr="004A6FDD">
        <w:rPr>
          <w:sz w:val="12"/>
          <w:highlight w:val="yellow"/>
        </w:rPr>
        <w:t xml:space="preserve">, </w:t>
      </w:r>
      <w:r w:rsidRPr="004A6FDD">
        <w:rPr>
          <w:rStyle w:val="StyleUnderline"/>
          <w:highlight w:val="yellow"/>
        </w:rPr>
        <w:t xml:space="preserve">the renewed </w:t>
      </w:r>
      <w:r w:rsidRPr="004A6FDD">
        <w:rPr>
          <w:rStyle w:val="Emphasis"/>
          <w:highlight w:val="yellow"/>
        </w:rPr>
        <w:t>presence of citizens groups</w:t>
      </w:r>
      <w:r w:rsidRPr="001A6796">
        <w:rPr>
          <w:sz w:val="12"/>
        </w:rPr>
        <w:t xml:space="preserve"> </w:t>
      </w:r>
      <w:r w:rsidRPr="001A6796">
        <w:rPr>
          <w:rStyle w:val="StyleUnderline"/>
        </w:rPr>
        <w:t>in Mexico’s political culture</w:t>
      </w:r>
      <w:r w:rsidRPr="001A6796">
        <w:rPr>
          <w:sz w:val="12"/>
        </w:rPr>
        <w:t xml:space="preserve">, </w:t>
      </w:r>
      <w:r w:rsidRPr="004A6FDD">
        <w:rPr>
          <w:rStyle w:val="StyleUnderline"/>
          <w:highlight w:val="yellow"/>
        </w:rPr>
        <w:t>and</w:t>
      </w:r>
      <w:r w:rsidRPr="001A6796">
        <w:rPr>
          <w:rStyle w:val="StyleUnderline"/>
        </w:rPr>
        <w:t xml:space="preserve"> an inspired </w:t>
      </w:r>
      <w:r w:rsidRPr="004A6FDD">
        <w:rPr>
          <w:rStyle w:val="Emphasis"/>
          <w:highlight w:val="yellow"/>
        </w:rPr>
        <w:t>demand for transparency</w:t>
      </w:r>
      <w:r w:rsidRPr="004A6FDD">
        <w:rPr>
          <w:sz w:val="12"/>
          <w:highlight w:val="yellow"/>
        </w:rPr>
        <w:t xml:space="preserve"> </w:t>
      </w:r>
      <w:r w:rsidRPr="004A6FDD">
        <w:rPr>
          <w:rStyle w:val="StyleUnderline"/>
          <w:highlight w:val="yellow"/>
        </w:rPr>
        <w:t>suggest</w:t>
      </w:r>
      <w:r w:rsidRPr="001A6796">
        <w:rPr>
          <w:rStyle w:val="StyleUnderline"/>
        </w:rPr>
        <w:t xml:space="preserve"> that anti-corruption </w:t>
      </w:r>
      <w:r w:rsidRPr="004A6FDD">
        <w:rPr>
          <w:rStyle w:val="StyleUnderline"/>
          <w:highlight w:val="yellow"/>
        </w:rPr>
        <w:t xml:space="preserve">reforms are </w:t>
      </w:r>
      <w:r w:rsidRPr="004A6FDD">
        <w:rPr>
          <w:rStyle w:val="Emphasis"/>
          <w:highlight w:val="yellow"/>
        </w:rPr>
        <w:t>likely to progress</w:t>
      </w:r>
      <w:r w:rsidRPr="001A6796">
        <w:rPr>
          <w:sz w:val="12"/>
        </w:rPr>
        <w:t xml:space="preserve">, </w:t>
      </w:r>
      <w:r w:rsidRPr="001A6796">
        <w:rPr>
          <w:rStyle w:val="StyleUnderline"/>
        </w:rPr>
        <w:t>albeit at an uneven</w:t>
      </w:r>
      <w:r w:rsidRPr="001A6796">
        <w:rPr>
          <w:sz w:val="12"/>
        </w:rPr>
        <w:t xml:space="preserve"> and uncertain </w:t>
      </w:r>
      <w:r w:rsidRPr="001A6796">
        <w:rPr>
          <w:rStyle w:val="StyleUnderline"/>
        </w:rPr>
        <w:t>pace</w:t>
      </w:r>
      <w:r w:rsidRPr="001A6796">
        <w:rPr>
          <w:sz w:val="12"/>
        </w:rPr>
        <w:t xml:space="preserve">. Should an independent prosecutor ultimately be appointed, </w:t>
      </w:r>
      <w:r w:rsidRPr="001A6796">
        <w:rPr>
          <w:rStyle w:val="StyleUnderline"/>
        </w:rPr>
        <w:t>companies</w:t>
      </w:r>
      <w:r w:rsidRPr="001A6796">
        <w:rPr>
          <w:sz w:val="12"/>
        </w:rPr>
        <w:t xml:space="preserve"> doing business in Mexico </w:t>
      </w:r>
      <w:r w:rsidRPr="001A6796">
        <w:rPr>
          <w:rStyle w:val="StyleUnderline"/>
        </w:rPr>
        <w:t>should expect to see an increase in corruption investigations</w:t>
      </w:r>
      <w:r w:rsidRPr="001A6796">
        <w:rPr>
          <w:sz w:val="12"/>
        </w:rPr>
        <w:t>, as well as increased coordination between U.S. and Mexican enforcement authorities, which may also lead to a spike in U.S. prosecutions.</w:t>
      </w:r>
    </w:p>
    <w:p w:rsidR="009C6ED5" w:rsidRDefault="009C6ED5" w:rsidP="009C6ED5"/>
    <w:p w:rsidR="00F27A50" w:rsidRPr="0037761C" w:rsidRDefault="00F27A50" w:rsidP="00F27A50">
      <w:pPr>
        <w:pStyle w:val="Heading1"/>
      </w:pPr>
      <w:proofErr w:type="spellStart"/>
      <w:r w:rsidRPr="0037761C">
        <w:t>Aff</w:t>
      </w:r>
      <w:proofErr w:type="spellEnd"/>
      <w:r w:rsidRPr="0037761C">
        <w:t xml:space="preserve"> Answers </w:t>
      </w:r>
    </w:p>
    <w:p w:rsidR="006B75CB" w:rsidRDefault="006B75CB" w:rsidP="006B75CB">
      <w:pPr>
        <w:pStyle w:val="Heading2"/>
      </w:pPr>
      <w:r>
        <w:t xml:space="preserve">Link </w:t>
      </w:r>
    </w:p>
    <w:p w:rsidR="00F73C1E" w:rsidRPr="0037761C" w:rsidRDefault="00F73C1E" w:rsidP="007F4508">
      <w:pPr>
        <w:pStyle w:val="Heading3"/>
      </w:pPr>
      <w:r w:rsidRPr="0037761C">
        <w:t>Other Horse</w:t>
      </w:r>
      <w:r w:rsidR="008444D1">
        <w:t xml:space="preserve"> T</w:t>
      </w:r>
      <w:r w:rsidRPr="0037761C">
        <w:t xml:space="preserve">rades – 2AC </w:t>
      </w:r>
    </w:p>
    <w:p w:rsidR="00F73C1E" w:rsidRPr="0037761C" w:rsidRDefault="008444D1" w:rsidP="00F73C1E">
      <w:pPr>
        <w:pStyle w:val="Heading4"/>
      </w:pPr>
      <w:r>
        <w:t>O</w:t>
      </w:r>
      <w:r w:rsidR="00F73C1E" w:rsidRPr="0037761C">
        <w:t xml:space="preserve">ther </w:t>
      </w:r>
      <w:r>
        <w:t xml:space="preserve">horse trades mean the wall won’t pass </w:t>
      </w:r>
      <w:r w:rsidR="00F73C1E" w:rsidRPr="0037761C">
        <w:t xml:space="preserve">—diversity lottery, family migration, and alternative border security </w:t>
      </w:r>
    </w:p>
    <w:p w:rsidR="00F73C1E" w:rsidRPr="0037761C" w:rsidRDefault="00F73C1E" w:rsidP="00F73C1E">
      <w:r w:rsidRPr="0037761C">
        <w:t xml:space="preserve">Alan </w:t>
      </w:r>
      <w:proofErr w:type="spellStart"/>
      <w:r w:rsidRPr="0037761C">
        <w:rPr>
          <w:rStyle w:val="Style13ptBold"/>
        </w:rPr>
        <w:t>Fram</w:t>
      </w:r>
      <w:proofErr w:type="spellEnd"/>
      <w:r w:rsidRPr="0037761C">
        <w:rPr>
          <w:rStyle w:val="Style13ptBold"/>
        </w:rPr>
        <w:t xml:space="preserve"> &amp;</w:t>
      </w:r>
      <w:r w:rsidRPr="0037761C">
        <w:t xml:space="preserve"> Ken </w:t>
      </w:r>
      <w:r w:rsidRPr="0037761C">
        <w:rPr>
          <w:rStyle w:val="Style13ptBold"/>
        </w:rPr>
        <w:t>Thomas 1/9</w:t>
      </w:r>
      <w:r w:rsidRPr="0037761C">
        <w:t xml:space="preserve">, </w:t>
      </w:r>
      <w:proofErr w:type="spellStart"/>
      <w:r w:rsidRPr="0037761C">
        <w:t>Fram</w:t>
      </w:r>
      <w:proofErr w:type="spellEnd"/>
      <w:r w:rsidRPr="0037761C">
        <w:t xml:space="preserve"> has covered Congress for The Associated Press since 1987, specializing in budget and spending issues. Thomas graduated from </w:t>
      </w:r>
      <w:proofErr w:type="spellStart"/>
      <w:r w:rsidRPr="0037761C">
        <w:t>Geogretown</w:t>
      </w:r>
      <w:proofErr w:type="spellEnd"/>
      <w:r w:rsidRPr="0037761C">
        <w:t xml:space="preserve"> University and Columbia University's journalism school and works as a reporter for associated press, 1/9/18/, "Trump suggests 2-phase immigration deal that includes agreement on ‘Dreamers’" https://www.pbs.org/newshour/politics/donald-trump-said-he-wants-border-wall-and-daca-action-then-immigration-reform</w:t>
      </w:r>
    </w:p>
    <w:p w:rsidR="00F73C1E" w:rsidRPr="0037761C" w:rsidRDefault="00F73C1E" w:rsidP="00F73C1E">
      <w:pPr>
        <w:rPr>
          <w:rStyle w:val="StyleUnderline"/>
        </w:rPr>
      </w:pPr>
      <w:r w:rsidRPr="0037761C">
        <w:rPr>
          <w:sz w:val="8"/>
        </w:rPr>
        <w:t xml:space="preserve">WASHINGTON (AP) — Seeking a bipartisan compromise to avoid a government shutdown, President Donald </w:t>
      </w:r>
      <w:r w:rsidRPr="0037761C">
        <w:rPr>
          <w:rStyle w:val="StyleUnderline"/>
        </w:rPr>
        <w:t>Trump suggested Tuesday that an immigration deal could be reached in two phases — first by addressing young immigrants and border security with what he called a “bill of love,” then by making comprehensive changes that have long eluded Congress.</w:t>
      </w:r>
    </w:p>
    <w:p w:rsidR="00F73C1E" w:rsidRPr="0037761C" w:rsidRDefault="00F73C1E" w:rsidP="00F73C1E">
      <w:pPr>
        <w:rPr>
          <w:sz w:val="8"/>
        </w:rPr>
      </w:pPr>
      <w:r w:rsidRPr="0037761C">
        <w:rPr>
          <w:sz w:val="8"/>
        </w:rPr>
        <w:t>Trump presided over a lengthy meeting with Republican and Democratic lawmakers seeking a solution for hundreds of thousands of young people who were brought to the U.S. as children and living here illegally. Trump last year ended the Obama-era Deferred Action for Childhood Arrivals program, which shielded more than 700,000 people from deportation and gave them the right to work legally. He gave Congress until March to find a fix.</w:t>
      </w:r>
    </w:p>
    <w:p w:rsidR="00F73C1E" w:rsidRPr="0037761C" w:rsidRDefault="00F73C1E" w:rsidP="00F73C1E">
      <w:pPr>
        <w:rPr>
          <w:sz w:val="8"/>
        </w:rPr>
      </w:pPr>
      <w:r w:rsidRPr="0037761C">
        <w:rPr>
          <w:sz w:val="8"/>
        </w:rPr>
        <w:t>The president, congressional Republicans and Democrats expressed optimism for a deal just 10 days before a government shutdown deadline</w:t>
      </w:r>
      <w:r w:rsidRPr="0037761C">
        <w:rPr>
          <w:rStyle w:val="StyleUnderline"/>
        </w:rPr>
        <w:t xml:space="preserve">. </w:t>
      </w:r>
      <w:r w:rsidRPr="0037761C">
        <w:rPr>
          <w:rStyle w:val="StyleUnderline"/>
          <w:highlight w:val="yellow"/>
        </w:rPr>
        <w:t xml:space="preserve">Trump said he was willing to be </w:t>
      </w:r>
      <w:r w:rsidRPr="008444D1">
        <w:rPr>
          <w:rStyle w:val="Emphasis"/>
          <w:highlight w:val="yellow"/>
        </w:rPr>
        <w:t>flexible</w:t>
      </w:r>
      <w:r w:rsidRPr="0037761C">
        <w:rPr>
          <w:rStyle w:val="StyleUnderline"/>
        </w:rPr>
        <w:t xml:space="preserve"> in finding an agreement as Democrats warned that the lives of hundreds of thousands of immigrants hung in the balance.</w:t>
      </w:r>
    </w:p>
    <w:p w:rsidR="00F73C1E" w:rsidRPr="0037761C" w:rsidRDefault="00F73C1E" w:rsidP="00F73C1E">
      <w:pPr>
        <w:rPr>
          <w:sz w:val="8"/>
        </w:rPr>
      </w:pPr>
      <w:r w:rsidRPr="0037761C">
        <w:rPr>
          <w:sz w:val="8"/>
        </w:rPr>
        <w:t xml:space="preserve"> “I think my positions are going to be what the people in this room come up with,” </w:t>
      </w:r>
      <w:r w:rsidRPr="0037761C">
        <w:rPr>
          <w:sz w:val="8"/>
          <w:highlight w:val="yellow"/>
        </w:rPr>
        <w:t>Trump</w:t>
      </w:r>
      <w:r w:rsidRPr="0037761C">
        <w:rPr>
          <w:sz w:val="8"/>
        </w:rPr>
        <w:t xml:space="preserve"> said during a Cabinet Room meeting with a bipartisan group of nearly two dozen lawmakers, adding, “I am very much reliant upon the people in this room.” A group of journalists observed the meandering meeting for an extraordinary length of time — about 55 minutes — that involved Trump seeking input from Democrats and Republicans alike in a freewheeling exchange on the contentious issue.</w:t>
      </w:r>
    </w:p>
    <w:p w:rsidR="00F73C1E" w:rsidRPr="0037761C" w:rsidRDefault="00F73C1E" w:rsidP="00F73C1E">
      <w:pPr>
        <w:rPr>
          <w:rStyle w:val="StyleUnderline"/>
        </w:rPr>
      </w:pPr>
      <w:r w:rsidRPr="0037761C">
        <w:rPr>
          <w:rStyle w:val="StyleUnderline"/>
        </w:rPr>
        <w:t xml:space="preserve">The White House said after the meeting that </w:t>
      </w:r>
      <w:r w:rsidRPr="008444D1">
        <w:rPr>
          <w:rStyle w:val="StyleUnderline"/>
          <w:highlight w:val="yellow"/>
        </w:rPr>
        <w:t xml:space="preserve">lawmakers had </w:t>
      </w:r>
      <w:r w:rsidRPr="0037761C">
        <w:rPr>
          <w:rStyle w:val="StyleUnderline"/>
          <w:highlight w:val="yellow"/>
        </w:rPr>
        <w:t xml:space="preserve">agreed to </w:t>
      </w:r>
      <w:r w:rsidRPr="008444D1">
        <w:rPr>
          <w:rStyle w:val="Emphasis"/>
          <w:highlight w:val="yellow"/>
        </w:rPr>
        <w:t>narrow</w:t>
      </w:r>
      <w:r w:rsidRPr="0037761C">
        <w:rPr>
          <w:rStyle w:val="StyleUnderline"/>
          <w:highlight w:val="yellow"/>
        </w:rPr>
        <w:t xml:space="preserve"> the scope of the negotiations to four areas: border security, </w:t>
      </w:r>
      <w:r w:rsidRPr="008444D1">
        <w:rPr>
          <w:rStyle w:val="StyleUnderline"/>
        </w:rPr>
        <w:t xml:space="preserve">family-based </w:t>
      </w:r>
      <w:r w:rsidRPr="008444D1">
        <w:rPr>
          <w:rStyle w:val="StyleUnderline"/>
          <w:highlight w:val="yellow"/>
        </w:rPr>
        <w:t xml:space="preserve">“chain migration,” </w:t>
      </w:r>
      <w:r w:rsidRPr="0037761C">
        <w:rPr>
          <w:rStyle w:val="StyleUnderline"/>
          <w:highlight w:val="yellow"/>
        </w:rPr>
        <w:t>the visa lottery, and the DACA policy, winning nods from Democrats.</w:t>
      </w:r>
    </w:p>
    <w:p w:rsidR="00F73C1E" w:rsidRPr="0037761C" w:rsidRDefault="00F73C1E" w:rsidP="00F73C1E">
      <w:pPr>
        <w:rPr>
          <w:sz w:val="8"/>
        </w:rPr>
      </w:pPr>
      <w:r w:rsidRPr="0037761C">
        <w:rPr>
          <w:sz w:val="8"/>
        </w:rPr>
        <w:t>“It’s encouraging that the president seems open to a narrow deal protecting the Dreamers,” said Senate Democratic leader Chuck Schumer of New York.</w:t>
      </w:r>
    </w:p>
    <w:p w:rsidR="00F73C1E" w:rsidRPr="0037761C" w:rsidRDefault="00F73C1E" w:rsidP="00F73C1E">
      <w:pPr>
        <w:rPr>
          <w:sz w:val="8"/>
        </w:rPr>
      </w:pPr>
      <w:r w:rsidRPr="0037761C">
        <w:rPr>
          <w:sz w:val="8"/>
        </w:rPr>
        <w:t>The unusually public meeting laid bare a back-and-forth between the parties more typically confined to closed-door negotiations. At one point, California Sen. Dianne Feinstein, a Democrat, asked Trump if he would support a “clean” DACA bill now with a commitment to pursue a comprehensive immigration overhaul later.</w:t>
      </w:r>
    </w:p>
    <w:p w:rsidR="00F73C1E" w:rsidRPr="0037761C" w:rsidRDefault="00F73C1E" w:rsidP="00F73C1E">
      <w:pPr>
        <w:rPr>
          <w:sz w:val="8"/>
        </w:rPr>
      </w:pPr>
      <w:r w:rsidRPr="0037761C">
        <w:rPr>
          <w:sz w:val="8"/>
        </w:rPr>
        <w:t>Trump responded, “I would like it … I think a lot of people would like to see that but I think we have to do DACA first.” House Majority Leader Kevin McCarthy, R-Calif., interjected, saying, “Mr. President, you need to be clear though,” that legislation involving the so-called Dreamers would need to include border security.</w:t>
      </w:r>
    </w:p>
    <w:p w:rsidR="00F73C1E" w:rsidRPr="0037761C" w:rsidRDefault="00F73C1E" w:rsidP="00F73C1E">
      <w:pPr>
        <w:rPr>
          <w:sz w:val="8"/>
        </w:rPr>
      </w:pPr>
      <w:r w:rsidRPr="0037761C">
        <w:rPr>
          <w:sz w:val="8"/>
        </w:rPr>
        <w:t>Trump also suggested bringing back “earmarks,” or money for pet projects requested by lawmakers, as a way to bridge the divide between the two parties. Conservative groups responded that any resumption of earmarks ran the risk of special interests playing a bigger role in government, a notion at odds with Trump’s “drain the swamp” campaign mantra.</w:t>
      </w:r>
    </w:p>
    <w:p w:rsidR="00F73C1E" w:rsidRPr="0037761C" w:rsidRDefault="00F73C1E" w:rsidP="00F73C1E">
      <w:pPr>
        <w:rPr>
          <w:sz w:val="8"/>
        </w:rPr>
      </w:pPr>
      <w:r w:rsidRPr="0037761C">
        <w:rPr>
          <w:sz w:val="8"/>
        </w:rPr>
        <w:t>On immigration, the president said he would insist on construction of a border security wall as part of an agreement involving young immigrants, but he said Congress could then pursue a comprehensive immigration overhaul in a second phase of talks.</w:t>
      </w:r>
    </w:p>
    <w:p w:rsidR="00F73C1E" w:rsidRPr="0037761C" w:rsidRDefault="00F73C1E" w:rsidP="00F73C1E">
      <w:pPr>
        <w:rPr>
          <w:sz w:val="8"/>
        </w:rPr>
      </w:pPr>
      <w:r w:rsidRPr="0037761C">
        <w:rPr>
          <w:sz w:val="8"/>
        </w:rPr>
        <w:t>House Republicans said they planned to soon introduce legislation to address border security and the young immigrants. Trump said, “it should be a bill of love.”</w:t>
      </w:r>
    </w:p>
    <w:p w:rsidR="00F73C1E" w:rsidRPr="0037761C" w:rsidRDefault="00F73C1E" w:rsidP="00F73C1E">
      <w:pPr>
        <w:rPr>
          <w:sz w:val="8"/>
        </w:rPr>
      </w:pPr>
      <w:r w:rsidRPr="0037761C">
        <w:rPr>
          <w:sz w:val="8"/>
        </w:rPr>
        <w:t>Trump’s embrace of a “bill of love” brought to mind his past criticism of former GOP presidential rival Jeb Bush, who said many people come to the U.S. illegally as an “act of love.” Trump’s campaign posted a video at the time with a tagline that read, “Forget love, it’s time to get tough!”</w:t>
      </w:r>
    </w:p>
    <w:p w:rsidR="00F73C1E" w:rsidRPr="0037761C" w:rsidRDefault="00F73C1E" w:rsidP="00F73C1E">
      <w:pPr>
        <w:rPr>
          <w:sz w:val="8"/>
        </w:rPr>
      </w:pPr>
      <w:r w:rsidRPr="0037761C">
        <w:rPr>
          <w:sz w:val="8"/>
        </w:rPr>
        <w:t>Conservatives quickly sounded alarms about a process that would lead to a comprehensive agreement on immigration, a path that has long been anathema to many rank-and-file Republicans.</w:t>
      </w:r>
    </w:p>
    <w:p w:rsidR="00F73C1E" w:rsidRPr="0037761C" w:rsidRDefault="00F73C1E" w:rsidP="00F73C1E">
      <w:pPr>
        <w:rPr>
          <w:sz w:val="8"/>
        </w:rPr>
      </w:pPr>
      <w:r w:rsidRPr="0037761C">
        <w:rPr>
          <w:sz w:val="8"/>
        </w:rPr>
        <w:t>“Nothing Michael Wolff could say about @</w:t>
      </w:r>
      <w:proofErr w:type="spellStart"/>
      <w:r w:rsidRPr="0037761C">
        <w:rPr>
          <w:sz w:val="8"/>
        </w:rPr>
        <w:t>realDonaldTrump</w:t>
      </w:r>
      <w:proofErr w:type="spellEnd"/>
      <w:r w:rsidRPr="0037761C">
        <w:rPr>
          <w:sz w:val="8"/>
        </w:rPr>
        <w:t xml:space="preserve"> has hurt him as much as the DACA lovefest right now,” tweeted conservative commentator Ann Coulter, referencing Trump’s recent portrayal in the book, “Fire and Fury.”</w:t>
      </w:r>
    </w:p>
    <w:p w:rsidR="00F73C1E" w:rsidRPr="0037761C" w:rsidRDefault="00F73C1E" w:rsidP="00F73C1E">
      <w:pPr>
        <w:rPr>
          <w:sz w:val="8"/>
        </w:rPr>
      </w:pPr>
      <w:r w:rsidRPr="0037761C">
        <w:rPr>
          <w:sz w:val="8"/>
        </w:rPr>
        <w:t>Rep. Mark Meadows, R-N.C., leader of the hard-right House Freedom Caucus, said in a text message after the White House meeting he was “generally” opposed to a two-step process “because history would indicate the second step never happens.” But he later said that if the first steps included the four areas outlined by the White House, “then I could support a two-step process realizing that step one is the only thing that is guaranteed.”</w:t>
      </w:r>
    </w:p>
    <w:p w:rsidR="00F73C1E" w:rsidRPr="0037761C" w:rsidRDefault="00F73C1E" w:rsidP="00F73C1E">
      <w:pPr>
        <w:rPr>
          <w:sz w:val="8"/>
        </w:rPr>
      </w:pPr>
      <w:r w:rsidRPr="0037761C">
        <w:rPr>
          <w:sz w:val="8"/>
        </w:rPr>
        <w:t>The president appeared to acknowledge the potential political pitfalls of pursuing a more permanent deal, telling the lawmakers, “I’ll take all the heat you want. But you are not that far away from comprehensive immigration reform.”</w:t>
      </w:r>
    </w:p>
    <w:p w:rsidR="00F73C1E" w:rsidRPr="0037761C" w:rsidRDefault="00F73C1E" w:rsidP="00F73C1E">
      <w:pPr>
        <w:rPr>
          <w:sz w:val="8"/>
        </w:rPr>
      </w:pPr>
      <w:r w:rsidRPr="0037761C">
        <w:rPr>
          <w:sz w:val="8"/>
        </w:rPr>
        <w:t>After the meeting, lawmakers from both parties appeared divided over the basic definition of Trump’s bottom-line demand for a border wall on the southern border.</w:t>
      </w:r>
    </w:p>
    <w:p w:rsidR="00F73C1E" w:rsidRPr="008444D1" w:rsidRDefault="00F73C1E" w:rsidP="00F73C1E">
      <w:pPr>
        <w:rPr>
          <w:rStyle w:val="StyleUnderline"/>
        </w:rPr>
      </w:pPr>
      <w:r w:rsidRPr="008444D1">
        <w:rPr>
          <w:rStyle w:val="StyleUnderline"/>
        </w:rPr>
        <w:t>Democratic House Whip Steny Hoyer of Maryland said his party was opposed to GOP calls for $18 billion in funding to build the wall. “It was clear in the meeting that wall did not mean some structure,” he said of Trump’s remarks, noting the president also mentioned fencing, cameras, and other security measures for the border.</w:t>
      </w:r>
    </w:p>
    <w:p w:rsidR="00F73C1E" w:rsidRPr="008444D1" w:rsidRDefault="00F73C1E" w:rsidP="00F73C1E">
      <w:pPr>
        <w:rPr>
          <w:sz w:val="8"/>
        </w:rPr>
      </w:pPr>
      <w:r w:rsidRPr="008444D1">
        <w:rPr>
          <w:sz w:val="8"/>
        </w:rPr>
        <w:t>Republicans were adamant that Trump’s call “means the wall,” but that Trump acknowledged it does not need to cover the entire length of the border, because of geographic barriers. Just how many miles of a constructed wall the president would need to sign onto an immigration bill would be subject to negotiation, McCarthy said.</w:t>
      </w:r>
    </w:p>
    <w:p w:rsidR="00F73C1E" w:rsidRPr="008444D1" w:rsidRDefault="00F73C1E" w:rsidP="00F73C1E">
      <w:pPr>
        <w:rPr>
          <w:sz w:val="8"/>
        </w:rPr>
      </w:pPr>
      <w:r w:rsidRPr="008444D1">
        <w:rPr>
          <w:sz w:val="8"/>
        </w:rPr>
        <w:t>Democrats and Republicans are set to resume negotiations on Wednesday.</w:t>
      </w:r>
    </w:p>
    <w:p w:rsidR="00F73C1E" w:rsidRPr="0037761C" w:rsidRDefault="00F73C1E" w:rsidP="00F73C1E">
      <w:pPr>
        <w:rPr>
          <w:sz w:val="8"/>
        </w:rPr>
      </w:pPr>
      <w:r w:rsidRPr="008444D1">
        <w:rPr>
          <w:sz w:val="8"/>
        </w:rPr>
        <w:t>The immigration talks pit a president who made the construction of a border wall a central</w:t>
      </w:r>
      <w:r w:rsidRPr="0037761C">
        <w:rPr>
          <w:sz w:val="8"/>
        </w:rPr>
        <w:t xml:space="preserve"> piece of his 2016 campaign against congressional Democrats who have sought to preserve the Obama-era protections for the young immigrants.</w:t>
      </w:r>
    </w:p>
    <w:p w:rsidR="00F73C1E" w:rsidRPr="0037761C" w:rsidRDefault="00F73C1E" w:rsidP="00F73C1E">
      <w:pPr>
        <w:rPr>
          <w:sz w:val="8"/>
        </w:rPr>
      </w:pPr>
      <w:r w:rsidRPr="0037761C">
        <w:rPr>
          <w:sz w:val="8"/>
        </w:rPr>
        <w:t>The discussions are taking place in the aftermath of Trump’s public blow-up with former campaign and White House adviser Steve Bannon, one of the architects of Trump’s calls for the border wall.</w:t>
      </w:r>
    </w:p>
    <w:p w:rsidR="00F73C1E" w:rsidRPr="0037761C" w:rsidRDefault="00F73C1E" w:rsidP="00F73C1E">
      <w:pPr>
        <w:rPr>
          <w:sz w:val="8"/>
        </w:rPr>
      </w:pPr>
      <w:r w:rsidRPr="0037761C">
        <w:rPr>
          <w:sz w:val="8"/>
        </w:rPr>
        <w:t xml:space="preserve">Bannon’s break with </w:t>
      </w:r>
      <w:r w:rsidRPr="0037761C">
        <w:rPr>
          <w:rStyle w:val="StyleUnderline"/>
        </w:rPr>
        <w:t>Trump has raised concerns among some conservative Republicans that t</w:t>
      </w:r>
      <w:r w:rsidRPr="0037761C">
        <w:rPr>
          <w:rStyle w:val="StyleUnderline"/>
          <w:highlight w:val="yellow"/>
        </w:rPr>
        <w:t>he president might reach an agreement</w:t>
      </w:r>
      <w:r w:rsidRPr="0037761C">
        <w:rPr>
          <w:rStyle w:val="StyleUnderline"/>
        </w:rPr>
        <w:t xml:space="preserve"> with Democrats on the Dreamers </w:t>
      </w:r>
      <w:r w:rsidRPr="0037761C">
        <w:rPr>
          <w:rStyle w:val="StyleUnderline"/>
          <w:highlight w:val="yellow"/>
        </w:rPr>
        <w:t>without getting enough in return on border security</w:t>
      </w:r>
      <w:r w:rsidRPr="0037761C">
        <w:rPr>
          <w:sz w:val="8"/>
        </w:rPr>
        <w:t xml:space="preserve"> and significant changes to the immigration system.</w:t>
      </w:r>
    </w:p>
    <w:p w:rsidR="00F73C1E" w:rsidRPr="0037761C" w:rsidRDefault="00F73C1E" w:rsidP="00F73C1E">
      <w:pPr>
        <w:rPr>
          <w:rStyle w:val="StyleUnderline"/>
        </w:rPr>
      </w:pPr>
      <w:r w:rsidRPr="0037761C">
        <w:rPr>
          <w:rStyle w:val="StyleUnderline"/>
          <w:highlight w:val="yellow"/>
        </w:rPr>
        <w:t>Trump</w:t>
      </w:r>
      <w:r w:rsidRPr="0037761C">
        <w:rPr>
          <w:rStyle w:val="StyleUnderline"/>
        </w:rPr>
        <w:t xml:space="preserve"> as recently as last weekend </w:t>
      </w:r>
      <w:r w:rsidRPr="0037761C">
        <w:rPr>
          <w:rStyle w:val="StyleUnderline"/>
          <w:highlight w:val="yellow"/>
        </w:rPr>
        <w:t>said</w:t>
      </w:r>
      <w:r w:rsidRPr="0037761C">
        <w:rPr>
          <w:rStyle w:val="StyleUnderline"/>
        </w:rPr>
        <w:t xml:space="preserve"> he wouldn’t sign legislation addressing DACA unless Congress agreed to an overhaul of the legal immigration system, saying </w:t>
      </w:r>
      <w:r w:rsidRPr="0037761C">
        <w:rPr>
          <w:rStyle w:val="StyleUnderline"/>
          <w:highlight w:val="yellow"/>
        </w:rPr>
        <w:t xml:space="preserve">any deal </w:t>
      </w:r>
      <w:r w:rsidRPr="008444D1">
        <w:rPr>
          <w:rStyle w:val="Emphasis"/>
          <w:highlight w:val="yellow"/>
        </w:rPr>
        <w:t>must</w:t>
      </w:r>
      <w:r w:rsidRPr="0037761C">
        <w:rPr>
          <w:rStyle w:val="StyleUnderline"/>
          <w:highlight w:val="yellow"/>
        </w:rPr>
        <w:t xml:space="preserve"> include an overhaul of the family-based immigration system as well as an end to the diversity visa lottery,</w:t>
      </w:r>
      <w:r w:rsidRPr="0037761C">
        <w:rPr>
          <w:rStyle w:val="StyleUnderline"/>
        </w:rPr>
        <w:t xml:space="preserve"> which draws immigrants from under-represented parts of a world.</w:t>
      </w:r>
    </w:p>
    <w:p w:rsidR="00F73C1E" w:rsidRPr="0037761C" w:rsidRDefault="00F73C1E" w:rsidP="00F73C1E">
      <w:pPr>
        <w:rPr>
          <w:sz w:val="8"/>
        </w:rPr>
      </w:pPr>
      <w:r w:rsidRPr="0037761C">
        <w:rPr>
          <w:sz w:val="8"/>
        </w:rPr>
        <w:t xml:space="preserve">That would be in addition to Trump winning funding for his promised southern border wall and added border security. But in the meeting </w:t>
      </w:r>
      <w:r w:rsidRPr="0037761C">
        <w:rPr>
          <w:rStyle w:val="StyleUnderline"/>
          <w:highlight w:val="yellow"/>
        </w:rPr>
        <w:t xml:space="preserve">he indicated a willingness to </w:t>
      </w:r>
      <w:r w:rsidRPr="008444D1">
        <w:rPr>
          <w:rStyle w:val="Emphasis"/>
          <w:highlight w:val="yellow"/>
        </w:rPr>
        <w:t>compromise</w:t>
      </w:r>
      <w:r w:rsidRPr="0037761C">
        <w:rPr>
          <w:rStyle w:val="StyleUnderline"/>
        </w:rPr>
        <w:t xml:space="preserve"> with Democrats</w:t>
      </w:r>
      <w:r w:rsidRPr="0037761C">
        <w:rPr>
          <w:sz w:val="8"/>
        </w:rPr>
        <w:t>, whose votes are needed in the narrowly divided Senate.</w:t>
      </w:r>
    </w:p>
    <w:p w:rsidR="00F73C1E" w:rsidRPr="0037761C" w:rsidRDefault="00F73C1E" w:rsidP="00F73C1E">
      <w:pPr>
        <w:rPr>
          <w:sz w:val="8"/>
        </w:rPr>
      </w:pPr>
      <w:r w:rsidRPr="0037761C">
        <w:rPr>
          <w:sz w:val="8"/>
        </w:rPr>
        <w:t>“</w:t>
      </w:r>
      <w:r w:rsidRPr="0037761C">
        <w:rPr>
          <w:rStyle w:val="StyleUnderline"/>
        </w:rPr>
        <w:t>The president exhibited, I thought, quite a bit of flexibility when the cameras weren’t there in terms of what we do in this phase and the next phase</w:t>
      </w:r>
      <w:r w:rsidRPr="0037761C">
        <w:rPr>
          <w:sz w:val="8"/>
        </w:rPr>
        <w:t xml:space="preserve"> — and an acknowledgment that a lot of things we want to do are going to be part of a comprehensive bill but not now,” said Sen. Jeff Flake, R-Ariz., one of the attendees.</w:t>
      </w:r>
    </w:p>
    <w:p w:rsidR="008444D1" w:rsidRDefault="004D6FCF" w:rsidP="008444D1">
      <w:pPr>
        <w:pStyle w:val="Heading3"/>
      </w:pPr>
      <w:r w:rsidRPr="0037761C">
        <w:t>Other Horse</w:t>
      </w:r>
      <w:r w:rsidR="008444D1">
        <w:t xml:space="preserve"> T</w:t>
      </w:r>
      <w:r w:rsidRPr="0037761C">
        <w:t xml:space="preserve">rades – 1AR </w:t>
      </w:r>
    </w:p>
    <w:p w:rsidR="008444D1" w:rsidRDefault="008444D1" w:rsidP="008444D1">
      <w:pPr>
        <w:pStyle w:val="Heading4"/>
      </w:pPr>
      <w:r>
        <w:t>Other horse trades are more likely:</w:t>
      </w:r>
    </w:p>
    <w:p w:rsidR="008444D1" w:rsidRPr="008444D1" w:rsidRDefault="008444D1" w:rsidP="008444D1">
      <w:pPr>
        <w:pStyle w:val="Heading4"/>
      </w:pPr>
      <w:r>
        <w:t xml:space="preserve">A. Core GOP members are against the wall – they want to use other hardline immigration policies as bargaining chips </w:t>
      </w:r>
    </w:p>
    <w:p w:rsidR="008444D1" w:rsidRPr="0037761C" w:rsidRDefault="008444D1" w:rsidP="008444D1">
      <w:pPr>
        <w:rPr>
          <w:u w:val="single"/>
        </w:rPr>
      </w:pPr>
      <w:r w:rsidRPr="0037761C">
        <w:rPr>
          <w:rStyle w:val="Style13ptBold"/>
        </w:rPr>
        <w:t>Gallagher 18</w:t>
      </w:r>
      <w:r w:rsidRPr="0037761C">
        <w:t xml:space="preserve"> (Brenden is a politics reporter and cultural commentator. His work has been published by Motherboard, Complex, and VH1. He’s the co-founder of Beer Money Films, an indie production company. Based in Los Angeles, he works in television drama as a writer’s assistant, “Why Trump’s border wall will never get built”, 1-26-18, </w:t>
      </w:r>
      <w:hyperlink r:id="rId21" w:history="1">
        <w:r w:rsidRPr="0037761C">
          <w:rPr>
            <w:rStyle w:val="Hyperlink"/>
          </w:rPr>
          <w:t>https://www.dailydot.com/layer8/trumps-border-wall-will-never-get-built/</w:t>
        </w:r>
      </w:hyperlink>
    </w:p>
    <w:p w:rsidR="008444D1" w:rsidRPr="0037761C" w:rsidRDefault="008444D1" w:rsidP="008444D1">
      <w:pPr>
        <w:rPr>
          <w:color w:val="222222"/>
          <w:spacing w:val="2"/>
          <w:sz w:val="27"/>
          <w:szCs w:val="27"/>
          <w:highlight w:val="yellow"/>
          <w:u w:val="single"/>
          <w:shd w:val="clear" w:color="auto" w:fill="FFFFFF"/>
        </w:rPr>
      </w:pPr>
      <w:r w:rsidRPr="0037761C">
        <w:rPr>
          <w:color w:val="222222"/>
          <w:spacing w:val="2"/>
          <w:sz w:val="12"/>
          <w:szCs w:val="27"/>
          <w:bdr w:val="none" w:sz="0" w:space="0" w:color="auto" w:frame="1"/>
          <w:shd w:val="clear" w:color="auto" w:fill="FFFFFF"/>
        </w:rPr>
        <w:t xml:space="preserve">This did not go over well with his base. As a potential shutdown approached towards the end of April, Trump took an aggressive, blustering stance toward the wall. </w:t>
      </w:r>
      <w:r w:rsidRPr="008444D1">
        <w:rPr>
          <w:color w:val="222222"/>
          <w:spacing w:val="2"/>
          <w:sz w:val="27"/>
          <w:szCs w:val="27"/>
          <w:u w:val="single"/>
          <w:bdr w:val="none" w:sz="0" w:space="0" w:color="auto" w:frame="1"/>
          <w:shd w:val="clear" w:color="auto" w:fill="FFFFFF"/>
        </w:rPr>
        <w:t xml:space="preserve">President </w:t>
      </w:r>
      <w:r w:rsidRPr="0037761C">
        <w:rPr>
          <w:color w:val="222222"/>
          <w:spacing w:val="2"/>
          <w:sz w:val="27"/>
          <w:szCs w:val="27"/>
          <w:highlight w:val="yellow"/>
          <w:u w:val="single"/>
          <w:bdr w:val="none" w:sz="0" w:space="0" w:color="auto" w:frame="1"/>
          <w:shd w:val="clear" w:color="auto" w:fill="FFFFFF"/>
        </w:rPr>
        <w:t>Trump threatened to shut down the government if he did not receive funding for the wall</w:t>
      </w:r>
      <w:r w:rsidRPr="0037761C">
        <w:rPr>
          <w:color w:val="222222"/>
          <w:spacing w:val="2"/>
          <w:sz w:val="12"/>
          <w:szCs w:val="27"/>
          <w:bdr w:val="none" w:sz="0" w:space="0" w:color="auto" w:frame="1"/>
          <w:shd w:val="clear" w:color="auto" w:fill="FFFFFF"/>
        </w:rPr>
        <w:t xml:space="preserve"> (which he did again last week). </w:t>
      </w:r>
      <w:hyperlink r:id="rId22" w:tgtFrame="_blank" w:history="1">
        <w:r w:rsidRPr="0037761C">
          <w:rPr>
            <w:rStyle w:val="Hyperlink"/>
            <w:rFonts w:eastAsiaTheme="majorEastAsia"/>
            <w:spacing w:val="2"/>
            <w:sz w:val="27"/>
            <w:szCs w:val="27"/>
            <w:highlight w:val="yellow"/>
            <w:u w:val="single"/>
            <w:bdr w:val="none" w:sz="0" w:space="0" w:color="auto" w:frame="1"/>
            <w:shd w:val="clear" w:color="auto" w:fill="FFFFFF"/>
          </w:rPr>
          <w:t>This quickly failed</w:t>
        </w:r>
      </w:hyperlink>
      <w:r w:rsidRPr="0037761C">
        <w:rPr>
          <w:color w:val="222222"/>
          <w:spacing w:val="2"/>
          <w:sz w:val="27"/>
          <w:szCs w:val="27"/>
          <w:highlight w:val="yellow"/>
          <w:u w:val="single"/>
          <w:shd w:val="clear" w:color="auto" w:fill="FFFFFF"/>
        </w:rPr>
        <w:t>.</w:t>
      </w:r>
    </w:p>
    <w:p w:rsidR="008444D1" w:rsidRPr="0037761C" w:rsidRDefault="008444D1" w:rsidP="008444D1">
      <w:pPr>
        <w:rPr>
          <w:color w:val="222222"/>
          <w:spacing w:val="2"/>
          <w:sz w:val="12"/>
          <w:szCs w:val="27"/>
          <w:shd w:val="clear" w:color="auto" w:fill="FFFFFF"/>
        </w:rPr>
      </w:pPr>
    </w:p>
    <w:p w:rsidR="008444D1" w:rsidRPr="0037761C" w:rsidRDefault="008444D1" w:rsidP="008444D1">
      <w:pPr>
        <w:pStyle w:val="NormalWeb"/>
        <w:shd w:val="clear" w:color="auto" w:fill="FFFFFF"/>
        <w:spacing w:before="0" w:beforeAutospacing="0" w:after="0" w:afterAutospacing="0"/>
        <w:textAlignment w:val="baseline"/>
        <w:rPr>
          <w:rFonts w:ascii="Georgia" w:hAnsi="Georgia"/>
          <w:color w:val="222222"/>
          <w:spacing w:val="2"/>
          <w:sz w:val="12"/>
          <w:szCs w:val="27"/>
        </w:rPr>
      </w:pPr>
      <w:r w:rsidRPr="0037761C">
        <w:rPr>
          <w:rFonts w:ascii="Georgia" w:hAnsi="Georgia"/>
          <w:color w:val="222222"/>
          <w:spacing w:val="2"/>
          <w:sz w:val="12"/>
          <w:szCs w:val="27"/>
          <w:bdr w:val="none" w:sz="0" w:space="0" w:color="auto" w:frame="1"/>
        </w:rPr>
        <w:t xml:space="preserve">Rather than deepening support for the wall, </w:t>
      </w:r>
      <w:r w:rsidRPr="0037761C">
        <w:rPr>
          <w:rFonts w:ascii="Georgia" w:hAnsi="Georgia"/>
          <w:b/>
          <w:color w:val="222222"/>
          <w:spacing w:val="2"/>
          <w:sz w:val="27"/>
          <w:szCs w:val="27"/>
          <w:highlight w:val="yellow"/>
          <w:u w:val="single"/>
          <w:bdr w:val="none" w:sz="0" w:space="0" w:color="auto" w:frame="1"/>
        </w:rPr>
        <w:t xml:space="preserve">Trump’s </w:t>
      </w:r>
      <w:r w:rsidRPr="008444D1">
        <w:rPr>
          <w:rStyle w:val="Emphasis"/>
          <w:highlight w:val="yellow"/>
        </w:rPr>
        <w:t>brinksmanship</w:t>
      </w:r>
      <w:r w:rsidRPr="0037761C">
        <w:rPr>
          <w:rFonts w:ascii="Georgia" w:hAnsi="Georgia"/>
          <w:color w:val="222222"/>
          <w:spacing w:val="2"/>
          <w:sz w:val="27"/>
          <w:szCs w:val="27"/>
          <w:highlight w:val="yellow"/>
          <w:u w:val="single"/>
          <w:bdr w:val="none" w:sz="0" w:space="0" w:color="auto" w:frame="1"/>
        </w:rPr>
        <w:t xml:space="preserve"> </w:t>
      </w:r>
      <w:r w:rsidRPr="0037761C">
        <w:rPr>
          <w:rFonts w:ascii="Georgia" w:hAnsi="Georgia"/>
          <w:color w:val="222222"/>
          <w:spacing w:val="2"/>
          <w:sz w:val="27"/>
          <w:szCs w:val="27"/>
          <w:u w:val="single"/>
          <w:bdr w:val="none" w:sz="0" w:space="0" w:color="auto" w:frame="1"/>
        </w:rPr>
        <w:t xml:space="preserve">actually </w:t>
      </w:r>
      <w:r w:rsidRPr="0037761C">
        <w:rPr>
          <w:rFonts w:ascii="Georgia" w:hAnsi="Georgia"/>
          <w:b/>
          <w:color w:val="222222"/>
          <w:spacing w:val="2"/>
          <w:sz w:val="27"/>
          <w:szCs w:val="27"/>
          <w:highlight w:val="yellow"/>
          <w:u w:val="single"/>
          <w:bdr w:val="none" w:sz="0" w:space="0" w:color="auto" w:frame="1"/>
        </w:rPr>
        <w:t>set him back</w:t>
      </w:r>
      <w:r w:rsidRPr="0037761C">
        <w:rPr>
          <w:rFonts w:ascii="Georgia" w:hAnsi="Georgia"/>
          <w:color w:val="222222"/>
          <w:spacing w:val="2"/>
          <w:sz w:val="27"/>
          <w:szCs w:val="27"/>
          <w:u w:val="single"/>
          <w:bdr w:val="none" w:sz="0" w:space="0" w:color="auto" w:frame="1"/>
        </w:rPr>
        <w:t xml:space="preserve">. While </w:t>
      </w:r>
      <w:r w:rsidRPr="0037761C">
        <w:rPr>
          <w:rFonts w:ascii="Georgia" w:hAnsi="Georgia"/>
          <w:color w:val="222222"/>
          <w:spacing w:val="2"/>
          <w:sz w:val="27"/>
          <w:szCs w:val="27"/>
          <w:highlight w:val="yellow"/>
          <w:u w:val="single"/>
          <w:bdr w:val="none" w:sz="0" w:space="0" w:color="auto" w:frame="1"/>
        </w:rPr>
        <w:t>immigration hawks on the far right want to continue ramping up deportations and increasing funding for ICE,</w:t>
      </w:r>
      <w:r w:rsidRPr="0037761C">
        <w:rPr>
          <w:rFonts w:ascii="Georgia" w:hAnsi="Georgia"/>
          <w:color w:val="222222"/>
          <w:spacing w:val="2"/>
          <w:sz w:val="27"/>
          <w:szCs w:val="27"/>
          <w:u w:val="single"/>
          <w:bdr w:val="none" w:sz="0" w:space="0" w:color="auto" w:frame="1"/>
        </w:rPr>
        <w:t xml:space="preserve"> </w:t>
      </w:r>
      <w:r w:rsidRPr="0037761C">
        <w:rPr>
          <w:rFonts w:ascii="Georgia" w:hAnsi="Georgia"/>
          <w:b/>
          <w:color w:val="222222"/>
          <w:spacing w:val="2"/>
          <w:sz w:val="27"/>
          <w:szCs w:val="27"/>
          <w:highlight w:val="yellow"/>
          <w:u w:val="single"/>
          <w:bdr w:val="none" w:sz="0" w:space="0" w:color="auto" w:frame="1"/>
        </w:rPr>
        <w:t>even they came out against an actual wall</w:t>
      </w:r>
      <w:r w:rsidRPr="0037761C">
        <w:rPr>
          <w:rFonts w:ascii="Georgia" w:hAnsi="Georgia"/>
          <w:color w:val="222222"/>
          <w:spacing w:val="2"/>
          <w:sz w:val="27"/>
          <w:szCs w:val="27"/>
          <w:u w:val="single"/>
          <w:bdr w:val="none" w:sz="0" w:space="0" w:color="auto" w:frame="1"/>
        </w:rPr>
        <w:t xml:space="preserve">. </w:t>
      </w:r>
      <w:r w:rsidRPr="0037761C">
        <w:rPr>
          <w:rFonts w:ascii="Georgia" w:hAnsi="Georgia"/>
          <w:color w:val="222222"/>
          <w:spacing w:val="2"/>
          <w:sz w:val="12"/>
          <w:szCs w:val="27"/>
          <w:bdr w:val="none" w:sz="0" w:space="0" w:color="auto" w:frame="1"/>
        </w:rPr>
        <w:t>Around the time of Trump’s failed gambit, Senator Ron Johnson (R-Wisc.) </w:t>
      </w:r>
      <w:hyperlink r:id="rId23" w:tgtFrame="_blank" w:history="1">
        <w:r w:rsidRPr="0037761C">
          <w:rPr>
            <w:rStyle w:val="Hyperlink"/>
            <w:rFonts w:ascii="Georgia" w:eastAsiaTheme="majorEastAsia" w:hAnsi="Georgia"/>
            <w:spacing w:val="2"/>
            <w:sz w:val="12"/>
            <w:szCs w:val="27"/>
            <w:bdr w:val="none" w:sz="0" w:space="0" w:color="auto" w:frame="1"/>
          </w:rPr>
          <w:t>called the wall</w:t>
        </w:r>
      </w:hyperlink>
      <w:r w:rsidRPr="0037761C">
        <w:rPr>
          <w:rFonts w:ascii="Georgia" w:hAnsi="Georgia"/>
          <w:color w:val="222222"/>
          <w:spacing w:val="2"/>
          <w:sz w:val="12"/>
          <w:szCs w:val="27"/>
          <w:bdr w:val="none" w:sz="0" w:space="0" w:color="auto" w:frame="1"/>
        </w:rPr>
        <w:t> a “metaphor.” Senator Lindsey Graham (R-S.C.) </w:t>
      </w:r>
      <w:hyperlink r:id="rId24" w:tgtFrame="_blank" w:history="1">
        <w:r w:rsidRPr="0037761C">
          <w:rPr>
            <w:rStyle w:val="Hyperlink"/>
            <w:rFonts w:ascii="Georgia" w:eastAsiaTheme="majorEastAsia" w:hAnsi="Georgia"/>
            <w:spacing w:val="2"/>
            <w:sz w:val="12"/>
            <w:szCs w:val="27"/>
            <w:bdr w:val="none" w:sz="0" w:space="0" w:color="auto" w:frame="1"/>
          </w:rPr>
          <w:t>spoke of the wall</w:t>
        </w:r>
      </w:hyperlink>
      <w:r w:rsidRPr="0037761C">
        <w:rPr>
          <w:rFonts w:ascii="Georgia" w:hAnsi="Georgia"/>
          <w:color w:val="222222"/>
          <w:spacing w:val="2"/>
          <w:sz w:val="12"/>
          <w:szCs w:val="27"/>
          <w:bdr w:val="none" w:sz="0" w:space="0" w:color="auto" w:frame="1"/>
        </w:rPr>
        <w:t> as “a code word for better border security.”</w:t>
      </w:r>
    </w:p>
    <w:p w:rsidR="008444D1" w:rsidRPr="0037761C" w:rsidRDefault="008444D1" w:rsidP="008444D1">
      <w:pPr>
        <w:pStyle w:val="NormalWeb"/>
        <w:shd w:val="clear" w:color="auto" w:fill="FFFFFF"/>
        <w:spacing w:before="0" w:beforeAutospacing="0" w:after="0" w:afterAutospacing="0"/>
        <w:textAlignment w:val="baseline"/>
        <w:rPr>
          <w:rFonts w:ascii="Georgia" w:hAnsi="Georgia"/>
          <w:color w:val="222222"/>
          <w:spacing w:val="2"/>
          <w:sz w:val="12"/>
          <w:szCs w:val="27"/>
          <w:bdr w:val="none" w:sz="0" w:space="0" w:color="auto" w:frame="1"/>
        </w:rPr>
      </w:pPr>
    </w:p>
    <w:p w:rsidR="008444D1" w:rsidRPr="0037761C" w:rsidRDefault="008444D1" w:rsidP="008444D1">
      <w:pPr>
        <w:pStyle w:val="NormalWeb"/>
        <w:shd w:val="clear" w:color="auto" w:fill="FFFFFF"/>
        <w:spacing w:before="0" w:beforeAutospacing="0" w:after="0" w:afterAutospacing="0"/>
        <w:textAlignment w:val="baseline"/>
        <w:rPr>
          <w:rFonts w:ascii="Georgia" w:hAnsi="Georgia"/>
          <w:color w:val="222222"/>
          <w:spacing w:val="2"/>
          <w:sz w:val="27"/>
          <w:szCs w:val="27"/>
          <w:u w:val="single"/>
        </w:rPr>
      </w:pPr>
      <w:r w:rsidRPr="008444D1">
        <w:rPr>
          <w:rFonts w:ascii="Georgia" w:hAnsi="Georgia"/>
          <w:color w:val="222222"/>
          <w:spacing w:val="2"/>
          <w:sz w:val="12"/>
          <w:szCs w:val="27"/>
          <w:bdr w:val="none" w:sz="0" w:space="0" w:color="auto" w:frame="1"/>
        </w:rPr>
        <w:t xml:space="preserve">The wall was out of headline news for several months after Trump’s massive April failure. </w:t>
      </w:r>
      <w:r w:rsidRPr="008444D1">
        <w:rPr>
          <w:rFonts w:ascii="Georgia" w:hAnsi="Georgia"/>
          <w:color w:val="222222"/>
          <w:spacing w:val="2"/>
          <w:sz w:val="27"/>
          <w:szCs w:val="27"/>
          <w:u w:val="single"/>
          <w:bdr w:val="none" w:sz="0" w:space="0" w:color="auto" w:frame="1"/>
        </w:rPr>
        <w:t>The House </w:t>
      </w:r>
      <w:hyperlink r:id="rId25" w:tgtFrame="_blank" w:history="1">
        <w:r w:rsidRPr="008444D1">
          <w:rPr>
            <w:rStyle w:val="Hyperlink"/>
            <w:rFonts w:ascii="Georgia" w:eastAsiaTheme="majorEastAsia" w:hAnsi="Georgia"/>
            <w:spacing w:val="2"/>
            <w:sz w:val="27"/>
            <w:szCs w:val="27"/>
            <w:u w:val="single"/>
            <w:bdr w:val="none" w:sz="0" w:space="0" w:color="auto" w:frame="1"/>
          </w:rPr>
          <w:t>managed to include $1.6 billion</w:t>
        </w:r>
      </w:hyperlink>
      <w:r w:rsidRPr="008444D1">
        <w:rPr>
          <w:rFonts w:ascii="Georgia" w:hAnsi="Georgia"/>
          <w:color w:val="222222"/>
          <w:spacing w:val="2"/>
          <w:sz w:val="27"/>
          <w:szCs w:val="27"/>
          <w:u w:val="single"/>
          <w:bdr w:val="none" w:sz="0" w:space="0" w:color="auto" w:frame="1"/>
        </w:rPr>
        <w:t> for funding a border wall in a massive spending bill, but even that has been rejected by the Senate several times between late summer and early fall.</w:t>
      </w:r>
    </w:p>
    <w:p w:rsidR="008444D1" w:rsidRPr="0037761C" w:rsidRDefault="008444D1" w:rsidP="008444D1">
      <w:pPr>
        <w:shd w:val="clear" w:color="auto" w:fill="FFFFFF"/>
        <w:textAlignment w:val="baseline"/>
        <w:rPr>
          <w:color w:val="222222"/>
          <w:spacing w:val="2"/>
          <w:sz w:val="12"/>
          <w:szCs w:val="27"/>
          <w:bdr w:val="none" w:sz="0" w:space="0" w:color="auto" w:frame="1"/>
        </w:rPr>
      </w:pPr>
    </w:p>
    <w:p w:rsidR="008444D1" w:rsidRPr="0037761C" w:rsidRDefault="008444D1" w:rsidP="008444D1">
      <w:pPr>
        <w:shd w:val="clear" w:color="auto" w:fill="FFFFFF"/>
        <w:textAlignment w:val="baseline"/>
        <w:rPr>
          <w:color w:val="222222"/>
          <w:spacing w:val="2"/>
          <w:sz w:val="27"/>
          <w:szCs w:val="27"/>
          <w:u w:val="single"/>
        </w:rPr>
      </w:pPr>
      <w:r w:rsidRPr="0037761C">
        <w:rPr>
          <w:color w:val="222222"/>
          <w:spacing w:val="2"/>
          <w:sz w:val="12"/>
          <w:szCs w:val="27"/>
          <w:bdr w:val="none" w:sz="0" w:space="0" w:color="auto" w:frame="1"/>
        </w:rPr>
        <w:t xml:space="preserve">After these stalled efforts, even </w:t>
      </w:r>
      <w:r w:rsidRPr="0037761C">
        <w:rPr>
          <w:b/>
          <w:color w:val="222222"/>
          <w:spacing w:val="2"/>
          <w:sz w:val="27"/>
          <w:szCs w:val="27"/>
          <w:highlight w:val="yellow"/>
          <w:u w:val="single"/>
          <w:bdr w:val="none" w:sz="0" w:space="0" w:color="auto" w:frame="1"/>
        </w:rPr>
        <w:t>Trump’s</w:t>
      </w:r>
      <w:r w:rsidRPr="0037761C">
        <w:rPr>
          <w:color w:val="222222"/>
          <w:spacing w:val="2"/>
          <w:sz w:val="27"/>
          <w:szCs w:val="27"/>
          <w:highlight w:val="yellow"/>
          <w:u w:val="single"/>
          <w:bdr w:val="none" w:sz="0" w:space="0" w:color="auto" w:frame="1"/>
        </w:rPr>
        <w:t xml:space="preserve"> </w:t>
      </w:r>
      <w:r w:rsidRPr="0037761C">
        <w:rPr>
          <w:color w:val="222222"/>
          <w:spacing w:val="2"/>
          <w:sz w:val="27"/>
          <w:szCs w:val="27"/>
          <w:u w:val="single"/>
          <w:bdr w:val="none" w:sz="0" w:space="0" w:color="auto" w:frame="1"/>
        </w:rPr>
        <w:t xml:space="preserve">most </w:t>
      </w:r>
      <w:r w:rsidRPr="0037761C">
        <w:rPr>
          <w:b/>
          <w:color w:val="222222"/>
          <w:spacing w:val="2"/>
          <w:sz w:val="27"/>
          <w:szCs w:val="27"/>
          <w:highlight w:val="yellow"/>
          <w:u w:val="single"/>
          <w:bdr w:val="none" w:sz="0" w:space="0" w:color="auto" w:frame="1"/>
        </w:rPr>
        <w:t>ardent supporters started to make peace with the idea that the wall may only exist in Trump’s mind</w:t>
      </w:r>
      <w:r w:rsidRPr="0037761C">
        <w:rPr>
          <w:color w:val="222222"/>
          <w:spacing w:val="2"/>
          <w:sz w:val="27"/>
          <w:szCs w:val="27"/>
          <w:highlight w:val="yellow"/>
          <w:u w:val="single"/>
          <w:bdr w:val="none" w:sz="0" w:space="0" w:color="auto" w:frame="1"/>
        </w:rPr>
        <w:t>.</w:t>
      </w:r>
      <w:r w:rsidRPr="0037761C">
        <w:rPr>
          <w:color w:val="222222"/>
          <w:spacing w:val="2"/>
          <w:sz w:val="12"/>
          <w:szCs w:val="27"/>
          <w:highlight w:val="yellow"/>
          <w:bdr w:val="none" w:sz="0" w:space="0" w:color="auto" w:frame="1"/>
        </w:rPr>
        <w:t xml:space="preserve"> </w:t>
      </w:r>
      <w:r w:rsidRPr="0037761C">
        <w:rPr>
          <w:color w:val="222222"/>
          <w:spacing w:val="2"/>
          <w:sz w:val="12"/>
          <w:szCs w:val="27"/>
          <w:bdr w:val="none" w:sz="0" w:space="0" w:color="auto" w:frame="1"/>
        </w:rPr>
        <w:t>In September, </w:t>
      </w:r>
      <w:r w:rsidRPr="0037761C">
        <w:rPr>
          <w:i/>
          <w:iCs/>
          <w:color w:val="222222"/>
          <w:spacing w:val="2"/>
          <w:sz w:val="12"/>
          <w:szCs w:val="27"/>
          <w:bdr w:val="none" w:sz="0" w:space="0" w:color="auto" w:frame="1"/>
        </w:rPr>
        <w:t>Fox and Friends</w:t>
      </w:r>
      <w:r w:rsidRPr="0037761C">
        <w:rPr>
          <w:color w:val="222222"/>
          <w:spacing w:val="2"/>
          <w:sz w:val="12"/>
          <w:szCs w:val="27"/>
          <w:bdr w:val="none" w:sz="0" w:space="0" w:color="auto" w:frame="1"/>
        </w:rPr>
        <w:t> began to muse about the idea of the wall being </w:t>
      </w:r>
      <w:hyperlink r:id="rId26" w:tgtFrame="_blank" w:history="1">
        <w:r w:rsidRPr="0037761C">
          <w:rPr>
            <w:rStyle w:val="Hyperlink"/>
            <w:rFonts w:eastAsiaTheme="majorEastAsia"/>
            <w:spacing w:val="2"/>
            <w:sz w:val="12"/>
            <w:szCs w:val="27"/>
            <w:bdr w:val="none" w:sz="0" w:space="0" w:color="auto" w:frame="1"/>
          </w:rPr>
          <w:t>no more than an idea</w:t>
        </w:r>
      </w:hyperlink>
      <w:r w:rsidRPr="0037761C">
        <w:rPr>
          <w:color w:val="222222"/>
          <w:spacing w:val="2"/>
          <w:sz w:val="12"/>
          <w:szCs w:val="27"/>
          <w:bdr w:val="none" w:sz="0" w:space="0" w:color="auto" w:frame="1"/>
        </w:rPr>
        <w:t>. By November</w:t>
      </w:r>
      <w:r w:rsidRPr="0037761C">
        <w:rPr>
          <w:color w:val="222222"/>
          <w:spacing w:val="2"/>
          <w:sz w:val="27"/>
          <w:szCs w:val="27"/>
          <w:u w:val="single"/>
          <w:bdr w:val="none" w:sz="0" w:space="0" w:color="auto" w:frame="1"/>
        </w:rPr>
        <w:t xml:space="preserve">, </w:t>
      </w:r>
      <w:r w:rsidRPr="0037761C">
        <w:rPr>
          <w:color w:val="222222"/>
          <w:spacing w:val="2"/>
          <w:sz w:val="27"/>
          <w:szCs w:val="27"/>
          <w:highlight w:val="yellow"/>
          <w:u w:val="single"/>
          <w:bdr w:val="none" w:sz="0" w:space="0" w:color="auto" w:frame="1"/>
        </w:rPr>
        <w:t xml:space="preserve">Trump </w:t>
      </w:r>
      <w:r w:rsidRPr="0037761C">
        <w:rPr>
          <w:color w:val="222222"/>
          <w:spacing w:val="2"/>
          <w:sz w:val="27"/>
          <w:szCs w:val="27"/>
          <w:u w:val="single"/>
          <w:bdr w:val="none" w:sz="0" w:space="0" w:color="auto" w:frame="1"/>
        </w:rPr>
        <w:t xml:space="preserve">himself </w:t>
      </w:r>
      <w:r w:rsidRPr="0037761C">
        <w:rPr>
          <w:color w:val="222222"/>
          <w:spacing w:val="2"/>
          <w:sz w:val="27"/>
          <w:szCs w:val="27"/>
          <w:highlight w:val="yellow"/>
          <w:u w:val="single"/>
          <w:bdr w:val="none" w:sz="0" w:space="0" w:color="auto" w:frame="1"/>
        </w:rPr>
        <w:t xml:space="preserve">started adopting some </w:t>
      </w:r>
      <w:r w:rsidRPr="0037761C">
        <w:rPr>
          <w:color w:val="222222"/>
          <w:spacing w:val="2"/>
          <w:sz w:val="27"/>
          <w:szCs w:val="27"/>
          <w:u w:val="single"/>
          <w:bdr w:val="none" w:sz="0" w:space="0" w:color="auto" w:frame="1"/>
        </w:rPr>
        <w:t xml:space="preserve">of the </w:t>
      </w:r>
      <w:r w:rsidRPr="0037761C">
        <w:rPr>
          <w:color w:val="222222"/>
          <w:spacing w:val="2"/>
          <w:sz w:val="27"/>
          <w:szCs w:val="27"/>
          <w:highlight w:val="yellow"/>
          <w:u w:val="single"/>
          <w:bdr w:val="none" w:sz="0" w:space="0" w:color="auto" w:frame="1"/>
        </w:rPr>
        <w:t xml:space="preserve">moderating language </w:t>
      </w:r>
      <w:r w:rsidRPr="0037761C">
        <w:rPr>
          <w:color w:val="222222"/>
          <w:spacing w:val="2"/>
          <w:sz w:val="27"/>
          <w:szCs w:val="27"/>
          <w:u w:val="single"/>
          <w:bdr w:val="none" w:sz="0" w:space="0" w:color="auto" w:frame="1"/>
        </w:rPr>
        <w:t xml:space="preserve">long employed by his surrogates. </w:t>
      </w:r>
      <w:r w:rsidRPr="0037761C">
        <w:rPr>
          <w:color w:val="222222"/>
          <w:spacing w:val="2"/>
          <w:sz w:val="27"/>
          <w:szCs w:val="27"/>
          <w:highlight w:val="yellow"/>
          <w:u w:val="single"/>
          <w:bdr w:val="none" w:sz="0" w:space="0" w:color="auto" w:frame="1"/>
        </w:rPr>
        <w:t>He </w:t>
      </w:r>
      <w:hyperlink r:id="rId27" w:tgtFrame="_blank" w:history="1">
        <w:r w:rsidRPr="0037761C">
          <w:rPr>
            <w:rStyle w:val="Hyperlink"/>
            <w:rFonts w:eastAsiaTheme="majorEastAsia"/>
            <w:spacing w:val="2"/>
            <w:sz w:val="27"/>
            <w:szCs w:val="27"/>
            <w:highlight w:val="yellow"/>
            <w:u w:val="single"/>
            <w:bdr w:val="none" w:sz="0" w:space="0" w:color="auto" w:frame="1"/>
          </w:rPr>
          <w:t>told </w:t>
        </w:r>
        <w:r w:rsidRPr="0037761C">
          <w:rPr>
            <w:rStyle w:val="Hyperlink"/>
            <w:rFonts w:eastAsiaTheme="majorEastAsia"/>
            <w:i/>
            <w:iCs/>
            <w:spacing w:val="2"/>
            <w:sz w:val="27"/>
            <w:szCs w:val="27"/>
            <w:highlight w:val="yellow"/>
            <w:u w:val="single"/>
            <w:bdr w:val="none" w:sz="0" w:space="0" w:color="auto" w:frame="1"/>
          </w:rPr>
          <w:t>60 Minutes</w:t>
        </w:r>
      </w:hyperlink>
      <w:r w:rsidRPr="0037761C">
        <w:rPr>
          <w:color w:val="222222"/>
          <w:spacing w:val="2"/>
          <w:sz w:val="12"/>
          <w:szCs w:val="27"/>
          <w:bdr w:val="none" w:sz="0" w:space="0" w:color="auto" w:frame="1"/>
        </w:rPr>
        <w:t>, “</w:t>
      </w:r>
      <w:r w:rsidRPr="0037761C">
        <w:rPr>
          <w:color w:val="222222"/>
          <w:spacing w:val="2"/>
          <w:sz w:val="27"/>
          <w:szCs w:val="27"/>
          <w:highlight w:val="yellow"/>
          <w:u w:val="single"/>
          <w:bdr w:val="none" w:sz="0" w:space="0" w:color="auto" w:frame="1"/>
        </w:rPr>
        <w:t xml:space="preserve">For certain areas, I would (have a fence) but certain areas, a wall is more appropriate. </w:t>
      </w:r>
      <w:r w:rsidRPr="0037761C">
        <w:rPr>
          <w:color w:val="222222"/>
          <w:spacing w:val="2"/>
          <w:sz w:val="27"/>
          <w:szCs w:val="27"/>
          <w:u w:val="single"/>
          <w:bdr w:val="none" w:sz="0" w:space="0" w:color="auto" w:frame="1"/>
        </w:rPr>
        <w:t>I’m very good at this—it’s called construction.”</w:t>
      </w:r>
    </w:p>
    <w:p w:rsidR="008444D1" w:rsidRPr="0037761C" w:rsidRDefault="008444D1" w:rsidP="008444D1">
      <w:pPr>
        <w:rPr>
          <w:sz w:val="12"/>
        </w:rPr>
      </w:pPr>
    </w:p>
    <w:p w:rsidR="008444D1" w:rsidRPr="0037761C" w:rsidRDefault="008444D1" w:rsidP="008444D1">
      <w:pPr>
        <w:pStyle w:val="NormalWeb"/>
        <w:shd w:val="clear" w:color="auto" w:fill="FFFFFF"/>
        <w:spacing w:before="0" w:beforeAutospacing="0" w:after="0" w:afterAutospacing="0"/>
        <w:textAlignment w:val="baseline"/>
        <w:rPr>
          <w:rFonts w:ascii="Georgia" w:hAnsi="Georgia"/>
          <w:color w:val="222222"/>
          <w:spacing w:val="2"/>
          <w:sz w:val="27"/>
          <w:szCs w:val="27"/>
          <w:highlight w:val="yellow"/>
          <w:u w:val="single"/>
        </w:rPr>
      </w:pPr>
      <w:r w:rsidRPr="0037761C">
        <w:rPr>
          <w:rFonts w:ascii="Georgia" w:hAnsi="Georgia"/>
          <w:color w:val="222222"/>
          <w:spacing w:val="2"/>
          <w:sz w:val="12"/>
          <w:szCs w:val="27"/>
          <w:bdr w:val="none" w:sz="0" w:space="0" w:color="auto" w:frame="1"/>
        </w:rPr>
        <w:t xml:space="preserve">As if things couldn’t get worse for the wall, </w:t>
      </w:r>
      <w:r w:rsidRPr="008444D1">
        <w:rPr>
          <w:rFonts w:ascii="Georgia" w:hAnsi="Georgia"/>
          <w:color w:val="222222"/>
          <w:spacing w:val="2"/>
          <w:sz w:val="27"/>
          <w:szCs w:val="27"/>
          <w:u w:val="single"/>
          <w:bdr w:val="none" w:sz="0" w:space="0" w:color="auto" w:frame="1"/>
        </w:rPr>
        <w:t>a </w:t>
      </w:r>
      <w:hyperlink r:id="rId28" w:tgtFrame="_blank" w:history="1">
        <w:r w:rsidRPr="008444D1">
          <w:rPr>
            <w:rStyle w:val="Hyperlink"/>
            <w:rFonts w:ascii="Georgia" w:eastAsiaTheme="majorEastAsia" w:hAnsi="Georgia"/>
            <w:spacing w:val="2"/>
            <w:sz w:val="27"/>
            <w:szCs w:val="27"/>
            <w:u w:val="single"/>
            <w:bdr w:val="none" w:sz="0" w:space="0" w:color="auto" w:frame="1"/>
          </w:rPr>
          <w:t>December report</w:t>
        </w:r>
      </w:hyperlink>
      <w:r w:rsidRPr="008444D1">
        <w:rPr>
          <w:rFonts w:ascii="Georgia" w:hAnsi="Georgia"/>
          <w:color w:val="222222"/>
          <w:spacing w:val="2"/>
          <w:sz w:val="27"/>
          <w:szCs w:val="27"/>
          <w:u w:val="single"/>
          <w:bdr w:val="none" w:sz="0" w:space="0" w:color="auto" w:frame="1"/>
        </w:rPr>
        <w:t> from the </w:t>
      </w:r>
      <w:r w:rsidRPr="008444D1">
        <w:rPr>
          <w:rStyle w:val="Emphasis"/>
          <w:b w:val="0"/>
          <w:color w:val="222222"/>
          <w:spacing w:val="2"/>
          <w:sz w:val="27"/>
          <w:szCs w:val="27"/>
          <w:bdr w:val="none" w:sz="0" w:space="0" w:color="auto" w:frame="1"/>
        </w:rPr>
        <w:t>Texas Tribun</w:t>
      </w:r>
      <w:r w:rsidRPr="008444D1">
        <w:rPr>
          <w:rFonts w:ascii="Georgia" w:hAnsi="Georgia"/>
          <w:color w:val="222222"/>
          <w:spacing w:val="2"/>
          <w:sz w:val="27"/>
          <w:szCs w:val="27"/>
          <w:u w:val="single"/>
          <w:bdr w:val="none" w:sz="0" w:space="0" w:color="auto" w:frame="1"/>
        </w:rPr>
        <w:t>e and ProPublica found that a massive amount of land had been bullied away from private citizens on the border for previous projects under</w:t>
      </w:r>
      <w:r w:rsidRPr="0037761C">
        <w:rPr>
          <w:rFonts w:ascii="Georgia" w:hAnsi="Georgia"/>
          <w:color w:val="222222"/>
          <w:spacing w:val="2"/>
          <w:sz w:val="27"/>
          <w:szCs w:val="27"/>
          <w:u w:val="single"/>
          <w:bdr w:val="none" w:sz="0" w:space="0" w:color="auto" w:frame="1"/>
        </w:rPr>
        <w:t xml:space="preserve"> other administrations. It turns out that </w:t>
      </w:r>
      <w:r w:rsidRPr="0037761C">
        <w:rPr>
          <w:rFonts w:ascii="Georgia" w:hAnsi="Georgia"/>
          <w:b/>
          <w:color w:val="222222"/>
          <w:spacing w:val="2"/>
          <w:sz w:val="27"/>
          <w:szCs w:val="27"/>
          <w:highlight w:val="yellow"/>
          <w:u w:val="single"/>
          <w:bdr w:val="none" w:sz="0" w:space="0" w:color="auto" w:frame="1"/>
        </w:rPr>
        <w:t>eminent domain has been used recklessly on the border for years</w:t>
      </w:r>
      <w:r w:rsidRPr="0037761C">
        <w:rPr>
          <w:rFonts w:ascii="Georgia" w:hAnsi="Georgia"/>
          <w:b/>
          <w:color w:val="222222"/>
          <w:spacing w:val="2"/>
          <w:sz w:val="27"/>
          <w:szCs w:val="27"/>
          <w:u w:val="single"/>
          <w:bdr w:val="none" w:sz="0" w:space="0" w:color="auto" w:frame="1"/>
        </w:rPr>
        <w:t>.</w:t>
      </w:r>
      <w:r w:rsidRPr="0037761C">
        <w:rPr>
          <w:rFonts w:ascii="Georgia" w:hAnsi="Georgia"/>
          <w:color w:val="222222"/>
          <w:spacing w:val="2"/>
          <w:sz w:val="27"/>
          <w:szCs w:val="27"/>
          <w:u w:val="single"/>
          <w:bdr w:val="none" w:sz="0" w:space="0" w:color="auto" w:frame="1"/>
        </w:rPr>
        <w:t xml:space="preserve"> </w:t>
      </w:r>
      <w:r w:rsidRPr="0037761C">
        <w:rPr>
          <w:rFonts w:ascii="Georgia" w:hAnsi="Georgia"/>
          <w:color w:val="222222"/>
          <w:spacing w:val="2"/>
          <w:sz w:val="27"/>
          <w:szCs w:val="27"/>
          <w:highlight w:val="yellow"/>
          <w:u w:val="single"/>
          <w:bdr w:val="none" w:sz="0" w:space="0" w:color="auto" w:frame="1"/>
        </w:rPr>
        <w:t>This report further turned citizens and local lawmakers near the border against the wall and will likely make it more difficult to pull off, as building a full border wall would be mean more aggressive use of eminent domain.</w:t>
      </w:r>
    </w:p>
    <w:p w:rsidR="008444D1" w:rsidRDefault="008444D1" w:rsidP="008444D1"/>
    <w:p w:rsidR="008444D1" w:rsidRDefault="008444D1" w:rsidP="008444D1">
      <w:pPr>
        <w:pStyle w:val="Heading4"/>
      </w:pPr>
      <w:r>
        <w:t xml:space="preserve">B. Dems – they’re too against the wall as a bargaining chip </w:t>
      </w:r>
    </w:p>
    <w:p w:rsidR="008444D1" w:rsidRPr="0037761C" w:rsidRDefault="008444D1" w:rsidP="008444D1">
      <w:r w:rsidRPr="0037761C">
        <w:rPr>
          <w:rStyle w:val="Style13ptBold"/>
        </w:rPr>
        <w:t>Lowry 17</w:t>
      </w:r>
      <w:r w:rsidRPr="0037761C">
        <w:t xml:space="preserve"> (Rich Lowry is editor of the National Review and a syndicated columnist, “The always fanciful notion of ‘The Wall’,” 9-22-17, https://www.mysanantonio.com/opinion/commentary/article/The-always-fanciful-notion-of-The-Wall-12221870.php</w:t>
      </w:r>
    </w:p>
    <w:p w:rsidR="008444D1" w:rsidRPr="008444D1" w:rsidRDefault="008444D1" w:rsidP="008444D1">
      <w:r w:rsidRPr="0037761C">
        <w:t xml:space="preserve">Upon news of a potential deal with Chuck Schumer and Nancy Pelosi over DACA that wouldn’t include funding, Trump tweeted that </w:t>
      </w:r>
      <w:r w:rsidRPr="0037761C">
        <w:rPr>
          <w:u w:val="single"/>
        </w:rPr>
        <w:t>The Wall “is already under construction in the form of new renovation of old and existing fences and walls.”</w:t>
      </w:r>
      <w:r w:rsidRPr="0037761C">
        <w:t xml:space="preserve"> Needless to say, none of his rally-goers thought they were cheering for routine maintenance at the border. Despite the drama, </w:t>
      </w:r>
      <w:r w:rsidRPr="0037761C">
        <w:rPr>
          <w:u w:val="single"/>
        </w:rPr>
        <w:t>The Wall is mostly beside the point when it comes to enforcement</w:t>
      </w:r>
      <w:r w:rsidRPr="0037761C">
        <w:t xml:space="preserve">. </w:t>
      </w:r>
      <w:r w:rsidRPr="0037761C">
        <w:rPr>
          <w:u w:val="single"/>
        </w:rPr>
        <w:t>Construction of a wall doesn’t even make the top three priorities for tightening up on illegal immigration</w:t>
      </w:r>
      <w:r w:rsidRPr="0037761C">
        <w:t xml:space="preserve">. </w:t>
      </w:r>
      <w:r w:rsidRPr="0037761C">
        <w:rPr>
          <w:u w:val="single"/>
        </w:rPr>
        <w:t xml:space="preserve">A mandatory </w:t>
      </w:r>
      <w:proofErr w:type="spellStart"/>
      <w:r w:rsidRPr="0037761C">
        <w:rPr>
          <w:u w:val="single"/>
        </w:rPr>
        <w:t>e-verify</w:t>
      </w:r>
      <w:proofErr w:type="spellEnd"/>
      <w:r w:rsidRPr="0037761C">
        <w:rPr>
          <w:u w:val="single"/>
        </w:rPr>
        <w:t xml:space="preserve"> system to discourage illegal hiring</w:t>
      </w:r>
      <w:r w:rsidRPr="0037761C">
        <w:t xml:space="preserve">, </w:t>
      </w:r>
      <w:r w:rsidRPr="0037761C">
        <w:rPr>
          <w:u w:val="single"/>
        </w:rPr>
        <w:t>an entry-exit system to track visitors</w:t>
      </w:r>
      <w:r w:rsidRPr="0037761C">
        <w:t xml:space="preserve">, </w:t>
      </w:r>
      <w:r w:rsidRPr="0037761C">
        <w:rPr>
          <w:u w:val="single"/>
        </w:rPr>
        <w:t>and local and state cooperation</w:t>
      </w:r>
      <w:r w:rsidRPr="0037761C">
        <w:t xml:space="preserve"> with the feds all are much more important. </w:t>
      </w:r>
      <w:r w:rsidRPr="0037761C">
        <w:rPr>
          <w:u w:val="single"/>
        </w:rPr>
        <w:t xml:space="preserve">A border wall is powerless to stop visa overstays, which account for about half of illegal immigration, and it won’t reduce the jobs magnet that inevitably draws people here. </w:t>
      </w:r>
      <w:r w:rsidRPr="0037761C">
        <w:rPr>
          <w:b/>
          <w:highlight w:val="yellow"/>
          <w:u w:val="single"/>
        </w:rPr>
        <w:t>If Democrats were smart, they’d let Trump build whatever he wants on the border in exchange for massive concessions on other policies. But the Democratic base is too adamantly against The Wall, which it considers a symbol of exclusion and xenophobia, to make this negotiating strategy possible</w:t>
      </w:r>
      <w:r w:rsidRPr="0037761C">
        <w:rPr>
          <w:b/>
          <w:u w:val="single"/>
        </w:rPr>
        <w:t xml:space="preserve">. </w:t>
      </w:r>
      <w:r w:rsidRPr="0037761C">
        <w:t>Upon contact with the enemy, Trump will be lucky if The Wall ends up as much more than architectural plans and demonstration projects.</w:t>
      </w:r>
    </w:p>
    <w:p w:rsidR="004D6FCF" w:rsidRPr="008444D1" w:rsidRDefault="008444D1" w:rsidP="008444D1">
      <w:pPr>
        <w:pStyle w:val="Heading4"/>
      </w:pPr>
      <w:r>
        <w:t xml:space="preserve">C. Other policies – eliminating the diversity visa lottery and RAISE are enough to </w:t>
      </w:r>
      <w:r>
        <w:rPr>
          <w:u w:val="single"/>
        </w:rPr>
        <w:t>build support</w:t>
      </w:r>
      <w:r>
        <w:t xml:space="preserve"> for the plan </w:t>
      </w:r>
    </w:p>
    <w:p w:rsidR="004D6FCF" w:rsidRPr="0037761C" w:rsidRDefault="004D6FCF" w:rsidP="004D6FCF">
      <w:r w:rsidRPr="0037761C">
        <w:t xml:space="preserve">Anna </w:t>
      </w:r>
      <w:proofErr w:type="spellStart"/>
      <w:r w:rsidRPr="0037761C">
        <w:rPr>
          <w:rStyle w:val="Style13ptBold"/>
        </w:rPr>
        <w:t>Giartelli</w:t>
      </w:r>
      <w:proofErr w:type="spellEnd"/>
      <w:r w:rsidRPr="0037761C">
        <w:rPr>
          <w:rStyle w:val="Style13ptBold"/>
        </w:rPr>
        <w:t xml:space="preserve"> 17</w:t>
      </w:r>
      <w:r w:rsidRPr="0037761C">
        <w:t>, breaking news reporter for the Washington Examiner, 11/2/17, "GOP senators lobby Trump to end visa diversity lottery in DACA bill"https://www.washingtonexaminer.com/gop-senators-lobby-trump-to-end-visa-diversity-lottery-in-daca-bill</w:t>
      </w:r>
    </w:p>
    <w:p w:rsidR="004D6FCF" w:rsidRPr="0037761C" w:rsidRDefault="004D6FCF" w:rsidP="004D6FCF">
      <w:r w:rsidRPr="0037761C">
        <w:t xml:space="preserve">Two </w:t>
      </w:r>
      <w:r w:rsidRPr="0037761C">
        <w:rPr>
          <w:rStyle w:val="StyleUnderline"/>
          <w:highlight w:val="yellow"/>
        </w:rPr>
        <w:t>Republican senators used a</w:t>
      </w:r>
      <w:r w:rsidRPr="0037761C">
        <w:rPr>
          <w:rStyle w:val="StyleUnderline"/>
        </w:rPr>
        <w:t xml:space="preserve"> Thursday </w:t>
      </w:r>
      <w:r w:rsidRPr="0037761C">
        <w:rPr>
          <w:rStyle w:val="StyleUnderline"/>
          <w:highlight w:val="yellow"/>
        </w:rPr>
        <w:t>meeting</w:t>
      </w:r>
      <w:r w:rsidRPr="0037761C">
        <w:rPr>
          <w:rStyle w:val="StyleUnderline"/>
        </w:rPr>
        <w:t xml:space="preserve"> at the White House </w:t>
      </w:r>
      <w:r w:rsidRPr="0037761C">
        <w:rPr>
          <w:rStyle w:val="StyleUnderline"/>
          <w:highlight w:val="yellow"/>
        </w:rPr>
        <w:t xml:space="preserve">to lobby </w:t>
      </w:r>
      <w:r w:rsidRPr="008444D1">
        <w:rPr>
          <w:rStyle w:val="StyleUnderline"/>
        </w:rPr>
        <w:t xml:space="preserve">President </w:t>
      </w:r>
      <w:r w:rsidRPr="0037761C">
        <w:rPr>
          <w:rStyle w:val="StyleUnderline"/>
          <w:highlight w:val="yellow"/>
        </w:rPr>
        <w:t>Trump to ensure a bill doing away with the diversity visa lottery is pushed through Congress</w:t>
      </w:r>
      <w:r w:rsidRPr="0037761C">
        <w:rPr>
          <w:rStyle w:val="StyleUnderline"/>
        </w:rPr>
        <w:t>,</w:t>
      </w:r>
      <w:r w:rsidRPr="0037761C">
        <w:t xml:space="preserve"> according to a source with knowledge of the discussion.</w:t>
      </w:r>
    </w:p>
    <w:p w:rsidR="004D6FCF" w:rsidRPr="0037761C" w:rsidRDefault="004D6FCF" w:rsidP="004D6FCF">
      <w:pPr>
        <w:rPr>
          <w:rStyle w:val="StyleUnderline"/>
        </w:rPr>
      </w:pPr>
      <w:r w:rsidRPr="0037761C">
        <w:t xml:space="preserve">A </w:t>
      </w:r>
      <w:r w:rsidRPr="0037761C">
        <w:rPr>
          <w:rStyle w:val="StyleUnderline"/>
        </w:rPr>
        <w:t xml:space="preserve">senior Senate aide told the Washington Examiner that Sen. Tom Cotton of Arkansas and Sen. David Perdue of Georgia are </w:t>
      </w:r>
      <w:r w:rsidRPr="0037761C">
        <w:rPr>
          <w:rStyle w:val="StyleUnderline"/>
          <w:highlight w:val="yellow"/>
        </w:rPr>
        <w:t xml:space="preserve">working with Trump "to make sure" their RAISE Act is "included in any immigration solution" to </w:t>
      </w:r>
      <w:r w:rsidRPr="0037761C">
        <w:rPr>
          <w:rStyle w:val="StyleUnderline"/>
        </w:rPr>
        <w:t xml:space="preserve">the </w:t>
      </w:r>
      <w:r w:rsidRPr="0037761C">
        <w:rPr>
          <w:rStyle w:val="StyleUnderline"/>
          <w:highlight w:val="yellow"/>
        </w:rPr>
        <w:t>D</w:t>
      </w:r>
      <w:r w:rsidRPr="0037761C">
        <w:rPr>
          <w:rStyle w:val="StyleUnderline"/>
        </w:rPr>
        <w:t xml:space="preserve">eferred </w:t>
      </w:r>
      <w:r w:rsidRPr="0037761C">
        <w:rPr>
          <w:rStyle w:val="StyleUnderline"/>
          <w:highlight w:val="yellow"/>
        </w:rPr>
        <w:t>A</w:t>
      </w:r>
      <w:r w:rsidRPr="0037761C">
        <w:rPr>
          <w:rStyle w:val="StyleUnderline"/>
        </w:rPr>
        <w:t xml:space="preserve">ction for </w:t>
      </w:r>
      <w:r w:rsidRPr="0037761C">
        <w:rPr>
          <w:rStyle w:val="StyleUnderline"/>
          <w:highlight w:val="yellow"/>
        </w:rPr>
        <w:t>C</w:t>
      </w:r>
      <w:r w:rsidRPr="0037761C">
        <w:rPr>
          <w:rStyle w:val="StyleUnderline"/>
        </w:rPr>
        <w:t xml:space="preserve">hildhood </w:t>
      </w:r>
      <w:r w:rsidRPr="0037761C">
        <w:rPr>
          <w:rStyle w:val="StyleUnderline"/>
          <w:highlight w:val="yellow"/>
        </w:rPr>
        <w:t>A</w:t>
      </w:r>
      <w:r w:rsidRPr="0037761C">
        <w:rPr>
          <w:rStyle w:val="StyleUnderline"/>
        </w:rPr>
        <w:t>rrivals program.</w:t>
      </w:r>
    </w:p>
    <w:p w:rsidR="004D6FCF" w:rsidRPr="0037761C" w:rsidRDefault="004D6FCF" w:rsidP="004D6FCF">
      <w:r w:rsidRPr="0037761C">
        <w:t>Cotton and Perdue introduced the RAISE Act this year to create a merit-based immigration system</w:t>
      </w:r>
      <w:r w:rsidRPr="0037761C">
        <w:rPr>
          <w:highlight w:val="yellow"/>
        </w:rPr>
        <w:t xml:space="preserve">. </w:t>
      </w:r>
      <w:r w:rsidRPr="0037761C">
        <w:rPr>
          <w:rStyle w:val="StyleUnderline"/>
          <w:highlight w:val="yellow"/>
        </w:rPr>
        <w:t>It would eliminate the diversity visa lottery</w:t>
      </w:r>
      <w:r w:rsidRPr="0037761C">
        <w:t>, which authorities say was used by the suspect behind this week's terrorist attack in New York to enter the U.S. in 2010.</w:t>
      </w:r>
    </w:p>
    <w:p w:rsidR="004D6FCF" w:rsidRPr="0037761C" w:rsidRDefault="004D6FCF" w:rsidP="004D6FCF">
      <w:r w:rsidRPr="0037761C">
        <w:t>Conservatives are pushing for tougher immigration measures in a bill that would create a legislative version of DACA, which Trump has said he would rescind by next year. DACA allows younger immigrants who were brought to the U.S. illegally as children to stay and work in the U.S., but most Republicans want that program, created by former President Barack Obama, to be authorized in the legislation.</w:t>
      </w:r>
    </w:p>
    <w:p w:rsidR="004D6FCF" w:rsidRPr="0037761C" w:rsidRDefault="004D6FCF" w:rsidP="004D6FCF">
      <w:r w:rsidRPr="0037761C">
        <w:t>Cotton and Perdue were part of a delegation led by Senate Judiciary Chairman Chuck Grassley that met with Trump on Thursday.</w:t>
      </w:r>
    </w:p>
    <w:p w:rsidR="004D6FCF" w:rsidRPr="0037761C" w:rsidRDefault="004D6FCF" w:rsidP="004D6FCF">
      <w:r w:rsidRPr="0037761C">
        <w:t>House Minority Leader Nancy Pelosi has ardently opposed the idea of border funding or implementing a merit-based point system for employment-based green cards.</w:t>
      </w:r>
    </w:p>
    <w:p w:rsidR="004D6FCF" w:rsidRPr="0037761C" w:rsidRDefault="004D6FCF" w:rsidP="004D6FCF">
      <w:r w:rsidRPr="0037761C">
        <w:t xml:space="preserve">Grassley has </w:t>
      </w:r>
      <w:r w:rsidRPr="0037761C">
        <w:rPr>
          <w:rStyle w:val="StyleUnderline"/>
        </w:rPr>
        <w:t>indicated his committee hopes to see some merit-based reforms in a DACA bill</w:t>
      </w:r>
      <w:r w:rsidRPr="0037761C">
        <w:t>, though he has not picked up the RAISE Act, which was reintroduced with revisions three months ago and endorsed by Trump.</w:t>
      </w:r>
    </w:p>
    <w:p w:rsidR="004D6FCF" w:rsidRPr="0037761C" w:rsidRDefault="004D6FCF" w:rsidP="004D6FCF">
      <w:r w:rsidRPr="0037761C">
        <w:rPr>
          <w:rStyle w:val="StyleUnderline"/>
        </w:rPr>
        <w:t xml:space="preserve">Perdue's spokesperson told the Washington Examiner </w:t>
      </w:r>
      <w:r w:rsidRPr="0037761C">
        <w:rPr>
          <w:rStyle w:val="StyleUnderline"/>
          <w:highlight w:val="yellow"/>
        </w:rPr>
        <w:t>they ought to be able to coalesce support for the bill from Republicans who remain on the fence, as well as Democrats</w:t>
      </w:r>
      <w:r w:rsidRPr="0037761C">
        <w:t>.</w:t>
      </w:r>
    </w:p>
    <w:p w:rsidR="004D6FCF" w:rsidRPr="0037761C" w:rsidRDefault="004D6FCF" w:rsidP="004D6FCF">
      <w:r w:rsidRPr="0037761C">
        <w:t>"</w:t>
      </w:r>
      <w:r w:rsidRPr="008444D1">
        <w:rPr>
          <w:rStyle w:val="StyleUnderline"/>
        </w:rPr>
        <w:t xml:space="preserve">All </w:t>
      </w:r>
      <w:r w:rsidRPr="008444D1">
        <w:t>Republicans as well as many Democrats</w:t>
      </w:r>
      <w:r w:rsidRPr="008444D1">
        <w:rPr>
          <w:rStyle w:val="StyleUnderline"/>
        </w:rPr>
        <w:t>, should be supportive of this solution,"</w:t>
      </w:r>
      <w:r w:rsidRPr="008444D1">
        <w:t xml:space="preserve"> the spokesperson said.</w:t>
      </w:r>
    </w:p>
    <w:p w:rsidR="006B75CB" w:rsidRDefault="006B75CB" w:rsidP="006B75CB">
      <w:pPr>
        <w:pStyle w:val="Heading2"/>
      </w:pPr>
      <w:r>
        <w:t xml:space="preserve">No Wall </w:t>
      </w:r>
    </w:p>
    <w:p w:rsidR="006B75CB" w:rsidRDefault="006B75CB" w:rsidP="006B75CB">
      <w:pPr>
        <w:pStyle w:val="Heading3"/>
      </w:pPr>
      <w:r>
        <w:t xml:space="preserve">No </w:t>
      </w:r>
      <w:r w:rsidRPr="0037761C">
        <w:t xml:space="preserve">Wall – 2AC </w:t>
      </w:r>
    </w:p>
    <w:p w:rsidR="001E2C6F" w:rsidRPr="0037761C" w:rsidRDefault="001E2C6F" w:rsidP="001E2C6F">
      <w:pPr>
        <w:pStyle w:val="Heading4"/>
      </w:pPr>
      <w:r>
        <w:t xml:space="preserve">No wall ever – </w:t>
      </w:r>
      <w:r>
        <w:t xml:space="preserve">even if funding is allocated it won’t be enough </w:t>
      </w:r>
    </w:p>
    <w:p w:rsidR="001E2C6F" w:rsidRPr="0037761C" w:rsidRDefault="001E2C6F" w:rsidP="001E2C6F">
      <w:r w:rsidRPr="0037761C">
        <w:rPr>
          <w:rStyle w:val="Style13ptBold"/>
        </w:rPr>
        <w:t>Gallagher 18</w:t>
      </w:r>
      <w:r w:rsidRPr="0037761C">
        <w:t xml:space="preserve"> (Brenden is a politics reporter and cultural commentator. His work has been published by Motherboard, Complex, and VH1. He’s the co-founder of Beer Money Films, an indie production company. Based in Los Angeles, he works in television drama as a writer’s assistant, “Why Trump’s border wall will never get built”, 1-26-18, </w:t>
      </w:r>
      <w:hyperlink r:id="rId29" w:history="1">
        <w:r w:rsidRPr="0037761C">
          <w:rPr>
            <w:rStyle w:val="Hyperlink"/>
          </w:rPr>
          <w:t>https://www.dailydot.com/layer8/trumps-border-wall-will-never-get-built/</w:t>
        </w:r>
      </w:hyperlink>
    </w:p>
    <w:p w:rsidR="001E2C6F" w:rsidRPr="0037761C" w:rsidRDefault="001E2C6F" w:rsidP="001E2C6F">
      <w:pPr>
        <w:spacing w:after="0"/>
        <w:rPr>
          <w:sz w:val="12"/>
        </w:rPr>
      </w:pPr>
      <w:r w:rsidRPr="0037761C">
        <w:rPr>
          <w:color w:val="000000"/>
          <w:sz w:val="12"/>
        </w:rPr>
        <w:t>“Build that wall!”</w:t>
      </w:r>
    </w:p>
    <w:p w:rsidR="001E2C6F" w:rsidRPr="0037761C" w:rsidRDefault="001E2C6F" w:rsidP="001E2C6F">
      <w:pPr>
        <w:pStyle w:val="p402premiuminside"/>
        <w:shd w:val="clear" w:color="auto" w:fill="FFFFFF"/>
        <w:spacing w:before="0" w:beforeAutospacing="0" w:after="0" w:afterAutospacing="0" w:line="345" w:lineRule="atLeast"/>
        <w:rPr>
          <w:color w:val="000000"/>
          <w:u w:val="single"/>
        </w:rPr>
      </w:pPr>
      <w:r w:rsidRPr="005F1891">
        <w:rPr>
          <w:rStyle w:val="StyleUnderline"/>
        </w:rPr>
        <w:t>This refrain, ubiquitous on the campaign trail, will likely go down as one of the emptiest promises in American political history</w:t>
      </w:r>
      <w:r w:rsidRPr="0037761C">
        <w:rPr>
          <w:color w:val="000000"/>
          <w:u w:val="single"/>
        </w:rPr>
        <w:t xml:space="preserve">. </w:t>
      </w:r>
      <w:r w:rsidRPr="0037761C">
        <w:rPr>
          <w:color w:val="000000"/>
          <w:highlight w:val="yellow"/>
          <w:u w:val="single"/>
        </w:rPr>
        <w:t>Not only is there not going to be a wall,</w:t>
      </w:r>
      <w:r w:rsidRPr="0037761C">
        <w:rPr>
          <w:color w:val="000000"/>
          <w:u w:val="single"/>
        </w:rPr>
        <w:t xml:space="preserve"> but </w:t>
      </w:r>
      <w:r w:rsidRPr="0037761C">
        <w:rPr>
          <w:color w:val="000000"/>
          <w:highlight w:val="yellow"/>
          <w:u w:val="single"/>
        </w:rPr>
        <w:t xml:space="preserve">there was </w:t>
      </w:r>
      <w:r w:rsidRPr="005F1891">
        <w:rPr>
          <w:rStyle w:val="Emphasis"/>
          <w:highlight w:val="yellow"/>
        </w:rPr>
        <w:t>never</w:t>
      </w:r>
      <w:r w:rsidRPr="0037761C">
        <w:rPr>
          <w:color w:val="000000"/>
          <w:highlight w:val="yellow"/>
          <w:u w:val="single"/>
        </w:rPr>
        <w:t xml:space="preserve"> going to be a wall</w:t>
      </w:r>
      <w:r w:rsidRPr="0037761C">
        <w:rPr>
          <w:color w:val="000000"/>
          <w:u w:val="single"/>
        </w:rPr>
        <w:t>,</w:t>
      </w:r>
      <w:r w:rsidRPr="0037761C">
        <w:rPr>
          <w:color w:val="000000"/>
          <w:sz w:val="12"/>
        </w:rPr>
        <w:t xml:space="preserve"> at least not as President Donald Trump’s supporters imagined it. </w:t>
      </w:r>
      <w:r w:rsidRPr="0037761C">
        <w:rPr>
          <w:color w:val="000000"/>
          <w:highlight w:val="yellow"/>
          <w:u w:val="single"/>
        </w:rPr>
        <w:t xml:space="preserve">Trump’s base was led to believe a physical barrier </w:t>
      </w:r>
      <w:r w:rsidRPr="0037761C">
        <w:rPr>
          <w:color w:val="000000"/>
          <w:u w:val="single"/>
        </w:rPr>
        <w:t xml:space="preserve">spanning the entirety </w:t>
      </w:r>
      <w:r w:rsidRPr="0037761C">
        <w:rPr>
          <w:color w:val="000000"/>
          <w:highlight w:val="yellow"/>
          <w:u w:val="single"/>
        </w:rPr>
        <w:t>of the U.S.-Mexico border was a cornerstone of the president’s campaign</w:t>
      </w:r>
      <w:r w:rsidRPr="0037761C">
        <w:rPr>
          <w:color w:val="000000"/>
          <w:u w:val="single"/>
        </w:rPr>
        <w:t>. This idea was so central that supporters even came to his campaign events dressed as the wall.</w:t>
      </w:r>
    </w:p>
    <w:p w:rsidR="001E2C6F" w:rsidRPr="0037761C" w:rsidRDefault="001E2C6F" w:rsidP="001E2C6F">
      <w:pPr>
        <w:pStyle w:val="p402premiuminside"/>
        <w:shd w:val="clear" w:color="auto" w:fill="FFFFFF"/>
        <w:spacing w:before="0" w:beforeAutospacing="0" w:after="0" w:afterAutospacing="0" w:line="345" w:lineRule="atLeast"/>
        <w:rPr>
          <w:color w:val="000000"/>
          <w:u w:val="single"/>
        </w:rPr>
      </w:pPr>
      <w:r w:rsidRPr="0037761C">
        <w:rPr>
          <w:color w:val="000000"/>
          <w:u w:val="single"/>
        </w:rPr>
        <w:t xml:space="preserve">Trump indulged his xenophobic constituency throughout the election season, but </w:t>
      </w:r>
      <w:r w:rsidRPr="005F1891">
        <w:rPr>
          <w:color w:val="000000"/>
          <w:u w:val="single"/>
        </w:rPr>
        <w:t>once he took office, he immediately started walking back his impossible promise. Though he has generally continued to insist that there will be a “big, beautiful wall” on Twitter, the reality is that his administration has long been prepping for their supporters for the eventual announcement that the wall isn’t going to happen.</w:t>
      </w:r>
    </w:p>
    <w:p w:rsidR="001E2C6F" w:rsidRPr="0037761C" w:rsidRDefault="001E2C6F" w:rsidP="001E2C6F">
      <w:pPr>
        <w:pStyle w:val="p402premiuminside"/>
        <w:shd w:val="clear" w:color="auto" w:fill="FFFFFF"/>
        <w:spacing w:before="0" w:beforeAutospacing="0" w:after="0" w:afterAutospacing="0" w:line="345" w:lineRule="atLeast"/>
        <w:rPr>
          <w:color w:val="000000"/>
          <w:highlight w:val="yellow"/>
          <w:u w:val="single"/>
        </w:rPr>
      </w:pPr>
      <w:r w:rsidRPr="0037761C">
        <w:rPr>
          <w:color w:val="000000"/>
          <w:sz w:val="12"/>
        </w:rPr>
        <w:t>The latest step towards, “The wall was inside you all along,” came on Wednesday when Senate Majority Leader Chuck Schumer (D-N.Y.) took the border wall “off the table” following a budget compromise earlier in the week that left many in the Democratic Party cold.</w:t>
      </w:r>
    </w:p>
    <w:p w:rsidR="001E2C6F" w:rsidRPr="0037761C" w:rsidRDefault="001E2C6F" w:rsidP="001E2C6F">
      <w:pPr>
        <w:pStyle w:val="p402premiuminside"/>
        <w:shd w:val="clear" w:color="auto" w:fill="FFFFFF"/>
        <w:spacing w:before="0" w:beforeAutospacing="0" w:after="0" w:afterAutospacing="0" w:line="345" w:lineRule="atLeast"/>
        <w:rPr>
          <w:color w:val="000000"/>
          <w:u w:val="single"/>
        </w:rPr>
      </w:pPr>
      <w:r w:rsidRPr="0037761C">
        <w:rPr>
          <w:color w:val="000000"/>
          <w:sz w:val="12"/>
        </w:rPr>
        <w:t xml:space="preserve">This pronouncement from Schumer didn’t stop the White House from issuing firm immigration terms on Thursday that appeal neither to the Democratic or Republican base, but, of course, include funding for the wall. </w:t>
      </w:r>
      <w:r w:rsidRPr="0037761C">
        <w:rPr>
          <w:color w:val="000000"/>
          <w:highlight w:val="yellow"/>
          <w:u w:val="single"/>
        </w:rPr>
        <w:t>The Trump admin</w:t>
      </w:r>
      <w:r w:rsidRPr="0037761C">
        <w:rPr>
          <w:color w:val="000000"/>
          <w:u w:val="single"/>
        </w:rPr>
        <w:t xml:space="preserve">istration </w:t>
      </w:r>
      <w:r w:rsidRPr="0037761C">
        <w:rPr>
          <w:color w:val="000000"/>
          <w:highlight w:val="yellow"/>
          <w:u w:val="single"/>
        </w:rPr>
        <w:t>released a take it or leave it proposal that would offer amnesty to DACA recipients in exchange for $25 billion in funding for the wall and other hardline immigration policies</w:t>
      </w:r>
      <w:r w:rsidRPr="0037761C">
        <w:rPr>
          <w:color w:val="000000"/>
          <w:u w:val="single"/>
        </w:rPr>
        <w:t>. The plan, drafted by immigration hardliner Stephen Miller, was instantly deemed unpopular by both sides of the aisle. One Democratic strategist called it a “white supremacist wish list.”</w:t>
      </w:r>
    </w:p>
    <w:p w:rsidR="001E2C6F" w:rsidRPr="0037761C" w:rsidRDefault="001E2C6F" w:rsidP="001E2C6F">
      <w:pPr>
        <w:spacing w:after="0"/>
        <w:rPr>
          <w:sz w:val="12"/>
        </w:rPr>
      </w:pPr>
      <w:r w:rsidRPr="0037761C">
        <w:rPr>
          <w:sz w:val="12"/>
        </w:rPr>
        <w:t xml:space="preserve">Even with that salvo, </w:t>
      </w:r>
      <w:r w:rsidRPr="0037761C">
        <w:rPr>
          <w:highlight w:val="yellow"/>
          <w:u w:val="single"/>
        </w:rPr>
        <w:t xml:space="preserve">it is </w:t>
      </w:r>
      <w:r w:rsidRPr="0037761C">
        <w:rPr>
          <w:u w:val="single"/>
        </w:rPr>
        <w:t xml:space="preserve">becoming increasingly </w:t>
      </w:r>
      <w:r w:rsidRPr="0037761C">
        <w:rPr>
          <w:highlight w:val="yellow"/>
          <w:u w:val="single"/>
        </w:rPr>
        <w:t>apparent that there is never going to be a wall.</w:t>
      </w:r>
      <w:r w:rsidRPr="0037761C">
        <w:rPr>
          <w:sz w:val="12"/>
          <w:highlight w:val="yellow"/>
        </w:rPr>
        <w:t xml:space="preserve"> </w:t>
      </w:r>
      <w:r w:rsidRPr="0037761C">
        <w:rPr>
          <w:highlight w:val="yellow"/>
          <w:u w:val="single"/>
        </w:rPr>
        <w:t xml:space="preserve">If funding is </w:t>
      </w:r>
      <w:r w:rsidRPr="0037761C">
        <w:rPr>
          <w:u w:val="single"/>
        </w:rPr>
        <w:t>ultimately</w:t>
      </w:r>
      <w:r w:rsidRPr="0037761C">
        <w:rPr>
          <w:highlight w:val="yellow"/>
          <w:u w:val="single"/>
        </w:rPr>
        <w:t xml:space="preserve"> allocated </w:t>
      </w:r>
      <w:r w:rsidRPr="0037761C">
        <w:rPr>
          <w:u w:val="single"/>
        </w:rPr>
        <w:t xml:space="preserve">for a wall, </w:t>
      </w:r>
      <w:r w:rsidRPr="0037761C">
        <w:rPr>
          <w:highlight w:val="yellow"/>
          <w:u w:val="single"/>
        </w:rPr>
        <w:t xml:space="preserve">it likely won’t come </w:t>
      </w:r>
      <w:r w:rsidRPr="0037761C">
        <w:rPr>
          <w:u w:val="single"/>
        </w:rPr>
        <w:t>anywhere</w:t>
      </w:r>
      <w:r w:rsidRPr="0037761C">
        <w:rPr>
          <w:highlight w:val="yellow"/>
          <w:u w:val="single"/>
        </w:rPr>
        <w:t xml:space="preserve"> </w:t>
      </w:r>
      <w:r w:rsidRPr="005F1891">
        <w:rPr>
          <w:rStyle w:val="Emphasis"/>
          <w:highlight w:val="yellow"/>
        </w:rPr>
        <w:t>near</w:t>
      </w:r>
      <w:r w:rsidRPr="0037761C">
        <w:rPr>
          <w:highlight w:val="yellow"/>
          <w:u w:val="single"/>
        </w:rPr>
        <w:t xml:space="preserve"> </w:t>
      </w:r>
      <w:r w:rsidRPr="0037761C">
        <w:rPr>
          <w:u w:val="single"/>
        </w:rPr>
        <w:t>the</w:t>
      </w:r>
      <w:r w:rsidRPr="0037761C">
        <w:rPr>
          <w:highlight w:val="yellow"/>
          <w:u w:val="single"/>
        </w:rPr>
        <w:t xml:space="preserve"> $25 billion that would be required to build the </w:t>
      </w:r>
      <w:r w:rsidRPr="0037761C">
        <w:rPr>
          <w:u w:val="single"/>
        </w:rPr>
        <w:t xml:space="preserve">kind of “big, beautiful” </w:t>
      </w:r>
      <w:r w:rsidRPr="0037761C">
        <w:rPr>
          <w:highlight w:val="yellow"/>
          <w:u w:val="single"/>
        </w:rPr>
        <w:t xml:space="preserve">wall that Trump </w:t>
      </w:r>
      <w:r w:rsidRPr="0037761C">
        <w:rPr>
          <w:u w:val="single"/>
        </w:rPr>
        <w:t>has</w:t>
      </w:r>
      <w:r w:rsidRPr="0037761C">
        <w:rPr>
          <w:highlight w:val="yellow"/>
          <w:u w:val="single"/>
        </w:rPr>
        <w:t xml:space="preserve"> imagined.</w:t>
      </w:r>
      <w:r w:rsidRPr="0037761C">
        <w:rPr>
          <w:sz w:val="12"/>
          <w:highlight w:val="yellow"/>
        </w:rPr>
        <w:t xml:space="preserve"> </w:t>
      </w:r>
      <w:r w:rsidRPr="0037761C">
        <w:rPr>
          <w:sz w:val="12"/>
        </w:rPr>
        <w:t>Last week, Chief of Staff John Kelly downplayed the wall, admitting that President Trump was not “fully informed” on immigration policy when he was on the campaign trail. The comments, made during a meeting with Democratic lawmakers, seemed to be one of the last steps towards abandoning what was once Trump’s signature project.</w:t>
      </w:r>
    </w:p>
    <w:p w:rsidR="001E2C6F" w:rsidRPr="0037761C" w:rsidRDefault="001E2C6F" w:rsidP="001E2C6F">
      <w:pPr>
        <w:spacing w:after="0"/>
        <w:rPr>
          <w:sz w:val="12"/>
        </w:rPr>
      </w:pPr>
    </w:p>
    <w:p w:rsidR="001E2C6F" w:rsidRPr="006B75CB" w:rsidRDefault="001E2C6F" w:rsidP="001E2C6F">
      <w:pPr>
        <w:spacing w:after="0"/>
        <w:rPr>
          <w:u w:val="single"/>
        </w:rPr>
      </w:pPr>
      <w:r w:rsidRPr="0037761C">
        <w:rPr>
          <w:sz w:val="12"/>
        </w:rPr>
        <w:t xml:space="preserve">After finding out about Kelly’s comments, Trump took to Twitter to defend the wall, but even in doing so, included some concessions that were not mentioned on the campaign trail, </w:t>
      </w:r>
      <w:r w:rsidRPr="0037761C">
        <w:rPr>
          <w:u w:val="single"/>
        </w:rPr>
        <w:t>including admitting that there will be no segments of the wall in areas with “natural protections” and areas of the wall that will be “see through.”</w:t>
      </w:r>
    </w:p>
    <w:p w:rsidR="001E2C6F" w:rsidRDefault="001E2C6F" w:rsidP="001E2C6F"/>
    <w:p w:rsidR="001E2C6F" w:rsidRPr="001E2C6F" w:rsidRDefault="001E2C6F" w:rsidP="001E2C6F"/>
    <w:p w:rsidR="006B75CB" w:rsidRDefault="006B75CB" w:rsidP="006B75CB">
      <w:pPr>
        <w:pStyle w:val="Heading3"/>
      </w:pPr>
      <w:r>
        <w:t xml:space="preserve">No Wall – 1AR </w:t>
      </w:r>
    </w:p>
    <w:p w:rsidR="001E2C6F" w:rsidRDefault="001E2C6F" w:rsidP="001E2C6F">
      <w:pPr>
        <w:pStyle w:val="Heading4"/>
      </w:pPr>
      <w:r>
        <w:t xml:space="preserve">No wall – lack of cheap steal puts it out of reach </w:t>
      </w:r>
    </w:p>
    <w:p w:rsidR="001E2C6F" w:rsidRDefault="001E2C6F" w:rsidP="001E2C6F">
      <w:r w:rsidRPr="004D2CD2">
        <w:rPr>
          <w:rStyle w:val="Style13ptBold"/>
        </w:rPr>
        <w:t>Capps 18</w:t>
      </w:r>
      <w:r w:rsidRPr="004D2CD2">
        <w:t xml:space="preserve"> (</w:t>
      </w:r>
      <w:proofErr w:type="spellStart"/>
      <w:r w:rsidRPr="004D2CD2">
        <w:t>Kriston</w:t>
      </w:r>
      <w:proofErr w:type="spellEnd"/>
      <w:r w:rsidRPr="004D2CD2">
        <w:t xml:space="preserve">, a staff writer for </w:t>
      </w:r>
      <w:proofErr w:type="spellStart"/>
      <w:r w:rsidRPr="004D2CD2">
        <w:t>CityLab</w:t>
      </w:r>
      <w:proofErr w:type="spellEnd"/>
      <w:r w:rsidRPr="004D2CD2">
        <w:t xml:space="preserve"> covering housing, architecture, and politics, "Trump's Tariffs Dim the Prospects for Trump's Wall, 3/2/18, https://www.citylab.com/equity/2018/03/trumps-tariffs-dim-the-prospects-for-trumps-wall/554735/</w:t>
      </w:r>
    </w:p>
    <w:p w:rsidR="001E2C6F" w:rsidRDefault="001E2C6F" w:rsidP="001E2C6F">
      <w:r>
        <w:t>President Donald Trump still wants to build a wall along the southern border with Mexico. At times, he’s nearly taken a first step toward that goal, most recently during bipartisan negotiations over immigration. Democrats in Congress offered to fund a border wall in exchange for protections for immigrants living in the U.S., but the deal collapsed without the president’s support.</w:t>
      </w:r>
    </w:p>
    <w:p w:rsidR="001E2C6F" w:rsidRDefault="001E2C6F" w:rsidP="001E2C6F">
      <w:r>
        <w:t>On Thursday</w:t>
      </w:r>
      <w:r w:rsidRPr="006F4D18">
        <w:rPr>
          <w:u w:val="single"/>
        </w:rPr>
        <w:t xml:space="preserve">, Trump shocked the world by unilaterally announcing </w:t>
      </w:r>
      <w:r w:rsidRPr="004D2CD2">
        <w:rPr>
          <w:highlight w:val="yellow"/>
          <w:u w:val="single"/>
        </w:rPr>
        <w:t>tariffs on steel and aluminum</w:t>
      </w:r>
      <w:r>
        <w:t>. In the name of national security—authorized by a Cold War power known as Section 232—Trump declared his plans to impose a 25 percent tariff on steel and a 10 percent tariff on aluminum. If he proceeds, these tariffs will rewrite commodities markets, drive up prices for steel importers, and shake up an already stirred White House economics team.</w:t>
      </w:r>
    </w:p>
    <w:p w:rsidR="001E2C6F" w:rsidRPr="006F4D18" w:rsidRDefault="001E2C6F" w:rsidP="001E2C6F">
      <w:pPr>
        <w:rPr>
          <w:u w:val="single"/>
        </w:rPr>
      </w:pPr>
      <w:r w:rsidRPr="006F4D18">
        <w:rPr>
          <w:u w:val="single"/>
        </w:rPr>
        <w:t xml:space="preserve">Another one of many wide-reaching changes: Trump may have just </w:t>
      </w:r>
      <w:r w:rsidRPr="004D2CD2">
        <w:rPr>
          <w:highlight w:val="yellow"/>
          <w:u w:val="single"/>
        </w:rPr>
        <w:t>put</w:t>
      </w:r>
      <w:r w:rsidRPr="006F4D18">
        <w:rPr>
          <w:u w:val="single"/>
        </w:rPr>
        <w:t xml:space="preserve"> his own </w:t>
      </w:r>
      <w:r w:rsidRPr="004D2CD2">
        <w:rPr>
          <w:highlight w:val="yellow"/>
          <w:u w:val="single"/>
        </w:rPr>
        <w:t>wall out of reach.</w:t>
      </w:r>
    </w:p>
    <w:p w:rsidR="001E2C6F" w:rsidRDefault="001E2C6F" w:rsidP="001E2C6F">
      <w:r w:rsidRPr="004D2CD2">
        <w:t>The president’s protectionist instinct runs counter to the facts on the ground—or rather, the facts in the ground.</w:t>
      </w:r>
      <w:r w:rsidRPr="004D2CD2">
        <w:rPr>
          <w:u w:val="single"/>
        </w:rPr>
        <w:t xml:space="preserve"> The </w:t>
      </w:r>
      <w:r w:rsidRPr="004D2CD2">
        <w:rPr>
          <w:highlight w:val="yellow"/>
          <w:u w:val="single"/>
        </w:rPr>
        <w:t>U.S. doesn’t produce steel at the price</w:t>
      </w:r>
      <w:r w:rsidRPr="004D2CD2">
        <w:rPr>
          <w:u w:val="single"/>
        </w:rPr>
        <w:t xml:space="preserve"> necessary </w:t>
      </w:r>
      <w:r w:rsidRPr="004D2CD2">
        <w:rPr>
          <w:highlight w:val="yellow"/>
          <w:u w:val="single"/>
        </w:rPr>
        <w:t>to build a massive wall</w:t>
      </w:r>
      <w:r w:rsidRPr="004D2CD2">
        <w:rPr>
          <w:u w:val="single"/>
        </w:rPr>
        <w:t xml:space="preserve"> spanning thousands of miles </w:t>
      </w:r>
      <w:r w:rsidRPr="004D2CD2">
        <w:rPr>
          <w:highlight w:val="yellow"/>
          <w:u w:val="single"/>
        </w:rPr>
        <w:t>at an affordable cost</w:t>
      </w:r>
      <w:r w:rsidRPr="004D2CD2">
        <w:rPr>
          <w:u w:val="single"/>
        </w:rPr>
        <w:t>. “Sweeping import restrictions could have a significant impact on the steel and aluminum supply markets,”</w:t>
      </w:r>
      <w:r>
        <w:t xml:space="preserve"> reads a report by analysts at K&amp;L Gates, a law firm with a focus on global markets.</w:t>
      </w:r>
    </w:p>
    <w:p w:rsidR="001E2C6F" w:rsidRDefault="001E2C6F" w:rsidP="001E2C6F">
      <w:r>
        <w:t xml:space="preserve">The proposed tariffs come hot on the heels of other aggressive “Buy American” policies established by the Trump administration. Last April, Trump ordered federal agencies to prioritize local purchases in federal procurements. That executive order also cracked down on various waivers that allow federal agencies to bypass local procurements for certain operations. </w:t>
      </w:r>
      <w:r w:rsidRPr="006F4D18">
        <w:rPr>
          <w:u w:val="single"/>
        </w:rPr>
        <w:t>Trump’s message was specific: When federal agencies build, they need to use steel, aluminum, iron, and cement made in America.</w:t>
      </w:r>
    </w:p>
    <w:p w:rsidR="001E2C6F" w:rsidRDefault="001E2C6F" w:rsidP="001E2C6F">
      <w:r w:rsidRPr="006F4D18">
        <w:rPr>
          <w:u w:val="single"/>
        </w:rPr>
        <w:t xml:space="preserve">Price is one of the waivers that came up for debate. “Federal </w:t>
      </w:r>
      <w:r w:rsidRPr="004D2CD2">
        <w:rPr>
          <w:highlight w:val="yellow"/>
          <w:u w:val="single"/>
        </w:rPr>
        <w:t>agencies</w:t>
      </w:r>
      <w:r w:rsidRPr="006F4D18">
        <w:rPr>
          <w:u w:val="single"/>
        </w:rPr>
        <w:t xml:space="preserve"> may </w:t>
      </w:r>
      <w:r w:rsidRPr="004D2CD2">
        <w:rPr>
          <w:highlight w:val="yellow"/>
          <w:u w:val="single"/>
        </w:rPr>
        <w:t>waive domestic</w:t>
      </w:r>
      <w:r w:rsidRPr="006F4D18">
        <w:rPr>
          <w:u w:val="single"/>
        </w:rPr>
        <w:t xml:space="preserve"> procurement </w:t>
      </w:r>
      <w:r w:rsidRPr="004D2CD2">
        <w:rPr>
          <w:highlight w:val="yellow"/>
          <w:u w:val="single"/>
        </w:rPr>
        <w:t>requirements if</w:t>
      </w:r>
      <w:r w:rsidRPr="006F4D18">
        <w:rPr>
          <w:u w:val="single"/>
        </w:rPr>
        <w:t xml:space="preserve"> it is in the ‘public interest,’ including where there is </w:t>
      </w:r>
      <w:r w:rsidRPr="004D2CD2">
        <w:rPr>
          <w:highlight w:val="yellow"/>
          <w:u w:val="single"/>
        </w:rPr>
        <w:t>lack of availability</w:t>
      </w:r>
      <w:r w:rsidRPr="006F4D18">
        <w:rPr>
          <w:u w:val="single"/>
        </w:rPr>
        <w:t xml:space="preserve"> of domestically produced items </w:t>
      </w:r>
      <w:r w:rsidRPr="004D2CD2">
        <w:rPr>
          <w:highlight w:val="yellow"/>
          <w:u w:val="single"/>
        </w:rPr>
        <w:t>or</w:t>
      </w:r>
      <w:r w:rsidRPr="006F4D18">
        <w:rPr>
          <w:u w:val="single"/>
        </w:rPr>
        <w:t xml:space="preserve"> </w:t>
      </w:r>
      <w:r w:rsidRPr="004D2CD2">
        <w:rPr>
          <w:highlight w:val="yellow"/>
          <w:u w:val="single"/>
        </w:rPr>
        <w:t>if</w:t>
      </w:r>
      <w:r w:rsidRPr="006F4D18">
        <w:rPr>
          <w:u w:val="single"/>
        </w:rPr>
        <w:t xml:space="preserve"> use of </w:t>
      </w:r>
      <w:r w:rsidRPr="004D2CD2">
        <w:rPr>
          <w:highlight w:val="yellow"/>
          <w:u w:val="single"/>
        </w:rPr>
        <w:t>domestic materials would increase the costs</w:t>
      </w:r>
      <w:r w:rsidRPr="006F4D18">
        <w:rPr>
          <w:u w:val="single"/>
        </w:rPr>
        <w:t xml:space="preserve"> of projects by 25 percent or more</w:t>
      </w:r>
      <w:r>
        <w:t>,” reads a K&amp;L Gates paper on procurement rules. Trump’s crackdown called on federal agencies to analyze whether price waivers were ultimately necessary because, as Trump might say, U.S. steel is treated so very, very unfairly.</w:t>
      </w:r>
    </w:p>
    <w:p w:rsidR="001E2C6F" w:rsidRDefault="001E2C6F" w:rsidP="001E2C6F">
      <w:r w:rsidRPr="004D2CD2">
        <w:rPr>
          <w:u w:val="single"/>
        </w:rPr>
        <w:t xml:space="preserve">This protectionist swing is a double-whammy for the wall: Trump’s </w:t>
      </w:r>
      <w:r w:rsidRPr="004D2CD2">
        <w:rPr>
          <w:highlight w:val="yellow"/>
          <w:u w:val="single"/>
        </w:rPr>
        <w:t>tariffs</w:t>
      </w:r>
      <w:r w:rsidRPr="004D2CD2">
        <w:rPr>
          <w:u w:val="single"/>
        </w:rPr>
        <w:t xml:space="preserve"> will </w:t>
      </w:r>
      <w:r w:rsidRPr="004D2CD2">
        <w:rPr>
          <w:highlight w:val="yellow"/>
          <w:u w:val="single"/>
        </w:rPr>
        <w:t>make steel more expensive</w:t>
      </w:r>
      <w:r w:rsidRPr="004D2CD2">
        <w:rPr>
          <w:u w:val="single"/>
        </w:rPr>
        <w:t xml:space="preserve">, while Trump’s crackdown on </w:t>
      </w:r>
      <w:r w:rsidRPr="004D2CD2">
        <w:rPr>
          <w:highlight w:val="yellow"/>
          <w:u w:val="single"/>
        </w:rPr>
        <w:t>waivers will make U.S. steel mandatory</w:t>
      </w:r>
      <w:r w:rsidRPr="004D2CD2">
        <w:rPr>
          <w:highlight w:val="yellow"/>
        </w:rPr>
        <w:t>.</w:t>
      </w:r>
      <w:r>
        <w:t xml:space="preserve"> And it’s not just the wall, either. As international trade consultant Jean Heilman Grier writes, the full implementation of the Buy American order could expand procurement requirements to state and even local infrastructure projects.</w:t>
      </w:r>
    </w:p>
    <w:p w:rsidR="001E2C6F" w:rsidRDefault="001E2C6F" w:rsidP="001E2C6F"/>
    <w:p w:rsidR="001E2C6F" w:rsidRPr="0037761C" w:rsidRDefault="001E2C6F" w:rsidP="001E2C6F">
      <w:pPr>
        <w:pStyle w:val="Heading4"/>
      </w:pPr>
      <w:r>
        <w:t>Even if it passes the b</w:t>
      </w:r>
      <w:r w:rsidRPr="0037761C">
        <w:t xml:space="preserve">order wall won’t </w:t>
      </w:r>
      <w:r>
        <w:t xml:space="preserve">get off the ground – empirics and resistance </w:t>
      </w:r>
    </w:p>
    <w:p w:rsidR="001E2C6F" w:rsidRPr="0037761C" w:rsidRDefault="001E2C6F" w:rsidP="001E2C6F">
      <w:r w:rsidRPr="0037761C">
        <w:t xml:space="preserve">Elaine </w:t>
      </w:r>
      <w:proofErr w:type="spellStart"/>
      <w:r w:rsidRPr="0037761C">
        <w:rPr>
          <w:rStyle w:val="Style13ptBold"/>
        </w:rPr>
        <w:t>Kamarck</w:t>
      </w:r>
      <w:proofErr w:type="spellEnd"/>
      <w:r w:rsidRPr="0037761C">
        <w:rPr>
          <w:rStyle w:val="Style13ptBold"/>
        </w:rPr>
        <w:t xml:space="preserve"> 17</w:t>
      </w:r>
      <w:r w:rsidRPr="0037761C">
        <w:t>, a Senior Fellow in the Governance Studies program as well as the Director of the Center for Effective Public Management at the Brookings Institution. She is an expert on American electoral politics and government innovation and reform in the United States, OECD nations, and developing countries, 4/25/17, "Why the wall on the Mexican border won’t happen" https://www.brookings.edu/blog/fixgov/2017/04/25/why-the-wall-on-the-mexican-border-wont-happen/</w:t>
      </w:r>
    </w:p>
    <w:p w:rsidR="001E2C6F" w:rsidRPr="0037761C" w:rsidRDefault="001E2C6F" w:rsidP="001E2C6F">
      <w:pPr>
        <w:rPr>
          <w:rStyle w:val="StyleUnderline"/>
        </w:rPr>
      </w:pPr>
      <w:r w:rsidRPr="0037761C">
        <w:rPr>
          <w:rStyle w:val="StyleUnderline"/>
        </w:rPr>
        <w:t xml:space="preserve">In a manic attempt to make good on a campaign promise before the end of his first 100 days in office, </w:t>
      </w:r>
      <w:r w:rsidRPr="0037761C">
        <w:rPr>
          <w:rStyle w:val="StyleUnderline"/>
          <w:highlight w:val="yellow"/>
        </w:rPr>
        <w:t>President Trump tried to make funding for his</w:t>
      </w:r>
      <w:r w:rsidRPr="0037761C">
        <w:rPr>
          <w:rStyle w:val="StyleUnderline"/>
        </w:rPr>
        <w:t xml:space="preserve"> big, beautiful </w:t>
      </w:r>
      <w:r w:rsidRPr="0037761C">
        <w:rPr>
          <w:rStyle w:val="StyleUnderline"/>
          <w:highlight w:val="yellow"/>
        </w:rPr>
        <w:t>wall</w:t>
      </w:r>
      <w:r w:rsidRPr="0037761C">
        <w:rPr>
          <w:rStyle w:val="StyleUnderline"/>
        </w:rPr>
        <w:t xml:space="preserve"> on the Mexican border </w:t>
      </w:r>
      <w:r w:rsidRPr="0037761C">
        <w:rPr>
          <w:rStyle w:val="StyleUnderline"/>
          <w:highlight w:val="yellow"/>
        </w:rPr>
        <w:t>a condition for keeping the government open. And his administration also offered a dollar for dollar deal</w:t>
      </w:r>
      <w:r w:rsidRPr="0037761C">
        <w:rPr>
          <w:rStyle w:val="StyleUnderline"/>
        </w:rPr>
        <w:t>—one dollar for Obamacare subsidies for every dollar for the wall.</w:t>
      </w:r>
      <w:r w:rsidRPr="0037761C">
        <w:rPr>
          <w:sz w:val="14"/>
        </w:rPr>
        <w:t xml:space="preserve"> That political calculus never did make much sense. As my colleague Bill </w:t>
      </w:r>
      <w:proofErr w:type="spellStart"/>
      <w:r w:rsidRPr="0037761C">
        <w:rPr>
          <w:sz w:val="14"/>
        </w:rPr>
        <w:t>Galston</w:t>
      </w:r>
      <w:proofErr w:type="spellEnd"/>
      <w:r w:rsidRPr="0037761C">
        <w:rPr>
          <w:sz w:val="14"/>
        </w:rPr>
        <w:t xml:space="preserve"> has pointed out, this is not a real estate transaction; </w:t>
      </w:r>
      <w:r w:rsidRPr="0037761C">
        <w:rPr>
          <w:rStyle w:val="StyleUnderline"/>
          <w:highlight w:val="yellow"/>
        </w:rPr>
        <w:t>to Democrats, health care for millions of Americans is simply not the same currency as Donald Trump’s</w:t>
      </w:r>
      <w:r w:rsidRPr="0037761C">
        <w:rPr>
          <w:rStyle w:val="StyleUnderline"/>
        </w:rPr>
        <w:t xml:space="preserve"> </w:t>
      </w:r>
      <w:r w:rsidRPr="0037761C">
        <w:rPr>
          <w:sz w:val="14"/>
        </w:rPr>
        <w:t xml:space="preserve">wall. </w:t>
      </w:r>
      <w:r w:rsidRPr="0037761C">
        <w:rPr>
          <w:rStyle w:val="StyleUnderline"/>
        </w:rPr>
        <w:t xml:space="preserve">So, after several days, </w:t>
      </w:r>
      <w:r w:rsidRPr="0037761C">
        <w:rPr>
          <w:rStyle w:val="StyleUnderline"/>
          <w:highlight w:val="yellow"/>
        </w:rPr>
        <w:t>the White House backed off.</w:t>
      </w:r>
    </w:p>
    <w:p w:rsidR="001E2C6F" w:rsidRPr="0037761C" w:rsidRDefault="001E2C6F" w:rsidP="001E2C6F">
      <w:pPr>
        <w:rPr>
          <w:sz w:val="14"/>
        </w:rPr>
      </w:pPr>
      <w:r w:rsidRPr="0037761C">
        <w:rPr>
          <w:sz w:val="14"/>
        </w:rPr>
        <w:t>If the idea of building a wall makes little political sense, the president’s proposal to turn his campaign pledge into reality is even further off base.</w:t>
      </w:r>
    </w:p>
    <w:p w:rsidR="001E2C6F" w:rsidRPr="0037761C" w:rsidRDefault="001E2C6F" w:rsidP="001E2C6F">
      <w:pPr>
        <w:rPr>
          <w:sz w:val="14"/>
        </w:rPr>
      </w:pPr>
      <w:r w:rsidRPr="0037761C">
        <w:rPr>
          <w:sz w:val="14"/>
        </w:rPr>
        <w:t>For starters, Mexico will not pay for the wall. Not now. Not tomorrow. Not ever. And everyone, except Donald Trump, seems to know this.</w:t>
      </w:r>
    </w:p>
    <w:p w:rsidR="001E2C6F" w:rsidRPr="0037761C" w:rsidRDefault="001E2C6F" w:rsidP="001E2C6F">
      <w:pPr>
        <w:rPr>
          <w:sz w:val="14"/>
        </w:rPr>
      </w:pPr>
      <w:r w:rsidRPr="0037761C">
        <w:rPr>
          <w:sz w:val="14"/>
        </w:rPr>
        <w:t>Therefore, the question quickly becomes: are there better uses for the $25 billion or so that the wall is estimated to cost? Furthermore, will it work? In business terms, is it cost effective? The president has at his side his son-in-law, Jared Kushner, a corporate leader who could easily estimate a cost-benefit analysis on the wall and compare it to other alternative uses of those funds.</w:t>
      </w:r>
    </w:p>
    <w:p w:rsidR="001E2C6F" w:rsidRPr="0037761C" w:rsidRDefault="001E2C6F" w:rsidP="001E2C6F">
      <w:pPr>
        <w:rPr>
          <w:sz w:val="14"/>
        </w:rPr>
      </w:pPr>
      <w:r w:rsidRPr="0037761C">
        <w:rPr>
          <w:sz w:val="14"/>
        </w:rPr>
        <w:t xml:space="preserve">If he does, a little history is in order. </w:t>
      </w:r>
      <w:r w:rsidRPr="0037761C">
        <w:rPr>
          <w:rStyle w:val="StyleUnderline"/>
        </w:rPr>
        <w:t xml:space="preserve">In 2006, a Democratic Congress and President </w:t>
      </w:r>
      <w:r w:rsidRPr="0037761C">
        <w:rPr>
          <w:rStyle w:val="StyleUnderline"/>
          <w:highlight w:val="yellow"/>
        </w:rPr>
        <w:t>George W. Bush set out to bring about bipartisan immigration reform. Republicans were skeptical</w:t>
      </w:r>
      <w:r w:rsidRPr="0037761C">
        <w:rPr>
          <w:rStyle w:val="StyleUnderline"/>
        </w:rPr>
        <w:t xml:space="preserve"> that the border was secure enough to ensure effective reform, and demanded the development of metrics to assess the level of security at the border.</w:t>
      </w:r>
      <w:r w:rsidRPr="0037761C">
        <w:rPr>
          <w:sz w:val="14"/>
        </w:rPr>
        <w:t xml:space="preserve"> This came to be called a Border Condition Index. The Department of Homeland Security initially promised metrics to Congress, but eventually admitted that they had not made progress.</w:t>
      </w:r>
    </w:p>
    <w:p w:rsidR="001E2C6F" w:rsidRPr="0037761C" w:rsidRDefault="001E2C6F" w:rsidP="001E2C6F">
      <w:pPr>
        <w:rPr>
          <w:rStyle w:val="StyleUnderline"/>
        </w:rPr>
      </w:pPr>
      <w:r w:rsidRPr="003316E3">
        <w:rPr>
          <w:rStyle w:val="StyleUnderline"/>
        </w:rPr>
        <w:t>To placate the skeptics in his party, President</w:t>
      </w:r>
      <w:r w:rsidRPr="0037761C">
        <w:rPr>
          <w:rStyle w:val="StyleUnderline"/>
          <w:highlight w:val="yellow"/>
        </w:rPr>
        <w:t xml:space="preserve"> Bush launched a comprehensive, costly</w:t>
      </w:r>
      <w:r w:rsidRPr="0037761C">
        <w:rPr>
          <w:rStyle w:val="StyleUnderline"/>
        </w:rPr>
        <w:t xml:space="preserve">, and ultimately doomed project </w:t>
      </w:r>
      <w:r w:rsidRPr="0037761C">
        <w:rPr>
          <w:rStyle w:val="StyleUnderline"/>
          <w:highlight w:val="yellow"/>
        </w:rPr>
        <w:t xml:space="preserve">called </w:t>
      </w:r>
      <w:proofErr w:type="spellStart"/>
      <w:r w:rsidRPr="0037761C">
        <w:rPr>
          <w:rStyle w:val="StyleUnderline"/>
          <w:highlight w:val="yellow"/>
        </w:rPr>
        <w:t>SBINet</w:t>
      </w:r>
      <w:proofErr w:type="spellEnd"/>
      <w:r w:rsidRPr="0037761C">
        <w:rPr>
          <w:rStyle w:val="StyleUnderline"/>
        </w:rPr>
        <w:t xml:space="preserve">, the Southern Border Initiative Network. </w:t>
      </w:r>
      <w:r w:rsidRPr="0037761C">
        <w:rPr>
          <w:rStyle w:val="StyleUnderline"/>
          <w:highlight w:val="yellow"/>
        </w:rPr>
        <w:t xml:space="preserve">It was planned as a “virtual fence” that would stop </w:t>
      </w:r>
      <w:r w:rsidRPr="003316E3">
        <w:rPr>
          <w:rStyle w:val="StyleUnderline"/>
          <w:highlight w:val="yellow"/>
        </w:rPr>
        <w:t>illegal entrants</w:t>
      </w:r>
      <w:r w:rsidRPr="003316E3">
        <w:rPr>
          <w:rStyle w:val="StyleUnderline"/>
        </w:rPr>
        <w:t xml:space="preserve"> at the border with a mix of guard towers, cameras, sensors and other infrastructure tha</w:t>
      </w:r>
      <w:r w:rsidRPr="0037761C">
        <w:rPr>
          <w:rStyle w:val="StyleUnderline"/>
        </w:rPr>
        <w:t>t would feed data to a sophisticated IT system for managing both of the U.S.’s land borders. But the system was plagued with problems</w:t>
      </w:r>
      <w:r w:rsidRPr="0037761C">
        <w:rPr>
          <w:rStyle w:val="StyleUnderline"/>
          <w:highlight w:val="yellow"/>
        </w:rPr>
        <w:t xml:space="preserve">. Four years </w:t>
      </w:r>
      <w:r w:rsidRPr="003316E3">
        <w:rPr>
          <w:rStyle w:val="StyleUnderline"/>
        </w:rPr>
        <w:t>and about $1 billion</w:t>
      </w:r>
      <w:r w:rsidRPr="0037761C">
        <w:rPr>
          <w:rStyle w:val="StyleUnderline"/>
          <w:highlight w:val="yellow"/>
        </w:rPr>
        <w:t xml:space="preserve"> later, </w:t>
      </w:r>
      <w:proofErr w:type="spellStart"/>
      <w:r w:rsidRPr="0037761C">
        <w:rPr>
          <w:rStyle w:val="StyleUnderline"/>
          <w:highlight w:val="yellow"/>
        </w:rPr>
        <w:t>SBINet</w:t>
      </w:r>
      <w:proofErr w:type="spellEnd"/>
      <w:r w:rsidRPr="0037761C">
        <w:rPr>
          <w:rStyle w:val="StyleUnderline"/>
          <w:highlight w:val="yellow"/>
        </w:rPr>
        <w:t xml:space="preserve"> was dead.</w:t>
      </w:r>
    </w:p>
    <w:p w:rsidR="001E2C6F" w:rsidRPr="0037761C" w:rsidRDefault="001E2C6F" w:rsidP="001E2C6F">
      <w:pPr>
        <w:rPr>
          <w:sz w:val="14"/>
        </w:rPr>
      </w:pPr>
      <w:r w:rsidRPr="0037761C">
        <w:rPr>
          <w:sz w:val="14"/>
        </w:rPr>
        <w:t>As Trump’s zero-tolerance immigration policy backfires, Republicans are in jeopardy</w:t>
      </w:r>
    </w:p>
    <w:p w:rsidR="001E2C6F" w:rsidRPr="0037761C" w:rsidRDefault="001E2C6F" w:rsidP="001E2C6F">
      <w:pPr>
        <w:rPr>
          <w:sz w:val="14"/>
        </w:rPr>
      </w:pPr>
      <w:r w:rsidRPr="0037761C">
        <w:rPr>
          <w:rStyle w:val="StyleUnderline"/>
          <w:highlight w:val="yellow"/>
        </w:rPr>
        <w:t xml:space="preserve">The death of </w:t>
      </w:r>
      <w:proofErr w:type="spellStart"/>
      <w:r w:rsidRPr="0037761C">
        <w:rPr>
          <w:rStyle w:val="StyleUnderline"/>
          <w:highlight w:val="yellow"/>
        </w:rPr>
        <w:t>SBInet</w:t>
      </w:r>
      <w:proofErr w:type="spellEnd"/>
      <w:r w:rsidRPr="0037761C">
        <w:rPr>
          <w:rStyle w:val="StyleUnderline"/>
          <w:highlight w:val="yellow"/>
        </w:rPr>
        <w:t xml:space="preserve"> is a harbinger of problems to come for President Trump’s wall</w:t>
      </w:r>
      <w:r w:rsidRPr="0037761C">
        <w:rPr>
          <w:rStyle w:val="StyleUnderline"/>
        </w:rPr>
        <w:t>.</w:t>
      </w:r>
      <w:r w:rsidRPr="0037761C">
        <w:rPr>
          <w:sz w:val="14"/>
        </w:rPr>
        <w:t xml:space="preserve"> The first of those is that </w:t>
      </w:r>
      <w:r w:rsidRPr="0037761C">
        <w:rPr>
          <w:rStyle w:val="Emphasis"/>
          <w:highlight w:val="yellow"/>
        </w:rPr>
        <w:t>any physical barrier solves only part of the problem</w:t>
      </w:r>
      <w:r w:rsidRPr="0037761C">
        <w:rPr>
          <w:rStyle w:val="StyleUnderline"/>
        </w:rPr>
        <w:t xml:space="preserve">. </w:t>
      </w:r>
      <w:r w:rsidRPr="003316E3">
        <w:rPr>
          <w:rStyle w:val="StyleUnderline"/>
        </w:rPr>
        <w:t xml:space="preserve">Some large portion of the illegal immigrants in the United States either entered using fraudulent documents or entered legally and then overstayed their visas. The second is the sheer difficulty of building barriers through the rugged and unforgiving terrain that constitutes much of the border. And, of course, with any wall, there are tunnels. </w:t>
      </w:r>
      <w:r w:rsidRPr="003316E3">
        <w:rPr>
          <w:sz w:val="14"/>
        </w:rPr>
        <w:t>The United States has found 150 tunnels under</w:t>
      </w:r>
      <w:r w:rsidRPr="0037761C">
        <w:rPr>
          <w:sz w:val="14"/>
        </w:rPr>
        <w:t xml:space="preserve"> the U.S.-Mexico border since the 1990s.[1]</w:t>
      </w:r>
    </w:p>
    <w:p w:rsidR="001E2C6F" w:rsidRPr="0037761C" w:rsidRDefault="001E2C6F" w:rsidP="001E2C6F">
      <w:pPr>
        <w:rPr>
          <w:rStyle w:val="StyleUnderline"/>
        </w:rPr>
      </w:pPr>
      <w:r w:rsidRPr="0037761C">
        <w:rPr>
          <w:rStyle w:val="StyleUnderline"/>
          <w:highlight w:val="yellow"/>
        </w:rPr>
        <w:t xml:space="preserve">Building a wall </w:t>
      </w:r>
      <w:r w:rsidRPr="003316E3">
        <w:rPr>
          <w:rStyle w:val="StyleUnderline"/>
        </w:rPr>
        <w:t xml:space="preserve">on the southern border </w:t>
      </w:r>
      <w:r w:rsidRPr="0037761C">
        <w:rPr>
          <w:rStyle w:val="StyleUnderline"/>
          <w:highlight w:val="yellow"/>
        </w:rPr>
        <w:t xml:space="preserve">will </w:t>
      </w:r>
      <w:r w:rsidRPr="003316E3">
        <w:rPr>
          <w:rStyle w:val="StyleUnderline"/>
        </w:rPr>
        <w:t xml:space="preserve">also </w:t>
      </w:r>
      <w:r w:rsidRPr="0037761C">
        <w:rPr>
          <w:rStyle w:val="StyleUnderline"/>
          <w:highlight w:val="yellow"/>
        </w:rPr>
        <w:t xml:space="preserve">pit </w:t>
      </w:r>
      <w:r w:rsidRPr="003316E3">
        <w:rPr>
          <w:rStyle w:val="StyleUnderline"/>
        </w:rPr>
        <w:t xml:space="preserve">President </w:t>
      </w:r>
      <w:r w:rsidRPr="0037761C">
        <w:rPr>
          <w:rStyle w:val="StyleUnderline"/>
          <w:highlight w:val="yellow"/>
        </w:rPr>
        <w:t xml:space="preserve">Trump against some of his most </w:t>
      </w:r>
      <w:r w:rsidRPr="003316E3">
        <w:rPr>
          <w:rStyle w:val="Emphasis"/>
          <w:highlight w:val="yellow"/>
        </w:rPr>
        <w:t>ardent</w:t>
      </w:r>
      <w:r w:rsidRPr="0037761C">
        <w:rPr>
          <w:rStyle w:val="StyleUnderline"/>
          <w:highlight w:val="yellow"/>
        </w:rPr>
        <w:t xml:space="preserve"> supporters in one of his best states—Texas.</w:t>
      </w:r>
      <w:r w:rsidRPr="0037761C">
        <w:rPr>
          <w:sz w:val="14"/>
        </w:rPr>
        <w:t xml:space="preserve"> Before construction can even begin, the government will have to secure the land on the border needed for the wall. About two-thirds of the land along the border is privately owned and most of that is in Texas. That means that </w:t>
      </w:r>
      <w:r w:rsidRPr="003316E3">
        <w:rPr>
          <w:rStyle w:val="StyleUnderline"/>
          <w:highlight w:val="yellow"/>
        </w:rPr>
        <w:t xml:space="preserve">in order </w:t>
      </w:r>
      <w:r w:rsidRPr="0037761C">
        <w:rPr>
          <w:rStyle w:val="StyleUnderline"/>
          <w:highlight w:val="yellow"/>
        </w:rPr>
        <w:t>to build a border wall, the federal government would have to exercise eminent domain</w:t>
      </w:r>
      <w:r w:rsidRPr="0037761C">
        <w:rPr>
          <w:rStyle w:val="StyleUnderline"/>
        </w:rPr>
        <w:t xml:space="preserve"> as was done when land was acquired for portions of the border where there is fencing. </w:t>
      </w:r>
      <w:r w:rsidRPr="0037761C">
        <w:rPr>
          <w:sz w:val="14"/>
        </w:rPr>
        <w:t xml:space="preserve">An Associated Press review of border-related eminent domain cases in 2012 found that “the U.S government spent approximately $15 million to acquire 300 properties along the border in Texas.” </w:t>
      </w:r>
      <w:r w:rsidRPr="0037761C">
        <w:rPr>
          <w:rStyle w:val="StyleUnderline"/>
        </w:rPr>
        <w:t xml:space="preserve">And </w:t>
      </w:r>
      <w:r w:rsidRPr="0037761C">
        <w:rPr>
          <w:rStyle w:val="StyleUnderline"/>
          <w:highlight w:val="yellow"/>
        </w:rPr>
        <w:t>a</w:t>
      </w:r>
      <w:r w:rsidRPr="0037761C">
        <w:rPr>
          <w:rStyle w:val="StyleUnderline"/>
        </w:rPr>
        <w:t xml:space="preserve"> Washington Post </w:t>
      </w:r>
      <w:r w:rsidRPr="0037761C">
        <w:rPr>
          <w:rStyle w:val="StyleUnderline"/>
          <w:highlight w:val="yellow"/>
        </w:rPr>
        <w:t>piece</w:t>
      </w:r>
      <w:r w:rsidRPr="0037761C">
        <w:rPr>
          <w:rStyle w:val="StyleUnderline"/>
        </w:rPr>
        <w:t xml:space="preserve"> by Karen </w:t>
      </w:r>
      <w:proofErr w:type="spellStart"/>
      <w:r w:rsidRPr="0037761C">
        <w:rPr>
          <w:rStyle w:val="StyleUnderline"/>
        </w:rPr>
        <w:t>Tumulty</w:t>
      </w:r>
      <w:proofErr w:type="spellEnd"/>
      <w:r w:rsidRPr="0037761C">
        <w:rPr>
          <w:rStyle w:val="StyleUnderline"/>
        </w:rPr>
        <w:t xml:space="preserve"> </w:t>
      </w:r>
      <w:r w:rsidRPr="0037761C">
        <w:rPr>
          <w:rStyle w:val="StyleUnderline"/>
          <w:highlight w:val="yellow"/>
        </w:rPr>
        <w:t xml:space="preserve">shows </w:t>
      </w:r>
      <w:r w:rsidRPr="003316E3">
        <w:rPr>
          <w:rStyle w:val="Emphasis"/>
          <w:highlight w:val="yellow"/>
        </w:rPr>
        <w:t>little enthusiasm</w:t>
      </w:r>
      <w:r w:rsidRPr="0037761C">
        <w:rPr>
          <w:rStyle w:val="StyleUnderline"/>
          <w:highlight w:val="yellow"/>
        </w:rPr>
        <w:t xml:space="preserve"> for the wall in the congressional district that would contain a large chunk of it</w:t>
      </w:r>
      <w:r w:rsidRPr="0037761C">
        <w:rPr>
          <w:rStyle w:val="StyleUnderline"/>
        </w:rPr>
        <w:t>.</w:t>
      </w:r>
    </w:p>
    <w:p w:rsidR="001E2C6F" w:rsidRPr="0037761C" w:rsidRDefault="001E2C6F" w:rsidP="001E2C6F">
      <w:pPr>
        <w:rPr>
          <w:rStyle w:val="StyleUnderline"/>
        </w:rPr>
      </w:pPr>
      <w:r w:rsidRPr="0037761C">
        <w:rPr>
          <w:sz w:val="14"/>
        </w:rPr>
        <w:t xml:space="preserve">Although legal precedent is on Trump’s side, the fact is </w:t>
      </w:r>
      <w:r w:rsidRPr="003316E3">
        <w:rPr>
          <w:rStyle w:val="StyleUnderline"/>
        </w:rPr>
        <w:t>that exercising eminent domain is always controversial—especially among conservatives in the Republican Party.</w:t>
      </w:r>
      <w:r w:rsidRPr="003316E3">
        <w:rPr>
          <w:sz w:val="14"/>
        </w:rPr>
        <w:t xml:space="preserve"> After the 2005</w:t>
      </w:r>
      <w:r w:rsidRPr="0037761C">
        <w:rPr>
          <w:sz w:val="14"/>
        </w:rPr>
        <w:t xml:space="preserve"> Supreme Court decision </w:t>
      </w:r>
      <w:proofErr w:type="spellStart"/>
      <w:r w:rsidRPr="0037761C">
        <w:rPr>
          <w:sz w:val="14"/>
        </w:rPr>
        <w:t>Kelo</w:t>
      </w:r>
      <w:proofErr w:type="spellEnd"/>
      <w:r w:rsidRPr="0037761C">
        <w:rPr>
          <w:sz w:val="14"/>
        </w:rPr>
        <w:t xml:space="preserve"> v. New London reinforced the government’s right to eminent domain, Republican members of Congress spoke out against it and introduced legislation to blunt its impact. In 2007, right-wing think tank The Heritage Foundation published a report called “The Decline and Fall of the Right to Property: Government as Universal Landlord.” And </w:t>
      </w:r>
      <w:r w:rsidRPr="0037761C">
        <w:rPr>
          <w:rStyle w:val="StyleUnderline"/>
        </w:rPr>
        <w:t xml:space="preserve">in the 2016 presidential campaign, Senator Ted Cruz of Texas ran an attack ad criticizing Trump on his use of eminent domain. Thus, </w:t>
      </w:r>
      <w:r w:rsidRPr="0037761C">
        <w:rPr>
          <w:rStyle w:val="StyleUnderline"/>
          <w:highlight w:val="yellow"/>
        </w:rPr>
        <w:t xml:space="preserve">in his desire to fulfill his campaign promise, Trump may end up facing the </w:t>
      </w:r>
      <w:r w:rsidRPr="003316E3">
        <w:rPr>
          <w:rStyle w:val="Emphasis"/>
          <w:highlight w:val="yellow"/>
        </w:rPr>
        <w:t>wrath</w:t>
      </w:r>
      <w:r w:rsidRPr="0037761C">
        <w:rPr>
          <w:rStyle w:val="StyleUnderline"/>
          <w:highlight w:val="yellow"/>
        </w:rPr>
        <w:t xml:space="preserve"> of fellow conservatives dead set against the government taking property.</w:t>
      </w:r>
    </w:p>
    <w:p w:rsidR="001E2C6F" w:rsidRPr="0037761C" w:rsidRDefault="001E2C6F" w:rsidP="001E2C6F">
      <w:pPr>
        <w:rPr>
          <w:sz w:val="14"/>
        </w:rPr>
      </w:pPr>
      <w:r w:rsidRPr="0037761C">
        <w:rPr>
          <w:sz w:val="14"/>
        </w:rPr>
        <w:t xml:space="preserve">During the campaign, the wall became a powerful symbolic metaphor for getting tough on immigration. But </w:t>
      </w:r>
      <w:r w:rsidRPr="003316E3">
        <w:rPr>
          <w:sz w:val="14"/>
        </w:rPr>
        <w:t xml:space="preserve">President </w:t>
      </w:r>
      <w:r w:rsidRPr="0037761C">
        <w:rPr>
          <w:rStyle w:val="StyleUnderline"/>
          <w:highlight w:val="yellow"/>
        </w:rPr>
        <w:t>Trump is not the first president to discover that sometimes your best campaign lines turn out to be non-starters in Congress</w:t>
      </w:r>
      <w:r w:rsidRPr="0037761C">
        <w:rPr>
          <w:rStyle w:val="StyleUnderline"/>
        </w:rPr>
        <w:t>.</w:t>
      </w:r>
      <w:r w:rsidRPr="0037761C">
        <w:rPr>
          <w:sz w:val="14"/>
        </w:rPr>
        <w:t xml:space="preserve"> Remember President Obama’s pledge to close the Guantanamo detention facility? That never happened either.</w:t>
      </w:r>
    </w:p>
    <w:p w:rsidR="006B75CB" w:rsidRDefault="006B75CB" w:rsidP="006B75CB">
      <w:pPr>
        <w:pStyle w:val="Heading2"/>
      </w:pPr>
      <w:r>
        <w:t xml:space="preserve">Biodiversity Impact </w:t>
      </w:r>
    </w:p>
    <w:p w:rsidR="00557B74" w:rsidRPr="0037761C" w:rsidRDefault="006B75CB" w:rsidP="00557B74">
      <w:pPr>
        <w:pStyle w:val="Heading3"/>
      </w:pPr>
      <w:r>
        <w:t xml:space="preserve">Alt Causes – 2AC </w:t>
      </w:r>
      <w:r w:rsidR="00557B74" w:rsidRPr="0037761C">
        <w:t xml:space="preserve"> </w:t>
      </w:r>
    </w:p>
    <w:p w:rsidR="00557B74" w:rsidRPr="0037761C" w:rsidRDefault="005F1891" w:rsidP="00557B74">
      <w:pPr>
        <w:pStyle w:val="Heading4"/>
      </w:pPr>
      <w:r>
        <w:t>Alt causes -- Mexican b</w:t>
      </w:r>
      <w:r w:rsidR="00557B74" w:rsidRPr="0037761C">
        <w:t>iodiversity has been going down for years</w:t>
      </w:r>
    </w:p>
    <w:p w:rsidR="00557B74" w:rsidRPr="0037761C" w:rsidRDefault="00557B74" w:rsidP="00557B74">
      <w:r w:rsidRPr="0037761C">
        <w:rPr>
          <w:rFonts w:eastAsiaTheme="majorEastAsia" w:cstheme="majorBidi"/>
          <w:b/>
          <w:bCs/>
          <w:sz w:val="26"/>
          <w:szCs w:val="26"/>
        </w:rPr>
        <w:t>TEEB 14</w:t>
      </w:r>
      <w:r w:rsidRPr="0037761C">
        <w:t>, The Economics of Ecosystems and Biodiversity (TEEB) is a global initiative focused on making nature’s values visible. Its principal objective is to mainstream the values of biodiversity and ecosystem services into decision-making at all levels, "Biodiversity of Mexico" www.teebweb.org/teeb-mexico/biodiversity/</w:t>
      </w:r>
    </w:p>
    <w:p w:rsidR="00557B74" w:rsidRPr="0037761C" w:rsidRDefault="00557B74" w:rsidP="00557B74">
      <w:r w:rsidRPr="0037761C">
        <w:t xml:space="preserve">The National Geographic and Statistics Institute (INEGI) calculated that </w:t>
      </w:r>
      <w:r w:rsidRPr="0037761C">
        <w:rPr>
          <w:rStyle w:val="StyleUnderline"/>
          <w:highlight w:val="yellow"/>
        </w:rPr>
        <w:t>Mexico lost 35% of its forest cover in the past 20 years</w:t>
      </w:r>
      <w:r w:rsidRPr="0037761C">
        <w:rPr>
          <w:sz w:val="16"/>
        </w:rPr>
        <w:t xml:space="preserve"> </w:t>
      </w:r>
      <w:r w:rsidRPr="0037761C">
        <w:t>(INEGI, 2014). Furthermore</w:t>
      </w:r>
      <w:r w:rsidRPr="0037761C">
        <w:rPr>
          <w:highlight w:val="yellow"/>
        </w:rPr>
        <w:t xml:space="preserve">, </w:t>
      </w:r>
      <w:r w:rsidRPr="0037761C">
        <w:rPr>
          <w:rStyle w:val="StyleUnderline"/>
          <w:highlight w:val="yellow"/>
        </w:rPr>
        <w:t>the natural availability of water</w:t>
      </w:r>
      <w:r w:rsidRPr="0037761C">
        <w:rPr>
          <w:rStyle w:val="StyleUnderline"/>
        </w:rPr>
        <w:t xml:space="preserve"> </w:t>
      </w:r>
      <w:r w:rsidRPr="0037761C">
        <w:t>(measured per capita)</w:t>
      </w:r>
      <w:r w:rsidRPr="0037761C">
        <w:rPr>
          <w:rStyle w:val="StyleUnderline"/>
        </w:rPr>
        <w:t xml:space="preserve"> </w:t>
      </w:r>
      <w:r w:rsidRPr="0037761C">
        <w:rPr>
          <w:rStyle w:val="StyleUnderline"/>
          <w:highlight w:val="yellow"/>
        </w:rPr>
        <w:t>in Mexico has continued to decline</w:t>
      </w:r>
      <w:r w:rsidRPr="0037761C">
        <w:rPr>
          <w:rStyle w:val="StyleUnderline"/>
        </w:rPr>
        <w:t xml:space="preserve"> and 126 out of 653 Mexican aquifers present conditions of overexploitation</w:t>
      </w:r>
      <w:r w:rsidRPr="0037761C">
        <w:t xml:space="preserve"> (INEGI). According to the National Fisheries Charter 2012 (Carta Nacional </w:t>
      </w:r>
      <w:proofErr w:type="spellStart"/>
      <w:r w:rsidRPr="0037761C">
        <w:t>Pesquera</w:t>
      </w:r>
      <w:proofErr w:type="spellEnd"/>
      <w:r w:rsidRPr="0037761C">
        <w:t>, 2012), 75% of the fisheries units of the Pacific are deteriorated or at their maximum sustainable fishery level, while in the Gulf of Mexico and the Caribbean Sea these percentages are even higher, at 92% (</w:t>
      </w:r>
      <w:proofErr w:type="spellStart"/>
      <w:r w:rsidRPr="0037761C">
        <w:t>Intersectorial</w:t>
      </w:r>
      <w:proofErr w:type="spellEnd"/>
      <w:r w:rsidRPr="0037761C">
        <w:t xml:space="preserve"> Commission for the Sustainable Use of the Sea and the Coasts, (</w:t>
      </w:r>
      <w:proofErr w:type="spellStart"/>
      <w:r w:rsidRPr="0037761C">
        <w:t>Comisión</w:t>
      </w:r>
      <w:proofErr w:type="spellEnd"/>
      <w:r w:rsidRPr="0037761C">
        <w:t xml:space="preserve"> </w:t>
      </w:r>
      <w:proofErr w:type="spellStart"/>
      <w:r w:rsidRPr="0037761C">
        <w:t>Intersecretarial</w:t>
      </w:r>
      <w:proofErr w:type="spellEnd"/>
      <w:r w:rsidRPr="0037761C">
        <w:t xml:space="preserve"> para el </w:t>
      </w:r>
      <w:proofErr w:type="spellStart"/>
      <w:r w:rsidRPr="0037761C">
        <w:t>Manejo</w:t>
      </w:r>
      <w:proofErr w:type="spellEnd"/>
      <w:r w:rsidRPr="0037761C">
        <w:t xml:space="preserve"> </w:t>
      </w:r>
      <w:proofErr w:type="spellStart"/>
      <w:r w:rsidRPr="0037761C">
        <w:t>Sustentable</w:t>
      </w:r>
      <w:proofErr w:type="spellEnd"/>
      <w:r w:rsidRPr="0037761C">
        <w:t xml:space="preserve"> de Mares y Costas, 2012). Furthermore, 2,606 species are in danger of extinction, threatened or subject to special protection (Norma </w:t>
      </w:r>
      <w:proofErr w:type="spellStart"/>
      <w:r w:rsidRPr="0037761C">
        <w:t>Oficial</w:t>
      </w:r>
      <w:proofErr w:type="spellEnd"/>
      <w:r w:rsidRPr="0037761C">
        <w:t xml:space="preserve"> Mexicana 059, SEMARNAT, 2013).</w:t>
      </w:r>
    </w:p>
    <w:p w:rsidR="00557B74" w:rsidRPr="0037761C" w:rsidRDefault="00557B74" w:rsidP="00557B74">
      <w:r w:rsidRPr="0037761C">
        <w:rPr>
          <w:rStyle w:val="StyleUnderline"/>
          <w:highlight w:val="yellow"/>
        </w:rPr>
        <w:t>The main motor forces (drivers) related to the degradation and loss of biodiversity</w:t>
      </w:r>
      <w:r w:rsidRPr="0037761C">
        <w:rPr>
          <w:rStyle w:val="StyleUnderline"/>
        </w:rPr>
        <w:t xml:space="preserve"> and ecosystems </w:t>
      </w:r>
      <w:r w:rsidRPr="0037761C">
        <w:rPr>
          <w:rStyle w:val="StyleUnderline"/>
          <w:highlight w:val="yellow"/>
        </w:rPr>
        <w:t>are</w:t>
      </w:r>
      <w:r w:rsidRPr="0037761C">
        <w:t>:</w:t>
      </w:r>
    </w:p>
    <w:p w:rsidR="00557B74" w:rsidRPr="0037761C" w:rsidRDefault="00557B74" w:rsidP="00557B74">
      <w:r w:rsidRPr="0037761C">
        <w:rPr>
          <w:rStyle w:val="StyleUnderline"/>
          <w:highlight w:val="yellow"/>
        </w:rPr>
        <w:t>Population growth</w:t>
      </w:r>
      <w:r w:rsidRPr="0037761C">
        <w:t xml:space="preserve"> (CONAPO estimates that 156 million people will live in the Mexican territory by 2050);</w:t>
      </w:r>
    </w:p>
    <w:p w:rsidR="00557B74" w:rsidRPr="0037761C" w:rsidRDefault="00557B74" w:rsidP="00557B74">
      <w:r w:rsidRPr="0037761C">
        <w:rPr>
          <w:rStyle w:val="StyleUnderline"/>
          <w:highlight w:val="yellow"/>
        </w:rPr>
        <w:t>Land use change for agriculture</w:t>
      </w:r>
      <w:r w:rsidRPr="0037761C">
        <w:t xml:space="preserve"> (81% of forest loss is due to the agricultural sector);</w:t>
      </w:r>
    </w:p>
    <w:p w:rsidR="00557B74" w:rsidRPr="0037761C" w:rsidRDefault="00557B74" w:rsidP="00557B74">
      <w:r w:rsidRPr="0037761C">
        <w:rPr>
          <w:rStyle w:val="StyleUnderline"/>
          <w:highlight w:val="yellow"/>
        </w:rPr>
        <w:t>Urban growth</w:t>
      </w:r>
      <w:r w:rsidRPr="0037761C">
        <w:t xml:space="preserve"> (the percentage of the population living in cities increased from about 35% in 1940 to 77% in 2010, with about 86 million people living in urban areas);</w:t>
      </w:r>
    </w:p>
    <w:p w:rsidR="00557B74" w:rsidRPr="0037761C" w:rsidRDefault="00557B74" w:rsidP="00557B74">
      <w:r w:rsidRPr="0037761C">
        <w:rPr>
          <w:rStyle w:val="StyleUnderline"/>
          <w:highlight w:val="yellow"/>
        </w:rPr>
        <w:t>Pertinent poverty levels</w:t>
      </w:r>
      <w:r w:rsidRPr="0037761C">
        <w:rPr>
          <w:rStyle w:val="StyleUnderline"/>
        </w:rPr>
        <w:t xml:space="preserve"> especially in the rural sector with populations highly dependent on the use of the natural resource for their daily lives</w:t>
      </w:r>
      <w:r w:rsidRPr="0037761C">
        <w:t xml:space="preserve"> (in 2012, it was estimated that 63.6% of the rural population lives in patrimony poverty[1], 40.2% in capacity poverty [2] and 30.9% in food poverty[3] (CONEVAL, 2013), numbers between 2 to 3 times higher than those exhibited in the urban sector);</w:t>
      </w:r>
    </w:p>
    <w:p w:rsidR="00557B74" w:rsidRPr="0037761C" w:rsidRDefault="00557B74" w:rsidP="00557B74">
      <w:r w:rsidRPr="0037761C">
        <w:rPr>
          <w:rStyle w:val="StyleUnderline"/>
          <w:highlight w:val="yellow"/>
        </w:rPr>
        <w:t>Unsustainable tourism</w:t>
      </w:r>
      <w:r w:rsidRPr="0037761C">
        <w:rPr>
          <w:rStyle w:val="StyleUnderline"/>
        </w:rPr>
        <w:t>, mainly in coastal areas where tourism development has been based on the destruction or the degradation of coastal ecosystems such as mangroves, wetlands, reefs, etc. In addition, the tourism sector needs over 3 times more energy than other sectors and over 6 times more water than other economic activities</w:t>
      </w:r>
      <w:r w:rsidRPr="0037761C">
        <w:t xml:space="preserve"> (INEGI 2015);</w:t>
      </w:r>
    </w:p>
    <w:p w:rsidR="00557B74" w:rsidRPr="0037761C" w:rsidRDefault="00557B74" w:rsidP="00557B74">
      <w:r w:rsidRPr="0037761C">
        <w:rPr>
          <w:rStyle w:val="StyleUnderline"/>
          <w:highlight w:val="yellow"/>
        </w:rPr>
        <w:t>The effects of climate change</w:t>
      </w:r>
      <w:r w:rsidRPr="0037761C">
        <w:t xml:space="preserve"> (50% of the vegetated surface of the country is vulnerable to the impacts of climate change (CONAFOR, 2012).</w:t>
      </w:r>
    </w:p>
    <w:p w:rsidR="00557B74" w:rsidRPr="0037761C" w:rsidRDefault="00557B74" w:rsidP="00557B74">
      <w:pPr>
        <w:rPr>
          <w:rStyle w:val="StyleUnderline"/>
        </w:rPr>
      </w:pPr>
      <w:r w:rsidRPr="0037761C">
        <w:t xml:space="preserve">According to INEGI, </w:t>
      </w:r>
      <w:r w:rsidRPr="0037761C">
        <w:rPr>
          <w:rStyle w:val="StyleUnderline"/>
          <w:highlight w:val="yellow"/>
        </w:rPr>
        <w:t>the total costs of environmental degradation in 2015 amounted to 5.7% of the national GDP- which is more than the annual economic growth rate and thus suggested a “negative” growth for Mexico</w:t>
      </w:r>
      <w:r w:rsidRPr="0037761C">
        <w:rPr>
          <w:rStyle w:val="StyleUnderline"/>
        </w:rPr>
        <w:t xml:space="preserve"> if environmental degradation was included in the equation. Among the sectors contributing most to the costs of environmental degradation are energy, transport, mining, agriculture, forestry and fisheries – sectors that are at the same time directly dependent on ecosystem services.</w:t>
      </w:r>
    </w:p>
    <w:p w:rsidR="006B75CB" w:rsidRDefault="006B75CB" w:rsidP="006B75CB">
      <w:pPr>
        <w:pStyle w:val="Heading3"/>
      </w:pPr>
      <w:r>
        <w:t xml:space="preserve">Alt Causes – 1AR </w:t>
      </w:r>
    </w:p>
    <w:p w:rsidR="00557B74" w:rsidRPr="0037761C" w:rsidRDefault="00557B74" w:rsidP="00557B74">
      <w:pPr>
        <w:pStyle w:val="Heading4"/>
      </w:pPr>
      <w:r w:rsidRPr="0037761C">
        <w:t xml:space="preserve">Climate change is an alt cause </w:t>
      </w:r>
      <w:r w:rsidR="005F1891">
        <w:t xml:space="preserve">– causes </w:t>
      </w:r>
      <w:r w:rsidRPr="0037761C">
        <w:t>biodiversity loss</w:t>
      </w:r>
    </w:p>
    <w:p w:rsidR="00557B74" w:rsidRPr="0037761C" w:rsidRDefault="00557B74" w:rsidP="00557B74">
      <w:r w:rsidRPr="0037761C">
        <w:rPr>
          <w:rStyle w:val="Style13ptBold"/>
        </w:rPr>
        <w:t xml:space="preserve">UCL 5/19, </w:t>
      </w:r>
      <w:r w:rsidRPr="0037761C">
        <w:t>University College London, 5/19/18, "Climate change to overtake land use as major threat to global biodiversity" https://phys.org/news/2018-06-climate-major-threat-global-biodiversity.html</w:t>
      </w:r>
    </w:p>
    <w:p w:rsidR="00557B74" w:rsidRPr="0037761C" w:rsidRDefault="00557B74" w:rsidP="00557B74">
      <w:pPr>
        <w:rPr>
          <w:sz w:val="16"/>
        </w:rPr>
      </w:pPr>
      <w:r w:rsidRPr="0037761C">
        <w:rPr>
          <w:rStyle w:val="StyleUnderline"/>
          <w:highlight w:val="yellow"/>
        </w:rPr>
        <w:t>Climate change</w:t>
      </w:r>
      <w:r w:rsidRPr="0037761C">
        <w:rPr>
          <w:rStyle w:val="StyleUnderline"/>
        </w:rPr>
        <w:t xml:space="preserve"> will have a rapidly increasing effect on the structure of global ecological communities over the next few decades</w:t>
      </w:r>
      <w:r w:rsidRPr="0037761C">
        <w:rPr>
          <w:sz w:val="16"/>
        </w:rPr>
        <w:t>, with amphibians and reptiles being significantly more affected than birds and mammals, a new report by UCL finds.</w:t>
      </w:r>
    </w:p>
    <w:p w:rsidR="00557B74" w:rsidRPr="0037761C" w:rsidRDefault="00557B74" w:rsidP="00557B74">
      <w:pPr>
        <w:rPr>
          <w:rStyle w:val="StyleUnderline"/>
        </w:rPr>
      </w:pPr>
      <w:r w:rsidRPr="0037761C">
        <w:rPr>
          <w:rStyle w:val="StyleUnderline"/>
        </w:rPr>
        <w:t xml:space="preserve">The pace of change is </w:t>
      </w:r>
      <w:r w:rsidRPr="0037761C">
        <w:rPr>
          <w:rStyle w:val="StyleUnderline"/>
          <w:highlight w:val="yellow"/>
        </w:rPr>
        <w:t>set to outstrip loss to vertebrate communities caused by land use</w:t>
      </w:r>
      <w:r w:rsidRPr="0037761C">
        <w:rPr>
          <w:rStyle w:val="StyleUnderline"/>
        </w:rPr>
        <w:t xml:space="preserve"> for agriculture and settlements, </w:t>
      </w:r>
      <w:r w:rsidRPr="0037761C">
        <w:rPr>
          <w:rStyle w:val="StyleUnderline"/>
          <w:highlight w:val="yellow"/>
        </w:rPr>
        <w:t>which is estimated to have already caused losses of over ten per cent of biodiversity</w:t>
      </w:r>
      <w:r w:rsidRPr="0037761C">
        <w:rPr>
          <w:rStyle w:val="StyleUnderline"/>
        </w:rPr>
        <w:t xml:space="preserve"> from ecological communities.</w:t>
      </w:r>
    </w:p>
    <w:p w:rsidR="00557B74" w:rsidRPr="0037761C" w:rsidRDefault="00557B74" w:rsidP="00557B74">
      <w:pPr>
        <w:rPr>
          <w:sz w:val="16"/>
        </w:rPr>
      </w:pPr>
      <w:r w:rsidRPr="0037761C">
        <w:rPr>
          <w:sz w:val="16"/>
        </w:rPr>
        <w:t>Previous studies have suggested that ecosystem function is substantially impaired where more than 20 per cent of species are lost; this is estimated to have occurred across over a quarter of the world's surface, rising to nearly two thirds when roads are taken into account.</w:t>
      </w:r>
    </w:p>
    <w:p w:rsidR="00557B74" w:rsidRPr="0037761C" w:rsidRDefault="00557B74" w:rsidP="00557B74">
      <w:pPr>
        <w:rPr>
          <w:sz w:val="16"/>
        </w:rPr>
      </w:pPr>
      <w:r w:rsidRPr="0037761C">
        <w:rPr>
          <w:sz w:val="16"/>
        </w:rPr>
        <w:t xml:space="preserve">The new study, published today in Proceedings of the Royal Society B, shows that </w:t>
      </w:r>
      <w:r w:rsidRPr="0037761C">
        <w:rPr>
          <w:rStyle w:val="StyleUnderline"/>
        </w:rPr>
        <w:t xml:space="preserve">the </w:t>
      </w:r>
      <w:r w:rsidRPr="0037761C">
        <w:rPr>
          <w:rStyle w:val="StyleUnderline"/>
          <w:highlight w:val="yellow"/>
        </w:rPr>
        <w:t>effects of climate change on ecological communities are predicted to</w:t>
      </w:r>
      <w:r w:rsidRPr="0037761C">
        <w:rPr>
          <w:rStyle w:val="StyleUnderline"/>
        </w:rPr>
        <w:t xml:space="preserve"> match or </w:t>
      </w:r>
      <w:r w:rsidRPr="0037761C">
        <w:rPr>
          <w:rStyle w:val="StyleUnderline"/>
          <w:highlight w:val="yellow"/>
        </w:rPr>
        <w:t>exceed land use in its effects on vertebrate community diversity</w:t>
      </w:r>
      <w:r w:rsidRPr="0037761C">
        <w:rPr>
          <w:rStyle w:val="StyleUnderline"/>
        </w:rPr>
        <w:t xml:space="preserve"> </w:t>
      </w:r>
      <w:r w:rsidRPr="0037761C">
        <w:rPr>
          <w:rStyle w:val="StyleUnderline"/>
          <w:highlight w:val="yellow"/>
        </w:rPr>
        <w:t>by 2070.</w:t>
      </w:r>
    </w:p>
    <w:p w:rsidR="00557B74" w:rsidRPr="0037761C" w:rsidRDefault="00557B74" w:rsidP="00557B74">
      <w:pPr>
        <w:rPr>
          <w:sz w:val="16"/>
        </w:rPr>
      </w:pPr>
      <w:r w:rsidRPr="0037761C">
        <w:rPr>
          <w:sz w:val="16"/>
        </w:rPr>
        <w:t xml:space="preserve">The findings suggest that </w:t>
      </w:r>
      <w:r w:rsidRPr="0037761C">
        <w:rPr>
          <w:sz w:val="16"/>
          <w:highlight w:val="yellow"/>
        </w:rPr>
        <w:t xml:space="preserve">efforts to </w:t>
      </w:r>
      <w:r w:rsidRPr="0037761C">
        <w:rPr>
          <w:rStyle w:val="StyleUnderline"/>
          <w:highlight w:val="yellow"/>
        </w:rPr>
        <w:t>minimize human impact on global biodiversity should now take</w:t>
      </w:r>
      <w:r w:rsidRPr="0037761C">
        <w:rPr>
          <w:sz w:val="16"/>
        </w:rPr>
        <w:t xml:space="preserve"> both land use and </w:t>
      </w:r>
      <w:r w:rsidRPr="0037761C">
        <w:rPr>
          <w:rStyle w:val="StyleUnderline"/>
          <w:highlight w:val="yellow"/>
        </w:rPr>
        <w:t>climate change into account</w:t>
      </w:r>
      <w:r w:rsidRPr="0037761C">
        <w:rPr>
          <w:sz w:val="16"/>
        </w:rPr>
        <w:t xml:space="preserve"> instead of just focusing on one over the other, as the combined effects are expected to have significant negative effects on the global ecosystem.</w:t>
      </w:r>
    </w:p>
    <w:p w:rsidR="00557B74" w:rsidRPr="0037761C" w:rsidRDefault="00557B74" w:rsidP="00557B74">
      <w:pPr>
        <w:rPr>
          <w:sz w:val="16"/>
        </w:rPr>
      </w:pPr>
      <w:r w:rsidRPr="0037761C">
        <w:rPr>
          <w:sz w:val="16"/>
        </w:rPr>
        <w:t>Study author, Dr. Tim Newbold (UCL Genetics, Evolution &amp; Environment), said: "</w:t>
      </w:r>
      <w:r w:rsidRPr="0037761C">
        <w:rPr>
          <w:rStyle w:val="StyleUnderline"/>
        </w:rPr>
        <w:t>This is the first piece of research looking at the combined effects of future climate and land use change on local vertebrate biodiversity across the whole of the land surface, which is essential when considering how to minimize human impact on the local environment at a global scale</w:t>
      </w:r>
      <w:r w:rsidRPr="0037761C">
        <w:rPr>
          <w:sz w:val="16"/>
        </w:rPr>
        <w:t>.</w:t>
      </w:r>
    </w:p>
    <w:p w:rsidR="00557B74" w:rsidRPr="0037761C" w:rsidRDefault="00557B74" w:rsidP="00557B74">
      <w:pPr>
        <w:rPr>
          <w:sz w:val="16"/>
        </w:rPr>
      </w:pPr>
      <w:r w:rsidRPr="0037761C">
        <w:rPr>
          <w:sz w:val="16"/>
        </w:rPr>
        <w:t>"</w:t>
      </w:r>
      <w:r w:rsidRPr="0037761C">
        <w:rPr>
          <w:rStyle w:val="StyleUnderline"/>
          <w:highlight w:val="yellow"/>
        </w:rPr>
        <w:t>The results show how big a role climate change is set to play in decreasing levels of biodiversity</w:t>
      </w:r>
      <w:r w:rsidRPr="0037761C">
        <w:rPr>
          <w:rStyle w:val="StyleUnderline"/>
        </w:rPr>
        <w:t xml:space="preserve"> in the next few decades and how </w:t>
      </w:r>
      <w:r w:rsidRPr="0037761C">
        <w:rPr>
          <w:rStyle w:val="StyleUnderline"/>
          <w:highlight w:val="yellow"/>
        </w:rPr>
        <w:t>certain animal groups and regions will be most affected</w:t>
      </w:r>
      <w:r w:rsidRPr="0037761C">
        <w:rPr>
          <w:sz w:val="16"/>
        </w:rPr>
        <w:t>."</w:t>
      </w:r>
    </w:p>
    <w:p w:rsidR="00557B74" w:rsidRPr="0037761C" w:rsidRDefault="00557B74" w:rsidP="00557B74">
      <w:pPr>
        <w:rPr>
          <w:sz w:val="16"/>
        </w:rPr>
      </w:pPr>
      <w:r w:rsidRPr="0037761C">
        <w:rPr>
          <w:sz w:val="16"/>
        </w:rPr>
        <w:t xml:space="preserve">Dr. Newbold's research has found that </w:t>
      </w:r>
      <w:r w:rsidRPr="0037761C">
        <w:rPr>
          <w:rStyle w:val="StyleUnderline"/>
          <w:highlight w:val="yellow"/>
        </w:rPr>
        <w:t>vertebrate communities are expected to lose between a tenth and over a quarter of their species locally as a result of climate change</w:t>
      </w:r>
      <w:r w:rsidRPr="0037761C">
        <w:rPr>
          <w:rStyle w:val="StyleUnderline"/>
        </w:rPr>
        <w:t>.</w:t>
      </w:r>
    </w:p>
    <w:p w:rsidR="00557B74" w:rsidRPr="0037761C" w:rsidRDefault="00557B74" w:rsidP="00557B74">
      <w:pPr>
        <w:rPr>
          <w:sz w:val="16"/>
        </w:rPr>
      </w:pPr>
      <w:r w:rsidRPr="0037761C">
        <w:rPr>
          <w:sz w:val="16"/>
        </w:rPr>
        <w:t>Furthermore, when combined with land use, vertebrate community diversity is predicted to have decreased substantially by 2070, with species potentially declining by between 20 and nearly 40 per cent.</w:t>
      </w:r>
    </w:p>
    <w:p w:rsidR="00557B74" w:rsidRPr="0037761C" w:rsidRDefault="00557B74" w:rsidP="00557B74">
      <w:pPr>
        <w:rPr>
          <w:sz w:val="16"/>
        </w:rPr>
      </w:pPr>
      <w:r w:rsidRPr="0037761C">
        <w:rPr>
          <w:sz w:val="16"/>
        </w:rPr>
        <w:t>The effect of climate change varies around the world. Tropical rainforests, which have seen lower rates of conversion to human use than other areas, are likely to experience large losses as a result of climate change. Temperate regions, which have been the most affected by land use, stand to see relatively small biodiversity changes from future climate change, while tropical grasslands and savannahs are expected to see strong losses as a result of both climate change and land use.</w:t>
      </w:r>
    </w:p>
    <w:p w:rsidR="00557B74" w:rsidRPr="0037761C" w:rsidRDefault="00557B74" w:rsidP="00557B74">
      <w:pPr>
        <w:rPr>
          <w:sz w:val="16"/>
        </w:rPr>
      </w:pPr>
    </w:p>
    <w:p w:rsidR="00557B74" w:rsidRPr="0037761C" w:rsidRDefault="00557B74" w:rsidP="00557B74"/>
    <w:p w:rsidR="00194D17" w:rsidRDefault="00194D17" w:rsidP="00194D17">
      <w:pPr>
        <w:pStyle w:val="Heading3"/>
      </w:pPr>
      <w:r>
        <w:t xml:space="preserve">No </w:t>
      </w:r>
      <w:proofErr w:type="spellStart"/>
      <w:r>
        <w:t>BioD</w:t>
      </w:r>
      <w:proofErr w:type="spellEnd"/>
      <w:r>
        <w:t xml:space="preserve"> Impact – 2AC </w:t>
      </w:r>
    </w:p>
    <w:p w:rsidR="00194D17" w:rsidRPr="00B923DD" w:rsidRDefault="00194D17" w:rsidP="00194D17">
      <w:pPr>
        <w:pStyle w:val="Heading4"/>
      </w:pPr>
      <w:r w:rsidRPr="00B923DD">
        <w:t>No impact to the environment</w:t>
      </w:r>
    </w:p>
    <w:p w:rsidR="00194D17" w:rsidRPr="00B923DD" w:rsidRDefault="00194D17" w:rsidP="00194D17">
      <w:r w:rsidRPr="00B923DD">
        <w:t xml:space="preserve">Barry </w:t>
      </w:r>
      <w:r w:rsidRPr="00277905">
        <w:rPr>
          <w:rStyle w:val="Style13ptBold"/>
        </w:rPr>
        <w:t>Brook 13</w:t>
      </w:r>
      <w:r w:rsidRPr="00B923DD">
        <w:t>, Professor at the University of Adelaide, leading environmental scientist, holding the Sir Hubert Wilkins Chair of Climate Change at the School of Earth and Environmental Sciences, and is also Director of Climate Science at the University of Adelaide’s Environment Institute, author of 3 books and over 250 scholarly articles, Corey Bradshaw is an Associate Professor at the University of Adelaide and a joint appointee at the South Australian Research and Development Institute, Brave New Climate, March 4, 2013, "Worrying about global tipping points distracts from real planetary threats", http://bravenewclimate.com/2013/03/04/ecological-tipping-points/</w:t>
      </w:r>
    </w:p>
    <w:p w:rsidR="00194D17" w:rsidRPr="00DB32D5" w:rsidRDefault="00194D17" w:rsidP="00194D17">
      <w:pPr>
        <w:rPr>
          <w:b/>
          <w:u w:val="single"/>
        </w:rPr>
      </w:pPr>
      <w:r w:rsidRPr="000E70F3">
        <w:rPr>
          <w:sz w:val="16"/>
        </w:rPr>
        <w:t>Barry Brook</w:t>
      </w:r>
      <w:r w:rsidRPr="000E70F3">
        <w:rPr>
          <w:sz w:val="12"/>
        </w:rPr>
        <w:t>¶</w:t>
      </w:r>
      <w:r w:rsidRPr="000E70F3">
        <w:rPr>
          <w:sz w:val="16"/>
        </w:rPr>
        <w:t xml:space="preserve"> We argue that </w:t>
      </w:r>
      <w:r w:rsidRPr="000E70F3">
        <w:rPr>
          <w:u w:val="single"/>
        </w:rPr>
        <w:t xml:space="preserve">at the </w:t>
      </w:r>
      <w:r w:rsidRPr="000E70F3">
        <w:rPr>
          <w:highlight w:val="yellow"/>
          <w:u w:val="single"/>
        </w:rPr>
        <w:t>global</w:t>
      </w:r>
      <w:r w:rsidRPr="000E70F3">
        <w:rPr>
          <w:u w:val="single"/>
        </w:rPr>
        <w:t xml:space="preserve">-scale, ecological </w:t>
      </w:r>
      <w:r w:rsidRPr="000E70F3">
        <w:rPr>
          <w:highlight w:val="yellow"/>
          <w:u w:val="single"/>
        </w:rPr>
        <w:t>“tipping points”</w:t>
      </w:r>
      <w:r w:rsidRPr="000E70F3">
        <w:rPr>
          <w:u w:val="single"/>
        </w:rPr>
        <w:t xml:space="preserve"> and threshold-like “planetary boundaries” </w:t>
      </w:r>
      <w:r w:rsidRPr="000E70F3">
        <w:rPr>
          <w:highlight w:val="yellow"/>
          <w:u w:val="single"/>
        </w:rPr>
        <w:t>are improbable</w:t>
      </w:r>
      <w:r w:rsidRPr="000E70F3">
        <w:rPr>
          <w:u w:val="single"/>
        </w:rPr>
        <w:t xml:space="preserve">. </w:t>
      </w:r>
      <w:r w:rsidRPr="000E70F3">
        <w:rPr>
          <w:rStyle w:val="BoldUnderline"/>
          <w:sz w:val="22"/>
        </w:rPr>
        <w:t xml:space="preserve">Instead, </w:t>
      </w:r>
      <w:r w:rsidRPr="000E70F3">
        <w:rPr>
          <w:rStyle w:val="BoldUnderline"/>
          <w:sz w:val="22"/>
          <w:highlight w:val="yellow"/>
        </w:rPr>
        <w:t>shifts in the</w:t>
      </w:r>
      <w:r w:rsidRPr="000E70F3">
        <w:rPr>
          <w:rStyle w:val="BoldUnderline"/>
          <w:sz w:val="22"/>
        </w:rPr>
        <w:t xml:space="preserve"> Earth’s </w:t>
      </w:r>
      <w:r w:rsidRPr="000E70F3">
        <w:rPr>
          <w:rStyle w:val="BoldUnderline"/>
          <w:sz w:val="22"/>
          <w:highlight w:val="yellow"/>
        </w:rPr>
        <w:t xml:space="preserve">biosphere follow </w:t>
      </w:r>
      <w:r w:rsidRPr="000E70F3">
        <w:rPr>
          <w:rStyle w:val="Emphasis"/>
          <w:highlight w:val="yellow"/>
        </w:rPr>
        <w:t>a gradual, smooth pattern</w:t>
      </w:r>
      <w:r w:rsidRPr="000E70F3">
        <w:rPr>
          <w:sz w:val="16"/>
        </w:rPr>
        <w:t>. This means that it might be impossible to define scientifically specific, critical levels of biodiversity loss or land-use change. This has important consequences for both science and policy.</w:t>
      </w:r>
      <w:r w:rsidRPr="000E70F3">
        <w:rPr>
          <w:sz w:val="12"/>
        </w:rPr>
        <w:t>¶</w:t>
      </w:r>
      <w:r w:rsidRPr="000E70F3">
        <w:rPr>
          <w:sz w:val="16"/>
        </w:rPr>
        <w:t xml:space="preserve"> Humans are causing changes in ecosystems across Earth to such a degree that there is now broad agreement that we live in an epoch of our own making: the Anthropocene. But the question of just how these changes will play out — and especially whether we might be approaching a planetary tipping point with abrupt, global-scale consequences — has remained unsettled.</w:t>
      </w:r>
      <w:r w:rsidRPr="000E70F3">
        <w:rPr>
          <w:sz w:val="12"/>
        </w:rPr>
        <w:t>¶</w:t>
      </w:r>
      <w:r w:rsidRPr="000E70F3">
        <w:rPr>
          <w:sz w:val="16"/>
        </w:rPr>
        <w:t xml:space="preserve"> A tipping point occurs when an ecosystem attribute, such as species abundance or carbon sequestration, responds abruptly and possibly irreversibly to a human pressure, such as land-use or climate change. Many local- and regional-level ecosystems, such as </w:t>
      </w:r>
      <w:proofErr w:type="spellStart"/>
      <w:r w:rsidRPr="000E70F3">
        <w:rPr>
          <w:sz w:val="16"/>
        </w:rPr>
        <w:t>lakes,forests</w:t>
      </w:r>
      <w:proofErr w:type="spellEnd"/>
      <w:r w:rsidRPr="000E70F3">
        <w:rPr>
          <w:sz w:val="16"/>
        </w:rPr>
        <w:t xml:space="preserve"> and grasslands, behave this way. Recently however, </w:t>
      </w:r>
      <w:r w:rsidRPr="000E70F3">
        <w:rPr>
          <w:u w:val="single"/>
        </w:rPr>
        <w:t>there have been several efforts to define ecological tipping points at the global scale</w:t>
      </w:r>
      <w:r w:rsidRPr="000E70F3">
        <w:rPr>
          <w:sz w:val="16"/>
        </w:rPr>
        <w:t>.</w:t>
      </w:r>
      <w:r w:rsidRPr="000E70F3">
        <w:rPr>
          <w:sz w:val="12"/>
        </w:rPr>
        <w:t>¶</w:t>
      </w:r>
      <w:r w:rsidRPr="000E70F3">
        <w:rPr>
          <w:sz w:val="16"/>
        </w:rPr>
        <w:t xml:space="preserve"> </w:t>
      </w:r>
      <w:r w:rsidRPr="000E70F3">
        <w:rPr>
          <w:u w:val="single"/>
        </w:rPr>
        <w:t>At a local scale, there are definitely warning signs that an ecosystem is about to “tip”</w:t>
      </w:r>
      <w:r w:rsidRPr="000E70F3">
        <w:rPr>
          <w:sz w:val="16"/>
        </w:rPr>
        <w:t>. For the terrestrial biosphere, tipping points might be expected if ecosystems across Earth respond in similar ways to human pressures and these pressures are uniform, or if there are strong connections between continents that allow for rapid diffusion of impacts across the planet.</w:t>
      </w:r>
      <w:r w:rsidRPr="000E70F3">
        <w:rPr>
          <w:sz w:val="12"/>
        </w:rPr>
        <w:t>¶</w:t>
      </w:r>
      <w:r w:rsidRPr="000E70F3">
        <w:rPr>
          <w:sz w:val="16"/>
        </w:rPr>
        <w:t xml:space="preserve"> </w:t>
      </w:r>
      <w:r w:rsidRPr="000E70F3">
        <w:rPr>
          <w:u w:val="single"/>
        </w:rPr>
        <w:t>These criteria are, however, unlikely to be met in the real world</w:t>
      </w:r>
      <w:r w:rsidRPr="000E70F3">
        <w:rPr>
          <w:sz w:val="16"/>
        </w:rPr>
        <w:t>.</w:t>
      </w:r>
      <w:r w:rsidRPr="000E70F3">
        <w:rPr>
          <w:sz w:val="12"/>
        </w:rPr>
        <w:t>¶</w:t>
      </w:r>
      <w:r w:rsidRPr="000E70F3">
        <w:rPr>
          <w:sz w:val="16"/>
        </w:rPr>
        <w:t xml:space="preserve"> </w:t>
      </w:r>
      <w:r w:rsidRPr="000E70F3">
        <w:rPr>
          <w:u w:val="single"/>
        </w:rPr>
        <w:t xml:space="preserve">First, </w:t>
      </w:r>
      <w:r w:rsidRPr="000E70F3">
        <w:rPr>
          <w:rStyle w:val="Emphasis"/>
          <w:highlight w:val="yellow"/>
        </w:rPr>
        <w:t>ecosystems on different continents are not strongly connected</w:t>
      </w:r>
      <w:r w:rsidRPr="000E70F3">
        <w:rPr>
          <w:highlight w:val="yellow"/>
          <w:u w:val="single"/>
        </w:rPr>
        <w:t>. Organisms are limited in</w:t>
      </w:r>
      <w:r w:rsidRPr="000E70F3">
        <w:rPr>
          <w:u w:val="single"/>
        </w:rPr>
        <w:t xml:space="preserve"> their </w:t>
      </w:r>
      <w:r w:rsidRPr="000E70F3">
        <w:rPr>
          <w:highlight w:val="yellow"/>
          <w:u w:val="single"/>
        </w:rPr>
        <w:t>movement by oceans and mountain ranges</w:t>
      </w:r>
      <w:r w:rsidRPr="000E70F3">
        <w:rPr>
          <w:u w:val="single"/>
        </w:rPr>
        <w:t>, as well as by climatic factors</w:t>
      </w:r>
      <w:r w:rsidRPr="000E70F3">
        <w:rPr>
          <w:sz w:val="16"/>
        </w:rPr>
        <w:t xml:space="preserve">, and while ecosystem change in one region can affect the global circulation of, for example, greenhouse gases, </w:t>
      </w:r>
      <w:r w:rsidRPr="000E70F3">
        <w:rPr>
          <w:u w:val="single"/>
        </w:rPr>
        <w:t>this signal is likely to be weak in comparison with inputs from fossil fuel combustion and deforestation</w:t>
      </w:r>
      <w:r w:rsidRPr="000E70F3">
        <w:rPr>
          <w:sz w:val="16"/>
        </w:rPr>
        <w:t>.</w:t>
      </w:r>
      <w:r w:rsidRPr="000E70F3">
        <w:rPr>
          <w:sz w:val="12"/>
        </w:rPr>
        <w:t>¶</w:t>
      </w:r>
      <w:r w:rsidRPr="000E70F3">
        <w:rPr>
          <w:sz w:val="16"/>
        </w:rPr>
        <w:t xml:space="preserve"> </w:t>
      </w:r>
      <w:r w:rsidRPr="000E70F3">
        <w:rPr>
          <w:u w:val="single"/>
        </w:rPr>
        <w:t xml:space="preserve">Second, the </w:t>
      </w:r>
      <w:r w:rsidRPr="000E70F3">
        <w:rPr>
          <w:highlight w:val="yellow"/>
          <w:u w:val="single"/>
        </w:rPr>
        <w:t>responses of ecosystems to human pressures</w:t>
      </w:r>
      <w:r w:rsidRPr="000E70F3">
        <w:rPr>
          <w:u w:val="single"/>
        </w:rPr>
        <w:t xml:space="preserve"> like climate change or land-use change depend on local circumstances and will therefore </w:t>
      </w:r>
      <w:r w:rsidRPr="000E70F3">
        <w:rPr>
          <w:highlight w:val="yellow"/>
          <w:u w:val="single"/>
        </w:rPr>
        <w:t>differ between locations</w:t>
      </w:r>
      <w:r w:rsidRPr="000E70F3">
        <w:rPr>
          <w:sz w:val="16"/>
        </w:rPr>
        <w:t xml:space="preserve">. From a planetary perspective, </w:t>
      </w:r>
      <w:r w:rsidRPr="000E70F3">
        <w:rPr>
          <w:u w:val="single"/>
        </w:rPr>
        <w:t xml:space="preserve">this </w:t>
      </w:r>
      <w:r w:rsidRPr="000E70F3">
        <w:rPr>
          <w:highlight w:val="yellow"/>
          <w:u w:val="single"/>
        </w:rPr>
        <w:t>diversity in ecosystem responses creates a</w:t>
      </w:r>
      <w:r w:rsidRPr="000E70F3">
        <w:rPr>
          <w:u w:val="single"/>
        </w:rPr>
        <w:t xml:space="preserve">n essentially </w:t>
      </w:r>
      <w:r w:rsidRPr="000E70F3">
        <w:rPr>
          <w:highlight w:val="yellow"/>
          <w:u w:val="single"/>
        </w:rPr>
        <w:t>gradual</w:t>
      </w:r>
      <w:r w:rsidRPr="000E70F3">
        <w:rPr>
          <w:u w:val="single"/>
        </w:rPr>
        <w:t xml:space="preserve"> pattern of </w:t>
      </w:r>
      <w:r w:rsidRPr="000E70F3">
        <w:rPr>
          <w:highlight w:val="yellow"/>
          <w:u w:val="single"/>
        </w:rPr>
        <w:t xml:space="preserve">change, </w:t>
      </w:r>
      <w:r w:rsidRPr="000E70F3">
        <w:rPr>
          <w:rStyle w:val="BoldUnderline"/>
          <w:sz w:val="22"/>
          <w:highlight w:val="yellow"/>
        </w:rPr>
        <w:t>without</w:t>
      </w:r>
      <w:r w:rsidRPr="000E70F3">
        <w:rPr>
          <w:rStyle w:val="BoldUnderline"/>
          <w:sz w:val="22"/>
        </w:rPr>
        <w:t xml:space="preserve"> any identifiable </w:t>
      </w:r>
      <w:r w:rsidRPr="000E70F3">
        <w:rPr>
          <w:rStyle w:val="BoldUnderline"/>
          <w:sz w:val="22"/>
          <w:highlight w:val="yellow"/>
        </w:rPr>
        <w:t>tipping points</w:t>
      </w:r>
      <w:r w:rsidRPr="000E70F3">
        <w:rPr>
          <w:sz w:val="16"/>
        </w:rPr>
        <w:t>.</w:t>
      </w:r>
      <w:r w:rsidRPr="000E70F3">
        <w:rPr>
          <w:sz w:val="12"/>
        </w:rPr>
        <w:t>¶</w:t>
      </w:r>
      <w:r w:rsidRPr="000E70F3">
        <w:rPr>
          <w:sz w:val="16"/>
        </w:rPr>
        <w:t xml:space="preserve"> This puts into question attempts to define critical levels of land-use change or biodiversity loss scientifically.</w:t>
      </w:r>
      <w:r w:rsidRPr="000E70F3">
        <w:rPr>
          <w:sz w:val="12"/>
        </w:rPr>
        <w:t>¶</w:t>
      </w:r>
      <w:r w:rsidRPr="000E70F3">
        <w:rPr>
          <w:sz w:val="16"/>
        </w:rPr>
        <w:t xml:space="preserve"> Why does this matter? Well, one concern we have is that </w:t>
      </w:r>
      <w:r w:rsidRPr="000E70F3">
        <w:rPr>
          <w:u w:val="single"/>
        </w:rPr>
        <w:t>an undue focus on planetary tipping points may distract from the vast ecological transformations that have already occurred</w:t>
      </w:r>
      <w:r w:rsidRPr="000E70F3">
        <w:rPr>
          <w:sz w:val="16"/>
        </w:rPr>
        <w:t>.</w:t>
      </w:r>
      <w:r w:rsidRPr="000E70F3">
        <w:rPr>
          <w:sz w:val="12"/>
        </w:rPr>
        <w:t>¶</w:t>
      </w:r>
      <w:r w:rsidRPr="000E70F3">
        <w:rPr>
          <w:sz w:val="16"/>
        </w:rPr>
        <w:t xml:space="preserve"> After all, as much as four-fifths of the biosphere is today </w:t>
      </w:r>
      <w:proofErr w:type="spellStart"/>
      <w:r w:rsidRPr="000E70F3">
        <w:rPr>
          <w:sz w:val="16"/>
        </w:rPr>
        <w:t>characterised</w:t>
      </w:r>
      <w:proofErr w:type="spellEnd"/>
      <w:r w:rsidRPr="000E70F3">
        <w:rPr>
          <w:sz w:val="16"/>
        </w:rPr>
        <w:t xml:space="preserve"> by ecosystems that locally, over the span of centuries and millennia, have undergone human-driven regime shifts of one or more kinds.</w:t>
      </w:r>
      <w:r w:rsidRPr="000E70F3">
        <w:rPr>
          <w:sz w:val="12"/>
        </w:rPr>
        <w:t>¶</w:t>
      </w:r>
      <w:r w:rsidRPr="000E70F3">
        <w:rPr>
          <w:sz w:val="16"/>
        </w:rPr>
        <w:t xml:space="preserve"> </w:t>
      </w:r>
      <w:proofErr w:type="spellStart"/>
      <w:r w:rsidRPr="000E70F3">
        <w:rPr>
          <w:sz w:val="16"/>
        </w:rPr>
        <w:t>Recognising</w:t>
      </w:r>
      <w:proofErr w:type="spellEnd"/>
      <w:r w:rsidRPr="000E70F3">
        <w:rPr>
          <w:sz w:val="16"/>
        </w:rPr>
        <w:t xml:space="preserve"> this reality and seeking appropriate conservation efforts at local and regional levels might be a more fruitful way forward for ecology and global change science.</w:t>
      </w:r>
      <w:r w:rsidRPr="000E70F3">
        <w:rPr>
          <w:sz w:val="12"/>
        </w:rPr>
        <w:t>¶</w:t>
      </w:r>
      <w:r w:rsidRPr="000E70F3">
        <w:rPr>
          <w:sz w:val="16"/>
        </w:rPr>
        <w:t xml:space="preserve"> Corey Bradshaw</w:t>
      </w:r>
      <w:r w:rsidRPr="000E70F3">
        <w:rPr>
          <w:sz w:val="12"/>
        </w:rPr>
        <w:t>¶</w:t>
      </w:r>
      <w:r w:rsidRPr="000E70F3">
        <w:rPr>
          <w:sz w:val="16"/>
        </w:rPr>
        <w:t xml:space="preserve"> (see also notes published here on ConservationBytes.com)</w:t>
      </w:r>
      <w:r w:rsidRPr="000E70F3">
        <w:rPr>
          <w:sz w:val="12"/>
        </w:rPr>
        <w:t>¶</w:t>
      </w:r>
      <w:r w:rsidRPr="000E70F3">
        <w:rPr>
          <w:sz w:val="16"/>
        </w:rPr>
        <w:t xml:space="preserve"> Let’s not get too distracted by the title of the this article – Does the terrestrial biosphere have planetary tipping points? – or the potential for a false controversy. It’s important to be clear that the planet is indeed ill, and it’s largely due to us. Species are going extinct faster than they would have otherwise. The planet’s climate system is being severely disrupted; so is the carbon cycle. Ecosystem services are on the decline.</w:t>
      </w:r>
      <w:r w:rsidRPr="000E70F3">
        <w:rPr>
          <w:sz w:val="12"/>
        </w:rPr>
        <w:t>¶</w:t>
      </w:r>
      <w:r w:rsidRPr="000E70F3">
        <w:rPr>
          <w:sz w:val="16"/>
        </w:rPr>
        <w:t xml:space="preserve"> But – and it’s a big “but” – we have to be wary of claiming the end of the world as we know it, or people will shut down and continue blindly with their growth and consumption obsession. We as scientists also have to be extremely careful not to pull concepts and numbers out of thin air without empirical support.</w:t>
      </w:r>
      <w:r w:rsidRPr="000E70F3">
        <w:rPr>
          <w:sz w:val="12"/>
        </w:rPr>
        <w:t>¶</w:t>
      </w:r>
      <w:r w:rsidRPr="000E70F3">
        <w:rPr>
          <w:sz w:val="16"/>
        </w:rPr>
        <w:t xml:space="preserve"> Specifically, I’m referring to </w:t>
      </w:r>
      <w:r w:rsidRPr="000E70F3">
        <w:rPr>
          <w:highlight w:val="yellow"/>
          <w:u w:val="single"/>
        </w:rPr>
        <w:t>the latest “craze” in</w:t>
      </w:r>
      <w:r w:rsidRPr="000E70F3">
        <w:rPr>
          <w:u w:val="single"/>
        </w:rPr>
        <w:t xml:space="preserve"> environmental science writing – </w:t>
      </w:r>
      <w:r w:rsidRPr="000E70F3">
        <w:rPr>
          <w:highlight w:val="yellow"/>
          <w:u w:val="single"/>
        </w:rPr>
        <w:t>the idea of “planetary tipping points”</w:t>
      </w:r>
      <w:r w:rsidRPr="000E70F3">
        <w:rPr>
          <w:u w:val="single"/>
        </w:rPr>
        <w:t xml:space="preserve"> and the related “planetary boundaries”.</w:t>
      </w:r>
      <w:r w:rsidRPr="000E70F3">
        <w:rPr>
          <w:sz w:val="12"/>
        </w:rPr>
        <w:t>¶</w:t>
      </w:r>
      <w:r w:rsidRPr="000E70F3">
        <w:rPr>
          <w:sz w:val="16"/>
        </w:rPr>
        <w:t xml:space="preserve"> </w:t>
      </w:r>
      <w:r w:rsidRPr="000E70F3">
        <w:rPr>
          <w:rStyle w:val="BoldUnderline"/>
          <w:sz w:val="22"/>
          <w:highlight w:val="yellow"/>
        </w:rPr>
        <w:t>It’s</w:t>
      </w:r>
      <w:r w:rsidRPr="000E70F3">
        <w:rPr>
          <w:rStyle w:val="BoldUnderline"/>
          <w:sz w:val="22"/>
        </w:rPr>
        <w:t xml:space="preserve"> really </w:t>
      </w:r>
      <w:r w:rsidRPr="000E70F3">
        <w:rPr>
          <w:rStyle w:val="BoldUnderline"/>
          <w:sz w:val="22"/>
          <w:highlight w:val="yellow"/>
        </w:rPr>
        <w:t>the stuff of Hollywood disaster blockbusters</w:t>
      </w:r>
      <w:r w:rsidRPr="000E70F3">
        <w:rPr>
          <w:sz w:val="16"/>
        </w:rPr>
        <w:t xml:space="preserve"> – the world suddenly shifts into a new “state” where some major aspect of how the world functions does an immediate about-face.</w:t>
      </w:r>
      <w:r w:rsidRPr="000E70F3">
        <w:rPr>
          <w:sz w:val="12"/>
        </w:rPr>
        <w:t>¶</w:t>
      </w:r>
      <w:r w:rsidRPr="000E70F3">
        <w:rPr>
          <w:sz w:val="16"/>
        </w:rPr>
        <w:t xml:space="preserve"> Don’t get me wrong: there are plenty of </w:t>
      </w:r>
      <w:proofErr w:type="spellStart"/>
      <w:r w:rsidRPr="000E70F3">
        <w:rPr>
          <w:sz w:val="16"/>
        </w:rPr>
        <w:t>localised</w:t>
      </w:r>
      <w:proofErr w:type="spellEnd"/>
      <w:r w:rsidRPr="000E70F3">
        <w:rPr>
          <w:sz w:val="16"/>
        </w:rPr>
        <w:t xml:space="preserve"> examples of such tipping points, often </w:t>
      </w:r>
      <w:proofErr w:type="spellStart"/>
      <w:r w:rsidRPr="000E70F3">
        <w:rPr>
          <w:sz w:val="16"/>
        </w:rPr>
        <w:t>characterised</w:t>
      </w:r>
      <w:proofErr w:type="spellEnd"/>
      <w:r w:rsidRPr="000E70F3">
        <w:rPr>
          <w:sz w:val="16"/>
        </w:rPr>
        <w:t xml:space="preserve"> by something we call “hysteresis”. Brook defines </w:t>
      </w:r>
      <w:proofErr w:type="spellStart"/>
      <w:r w:rsidRPr="000E70F3">
        <w:rPr>
          <w:sz w:val="16"/>
        </w:rPr>
        <w:t>hysterisis</w:t>
      </w:r>
      <w:proofErr w:type="spellEnd"/>
      <w:r w:rsidRPr="000E70F3">
        <w:rPr>
          <w:sz w:val="16"/>
        </w:rPr>
        <w:t xml:space="preserve"> as:</w:t>
      </w:r>
      <w:r w:rsidRPr="000E70F3">
        <w:rPr>
          <w:sz w:val="12"/>
        </w:rPr>
        <w:t>¶</w:t>
      </w:r>
      <w:r w:rsidRPr="000E70F3">
        <w:rPr>
          <w:sz w:val="16"/>
        </w:rPr>
        <w:t xml:space="preserve"> a situation where the current state of an ecosystem is dependent not only on its environment but also on its history, with the return path to the original state being very different from the original development that led to the altered state. Also, at some range of the driver, there can exist two or more alternative states</w:t>
      </w:r>
      <w:r w:rsidRPr="000E70F3">
        <w:rPr>
          <w:sz w:val="12"/>
        </w:rPr>
        <w:t>¶</w:t>
      </w:r>
      <w:r w:rsidRPr="000E70F3">
        <w:rPr>
          <w:sz w:val="16"/>
        </w:rPr>
        <w:t xml:space="preserve"> and “tipping point” as:</w:t>
      </w:r>
      <w:r w:rsidRPr="000E70F3">
        <w:rPr>
          <w:sz w:val="12"/>
        </w:rPr>
        <w:t>¶</w:t>
      </w:r>
      <w:r w:rsidRPr="000E70F3">
        <w:rPr>
          <w:sz w:val="16"/>
        </w:rPr>
        <w:t xml:space="preserve"> the critical point at which strong nonlinearities appear in the relationship between ecosystem attributes and drivers; once a tipping point threshold is crossed, the change to a new state is typically rapid and might be irreversible or exhibit hysteresis.</w:t>
      </w:r>
      <w:r w:rsidRPr="000E70F3">
        <w:rPr>
          <w:sz w:val="12"/>
        </w:rPr>
        <w:t>¶</w:t>
      </w:r>
      <w:r w:rsidRPr="000E70F3">
        <w:rPr>
          <w:sz w:val="16"/>
        </w:rPr>
        <w:t xml:space="preserve"> Some of these examples include state shifts that have happened (or mostly likely will) to the cryosphere, ocean thermohaline circulation, atmospheric circulation, and marine ecosystems, and there are many other fine-scale examples of ecological systems shifting to new (apparently) stable states.</w:t>
      </w:r>
      <w:r w:rsidRPr="000E70F3">
        <w:rPr>
          <w:sz w:val="12"/>
        </w:rPr>
        <w:t>¶</w:t>
      </w:r>
      <w:r w:rsidRPr="000E70F3">
        <w:rPr>
          <w:sz w:val="16"/>
        </w:rPr>
        <w:t xml:space="preserve"> However, </w:t>
      </w:r>
      <w:r w:rsidRPr="000E70F3">
        <w:rPr>
          <w:highlight w:val="yellow"/>
          <w:u w:val="single"/>
        </w:rPr>
        <w:t>claiming</w:t>
      </w:r>
      <w:r w:rsidRPr="000E70F3">
        <w:rPr>
          <w:u w:val="single"/>
        </w:rPr>
        <w:t xml:space="preserve"> that </w:t>
      </w:r>
      <w:r w:rsidRPr="000E70F3">
        <w:rPr>
          <w:highlight w:val="yellow"/>
          <w:u w:val="single"/>
        </w:rPr>
        <w:t>we are approaching a</w:t>
      </w:r>
      <w:r w:rsidRPr="000E70F3">
        <w:rPr>
          <w:u w:val="single"/>
        </w:rPr>
        <w:t xml:space="preserve"> major </w:t>
      </w:r>
      <w:r w:rsidRPr="000E70F3">
        <w:rPr>
          <w:highlight w:val="yellow"/>
          <w:u w:val="single"/>
        </w:rPr>
        <w:t>planetary boundary</w:t>
      </w:r>
      <w:r w:rsidRPr="000E70F3">
        <w:rPr>
          <w:u w:val="single"/>
        </w:rPr>
        <w:t xml:space="preserve"> for our ecosystems</w:t>
      </w:r>
      <w:r w:rsidRPr="000E70F3">
        <w:rPr>
          <w:sz w:val="16"/>
        </w:rPr>
        <w:t xml:space="preserve"> (including human society), where we witness such transitions simultaneously across the globe, </w:t>
      </w:r>
      <w:r w:rsidRPr="000E70F3">
        <w:rPr>
          <w:rStyle w:val="BoldUnderline"/>
          <w:sz w:val="22"/>
          <w:highlight w:val="yellow"/>
        </w:rPr>
        <w:t>is</w:t>
      </w:r>
      <w:r w:rsidRPr="000E70F3">
        <w:rPr>
          <w:rStyle w:val="BoldUnderline"/>
          <w:sz w:val="22"/>
        </w:rPr>
        <w:t xml:space="preserve"> simply </w:t>
      </w:r>
      <w:r w:rsidRPr="000E70F3">
        <w:rPr>
          <w:rStyle w:val="BoldUnderline"/>
          <w:sz w:val="22"/>
          <w:highlight w:val="yellow"/>
        </w:rPr>
        <w:t>not upheld by evidence</w:t>
      </w:r>
      <w:r w:rsidRPr="000E70F3">
        <w:rPr>
          <w:sz w:val="16"/>
          <w:highlight w:val="yellow"/>
        </w:rPr>
        <w:t>.</w:t>
      </w:r>
      <w:r w:rsidRPr="000E70F3">
        <w:rPr>
          <w:sz w:val="12"/>
        </w:rPr>
        <w:t>¶</w:t>
      </w:r>
      <w:r w:rsidRPr="000E70F3">
        <w:rPr>
          <w:sz w:val="16"/>
        </w:rPr>
        <w:t xml:space="preserve"> </w:t>
      </w:r>
      <w:r w:rsidRPr="000E70F3">
        <w:rPr>
          <w:highlight w:val="yellow"/>
          <w:u w:val="single"/>
        </w:rPr>
        <w:t>Regional</w:t>
      </w:r>
      <w:r w:rsidRPr="000E70F3">
        <w:rPr>
          <w:u w:val="single"/>
        </w:rPr>
        <w:t xml:space="preserve"> tipping </w:t>
      </w:r>
      <w:r w:rsidRPr="000E70F3">
        <w:rPr>
          <w:highlight w:val="yellow"/>
          <w:u w:val="single"/>
        </w:rPr>
        <w:t>points are unlikely to translate</w:t>
      </w:r>
      <w:r w:rsidRPr="000E70F3">
        <w:rPr>
          <w:u w:val="single"/>
        </w:rPr>
        <w:t xml:space="preserve"> into </w:t>
      </w:r>
      <w:r w:rsidRPr="000E70F3">
        <w:rPr>
          <w:highlight w:val="yellow"/>
          <w:u w:val="single"/>
        </w:rPr>
        <w:t>planet-wide</w:t>
      </w:r>
      <w:r w:rsidRPr="000E70F3">
        <w:rPr>
          <w:u w:val="single"/>
        </w:rPr>
        <w:t xml:space="preserve"> state shifts. The main reason is that </w:t>
      </w:r>
      <w:r w:rsidRPr="000E70F3">
        <w:rPr>
          <w:rStyle w:val="BoldUnderline"/>
          <w:sz w:val="22"/>
        </w:rPr>
        <w:t xml:space="preserve">our </w:t>
      </w:r>
      <w:r w:rsidRPr="000E70F3">
        <w:rPr>
          <w:rStyle w:val="BoldUnderline"/>
          <w:sz w:val="22"/>
          <w:highlight w:val="yellow"/>
        </w:rPr>
        <w:t>ecosystems aren’t</w:t>
      </w:r>
      <w:r w:rsidRPr="000E70F3">
        <w:rPr>
          <w:rStyle w:val="BoldUnderline"/>
          <w:sz w:val="22"/>
        </w:rPr>
        <w:t xml:space="preserve"> that </w:t>
      </w:r>
      <w:r w:rsidRPr="000E70F3">
        <w:rPr>
          <w:rStyle w:val="BoldUnderline"/>
          <w:sz w:val="22"/>
          <w:highlight w:val="yellow"/>
        </w:rPr>
        <w:t>connected at global scales</w:t>
      </w:r>
      <w:r w:rsidRPr="000E70F3">
        <w:rPr>
          <w:sz w:val="16"/>
        </w:rPr>
        <w:t>.</w:t>
      </w:r>
      <w:r w:rsidRPr="000E70F3">
        <w:rPr>
          <w:sz w:val="12"/>
        </w:rPr>
        <w:t>¶</w:t>
      </w:r>
      <w:r w:rsidRPr="000E70F3">
        <w:rPr>
          <w:sz w:val="16"/>
        </w:rPr>
        <w:t xml:space="preserve"> The paper provides a framework against which one can test the existence or probability of a planetary tipping point for any particular ecosystem function or state. To date, the application of the idea has floundered because of a lack of specified criteria that would allow the terrestrial biosphere to “tip”. From a more sociological viewpoint, the claim of imminent shift to some worse state also risks alienating people from addressing the real problems (foxes), or as Brook and colleagues </w:t>
      </w:r>
      <w:proofErr w:type="spellStart"/>
      <w:r w:rsidRPr="000E70F3">
        <w:rPr>
          <w:sz w:val="16"/>
        </w:rPr>
        <w:t>summarise</w:t>
      </w:r>
      <w:proofErr w:type="spellEnd"/>
      <w:r w:rsidRPr="000E70F3">
        <w:rPr>
          <w:sz w:val="16"/>
        </w:rPr>
        <w:t>:</w:t>
      </w:r>
      <w:r w:rsidRPr="000E70F3">
        <w:rPr>
          <w:sz w:val="12"/>
        </w:rPr>
        <w:t>¶</w:t>
      </w:r>
      <w:r w:rsidRPr="000E70F3">
        <w:rPr>
          <w:sz w:val="16"/>
        </w:rPr>
        <w:t xml:space="preserve"> framing global change in the dichotomous terms implied by the notion of a global tipping point could lead to complacency on the “safe” side of the point and fatalism about catastrophic or irrevocable effects on the other.</w:t>
      </w:r>
      <w:r w:rsidRPr="000E70F3">
        <w:rPr>
          <w:sz w:val="12"/>
        </w:rPr>
        <w:t>¶</w:t>
      </w:r>
      <w:r w:rsidRPr="000E70F3">
        <w:rPr>
          <w:sz w:val="16"/>
        </w:rPr>
        <w:t xml:space="preserve"> In other words, let’s be empirical about these sorts of politically charged statements instead of crying “Wolf!” while the hordes of foxes steal most of the flock.</w:t>
      </w:r>
    </w:p>
    <w:p w:rsidR="00194D17" w:rsidRDefault="00194D17" w:rsidP="00194D17">
      <w:pPr>
        <w:pStyle w:val="Heading3"/>
      </w:pPr>
      <w:r>
        <w:t xml:space="preserve">No </w:t>
      </w:r>
      <w:proofErr w:type="spellStart"/>
      <w:r>
        <w:t>BioD</w:t>
      </w:r>
      <w:proofErr w:type="spellEnd"/>
      <w:r>
        <w:t xml:space="preserve"> Impact – 1AR </w:t>
      </w:r>
    </w:p>
    <w:p w:rsidR="00194D17" w:rsidRDefault="00194D17" w:rsidP="00194D17">
      <w:pPr>
        <w:pStyle w:val="Heading4"/>
        <w:rPr>
          <w:rFonts w:cs="Times New Roman"/>
          <w:i/>
          <w:u w:val="single"/>
        </w:rPr>
      </w:pPr>
      <w:r w:rsidRPr="005E76E5">
        <w:rPr>
          <w:rFonts w:cs="Times New Roman"/>
        </w:rPr>
        <w:t xml:space="preserve">No impact to biodiversity loss or the environment --- </w:t>
      </w:r>
      <w:r w:rsidRPr="005E76E5">
        <w:rPr>
          <w:rFonts w:cs="Times New Roman"/>
          <w:i/>
          <w:u w:val="single"/>
        </w:rPr>
        <w:t>best scholarship</w:t>
      </w:r>
    </w:p>
    <w:p w:rsidR="00194D17" w:rsidRPr="00616557" w:rsidRDefault="00194D17" w:rsidP="00194D17">
      <w:r>
        <w:t xml:space="preserve">Peter </w:t>
      </w:r>
      <w:proofErr w:type="spellStart"/>
      <w:r w:rsidRPr="005E76E5">
        <w:rPr>
          <w:rStyle w:val="Style13ptBold"/>
        </w:rPr>
        <w:t>Kareiva</w:t>
      </w:r>
      <w:proofErr w:type="spellEnd"/>
      <w:r w:rsidRPr="005E76E5">
        <w:rPr>
          <w:rStyle w:val="Style13ptBold"/>
        </w:rPr>
        <w:t xml:space="preserve"> </w:t>
      </w:r>
      <w:r>
        <w:rPr>
          <w:rStyle w:val="Style13ptBold"/>
        </w:rPr>
        <w:t>12</w:t>
      </w:r>
      <w:r w:rsidRPr="00616557">
        <w:t xml:space="preserve">, Chief Scientist and Vice President, The Nature Conservancy, </w:t>
      </w:r>
      <w:r>
        <w:t>Winter, “Conservation in the Anthropocene,” http://thebreakthrough.org/index.php/journal/past-issues/issue-2/conservation-in-the-anthropocene/</w:t>
      </w:r>
    </w:p>
    <w:p w:rsidR="00194D17" w:rsidRPr="00194D17" w:rsidRDefault="00194D17" w:rsidP="00194D17">
      <w:pPr>
        <w:rPr>
          <w:sz w:val="16"/>
        </w:rPr>
      </w:pPr>
      <w:r w:rsidRPr="005E76E5">
        <w:rPr>
          <w:sz w:val="16"/>
        </w:rPr>
        <w:t xml:space="preserve">2. </w:t>
      </w:r>
      <w:r w:rsidRPr="005E76E5">
        <w:rPr>
          <w:rStyle w:val="StyleUnderline"/>
        </w:rPr>
        <w:t>As conservation became a global enterprise in the 1970s and 1980s, the movement's justification for saving nature shifted from spiritual and aesthetic values to focus on biodiversity</w:t>
      </w:r>
      <w:r w:rsidRPr="005E76E5">
        <w:rPr>
          <w:sz w:val="16"/>
        </w:rPr>
        <w:t xml:space="preserve">. </w:t>
      </w:r>
      <w:r w:rsidRPr="005E76E5">
        <w:rPr>
          <w:rStyle w:val="StyleUnderline"/>
        </w:rPr>
        <w:t>Nature was described as primeval, fragile, and at risk of collapse from too much human use and abuse</w:t>
      </w:r>
      <w:r w:rsidRPr="005E76E5">
        <w:rPr>
          <w:sz w:val="16"/>
        </w:rPr>
        <w:t xml:space="preserve">. And indeed, </w:t>
      </w:r>
      <w:r w:rsidRPr="005E76E5">
        <w:rPr>
          <w:rStyle w:val="StyleUnderline"/>
        </w:rPr>
        <w:t>there are consequences</w:t>
      </w:r>
      <w:r w:rsidRPr="005E76E5">
        <w:rPr>
          <w:sz w:val="16"/>
        </w:rPr>
        <w:t xml:space="preserve"> </w:t>
      </w:r>
      <w:r w:rsidRPr="005E76E5">
        <w:rPr>
          <w:rStyle w:val="StyleUnderline"/>
        </w:rPr>
        <w:t>when</w:t>
      </w:r>
      <w:r w:rsidRPr="005E76E5">
        <w:rPr>
          <w:sz w:val="16"/>
        </w:rPr>
        <w:t xml:space="preserve"> </w:t>
      </w:r>
      <w:r w:rsidRPr="005E76E5">
        <w:rPr>
          <w:rStyle w:val="StyleUnderline"/>
        </w:rPr>
        <w:t>humans convert landscapes for mining, logging, intensive agriculture, and urban development and when key species or ecosystems are lost.</w:t>
      </w:r>
      <w:r w:rsidRPr="005E76E5">
        <w:rPr>
          <w:sz w:val="12"/>
        </w:rPr>
        <w:t>¶</w:t>
      </w:r>
      <w:r w:rsidRPr="005E76E5">
        <w:rPr>
          <w:sz w:val="16"/>
        </w:rPr>
        <w:t xml:space="preserve"> But </w:t>
      </w:r>
      <w:r w:rsidRPr="005E76E5">
        <w:rPr>
          <w:rStyle w:val="StyleUnderline"/>
          <w:highlight w:val="yellow"/>
        </w:rPr>
        <w:t>ecologists</w:t>
      </w:r>
      <w:r w:rsidRPr="005E76E5">
        <w:rPr>
          <w:rStyle w:val="StyleUnderline"/>
        </w:rPr>
        <w:t xml:space="preserve"> and conservationists </w:t>
      </w:r>
      <w:r w:rsidRPr="005E76E5">
        <w:rPr>
          <w:rStyle w:val="StyleUnderline"/>
          <w:highlight w:val="yellow"/>
        </w:rPr>
        <w:t xml:space="preserve">have </w:t>
      </w:r>
      <w:r w:rsidRPr="005E76E5">
        <w:rPr>
          <w:rStyle w:val="Emphasis"/>
          <w:highlight w:val="yellow"/>
        </w:rPr>
        <w:t>grossly overstated</w:t>
      </w:r>
      <w:r w:rsidRPr="005E76E5">
        <w:rPr>
          <w:rStyle w:val="StyleUnderline"/>
          <w:highlight w:val="yellow"/>
        </w:rPr>
        <w:t xml:space="preserve"> the fragility of nature</w:t>
      </w:r>
      <w:r w:rsidRPr="005E76E5">
        <w:rPr>
          <w:rStyle w:val="StyleUnderline"/>
        </w:rPr>
        <w:t xml:space="preserve">, </w:t>
      </w:r>
      <w:r w:rsidRPr="005E76E5">
        <w:rPr>
          <w:sz w:val="16"/>
        </w:rPr>
        <w:t xml:space="preserve">frequently arguing that once an ecosystem is altered, it is gone forever. </w:t>
      </w:r>
      <w:r w:rsidRPr="005E76E5">
        <w:rPr>
          <w:rStyle w:val="StyleUnderline"/>
        </w:rPr>
        <w:t>Some ecologists suggest that if a single species is lost, a whole ecosystem will be in danger of collapse, and that if too much biodiversity is lost, spaceship Earth will start to come apart. Everything, from the expansion of agriculture to rainforest destruction to changing waterways, has been painted as a threat to the delicate inner-workings of our planetary ecosystem.</w:t>
      </w:r>
      <w:r w:rsidRPr="005E76E5">
        <w:rPr>
          <w:rStyle w:val="StyleUnderline"/>
          <w:sz w:val="12"/>
        </w:rPr>
        <w:t>¶</w:t>
      </w:r>
      <w:r w:rsidRPr="005E76E5">
        <w:rPr>
          <w:sz w:val="16"/>
        </w:rPr>
        <w:t xml:space="preserve"> </w:t>
      </w:r>
      <w:r w:rsidRPr="005E76E5">
        <w:rPr>
          <w:rStyle w:val="StyleUnderline"/>
        </w:rPr>
        <w:t>The fragility trope dates back</w:t>
      </w:r>
      <w:r w:rsidRPr="005E76E5">
        <w:rPr>
          <w:sz w:val="16"/>
        </w:rPr>
        <w:t xml:space="preserve">, at least, </w:t>
      </w:r>
      <w:r w:rsidRPr="005E76E5">
        <w:rPr>
          <w:rStyle w:val="StyleUnderline"/>
        </w:rPr>
        <w:t>to</w:t>
      </w:r>
      <w:r w:rsidRPr="005E76E5">
        <w:rPr>
          <w:sz w:val="16"/>
        </w:rPr>
        <w:t xml:space="preserve"> Rachel </w:t>
      </w:r>
      <w:r w:rsidRPr="005E76E5">
        <w:rPr>
          <w:rStyle w:val="StyleUnderline"/>
        </w:rPr>
        <w:t>Carson</w:t>
      </w:r>
      <w:r w:rsidRPr="005E76E5">
        <w:rPr>
          <w:sz w:val="16"/>
        </w:rPr>
        <w:t xml:space="preserve">, </w:t>
      </w:r>
      <w:r w:rsidRPr="005E76E5">
        <w:rPr>
          <w:rStyle w:val="StyleUnderline"/>
        </w:rPr>
        <w:t>who wrote plaintively in Silent Spring of the delicate web of life and warned that perturbing the intricate balance of nature could have disastrous consequences</w:t>
      </w:r>
      <w:r w:rsidRPr="005E76E5">
        <w:rPr>
          <w:sz w:val="16"/>
        </w:rPr>
        <w:t>.22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w:t>
      </w:r>
      <w:r w:rsidRPr="005E76E5">
        <w:rPr>
          <w:sz w:val="12"/>
        </w:rPr>
        <w:t>¶</w:t>
      </w:r>
      <w:r w:rsidRPr="005E76E5">
        <w:rPr>
          <w:sz w:val="16"/>
        </w:rPr>
        <w:t xml:space="preserve"> The trouble for conservation is that </w:t>
      </w:r>
      <w:r w:rsidRPr="005E76E5">
        <w:rPr>
          <w:rStyle w:val="StyleUnderline"/>
        </w:rPr>
        <w:t xml:space="preserve">the </w:t>
      </w:r>
      <w:r w:rsidRPr="005E76E5">
        <w:rPr>
          <w:rStyle w:val="StyleUnderline"/>
          <w:highlight w:val="yellow"/>
        </w:rPr>
        <w:t xml:space="preserve">data </w:t>
      </w:r>
      <w:r w:rsidRPr="005E76E5">
        <w:rPr>
          <w:rStyle w:val="StyleUnderline"/>
        </w:rPr>
        <w:t xml:space="preserve">simply </w:t>
      </w:r>
      <w:r w:rsidRPr="005E76E5">
        <w:rPr>
          <w:rStyle w:val="StyleUnderline"/>
          <w:highlight w:val="yellow"/>
        </w:rPr>
        <w:t xml:space="preserve">do not support </w:t>
      </w:r>
      <w:r w:rsidRPr="005E76E5">
        <w:rPr>
          <w:rStyle w:val="StyleUnderline"/>
        </w:rPr>
        <w:t xml:space="preserve">the idea of a </w:t>
      </w:r>
      <w:r w:rsidRPr="005E76E5">
        <w:rPr>
          <w:rStyle w:val="StyleUnderline"/>
          <w:highlight w:val="yellow"/>
        </w:rPr>
        <w:t>fragile nature</w:t>
      </w:r>
      <w:r w:rsidRPr="005E76E5">
        <w:rPr>
          <w:rStyle w:val="StyleUnderline"/>
        </w:rPr>
        <w:t xml:space="preserve"> at risk of collapse</w:t>
      </w:r>
      <w:r w:rsidRPr="005E76E5">
        <w:rPr>
          <w:sz w:val="16"/>
        </w:rPr>
        <w:t xml:space="preserve">. Ecologists now know that </w:t>
      </w:r>
      <w:r w:rsidRPr="005E76E5">
        <w:rPr>
          <w:rStyle w:val="StyleUnderline"/>
        </w:rPr>
        <w:t xml:space="preserve">the </w:t>
      </w:r>
      <w:r w:rsidRPr="005E76E5">
        <w:rPr>
          <w:rStyle w:val="StyleUnderline"/>
          <w:highlight w:val="yellow"/>
        </w:rPr>
        <w:t xml:space="preserve">disappearance of one species does not </w:t>
      </w:r>
      <w:r w:rsidRPr="005E76E5">
        <w:rPr>
          <w:rStyle w:val="StyleUnderline"/>
        </w:rPr>
        <w:t xml:space="preserve">necessarily </w:t>
      </w:r>
      <w:r w:rsidRPr="005E76E5">
        <w:rPr>
          <w:rStyle w:val="StyleUnderline"/>
          <w:highlight w:val="yellow"/>
        </w:rPr>
        <w:t>lead to</w:t>
      </w:r>
      <w:r w:rsidRPr="005E76E5">
        <w:rPr>
          <w:rStyle w:val="StyleUnderline"/>
        </w:rPr>
        <w:t xml:space="preserve"> the </w:t>
      </w:r>
      <w:r w:rsidRPr="005E76E5">
        <w:rPr>
          <w:rStyle w:val="Emphasis"/>
          <w:highlight w:val="yellow"/>
        </w:rPr>
        <w:t>extinction</w:t>
      </w:r>
      <w:r w:rsidRPr="005E76E5">
        <w:rPr>
          <w:rStyle w:val="StyleUnderline"/>
          <w:highlight w:val="yellow"/>
        </w:rPr>
        <w:t xml:space="preserve"> of </w:t>
      </w:r>
      <w:r w:rsidRPr="005E76E5">
        <w:rPr>
          <w:rStyle w:val="StyleUnderline"/>
        </w:rPr>
        <w:t xml:space="preserve">any </w:t>
      </w:r>
      <w:r w:rsidRPr="005E76E5">
        <w:rPr>
          <w:rStyle w:val="StyleUnderline"/>
          <w:highlight w:val="yellow"/>
        </w:rPr>
        <w:t>others</w:t>
      </w:r>
      <w:r w:rsidRPr="005E76E5">
        <w:rPr>
          <w:rStyle w:val="StyleUnderline"/>
        </w:rPr>
        <w:t>, much less all others in the same ecosystem</w:t>
      </w:r>
      <w:r w:rsidRPr="005E76E5">
        <w:rPr>
          <w:sz w:val="16"/>
        </w:rPr>
        <w:t xml:space="preserve">. In many circumstances, </w:t>
      </w:r>
      <w:r w:rsidRPr="005E76E5">
        <w:rPr>
          <w:rStyle w:val="StyleUnderline"/>
          <w:highlight w:val="yellow"/>
        </w:rPr>
        <w:t>the demise of</w:t>
      </w:r>
      <w:r w:rsidRPr="005E76E5">
        <w:rPr>
          <w:rStyle w:val="StyleUnderline"/>
        </w:rPr>
        <w:t xml:space="preserve"> formerly abundant </w:t>
      </w:r>
      <w:r w:rsidRPr="005E76E5">
        <w:rPr>
          <w:rStyle w:val="StyleUnderline"/>
          <w:highlight w:val="yellow"/>
        </w:rPr>
        <w:t xml:space="preserve">species can be </w:t>
      </w:r>
      <w:r w:rsidRPr="005E76E5">
        <w:rPr>
          <w:rStyle w:val="Emphasis"/>
          <w:highlight w:val="yellow"/>
        </w:rPr>
        <w:t>inconsequential</w:t>
      </w:r>
      <w:r w:rsidRPr="005E76E5">
        <w:rPr>
          <w:rStyle w:val="StyleUnderline"/>
        </w:rPr>
        <w:t xml:space="preserve"> to ecosystem function. </w:t>
      </w:r>
      <w:r w:rsidRPr="005E76E5">
        <w:rPr>
          <w:rStyle w:val="StyleUnderline"/>
          <w:highlight w:val="yellow"/>
        </w:rPr>
        <w:t xml:space="preserve">The </w:t>
      </w:r>
      <w:r w:rsidRPr="005E76E5">
        <w:rPr>
          <w:rStyle w:val="StyleUnderline"/>
        </w:rPr>
        <w:t xml:space="preserve">American </w:t>
      </w:r>
      <w:r w:rsidRPr="005E76E5">
        <w:rPr>
          <w:rStyle w:val="StyleUnderline"/>
          <w:highlight w:val="yellow"/>
        </w:rPr>
        <w:t>chestnut</w:t>
      </w:r>
      <w:r w:rsidRPr="005E76E5">
        <w:rPr>
          <w:sz w:val="16"/>
        </w:rPr>
        <w:t xml:space="preserve">, </w:t>
      </w:r>
      <w:r w:rsidRPr="005E76E5">
        <w:rPr>
          <w:rStyle w:val="StyleUnderline"/>
        </w:rPr>
        <w:t xml:space="preserve">once a dominant tree in eastern North America, has been extinguished by a foreign disease, yet the forest ecosystem is surprisingly unaffected. The passenger </w:t>
      </w:r>
      <w:r w:rsidRPr="005E76E5">
        <w:rPr>
          <w:rStyle w:val="StyleUnderline"/>
          <w:highlight w:val="yellow"/>
        </w:rPr>
        <w:t>pigeon</w:t>
      </w:r>
      <w:r w:rsidRPr="005E76E5">
        <w:rPr>
          <w:sz w:val="16"/>
        </w:rPr>
        <w:t xml:space="preserve">, once so abundant that its flocks darkened the sky, </w:t>
      </w:r>
      <w:r w:rsidRPr="005E76E5">
        <w:rPr>
          <w:rStyle w:val="StyleUnderline"/>
          <w:highlight w:val="yellow"/>
        </w:rPr>
        <w:t>went extinct, along with</w:t>
      </w:r>
      <w:r w:rsidRPr="005E76E5">
        <w:rPr>
          <w:rStyle w:val="StyleUnderline"/>
        </w:rPr>
        <w:t xml:space="preserve"> countless other species from </w:t>
      </w:r>
      <w:r w:rsidRPr="005E76E5">
        <w:rPr>
          <w:rStyle w:val="StyleUnderline"/>
          <w:highlight w:val="yellow"/>
        </w:rPr>
        <w:t>the</w:t>
      </w:r>
      <w:r w:rsidRPr="005E76E5">
        <w:rPr>
          <w:rStyle w:val="StyleUnderline"/>
        </w:rPr>
        <w:t xml:space="preserve"> Steller's </w:t>
      </w:r>
      <w:r w:rsidRPr="005E76E5">
        <w:rPr>
          <w:rStyle w:val="StyleUnderline"/>
          <w:highlight w:val="yellow"/>
        </w:rPr>
        <w:t>sea cow</w:t>
      </w:r>
      <w:r w:rsidRPr="005E76E5">
        <w:rPr>
          <w:rStyle w:val="StyleUnderline"/>
        </w:rPr>
        <w:t xml:space="preserve"> to the dodo</w:t>
      </w:r>
      <w:r w:rsidRPr="005E76E5">
        <w:rPr>
          <w:sz w:val="16"/>
        </w:rPr>
        <w:t xml:space="preserve">, </w:t>
      </w:r>
      <w:r w:rsidRPr="005E76E5">
        <w:rPr>
          <w:rStyle w:val="StyleUnderline"/>
          <w:highlight w:val="yellow"/>
        </w:rPr>
        <w:t xml:space="preserve">with </w:t>
      </w:r>
      <w:r w:rsidRPr="005E76E5">
        <w:rPr>
          <w:rStyle w:val="Emphasis"/>
          <w:highlight w:val="yellow"/>
        </w:rPr>
        <w:t xml:space="preserve">no </w:t>
      </w:r>
      <w:r w:rsidRPr="005E76E5">
        <w:rPr>
          <w:rStyle w:val="Emphasis"/>
        </w:rPr>
        <w:t xml:space="preserve">catastrophic or even </w:t>
      </w:r>
      <w:r w:rsidRPr="005E76E5">
        <w:rPr>
          <w:rStyle w:val="Emphasis"/>
          <w:highlight w:val="yellow"/>
        </w:rPr>
        <w:t>measurable effects</w:t>
      </w:r>
      <w:r w:rsidRPr="005E76E5">
        <w:rPr>
          <w:rStyle w:val="StyleUnderline"/>
        </w:rPr>
        <w:t>.</w:t>
      </w:r>
      <w:r w:rsidRPr="005E76E5">
        <w:rPr>
          <w:rStyle w:val="StyleUnderline"/>
          <w:sz w:val="12"/>
        </w:rPr>
        <w:t xml:space="preserve">¶ </w:t>
      </w:r>
      <w:r w:rsidRPr="005E76E5">
        <w:rPr>
          <w:rStyle w:val="StyleUnderline"/>
        </w:rPr>
        <w:t xml:space="preserve">These </w:t>
      </w:r>
      <w:r w:rsidRPr="005E76E5">
        <w:rPr>
          <w:rStyle w:val="StyleUnderline"/>
          <w:highlight w:val="yellow"/>
        </w:rPr>
        <w:t xml:space="preserve">stories of </w:t>
      </w:r>
      <w:r w:rsidRPr="005E76E5">
        <w:rPr>
          <w:rStyle w:val="Emphasis"/>
          <w:highlight w:val="yellow"/>
        </w:rPr>
        <w:t>resilience are not isolated</w:t>
      </w:r>
      <w:r w:rsidRPr="005E76E5">
        <w:rPr>
          <w:rStyle w:val="StyleUnderline"/>
          <w:highlight w:val="yellow"/>
        </w:rPr>
        <w:t xml:space="preserve"> </w:t>
      </w:r>
      <w:r w:rsidRPr="005E76E5">
        <w:rPr>
          <w:rStyle w:val="StyleUnderline"/>
        </w:rPr>
        <w:t xml:space="preserve">examples -- </w:t>
      </w:r>
      <w:r w:rsidRPr="005E76E5">
        <w:rPr>
          <w:rStyle w:val="StyleUnderline"/>
          <w:highlight w:val="yellow"/>
        </w:rPr>
        <w:t xml:space="preserve">a </w:t>
      </w:r>
      <w:r w:rsidRPr="005E76E5">
        <w:rPr>
          <w:rStyle w:val="Emphasis"/>
          <w:highlight w:val="yellow"/>
        </w:rPr>
        <w:t>thorough review of</w:t>
      </w:r>
      <w:r w:rsidRPr="005E76E5">
        <w:rPr>
          <w:rStyle w:val="StyleUnderline"/>
        </w:rPr>
        <w:t xml:space="preserve"> the </w:t>
      </w:r>
      <w:r w:rsidRPr="005E76E5">
        <w:rPr>
          <w:rStyle w:val="StyleUnderline"/>
          <w:highlight w:val="yellow"/>
        </w:rPr>
        <w:t xml:space="preserve">scientific literature identified </w:t>
      </w:r>
      <w:r w:rsidRPr="005E76E5">
        <w:rPr>
          <w:rStyle w:val="Emphasis"/>
          <w:highlight w:val="yellow"/>
        </w:rPr>
        <w:t>240 studies</w:t>
      </w:r>
      <w:r w:rsidRPr="005E76E5">
        <w:rPr>
          <w:rStyle w:val="StyleUnderline"/>
          <w:highlight w:val="yellow"/>
        </w:rPr>
        <w:t xml:space="preserve"> of ecosystems following </w:t>
      </w:r>
      <w:r w:rsidRPr="005E76E5">
        <w:rPr>
          <w:rStyle w:val="Emphasis"/>
          <w:highlight w:val="yellow"/>
        </w:rPr>
        <w:t>major disturbances</w:t>
      </w:r>
      <w:r w:rsidRPr="005E76E5">
        <w:rPr>
          <w:rStyle w:val="StyleUnderline"/>
        </w:rPr>
        <w:t xml:space="preserve"> such as deforestation, mining, oil spills, and other types of pollution. </w:t>
      </w:r>
      <w:r w:rsidRPr="005E76E5">
        <w:rPr>
          <w:rStyle w:val="StyleUnderline"/>
          <w:highlight w:val="yellow"/>
        </w:rPr>
        <w:t xml:space="preserve">The </w:t>
      </w:r>
      <w:r w:rsidRPr="005E76E5">
        <w:rPr>
          <w:rStyle w:val="Emphasis"/>
          <w:highlight w:val="yellow"/>
        </w:rPr>
        <w:t>abundance</w:t>
      </w:r>
      <w:r w:rsidRPr="005E76E5">
        <w:rPr>
          <w:rStyle w:val="StyleUnderline"/>
          <w:highlight w:val="yellow"/>
        </w:rPr>
        <w:t xml:space="preserve"> of </w:t>
      </w:r>
      <w:r w:rsidRPr="005E76E5">
        <w:rPr>
          <w:rStyle w:val="StyleUnderline"/>
        </w:rPr>
        <w:t xml:space="preserve">plant and animal </w:t>
      </w:r>
      <w:r w:rsidRPr="005E76E5">
        <w:rPr>
          <w:rStyle w:val="StyleUnderline"/>
          <w:highlight w:val="yellow"/>
        </w:rPr>
        <w:t xml:space="preserve">species as well as </w:t>
      </w:r>
      <w:r w:rsidRPr="005E76E5">
        <w:rPr>
          <w:rStyle w:val="StyleUnderline"/>
        </w:rPr>
        <w:t xml:space="preserve">other measures of </w:t>
      </w:r>
      <w:r w:rsidRPr="005E76E5">
        <w:rPr>
          <w:rStyle w:val="StyleUnderline"/>
          <w:highlight w:val="yellow"/>
        </w:rPr>
        <w:t>ecosystem function recovered</w:t>
      </w:r>
      <w:r w:rsidRPr="005E76E5">
        <w:rPr>
          <w:sz w:val="16"/>
        </w:rPr>
        <w:t xml:space="preserve">, at least partially, </w:t>
      </w:r>
      <w:r w:rsidRPr="005E76E5">
        <w:rPr>
          <w:rStyle w:val="StyleUnderline"/>
        </w:rPr>
        <w:t>in</w:t>
      </w:r>
      <w:r w:rsidRPr="005E76E5">
        <w:rPr>
          <w:sz w:val="16"/>
        </w:rPr>
        <w:t xml:space="preserve"> 173 </w:t>
      </w:r>
      <w:r w:rsidRPr="005E76E5">
        <w:rPr>
          <w:rStyle w:val="Emphasis"/>
        </w:rPr>
        <w:t>(72 percent) of</w:t>
      </w:r>
      <w:r w:rsidRPr="005E76E5">
        <w:rPr>
          <w:rStyle w:val="StyleUnderline"/>
        </w:rPr>
        <w:t xml:space="preserve"> these </w:t>
      </w:r>
      <w:r w:rsidRPr="005E76E5">
        <w:rPr>
          <w:rStyle w:val="Emphasis"/>
        </w:rPr>
        <w:t>studies</w:t>
      </w:r>
      <w:r w:rsidRPr="005E76E5">
        <w:rPr>
          <w:sz w:val="16"/>
        </w:rPr>
        <w:t>.25</w:t>
      </w:r>
      <w:r w:rsidRPr="005E76E5">
        <w:rPr>
          <w:sz w:val="12"/>
        </w:rPr>
        <w:t>¶</w:t>
      </w:r>
      <w:r w:rsidRPr="005E76E5">
        <w:rPr>
          <w:sz w:val="16"/>
        </w:rPr>
        <w:t xml:space="preserve"> </w:t>
      </w:r>
      <w:r w:rsidRPr="005E76E5">
        <w:rPr>
          <w:rStyle w:val="StyleUnderline"/>
        </w:rPr>
        <w:t>While global forest cover is continuing to decline, it is rising in the Northern Hemisphere, where "nature" is returning to former agricultural lands</w:t>
      </w:r>
      <w:r w:rsidRPr="005E76E5">
        <w:rPr>
          <w:sz w:val="16"/>
        </w:rPr>
        <w:t xml:space="preserve">.26 Something similar is likely to occur in the Southern Hemisphere, after poor countries achieve a similar level of economic development. A 2010 report concluded </w:t>
      </w:r>
      <w:r w:rsidRPr="005E76E5">
        <w:rPr>
          <w:rStyle w:val="StyleUnderline"/>
        </w:rPr>
        <w:t>that rainforests that have grown back over abandoned agricultural land had 40 to 70 percent of the species of the original forests</w:t>
      </w:r>
      <w:r w:rsidRPr="005E76E5">
        <w:rPr>
          <w:sz w:val="16"/>
        </w:rPr>
        <w:t>.27 Even Indonesian orangutans, which were widely thought to be able to survive only in pristine forests, have been found in surprising numbers in oil palm plantations and degraded lands.28</w:t>
      </w:r>
      <w:r w:rsidRPr="005E76E5">
        <w:rPr>
          <w:sz w:val="12"/>
        </w:rPr>
        <w:t>¶</w:t>
      </w:r>
      <w:r w:rsidRPr="005E76E5">
        <w:rPr>
          <w:sz w:val="16"/>
        </w:rPr>
        <w:t xml:space="preserve"> </w:t>
      </w:r>
      <w:r w:rsidRPr="005E76E5">
        <w:rPr>
          <w:rStyle w:val="StyleUnderline"/>
          <w:highlight w:val="yellow"/>
        </w:rPr>
        <w:t xml:space="preserve">Nature is so </w:t>
      </w:r>
      <w:r w:rsidRPr="005E76E5">
        <w:rPr>
          <w:rStyle w:val="Emphasis"/>
          <w:highlight w:val="yellow"/>
        </w:rPr>
        <w:t>resilient</w:t>
      </w:r>
      <w:r w:rsidRPr="005E76E5">
        <w:rPr>
          <w:rStyle w:val="StyleUnderline"/>
        </w:rPr>
        <w:t xml:space="preserve"> that </w:t>
      </w:r>
      <w:r w:rsidRPr="005E76E5">
        <w:rPr>
          <w:rStyle w:val="StyleUnderline"/>
          <w:highlight w:val="yellow"/>
        </w:rPr>
        <w:t xml:space="preserve">it can </w:t>
      </w:r>
      <w:r w:rsidRPr="005E76E5">
        <w:rPr>
          <w:rStyle w:val="Emphasis"/>
          <w:highlight w:val="yellow"/>
        </w:rPr>
        <w:t>recover rapidly</w:t>
      </w:r>
      <w:r w:rsidRPr="005E76E5">
        <w:rPr>
          <w:rStyle w:val="StyleUnderline"/>
          <w:highlight w:val="yellow"/>
        </w:rPr>
        <w:t xml:space="preserve"> from</w:t>
      </w:r>
      <w:r w:rsidRPr="005E76E5">
        <w:rPr>
          <w:rStyle w:val="StyleUnderline"/>
        </w:rPr>
        <w:t xml:space="preserve"> even </w:t>
      </w:r>
      <w:r w:rsidRPr="005E76E5">
        <w:rPr>
          <w:rStyle w:val="StyleUnderline"/>
          <w:highlight w:val="yellow"/>
        </w:rPr>
        <w:t xml:space="preserve">the </w:t>
      </w:r>
      <w:r w:rsidRPr="005E76E5">
        <w:rPr>
          <w:rStyle w:val="Emphasis"/>
          <w:highlight w:val="yellow"/>
        </w:rPr>
        <w:t>most powerful</w:t>
      </w:r>
      <w:r w:rsidRPr="005E76E5">
        <w:rPr>
          <w:rStyle w:val="StyleUnderline"/>
          <w:highlight w:val="yellow"/>
        </w:rPr>
        <w:t xml:space="preserve"> human disturbances. </w:t>
      </w:r>
      <w:r w:rsidRPr="005E76E5">
        <w:rPr>
          <w:rStyle w:val="StyleUnderline"/>
        </w:rPr>
        <w:t>Around the Chernobyl nuclear facility,</w:t>
      </w:r>
      <w:r w:rsidRPr="005E76E5">
        <w:rPr>
          <w:sz w:val="16"/>
        </w:rPr>
        <w:t xml:space="preserve"> which melted down in 1986, </w:t>
      </w:r>
      <w:r w:rsidRPr="005E76E5">
        <w:rPr>
          <w:rStyle w:val="StyleUnderline"/>
        </w:rPr>
        <w:t>wildlife is thriving, despite the high levels of radiation</w:t>
      </w:r>
      <w:r w:rsidRPr="005E76E5">
        <w:rPr>
          <w:sz w:val="16"/>
        </w:rPr>
        <w:t xml:space="preserve">.29 </w:t>
      </w:r>
      <w:r w:rsidRPr="005E76E5">
        <w:rPr>
          <w:rStyle w:val="StyleUnderline"/>
        </w:rPr>
        <w:t>In the Bikini Atoll, the site of multiple nuclear bomb tests</w:t>
      </w:r>
      <w:r w:rsidRPr="005E76E5">
        <w:rPr>
          <w:sz w:val="16"/>
        </w:rPr>
        <w:t xml:space="preserve">, including the 1954 hydrogen bomb test that boiled the water in the area, </w:t>
      </w:r>
      <w:r w:rsidRPr="005E76E5">
        <w:rPr>
          <w:rStyle w:val="StyleUnderline"/>
        </w:rPr>
        <w:t>the number of coral species has actually increased relative to before the explosions</w:t>
      </w:r>
      <w:r w:rsidRPr="005E76E5">
        <w:rPr>
          <w:sz w:val="16"/>
        </w:rPr>
        <w:t xml:space="preserve">.30 More recently, </w:t>
      </w:r>
      <w:r w:rsidRPr="005E76E5">
        <w:rPr>
          <w:rStyle w:val="StyleUnderline"/>
        </w:rPr>
        <w:t>the massive 2010 oil spill in the Gulf of Mexico was degraded and consumed by bacteria at a remarkably fast rate</w:t>
      </w:r>
      <w:r w:rsidRPr="005E76E5">
        <w:rPr>
          <w:sz w:val="16"/>
        </w:rPr>
        <w:t>.31</w:t>
      </w:r>
      <w:r w:rsidRPr="005E76E5">
        <w:rPr>
          <w:sz w:val="12"/>
        </w:rPr>
        <w:t>¶</w:t>
      </w:r>
      <w:r w:rsidRPr="005E76E5">
        <w:rPr>
          <w:sz w:val="16"/>
        </w:rPr>
        <w:t xml:space="preserve"> Today, </w:t>
      </w:r>
      <w:r w:rsidRPr="005E76E5">
        <w:rPr>
          <w:rStyle w:val="StyleUnderline"/>
        </w:rPr>
        <w:t>coyotes roam downtown Chicago, and</w:t>
      </w:r>
      <w:r w:rsidRPr="005E76E5">
        <w:rPr>
          <w:sz w:val="16"/>
        </w:rPr>
        <w:t xml:space="preserve"> peregrine falcons </w:t>
      </w:r>
      <w:r w:rsidRPr="005E76E5">
        <w:rPr>
          <w:rStyle w:val="StyleUnderline"/>
        </w:rPr>
        <w:t>astonish San Franciscans as they sweep down skyscraper canyons to pick off pigeons for their next meal</w:t>
      </w:r>
      <w:r w:rsidRPr="005E76E5">
        <w:rPr>
          <w:sz w:val="16"/>
        </w:rPr>
        <w:t xml:space="preserve">. </w:t>
      </w:r>
      <w:r w:rsidRPr="005E76E5">
        <w:rPr>
          <w:rStyle w:val="StyleUnderline"/>
        </w:rPr>
        <w:t>As we destroy habitats, we create new ones: in the southwestern U</w:t>
      </w:r>
      <w:r w:rsidRPr="005E76E5">
        <w:rPr>
          <w:sz w:val="16"/>
        </w:rPr>
        <w:t xml:space="preserve">nited </w:t>
      </w:r>
      <w:r w:rsidRPr="005E76E5">
        <w:rPr>
          <w:rStyle w:val="StyleUnderline"/>
        </w:rPr>
        <w:t>S</w:t>
      </w:r>
      <w:r w:rsidRPr="005E76E5">
        <w:rPr>
          <w:sz w:val="16"/>
        </w:rPr>
        <w:t xml:space="preserve">tates </w:t>
      </w:r>
      <w:r w:rsidRPr="005E76E5">
        <w:rPr>
          <w:rStyle w:val="StyleUnderline"/>
        </w:rPr>
        <w:t>a rare and federally listed salamander species seems specialized to live in cattle tanks</w:t>
      </w:r>
      <w:r w:rsidRPr="005E76E5">
        <w:rPr>
          <w:sz w:val="16"/>
        </w:rPr>
        <w:t xml:space="preserve"> -- to date, it has been found in no other habitat.32 </w:t>
      </w:r>
      <w:r w:rsidRPr="005E76E5">
        <w:rPr>
          <w:rStyle w:val="StyleUnderline"/>
        </w:rPr>
        <w:t xml:space="preserve">Books have been written about the collapse of cod in the Georges Bank, yet recent trawl data show the biomass of cod has recovered to </w:t>
      </w:r>
      <w:proofErr w:type="spellStart"/>
      <w:r w:rsidRPr="005E76E5">
        <w:rPr>
          <w:rStyle w:val="StyleUnderline"/>
        </w:rPr>
        <w:t>precollapse</w:t>
      </w:r>
      <w:proofErr w:type="spellEnd"/>
      <w:r w:rsidRPr="005E76E5">
        <w:rPr>
          <w:rStyle w:val="StyleUnderline"/>
        </w:rPr>
        <w:t xml:space="preserve"> levels</w:t>
      </w:r>
      <w:r w:rsidRPr="005E76E5">
        <w:rPr>
          <w:sz w:val="16"/>
        </w:rPr>
        <w:t xml:space="preserve">.33 </w:t>
      </w:r>
      <w:r w:rsidRPr="005E76E5">
        <w:rPr>
          <w:rStyle w:val="StyleUnderline"/>
        </w:rPr>
        <w:t>It's doubtful that books will be written about this cod recovery since it does not play well to an audience somehow addicted to stories of collapse and environmental apocalypse.</w:t>
      </w:r>
      <w:r w:rsidRPr="005E76E5">
        <w:rPr>
          <w:rStyle w:val="StyleUnderline"/>
          <w:sz w:val="12"/>
        </w:rPr>
        <w:t>¶</w:t>
      </w:r>
      <w:r w:rsidRPr="005E76E5">
        <w:rPr>
          <w:sz w:val="16"/>
        </w:rPr>
        <w:t xml:space="preserve"> </w:t>
      </w:r>
      <w:r w:rsidRPr="005E76E5">
        <w:rPr>
          <w:rStyle w:val="StyleUnderline"/>
        </w:rPr>
        <w:t>Even that classic symbol of fragility -- the polar bear</w:t>
      </w:r>
      <w:r w:rsidRPr="005E76E5">
        <w:rPr>
          <w:sz w:val="16"/>
        </w:rPr>
        <w:t xml:space="preserve">, seemingly stranded on a melting ice block -- </w:t>
      </w:r>
      <w:r w:rsidRPr="005E76E5">
        <w:rPr>
          <w:rStyle w:val="StyleUnderline"/>
        </w:rPr>
        <w:t>may have a good chance of surviving global warming if the changing environment continues to increase the populations and northern ranges of harbor seals and harp seals</w:t>
      </w:r>
      <w:r w:rsidRPr="005E76E5">
        <w:rPr>
          <w:sz w:val="16"/>
        </w:rPr>
        <w:t xml:space="preserve">. </w:t>
      </w:r>
      <w:r w:rsidRPr="005E76E5">
        <w:rPr>
          <w:rStyle w:val="StyleUnderline"/>
        </w:rPr>
        <w:t>Polar bears evolved from brown bears 200,000 years ago during a cooling period in Earth's history</w:t>
      </w:r>
      <w:r w:rsidRPr="005E76E5">
        <w:rPr>
          <w:sz w:val="16"/>
        </w:rPr>
        <w:t xml:space="preserve">, developing a highly specialized carnivorous diet focused on seals. Thus, the fate of polar bears depends on two opposing trends -- the decline of sea ice and the potential increase of energy-rich prey. </w:t>
      </w:r>
      <w:r w:rsidRPr="005E76E5">
        <w:rPr>
          <w:rStyle w:val="StyleUnderline"/>
        </w:rPr>
        <w:t>The history of life on Earth is of species evolving to take advantage of new environments only to be at risk when the environment changes again.</w:t>
      </w:r>
      <w:r w:rsidRPr="005E76E5">
        <w:rPr>
          <w:rStyle w:val="StyleUnderline"/>
          <w:sz w:val="12"/>
        </w:rPr>
        <w:t>¶</w:t>
      </w:r>
      <w:r w:rsidRPr="005E76E5">
        <w:rPr>
          <w:sz w:val="16"/>
        </w:rPr>
        <w:t xml:space="preserve"> </w:t>
      </w:r>
      <w:r w:rsidRPr="005E76E5">
        <w:rPr>
          <w:rStyle w:val="StyleUnderline"/>
        </w:rPr>
        <w:t xml:space="preserve">The wilderness ideal presupposes that there are parts of the world untouched by humankind, but today it is impossible to find a place on Earth that is unmarked by human activity. The truth is </w:t>
      </w:r>
      <w:r w:rsidRPr="005E76E5">
        <w:rPr>
          <w:rStyle w:val="StyleUnderline"/>
          <w:highlight w:val="yellow"/>
        </w:rPr>
        <w:t>humans have been</w:t>
      </w:r>
      <w:r w:rsidRPr="005E76E5">
        <w:rPr>
          <w:rStyle w:val="StyleUnderline"/>
        </w:rPr>
        <w:t xml:space="preserve"> </w:t>
      </w:r>
      <w:r w:rsidRPr="005E76E5">
        <w:rPr>
          <w:rStyle w:val="StyleUnderline"/>
          <w:highlight w:val="yellow"/>
        </w:rPr>
        <w:t>impacting the</w:t>
      </w:r>
      <w:r w:rsidRPr="005E76E5">
        <w:rPr>
          <w:rStyle w:val="StyleUnderline"/>
        </w:rPr>
        <w:t xml:space="preserve">ir natural </w:t>
      </w:r>
      <w:r w:rsidRPr="005E76E5">
        <w:rPr>
          <w:rStyle w:val="StyleUnderline"/>
          <w:highlight w:val="yellow"/>
        </w:rPr>
        <w:t xml:space="preserve">environment for </w:t>
      </w:r>
      <w:r w:rsidRPr="005E76E5">
        <w:rPr>
          <w:rStyle w:val="Emphasis"/>
          <w:highlight w:val="yellow"/>
        </w:rPr>
        <w:t>centuries</w:t>
      </w:r>
      <w:r w:rsidRPr="005E76E5">
        <w:rPr>
          <w:rStyle w:val="StyleUnderline"/>
          <w:highlight w:val="yellow"/>
        </w:rPr>
        <w:t>.</w:t>
      </w:r>
      <w:r w:rsidRPr="005E76E5">
        <w:rPr>
          <w:rStyle w:val="StyleUnderline"/>
        </w:rPr>
        <w:t xml:space="preserve"> </w:t>
      </w:r>
      <w:r w:rsidRPr="005E76E5">
        <w:rPr>
          <w:sz w:val="16"/>
        </w:rPr>
        <w:t>The wilderness so beloved by conservationists -- places "untrammeled by man"34 -- never existed, at least not in the last thousand years, and arguably even longer.</w:t>
      </w:r>
      <w:r>
        <w:tab/>
      </w:r>
    </w:p>
    <w:p w:rsidR="006B75CB" w:rsidRDefault="006B75CB" w:rsidP="006B75CB">
      <w:pPr>
        <w:pStyle w:val="Heading2"/>
      </w:pPr>
      <w:r>
        <w:t xml:space="preserve">Trade Impact </w:t>
      </w:r>
    </w:p>
    <w:p w:rsidR="007426A4" w:rsidRPr="0037761C" w:rsidRDefault="006B75CB" w:rsidP="00557B74">
      <w:pPr>
        <w:pStyle w:val="Heading3"/>
      </w:pPr>
      <w:r>
        <w:t xml:space="preserve">Trade Wars Nonunique – 2AC </w:t>
      </w:r>
      <w:r w:rsidR="007426A4" w:rsidRPr="0037761C">
        <w:t xml:space="preserve"> </w:t>
      </w:r>
    </w:p>
    <w:p w:rsidR="005F1891" w:rsidRDefault="007426A4" w:rsidP="005F1891">
      <w:pPr>
        <w:pStyle w:val="Heading4"/>
      </w:pPr>
      <w:r w:rsidRPr="0037761C">
        <w:t>N</w:t>
      </w:r>
      <w:r w:rsidR="005F1891">
        <w:t xml:space="preserve">onunique – trade wars are happening now and they will continue to escalate </w:t>
      </w:r>
      <w:r w:rsidRPr="0037761C">
        <w:t xml:space="preserve"> </w:t>
      </w:r>
    </w:p>
    <w:p w:rsidR="007426A4" w:rsidRPr="005F1891" w:rsidRDefault="007426A4" w:rsidP="005F1891">
      <w:r w:rsidRPr="005F1891">
        <w:t xml:space="preserve">Bart </w:t>
      </w:r>
      <w:proofErr w:type="spellStart"/>
      <w:r w:rsidRPr="005F1891">
        <w:rPr>
          <w:rStyle w:val="Style13ptBold"/>
        </w:rPr>
        <w:t>Oosterveld</w:t>
      </w:r>
      <w:proofErr w:type="spellEnd"/>
      <w:r w:rsidRPr="005F1891">
        <w:rPr>
          <w:rStyle w:val="Style13ptBold"/>
        </w:rPr>
        <w:t xml:space="preserve"> </w:t>
      </w:r>
      <w:r w:rsidR="005F1891">
        <w:rPr>
          <w:rStyle w:val="Style13ptBold"/>
        </w:rPr>
        <w:t>6</w:t>
      </w:r>
      <w:r w:rsidRPr="005F1891">
        <w:rPr>
          <w:rStyle w:val="Style13ptBold"/>
        </w:rPr>
        <w:t>/3</w:t>
      </w:r>
      <w:r w:rsidRPr="005F1891">
        <w:t xml:space="preserve">, Fellow and Director, Global Business and Economics Program at Atlantic Council with an M.A. in economics from </w:t>
      </w:r>
      <w:proofErr w:type="spellStart"/>
      <w:r w:rsidRPr="005F1891">
        <w:t>georgetown</w:t>
      </w:r>
      <w:proofErr w:type="spellEnd"/>
      <w:r w:rsidRPr="005F1891">
        <w:t xml:space="preserve"> university and a M.P.A Affairs from Columbia University, 6/3/18, "3 reasons why the U.S. will keep escalating its trade wars" </w:t>
      </w:r>
      <w:hyperlink r:id="rId30" w:history="1">
        <w:r w:rsidRPr="005F1891">
          <w:rPr>
            <w:rStyle w:val="Hyperlink"/>
          </w:rPr>
          <w:t>https://www.marketwatch.com/story/3-reasons-why-the-us-will-keep-escalating-its-trade-wars-2018-06-28</w:t>
        </w:r>
      </w:hyperlink>
    </w:p>
    <w:p w:rsidR="007426A4" w:rsidRPr="0037761C" w:rsidRDefault="007426A4" w:rsidP="007426A4">
      <w:pPr>
        <w:tabs>
          <w:tab w:val="left" w:pos="2480"/>
        </w:tabs>
        <w:rPr>
          <w:sz w:val="12"/>
        </w:rPr>
      </w:pPr>
      <w:r w:rsidRPr="0037761C">
        <w:rPr>
          <w:sz w:val="12"/>
        </w:rPr>
        <w:t>The trade war being waged by President Donald J. Trump’s administration is one of the major risks to global growth outcomes for this year and next.</w:t>
      </w:r>
    </w:p>
    <w:p w:rsidR="007426A4" w:rsidRPr="0037761C" w:rsidRDefault="007426A4" w:rsidP="007426A4">
      <w:pPr>
        <w:tabs>
          <w:tab w:val="left" w:pos="2480"/>
        </w:tabs>
        <w:rPr>
          <w:rStyle w:val="StyleUnderline"/>
        </w:rPr>
      </w:pPr>
      <w:r w:rsidRPr="0037761C">
        <w:rPr>
          <w:sz w:val="12"/>
        </w:rPr>
        <w:t>Markets have been busy digesting a steady flow of trade-related news, such as possible investment restrictions on Chinese firms wanting to do business in the United States and the announcement by Harley-Davidson HOG, -0.77% that it plans to shift some production overseas to avoid European Union tariffs that come in response to U.S. steel and aluminum tariffs.</w:t>
      </w:r>
      <w:r w:rsidRPr="0037761C">
        <w:t xml:space="preserve"> </w:t>
      </w:r>
      <w:r w:rsidRPr="0037761C">
        <w:rPr>
          <w:rStyle w:val="StyleUnderline"/>
        </w:rPr>
        <w:t>Tariffs and counter-tariff measures over time result only in losses, and trade wars cannot be “won” in any meaningful economic sense.</w:t>
      </w:r>
    </w:p>
    <w:p w:rsidR="007426A4" w:rsidRPr="0037761C" w:rsidRDefault="007426A4" w:rsidP="007426A4">
      <w:pPr>
        <w:tabs>
          <w:tab w:val="left" w:pos="2480"/>
        </w:tabs>
        <w:rPr>
          <w:rStyle w:val="StyleUnderline"/>
        </w:rPr>
      </w:pPr>
      <w:r w:rsidRPr="0037761C">
        <w:rPr>
          <w:rStyle w:val="StyleUnderline"/>
        </w:rPr>
        <w:t xml:space="preserve">The </w:t>
      </w:r>
      <w:r w:rsidRPr="0037761C">
        <w:rPr>
          <w:rStyle w:val="StyleUnderline"/>
          <w:highlight w:val="yellow"/>
        </w:rPr>
        <w:t>current disarray in trade relations is likely to last through the</w:t>
      </w:r>
      <w:r w:rsidRPr="0037761C">
        <w:rPr>
          <w:rStyle w:val="StyleUnderline"/>
        </w:rPr>
        <w:t xml:space="preserve"> summer and </w:t>
      </w:r>
      <w:r w:rsidRPr="0037761C">
        <w:rPr>
          <w:rStyle w:val="StyleUnderline"/>
          <w:highlight w:val="yellow"/>
        </w:rPr>
        <w:t>fall</w:t>
      </w:r>
      <w:r w:rsidRPr="0037761C">
        <w:rPr>
          <w:rStyle w:val="StyleUnderline"/>
        </w:rPr>
        <w:t xml:space="preserve"> as the </w:t>
      </w:r>
      <w:r w:rsidRPr="0037761C">
        <w:rPr>
          <w:rStyle w:val="StyleUnderline"/>
          <w:highlight w:val="yellow"/>
        </w:rPr>
        <w:t>Trump admin</w:t>
      </w:r>
      <w:r w:rsidRPr="0037761C">
        <w:rPr>
          <w:rStyle w:val="StyleUnderline"/>
        </w:rPr>
        <w:t xml:space="preserve">istration </w:t>
      </w:r>
      <w:r w:rsidRPr="0037761C">
        <w:rPr>
          <w:rStyle w:val="StyleUnderline"/>
          <w:highlight w:val="yellow"/>
        </w:rPr>
        <w:t>has ample domestic political and economic room for maneuver.</w:t>
      </w:r>
      <w:r w:rsidRPr="0037761C">
        <w:rPr>
          <w:rStyle w:val="StyleUnderline"/>
        </w:rPr>
        <w:t xml:space="preserve"> The following three factors support its position:</w:t>
      </w:r>
    </w:p>
    <w:p w:rsidR="007426A4" w:rsidRPr="0037761C" w:rsidRDefault="007426A4" w:rsidP="007426A4">
      <w:pPr>
        <w:tabs>
          <w:tab w:val="left" w:pos="2480"/>
        </w:tabs>
        <w:rPr>
          <w:rStyle w:val="StyleUnderline"/>
        </w:rPr>
      </w:pPr>
      <w:r w:rsidRPr="0037761C">
        <w:rPr>
          <w:rStyle w:val="StyleUnderline"/>
        </w:rPr>
        <w:t xml:space="preserve">The administration inherited a robust economy at risk of overheating, and </w:t>
      </w:r>
      <w:r w:rsidRPr="0037761C">
        <w:rPr>
          <w:rStyle w:val="StyleUnderline"/>
          <w:highlight w:val="yellow"/>
        </w:rPr>
        <w:t>any job losses due to counter-tariffs take pressure off the labor market.</w:t>
      </w:r>
    </w:p>
    <w:p w:rsidR="007426A4" w:rsidRPr="0037761C" w:rsidRDefault="007426A4" w:rsidP="007426A4">
      <w:pPr>
        <w:tabs>
          <w:tab w:val="left" w:pos="2480"/>
        </w:tabs>
        <w:rPr>
          <w:rStyle w:val="StyleUnderline"/>
        </w:rPr>
      </w:pPr>
      <w:r w:rsidRPr="0037761C">
        <w:rPr>
          <w:sz w:val="12"/>
        </w:rPr>
        <w:t>When Trump took office in 2017, the economy was already at or near full employment and has continued to add jobs at a pace of almost 200,000 a month since then. The U.S. economy is at some risk of overheating and inflation. As such</w:t>
      </w:r>
      <w:r w:rsidRPr="0037761C">
        <w:rPr>
          <w:rStyle w:val="StyleUnderline"/>
        </w:rPr>
        <w:t xml:space="preserve">, job losses here and there due to the tariff tantrum, combined with the gradual interest-rate increases by the Federal Reserve, provide some relief. </w:t>
      </w:r>
      <w:r w:rsidRPr="0037761C">
        <w:rPr>
          <w:rStyle w:val="StyleUnderline"/>
          <w:highlight w:val="yellow"/>
        </w:rPr>
        <w:t>It is possible that the administration is deliberately using tariffs</w:t>
      </w:r>
      <w:r w:rsidRPr="0037761C">
        <w:rPr>
          <w:rStyle w:val="StyleUnderline"/>
        </w:rPr>
        <w:t xml:space="preserve">, which act as the rough equivalent of a domestic tax increase, </w:t>
      </w:r>
      <w:r w:rsidRPr="0037761C">
        <w:rPr>
          <w:rStyle w:val="StyleUnderline"/>
          <w:highlight w:val="yellow"/>
        </w:rPr>
        <w:t>as a way to reduce consumption and aggregate demand.</w:t>
      </w:r>
    </w:p>
    <w:p w:rsidR="007426A4" w:rsidRPr="0037761C" w:rsidRDefault="007426A4" w:rsidP="007426A4">
      <w:pPr>
        <w:tabs>
          <w:tab w:val="left" w:pos="2480"/>
        </w:tabs>
        <w:rPr>
          <w:rStyle w:val="StyleUnderline"/>
        </w:rPr>
      </w:pPr>
      <w:r w:rsidRPr="0037761C">
        <w:rPr>
          <w:rStyle w:val="StyleUnderline"/>
        </w:rPr>
        <w:t xml:space="preserve">The </w:t>
      </w:r>
      <w:r w:rsidRPr="0037761C">
        <w:rPr>
          <w:rStyle w:val="StyleUnderline"/>
          <w:highlight w:val="yellow"/>
        </w:rPr>
        <w:t>tariffs and countermeasures by other countries have limited domestic political impact for the administration</w:t>
      </w:r>
      <w:r w:rsidRPr="0037761C">
        <w:rPr>
          <w:rStyle w:val="StyleUnderline"/>
        </w:rPr>
        <w:t>.</w:t>
      </w:r>
    </w:p>
    <w:p w:rsidR="007426A4" w:rsidRPr="0037761C" w:rsidRDefault="007426A4" w:rsidP="007426A4">
      <w:pPr>
        <w:tabs>
          <w:tab w:val="left" w:pos="2480"/>
        </w:tabs>
        <w:rPr>
          <w:sz w:val="12"/>
        </w:rPr>
      </w:pPr>
      <w:r w:rsidRPr="0037761C">
        <w:rPr>
          <w:sz w:val="12"/>
        </w:rPr>
        <w:t xml:space="preserve">The retaliatory tariffs imposed by the EU, China, and Canada are designed to have a significant impact in those states that supported Trump in the 2016 elections. But their implementation is gradual, many prices take time to adjust, and job losses due to the counter-tariffs will not be sufficient to meaningfully affect the prospects for Republican candidates in the midterm elections in November. </w:t>
      </w:r>
      <w:r w:rsidRPr="0037761C">
        <w:rPr>
          <w:rStyle w:val="StyleUnderline"/>
          <w:highlight w:val="yellow"/>
        </w:rPr>
        <w:t>The president uses the countermeasures as further justification of his policies and currently enjoys record-high approval ratings within his base</w:t>
      </w:r>
      <w:r w:rsidRPr="0037761C">
        <w:rPr>
          <w:sz w:val="12"/>
          <w:highlight w:val="yellow"/>
        </w:rPr>
        <w:t>.</w:t>
      </w:r>
    </w:p>
    <w:p w:rsidR="007426A4" w:rsidRPr="0037761C" w:rsidRDefault="007426A4" w:rsidP="007426A4">
      <w:pPr>
        <w:tabs>
          <w:tab w:val="left" w:pos="2480"/>
        </w:tabs>
        <w:rPr>
          <w:rStyle w:val="StyleUnderline"/>
        </w:rPr>
      </w:pPr>
      <w:r w:rsidRPr="0037761C">
        <w:rPr>
          <w:rStyle w:val="StyleUnderline"/>
        </w:rPr>
        <w:t xml:space="preserve">The U.S. dollar continues to be strong. </w:t>
      </w:r>
      <w:r w:rsidRPr="0037761C">
        <w:t>The</w:t>
      </w:r>
      <w:r w:rsidRPr="0037761C">
        <w:rPr>
          <w:sz w:val="12"/>
        </w:rPr>
        <w:t xml:space="preserve"> impact of the administration’s own tariffs is muted by the strong dollar, which is supportive of the global purchasing power of American consumers and manufacturers </w:t>
      </w:r>
      <w:r w:rsidRPr="0037761C">
        <w:rPr>
          <w:rStyle w:val="StyleUnderline"/>
        </w:rPr>
        <w:t>even as tariffs are imposed by the United States on a growing list of goods.</w:t>
      </w:r>
    </w:p>
    <w:p w:rsidR="007426A4" w:rsidRPr="0037761C" w:rsidRDefault="007426A4" w:rsidP="007426A4">
      <w:pPr>
        <w:tabs>
          <w:tab w:val="left" w:pos="2480"/>
        </w:tabs>
        <w:rPr>
          <w:sz w:val="12"/>
        </w:rPr>
      </w:pPr>
      <w:r w:rsidRPr="0037761C">
        <w:rPr>
          <w:sz w:val="12"/>
        </w:rPr>
        <w:t xml:space="preserve">The </w:t>
      </w:r>
      <w:r w:rsidRPr="0037761C">
        <w:rPr>
          <w:rStyle w:val="StyleUnderline"/>
        </w:rPr>
        <w:t>Trump administration’s negotiating strategy on trade topics appears two-pronged: the administration puts on public display the significant disruption to trade and business it is willing to engage in (through the threat of tariffs, mixed messages, etc.), and simultaneously makes only a handful of cabinet members and senior advisers available for meaningful negotiations</w:t>
      </w:r>
      <w:r w:rsidRPr="0037761C">
        <w:rPr>
          <w:sz w:val="12"/>
        </w:rPr>
        <w:t>. Counterparties are forced to respond given the often-significant economic stakes, but face considerable challenges when it comes to progressing their own agenda in the negotiations or even getting time on the calendar.</w:t>
      </w:r>
    </w:p>
    <w:p w:rsidR="007426A4" w:rsidRPr="0037761C" w:rsidRDefault="007426A4" w:rsidP="007426A4">
      <w:pPr>
        <w:tabs>
          <w:tab w:val="left" w:pos="2480"/>
        </w:tabs>
        <w:rPr>
          <w:rStyle w:val="StyleUnderline"/>
        </w:rPr>
      </w:pPr>
      <w:r w:rsidRPr="0037761C">
        <w:rPr>
          <w:sz w:val="12"/>
        </w:rPr>
        <w:t xml:space="preserve">The administration has displayed a clear preference for bilateral negotiations, and has, over the past two months, prioritized its dialogue with the Chinese government over traditional trade partners and allies. Given the longstanding concerns about China’s trade practices, and the significant and credible threat of further tariff escalation, </w:t>
      </w:r>
      <w:r w:rsidRPr="0037761C">
        <w:rPr>
          <w:rStyle w:val="StyleUnderline"/>
        </w:rPr>
        <w:t>the United States may well be able to accomplish concessions from the Chinese government that it can present as a “win” politically.</w:t>
      </w:r>
    </w:p>
    <w:p w:rsidR="007426A4" w:rsidRPr="0037761C" w:rsidRDefault="007426A4" w:rsidP="007426A4">
      <w:pPr>
        <w:tabs>
          <w:tab w:val="left" w:pos="2480"/>
        </w:tabs>
        <w:rPr>
          <w:sz w:val="12"/>
        </w:rPr>
      </w:pPr>
      <w:r w:rsidRPr="0037761C">
        <w:rPr>
          <w:sz w:val="12"/>
        </w:rPr>
        <w:t xml:space="preserve">Longer term, </w:t>
      </w:r>
      <w:r w:rsidRPr="0037761C">
        <w:rPr>
          <w:rStyle w:val="StyleUnderline"/>
        </w:rPr>
        <w:t>the disarray between the U.S. and its traditional allies helps China</w:t>
      </w:r>
      <w:r w:rsidRPr="0037761C">
        <w:rPr>
          <w:sz w:val="12"/>
        </w:rPr>
        <w:t>.</w:t>
      </w:r>
    </w:p>
    <w:p w:rsidR="007426A4" w:rsidRPr="0037761C" w:rsidRDefault="007426A4" w:rsidP="007426A4">
      <w:pPr>
        <w:tabs>
          <w:tab w:val="left" w:pos="2480"/>
        </w:tabs>
        <w:rPr>
          <w:sz w:val="12"/>
        </w:rPr>
      </w:pPr>
      <w:r w:rsidRPr="0037761C">
        <w:rPr>
          <w:sz w:val="12"/>
        </w:rPr>
        <w:t>Longer term, the disarray in the (trade) relations of the United States with its historical allies in Europe and elsewhere is a meaningful geostrategic concession to Beijing, which the Chinese government is eagerly exploiting as it pursues its own global leadership and agenda.</w:t>
      </w:r>
    </w:p>
    <w:p w:rsidR="007426A4" w:rsidRPr="0037761C" w:rsidRDefault="007426A4" w:rsidP="007426A4">
      <w:pPr>
        <w:tabs>
          <w:tab w:val="left" w:pos="2480"/>
        </w:tabs>
        <w:rPr>
          <w:sz w:val="12"/>
        </w:rPr>
      </w:pPr>
      <w:r w:rsidRPr="0037761C">
        <w:rPr>
          <w:sz w:val="12"/>
        </w:rPr>
        <w:t>Prospects for completion of a renewed North American Free Trade Agreement are slim to none this year, though U.S. officials have recently voiced optimism that an agreement could be imminent. The Mexican presidential and parliamentary elections are days away, and an agreement could possibly be negotiated with the incoming Mexican president over the summer, though approval of any agreement by the U.S. Congress ahead of the midterm elections appears highly unlikely.</w:t>
      </w:r>
    </w:p>
    <w:p w:rsidR="007426A4" w:rsidRPr="0037761C" w:rsidRDefault="007426A4" w:rsidP="007426A4">
      <w:pPr>
        <w:tabs>
          <w:tab w:val="left" w:pos="2480"/>
        </w:tabs>
        <w:rPr>
          <w:sz w:val="12"/>
        </w:rPr>
      </w:pPr>
      <w:r w:rsidRPr="0037761C">
        <w:rPr>
          <w:sz w:val="12"/>
        </w:rPr>
        <w:t>Another obstacle is that following Trump’s antics at the recent Group of Seven meeting in Quebec, public sentiment in Canada is not favorable toward constructive engagement with, or concessions to, the United States on trade topics.</w:t>
      </w:r>
    </w:p>
    <w:p w:rsidR="007426A4" w:rsidRPr="0037761C" w:rsidRDefault="007426A4" w:rsidP="007426A4">
      <w:pPr>
        <w:tabs>
          <w:tab w:val="left" w:pos="2480"/>
        </w:tabs>
        <w:rPr>
          <w:rStyle w:val="StyleUnderline"/>
        </w:rPr>
      </w:pPr>
      <w:r w:rsidRPr="0037761C">
        <w:rPr>
          <w:sz w:val="12"/>
        </w:rPr>
        <w:t xml:space="preserve">Last on the administration’s priority list when it comes to constructive talks about trade topics appears to be the EU, with a variety of recent decisions </w:t>
      </w:r>
      <w:r w:rsidRPr="0037761C">
        <w:rPr>
          <w:rStyle w:val="StyleUnderline"/>
        </w:rPr>
        <w:t xml:space="preserve">and </w:t>
      </w:r>
      <w:r w:rsidRPr="0037761C">
        <w:rPr>
          <w:rStyle w:val="StyleUnderline"/>
          <w:highlight w:val="yellow"/>
        </w:rPr>
        <w:t>statements by the president</w:t>
      </w:r>
      <w:r w:rsidRPr="0037761C">
        <w:rPr>
          <w:rStyle w:val="StyleUnderline"/>
        </w:rPr>
        <w:t xml:space="preserve"> and others </w:t>
      </w:r>
      <w:r w:rsidRPr="0037761C">
        <w:rPr>
          <w:rStyle w:val="StyleUnderline"/>
          <w:highlight w:val="yellow"/>
        </w:rPr>
        <w:t>sour</w:t>
      </w:r>
      <w:r w:rsidRPr="0037761C">
        <w:rPr>
          <w:rStyle w:val="StyleUnderline"/>
        </w:rPr>
        <w:t xml:space="preserve">ing the prospects for imminent </w:t>
      </w:r>
      <w:r w:rsidRPr="0037761C">
        <w:rPr>
          <w:rStyle w:val="StyleUnderline"/>
          <w:highlight w:val="yellow"/>
        </w:rPr>
        <w:t>progress</w:t>
      </w:r>
      <w:r w:rsidRPr="0037761C">
        <w:rPr>
          <w:rStyle w:val="StyleUnderline"/>
        </w:rPr>
        <w:t xml:space="preserve">: the </w:t>
      </w:r>
      <w:r w:rsidRPr="0037761C">
        <w:rPr>
          <w:rStyle w:val="StyleUnderline"/>
          <w:highlight w:val="yellow"/>
        </w:rPr>
        <w:t>use of national security as an argument for the imposition of steel and aluminum tariffs</w:t>
      </w:r>
      <w:r w:rsidRPr="0037761C">
        <w:rPr>
          <w:rStyle w:val="StyleUnderline"/>
        </w:rPr>
        <w:t>, the withdrawal from the Iran nuclear agreement, the threat of car tariffs, and tensions surrounding the upcoming NATO summit, to name just a few recent irritants.</w:t>
      </w:r>
    </w:p>
    <w:p w:rsidR="007426A4" w:rsidRPr="0037761C" w:rsidRDefault="007426A4" w:rsidP="007426A4">
      <w:pPr>
        <w:tabs>
          <w:tab w:val="left" w:pos="2480"/>
        </w:tabs>
        <w:rPr>
          <w:b/>
          <w:sz w:val="22"/>
          <w:u w:val="single"/>
        </w:rPr>
      </w:pPr>
      <w:r w:rsidRPr="0037761C">
        <w:rPr>
          <w:rStyle w:val="StyleUnderline"/>
          <w:highlight w:val="yellow"/>
        </w:rPr>
        <w:t>All signs</w:t>
      </w:r>
      <w:r w:rsidRPr="0037761C">
        <w:rPr>
          <w:rStyle w:val="StyleUnderline"/>
        </w:rPr>
        <w:t xml:space="preserve">, therefore, </w:t>
      </w:r>
      <w:r w:rsidRPr="0037761C">
        <w:rPr>
          <w:rStyle w:val="StyleUnderline"/>
          <w:highlight w:val="yellow"/>
        </w:rPr>
        <w:t xml:space="preserve">point to </w:t>
      </w:r>
      <w:r w:rsidRPr="005F1891">
        <w:rPr>
          <w:rStyle w:val="StyleUnderline"/>
        </w:rPr>
        <w:t xml:space="preserve">a </w:t>
      </w:r>
      <w:r w:rsidRPr="005F1891">
        <w:rPr>
          <w:rStyle w:val="Emphasis"/>
          <w:highlight w:val="yellow"/>
        </w:rPr>
        <w:t>continued</w:t>
      </w:r>
      <w:r w:rsidRPr="0037761C">
        <w:rPr>
          <w:rStyle w:val="StyleUnderline"/>
          <w:highlight w:val="yellow"/>
        </w:rPr>
        <w:t xml:space="preserve"> escalation of tariff battles</w:t>
      </w:r>
      <w:r w:rsidRPr="0037761C">
        <w:rPr>
          <w:rStyle w:val="StyleUnderline"/>
        </w:rPr>
        <w:t xml:space="preserve"> and limited progress on key negotiations.</w:t>
      </w:r>
      <w:r w:rsidRPr="0037761C">
        <w:rPr>
          <w:sz w:val="12"/>
        </w:rPr>
        <w:t xml:space="preserve"> With the United States, the EU, and China combining for approximately 60% of the global economy</w:t>
      </w:r>
      <w:r w:rsidRPr="0037761C">
        <w:rPr>
          <w:rStyle w:val="StyleUnderline"/>
        </w:rPr>
        <w:t xml:space="preserve">, the </w:t>
      </w:r>
      <w:r w:rsidRPr="0037761C">
        <w:rPr>
          <w:rStyle w:val="StyleUnderline"/>
          <w:highlight w:val="yellow"/>
        </w:rPr>
        <w:t>ongoing tensions will continue to</w:t>
      </w:r>
      <w:r w:rsidRPr="0037761C">
        <w:rPr>
          <w:rStyle w:val="StyleUnderline"/>
        </w:rPr>
        <w:t xml:space="preserve"> create significant market volatility, dampen investment, </w:t>
      </w:r>
      <w:r w:rsidRPr="0037761C">
        <w:rPr>
          <w:rStyle w:val="StyleUnderline"/>
          <w:highlight w:val="yellow"/>
        </w:rPr>
        <w:t xml:space="preserve">and form the </w:t>
      </w:r>
      <w:r w:rsidRPr="005F1891">
        <w:rPr>
          <w:rStyle w:val="Emphasis"/>
          <w:highlight w:val="yellow"/>
        </w:rPr>
        <w:t>most meaningful</w:t>
      </w:r>
      <w:r w:rsidRPr="0037761C">
        <w:rPr>
          <w:rStyle w:val="StyleUnderline"/>
          <w:highlight w:val="yellow"/>
        </w:rPr>
        <w:t xml:space="preserve"> threat to global growth prospects.</w:t>
      </w:r>
    </w:p>
    <w:p w:rsidR="006B75CB" w:rsidRDefault="006B75CB" w:rsidP="006B75CB">
      <w:pPr>
        <w:pStyle w:val="Heading3"/>
      </w:pPr>
      <w:r>
        <w:t xml:space="preserve">Trade Wars Nonunique – 1AR </w:t>
      </w:r>
    </w:p>
    <w:p w:rsidR="005F1891" w:rsidRPr="0037761C" w:rsidRDefault="005F1891" w:rsidP="005F1891">
      <w:pPr>
        <w:pStyle w:val="Heading4"/>
      </w:pPr>
      <w:r>
        <w:t xml:space="preserve">Trade disputes are escalating right now – those threaten the global system </w:t>
      </w:r>
    </w:p>
    <w:p w:rsidR="005F1891" w:rsidRPr="0037761C" w:rsidRDefault="005F1891" w:rsidP="005F1891">
      <w:proofErr w:type="spellStart"/>
      <w:r w:rsidRPr="0037761C">
        <w:rPr>
          <w:rStyle w:val="Style13ptBold"/>
        </w:rPr>
        <w:t>Commins</w:t>
      </w:r>
      <w:proofErr w:type="spellEnd"/>
      <w:r w:rsidRPr="0037761C">
        <w:rPr>
          <w:rStyle w:val="Style13ptBold"/>
        </w:rPr>
        <w:t xml:space="preserve"> 18</w:t>
      </w:r>
      <w:r w:rsidRPr="0037761C">
        <w:t xml:space="preserve"> (Patrick, writes on Markets </w:t>
      </w:r>
      <w:proofErr w:type="spellStart"/>
      <w:r w:rsidRPr="0037761C">
        <w:t>specialising</w:t>
      </w:r>
      <w:proofErr w:type="spellEnd"/>
      <w:r w:rsidRPr="0037761C">
        <w:t xml:space="preserve"> in Equity Markets, Currencies, Debt Markets, is Markets deputy editor; "UBS on trade wars: 'We were wrong; escalation is here'", 7/11/18, https://www.afr.com/markets/ubs-on-trade-wars-we-were-wrong-escalation-is-here-20180711-h12jk3)</w:t>
      </w:r>
    </w:p>
    <w:p w:rsidR="005F1891" w:rsidRPr="0037761C" w:rsidRDefault="005F1891" w:rsidP="005F1891">
      <w:pPr>
        <w:rPr>
          <w:u w:val="single"/>
        </w:rPr>
      </w:pPr>
      <w:r w:rsidRPr="0037761C">
        <w:rPr>
          <w:u w:val="single"/>
        </w:rPr>
        <w:t>"We were wrong</w:t>
      </w:r>
      <w:r w:rsidRPr="0037761C">
        <w:rPr>
          <w:highlight w:val="yellow"/>
          <w:u w:val="single"/>
        </w:rPr>
        <w:t xml:space="preserve">; escalation is </w:t>
      </w:r>
      <w:r w:rsidRPr="005F1891">
        <w:rPr>
          <w:rStyle w:val="Emphasis"/>
          <w:highlight w:val="yellow"/>
        </w:rPr>
        <w:t>here</w:t>
      </w:r>
      <w:r w:rsidRPr="0037761C">
        <w:rPr>
          <w:u w:val="single"/>
        </w:rPr>
        <w:t>."</w:t>
      </w:r>
    </w:p>
    <w:p w:rsidR="005F1891" w:rsidRPr="00194D17" w:rsidRDefault="005F1891" w:rsidP="005F1891">
      <w:pPr>
        <w:rPr>
          <w:sz w:val="16"/>
        </w:rPr>
      </w:pPr>
      <w:r w:rsidRPr="00194D17">
        <w:rPr>
          <w:sz w:val="16"/>
        </w:rPr>
        <w:t>With that dramatic statement on Wednesday morning</w:t>
      </w:r>
      <w:r w:rsidRPr="0037761C">
        <w:rPr>
          <w:u w:val="single"/>
        </w:rPr>
        <w:t xml:space="preserve">, </w:t>
      </w:r>
      <w:r w:rsidRPr="0037761C">
        <w:rPr>
          <w:highlight w:val="yellow"/>
          <w:u w:val="single"/>
        </w:rPr>
        <w:t>UBS economists flagged</w:t>
      </w:r>
      <w:r w:rsidRPr="00194D17">
        <w:rPr>
          <w:sz w:val="16"/>
        </w:rPr>
        <w:t xml:space="preserve"> to their clients </w:t>
      </w:r>
      <w:r w:rsidRPr="0037761C">
        <w:rPr>
          <w:u w:val="single"/>
        </w:rPr>
        <w:t>that a US-China trade war proper was now in sight.</w:t>
      </w:r>
    </w:p>
    <w:p w:rsidR="005F1891" w:rsidRPr="0037761C" w:rsidRDefault="005F1891" w:rsidP="005F1891">
      <w:pPr>
        <w:rPr>
          <w:u w:val="single"/>
        </w:rPr>
      </w:pPr>
      <w:r w:rsidRPr="00194D17">
        <w:rPr>
          <w:sz w:val="16"/>
        </w:rPr>
        <w:t>Earlier that morning President</w:t>
      </w:r>
      <w:r w:rsidRPr="0037761C">
        <w:rPr>
          <w:u w:val="single"/>
        </w:rPr>
        <w:t xml:space="preserve"> Donald </w:t>
      </w:r>
      <w:r w:rsidRPr="0037761C">
        <w:rPr>
          <w:highlight w:val="yellow"/>
          <w:u w:val="single"/>
        </w:rPr>
        <w:t>Trump</w:t>
      </w:r>
      <w:r w:rsidRPr="0037761C">
        <w:rPr>
          <w:u w:val="single"/>
        </w:rPr>
        <w:t xml:space="preserve"> had </w:t>
      </w:r>
      <w:r w:rsidRPr="0037761C">
        <w:rPr>
          <w:highlight w:val="yellow"/>
          <w:u w:val="single"/>
        </w:rPr>
        <w:t>said he would</w:t>
      </w:r>
      <w:r w:rsidRPr="0037761C">
        <w:rPr>
          <w:u w:val="single"/>
        </w:rPr>
        <w:t xml:space="preserve"> push ahead with plans to </w:t>
      </w:r>
      <w:r w:rsidRPr="0037761C">
        <w:rPr>
          <w:highlight w:val="yellow"/>
          <w:u w:val="single"/>
        </w:rPr>
        <w:t>impose</w:t>
      </w:r>
      <w:r w:rsidRPr="0037761C">
        <w:rPr>
          <w:u w:val="single"/>
        </w:rPr>
        <w:t xml:space="preserve"> duties on an </w:t>
      </w:r>
      <w:r w:rsidRPr="0037761C">
        <w:rPr>
          <w:highlight w:val="yellow"/>
          <w:u w:val="single"/>
        </w:rPr>
        <w:t>additional $US200 billion in Chinese products.</w:t>
      </w:r>
    </w:p>
    <w:p w:rsidR="005F1891" w:rsidRPr="00194D17" w:rsidRDefault="005F1891" w:rsidP="005F1891">
      <w:pPr>
        <w:rPr>
          <w:sz w:val="16"/>
        </w:rPr>
      </w:pPr>
      <w:r w:rsidRPr="00194D17">
        <w:rPr>
          <w:sz w:val="16"/>
        </w:rPr>
        <w:t>Markets quickly took note.</w:t>
      </w:r>
    </w:p>
    <w:p w:rsidR="005F1891" w:rsidRPr="00194D17" w:rsidRDefault="005F1891" w:rsidP="005F1891">
      <w:pPr>
        <w:rPr>
          <w:sz w:val="16"/>
        </w:rPr>
      </w:pPr>
      <w:r w:rsidRPr="0037761C">
        <w:rPr>
          <w:u w:val="single"/>
        </w:rPr>
        <w:t>US equity futures dipped and the Aussie dollar was knocked down half a US cent to 74.2 US¢. Chinese mainland stocks</w:t>
      </w:r>
      <w:r w:rsidRPr="00194D17">
        <w:rPr>
          <w:sz w:val="16"/>
        </w:rPr>
        <w:t>, which have been absolutely battered this year as a result of trade worries,</w:t>
      </w:r>
      <w:r w:rsidRPr="0037761C">
        <w:rPr>
          <w:u w:val="single"/>
        </w:rPr>
        <w:t xml:space="preserve"> staggered 1.4 per cent </w:t>
      </w:r>
      <w:r w:rsidRPr="00194D17">
        <w:rPr>
          <w:sz w:val="16"/>
        </w:rPr>
        <w:t>lower through morning trade. The yen climbed.</w:t>
      </w:r>
    </w:p>
    <w:p w:rsidR="005F1891" w:rsidRPr="00194D17" w:rsidRDefault="005F1891" w:rsidP="005F1891">
      <w:pPr>
        <w:rPr>
          <w:sz w:val="16"/>
        </w:rPr>
      </w:pPr>
      <w:r w:rsidRPr="00194D17">
        <w:rPr>
          <w:sz w:val="16"/>
        </w:rPr>
        <w:t>The list of more than 6000 goods now at risk of higher duties includes consumer items such as clothing, television components, handbags, baseball mitts and refrigerators as well as other technology products, though it omitted some high-profile items like mobile phones. If the proposed tariffs go into effect, they will cover half of all Chinese imported goods by value.</w:t>
      </w:r>
    </w:p>
    <w:p w:rsidR="005F1891" w:rsidRPr="00194D17" w:rsidRDefault="005F1891" w:rsidP="005F1891">
      <w:pPr>
        <w:rPr>
          <w:sz w:val="16"/>
        </w:rPr>
      </w:pPr>
      <w:r w:rsidRPr="0037761C">
        <w:rPr>
          <w:u w:val="single"/>
        </w:rPr>
        <w:t>The US had clearly flagged that Chinese retaliation to its initial tariffs would draw a more severe US response. But the UBS economists expected just the list.</w:t>
      </w:r>
      <w:r w:rsidRPr="00194D17">
        <w:rPr>
          <w:sz w:val="16"/>
        </w:rPr>
        <w:t xml:space="preserve"> What they hadn't anticipated was that </w:t>
      </w:r>
      <w:r w:rsidRPr="0037761C">
        <w:rPr>
          <w:highlight w:val="yellow"/>
          <w:u w:val="single"/>
        </w:rPr>
        <w:t xml:space="preserve">the US Treasury </w:t>
      </w:r>
      <w:r w:rsidRPr="0037761C">
        <w:rPr>
          <w:u w:val="single"/>
        </w:rPr>
        <w:t>would</w:t>
      </w:r>
      <w:r w:rsidRPr="0037761C">
        <w:rPr>
          <w:highlight w:val="yellow"/>
          <w:u w:val="single"/>
        </w:rPr>
        <w:t xml:space="preserve"> also start the legal process to impose tariffs</w:t>
      </w:r>
      <w:r w:rsidRPr="0037761C">
        <w:rPr>
          <w:u w:val="single"/>
        </w:rPr>
        <w:t xml:space="preserve">. </w:t>
      </w:r>
      <w:r w:rsidRPr="00194D17">
        <w:rPr>
          <w:sz w:val="16"/>
        </w:rPr>
        <w:t xml:space="preserve">The hearing is due to be held August 20 to 23, and the investment bank's economists now expect </w:t>
      </w:r>
      <w:r w:rsidRPr="00194D17">
        <w:rPr>
          <w:sz w:val="16"/>
          <w:highlight w:val="yellow"/>
        </w:rPr>
        <w:t>implementation</w:t>
      </w:r>
      <w:r w:rsidRPr="00194D17">
        <w:rPr>
          <w:sz w:val="16"/>
        </w:rPr>
        <w:t xml:space="preserve"> before the end of September.</w:t>
      </w:r>
    </w:p>
    <w:p w:rsidR="005F1891" w:rsidRPr="0037761C" w:rsidRDefault="005F1891" w:rsidP="005F1891">
      <w:pPr>
        <w:rPr>
          <w:u w:val="single"/>
        </w:rPr>
      </w:pPr>
      <w:r w:rsidRPr="0037761C">
        <w:rPr>
          <w:u w:val="single"/>
        </w:rPr>
        <w:t xml:space="preserve">This </w:t>
      </w:r>
      <w:r w:rsidRPr="0037761C">
        <w:rPr>
          <w:highlight w:val="yellow"/>
          <w:u w:val="single"/>
        </w:rPr>
        <w:t>dramatically</w:t>
      </w:r>
      <w:r w:rsidRPr="0037761C">
        <w:rPr>
          <w:u w:val="single"/>
        </w:rPr>
        <w:t xml:space="preserve"> </w:t>
      </w:r>
      <w:r w:rsidRPr="0037761C">
        <w:rPr>
          <w:highlight w:val="yellow"/>
          <w:u w:val="single"/>
        </w:rPr>
        <w:t>pulls forward the timeline for Chinese retaliation</w:t>
      </w:r>
      <w:r w:rsidRPr="0037761C">
        <w:rPr>
          <w:u w:val="single"/>
        </w:rPr>
        <w:t>,</w:t>
      </w:r>
      <w:r w:rsidRPr="00194D17">
        <w:rPr>
          <w:sz w:val="16"/>
        </w:rPr>
        <w:t xml:space="preserve"> which appears a done deal, and the </w:t>
      </w:r>
      <w:r w:rsidRPr="0037761C">
        <w:rPr>
          <w:u w:val="single"/>
        </w:rPr>
        <w:t>resultant American tit-for-tat, raising the stakes immediately to Trump's threatened total $US450 billion in imports of Chinese goods under tariff.</w:t>
      </w:r>
    </w:p>
    <w:p w:rsidR="005F1891" w:rsidRPr="0037761C" w:rsidRDefault="005F1891" w:rsidP="005F1891">
      <w:pPr>
        <w:rPr>
          <w:u w:val="single"/>
        </w:rPr>
      </w:pPr>
      <w:r w:rsidRPr="00194D17">
        <w:rPr>
          <w:sz w:val="16"/>
        </w:rPr>
        <w:t xml:space="preserve">"The initial $US50 billion list was curated to </w:t>
      </w:r>
      <w:proofErr w:type="spellStart"/>
      <w:r w:rsidRPr="00194D17">
        <w:rPr>
          <w:sz w:val="16"/>
        </w:rPr>
        <w:t>minimise</w:t>
      </w:r>
      <w:proofErr w:type="spellEnd"/>
      <w:r w:rsidRPr="00194D17">
        <w:rPr>
          <w:sz w:val="16"/>
        </w:rPr>
        <w:t xml:space="preserve"> economic damage; the goods involved have readily substitutable alternatives," the UBS analysts write. "</w:t>
      </w:r>
      <w:r w:rsidRPr="0037761C">
        <w:rPr>
          <w:u w:val="single"/>
        </w:rPr>
        <w:t>At $US450 billion, the list becomes comprehensive and supply-chain damage seems almost inevitable.</w:t>
      </w:r>
    </w:p>
    <w:p w:rsidR="005F1891" w:rsidRPr="0037761C" w:rsidRDefault="005F1891" w:rsidP="005F1891">
      <w:pPr>
        <w:rPr>
          <w:u w:val="single"/>
        </w:rPr>
      </w:pPr>
      <w:r w:rsidRPr="00194D17">
        <w:rPr>
          <w:sz w:val="16"/>
        </w:rPr>
        <w:t>"Many of the goods on the longer list are imported largely from China, making substitution essentially impossible</w:t>
      </w:r>
      <w:r w:rsidRPr="0037761C">
        <w:rPr>
          <w:u w:val="single"/>
        </w:rPr>
        <w:t xml:space="preserve">. </w:t>
      </w:r>
      <w:r w:rsidRPr="0037761C">
        <w:rPr>
          <w:highlight w:val="yellow"/>
          <w:u w:val="single"/>
        </w:rPr>
        <w:t xml:space="preserve">Such an escalation pushes the situation from a </w:t>
      </w:r>
      <w:r w:rsidRPr="005F1891">
        <w:rPr>
          <w:rStyle w:val="Emphasis"/>
          <w:highlight w:val="yellow"/>
        </w:rPr>
        <w:t>trade skirmish</w:t>
      </w:r>
      <w:r w:rsidRPr="0037761C">
        <w:rPr>
          <w:highlight w:val="yellow"/>
          <w:u w:val="single"/>
        </w:rPr>
        <w:t xml:space="preserve"> to a </w:t>
      </w:r>
      <w:r w:rsidRPr="005F1891">
        <w:rPr>
          <w:rStyle w:val="Emphasis"/>
          <w:highlight w:val="yellow"/>
        </w:rPr>
        <w:t>trade war</w:t>
      </w:r>
      <w:r w:rsidRPr="0037761C">
        <w:rPr>
          <w:highlight w:val="yellow"/>
          <w:u w:val="single"/>
        </w:rPr>
        <w:t>.</w:t>
      </w:r>
    </w:p>
    <w:p w:rsidR="005F1891" w:rsidRPr="00194D17" w:rsidRDefault="005F1891" w:rsidP="005F1891">
      <w:pPr>
        <w:rPr>
          <w:sz w:val="16"/>
        </w:rPr>
      </w:pPr>
      <w:r w:rsidRPr="00194D17">
        <w:rPr>
          <w:sz w:val="16"/>
        </w:rPr>
        <w:t xml:space="preserve">"Our economic forecast does not include this escalation," they continue. </w:t>
      </w:r>
      <w:r w:rsidRPr="0037761C">
        <w:rPr>
          <w:u w:val="single"/>
        </w:rPr>
        <w:t>"We have long said that escalation of this type would lead to substantial economic harm and would likely weigh substantially on GDP growth and boost US consumer inflation."</w:t>
      </w:r>
    </w:p>
    <w:p w:rsidR="005F1891" w:rsidRPr="00194D17" w:rsidRDefault="005F1891" w:rsidP="005F1891">
      <w:pPr>
        <w:rPr>
          <w:sz w:val="16"/>
        </w:rPr>
      </w:pPr>
      <w:r w:rsidRPr="00194D17">
        <w:rPr>
          <w:sz w:val="16"/>
        </w:rPr>
        <w:t>"It feels like the rhetoric has been stepped up," Westpac senior economist Elliot Clarke agrees. "With each step like this the downside risk for global growth increases."</w:t>
      </w:r>
    </w:p>
    <w:p w:rsidR="005F1891" w:rsidRPr="00194D17" w:rsidRDefault="005F1891" w:rsidP="005F1891">
      <w:pPr>
        <w:rPr>
          <w:sz w:val="16"/>
        </w:rPr>
      </w:pPr>
      <w:r w:rsidRPr="00194D17">
        <w:rPr>
          <w:sz w:val="16"/>
        </w:rPr>
        <w:t xml:space="preserve">Based on trade impacts alone, those downside risks of ramping US-China trade conflict remain contained, Clarke reckons. Even the full $US450 </w:t>
      </w:r>
      <w:proofErr w:type="spellStart"/>
      <w:r w:rsidRPr="00194D17">
        <w:rPr>
          <w:sz w:val="16"/>
        </w:rPr>
        <w:t>billion</w:t>
      </w:r>
      <w:proofErr w:type="spellEnd"/>
      <w:r w:rsidRPr="00194D17">
        <w:rPr>
          <w:sz w:val="16"/>
        </w:rPr>
        <w:t xml:space="preserve"> of Chinese imports subjected to tariffs would only shave 0.1 or 0.2 percentage points off the Asian country's GDP.</w:t>
      </w:r>
    </w:p>
    <w:p w:rsidR="005F1891" w:rsidRPr="00194D17" w:rsidRDefault="005F1891" w:rsidP="005F1891">
      <w:pPr>
        <w:rPr>
          <w:sz w:val="16"/>
        </w:rPr>
      </w:pPr>
      <w:r w:rsidRPr="00194D17">
        <w:rPr>
          <w:sz w:val="16"/>
        </w:rPr>
        <w:t xml:space="preserve"> China's economy is simply too large for higher US tariffs on its exports to have much of an impact on economic growth.</w:t>
      </w:r>
    </w:p>
    <w:p w:rsidR="005F1891" w:rsidRPr="00194D17" w:rsidRDefault="005F1891" w:rsidP="005F1891">
      <w:pPr>
        <w:rPr>
          <w:sz w:val="16"/>
        </w:rPr>
      </w:pPr>
      <w:r w:rsidRPr="00194D17">
        <w:rPr>
          <w:sz w:val="16"/>
        </w:rPr>
        <w:t xml:space="preserve">In a similar vein, China's economy is simply too large for higher US tariffs on its exports to have much of an impact on economic growth, CBA economist Joseph </w:t>
      </w:r>
      <w:proofErr w:type="spellStart"/>
      <w:r w:rsidRPr="00194D17">
        <w:rPr>
          <w:sz w:val="16"/>
        </w:rPr>
        <w:t>Capurso</w:t>
      </w:r>
      <w:proofErr w:type="spellEnd"/>
      <w:r w:rsidRPr="00194D17">
        <w:rPr>
          <w:sz w:val="16"/>
        </w:rPr>
        <w:t xml:space="preserve"> argues.</w:t>
      </w:r>
    </w:p>
    <w:p w:rsidR="005F1891" w:rsidRPr="00194D17" w:rsidRDefault="005F1891" w:rsidP="005F1891">
      <w:pPr>
        <w:rPr>
          <w:sz w:val="16"/>
        </w:rPr>
      </w:pPr>
      <w:r w:rsidRPr="00194D17">
        <w:rPr>
          <w:sz w:val="16"/>
        </w:rPr>
        <w:t xml:space="preserve">"Our long-held view is even if the US applies tariffs on all of its goods imports from China, the economic impact on China, the US and Australia will be very small," </w:t>
      </w:r>
      <w:proofErr w:type="spellStart"/>
      <w:r w:rsidRPr="00194D17">
        <w:rPr>
          <w:sz w:val="16"/>
        </w:rPr>
        <w:t>Capurso</w:t>
      </w:r>
      <w:proofErr w:type="spellEnd"/>
      <w:r w:rsidRPr="00194D17">
        <w:rPr>
          <w:sz w:val="16"/>
        </w:rPr>
        <w:t xml:space="preserve"> says.</w:t>
      </w:r>
    </w:p>
    <w:p w:rsidR="005F1891" w:rsidRPr="00194D17" w:rsidRDefault="005F1891" w:rsidP="005F1891">
      <w:pPr>
        <w:rPr>
          <w:sz w:val="16"/>
        </w:rPr>
      </w:pPr>
      <w:r w:rsidRPr="00194D17">
        <w:rPr>
          <w:sz w:val="16"/>
        </w:rPr>
        <w:t>Instead, "the economies that will be hardest hit from the US</w:t>
      </w:r>
      <w:r w:rsidRPr="00194D17">
        <w:rPr>
          <w:rFonts w:ascii="Times New Roman" w:hAnsi="Times New Roman" w:cs="Times New Roman"/>
          <w:sz w:val="16"/>
        </w:rPr>
        <w:t>‑</w:t>
      </w:r>
      <w:r w:rsidRPr="00194D17">
        <w:rPr>
          <w:sz w:val="16"/>
        </w:rPr>
        <w:t>China trade frictions are the small East Asian economies such as Korea and Taiwan because they are integrated into China's export supply chain".</w:t>
      </w:r>
    </w:p>
    <w:p w:rsidR="005F1891" w:rsidRPr="0037761C" w:rsidRDefault="005F1891" w:rsidP="005F1891">
      <w:pPr>
        <w:rPr>
          <w:u w:val="single"/>
        </w:rPr>
      </w:pPr>
      <w:r w:rsidRPr="0037761C">
        <w:rPr>
          <w:u w:val="single"/>
        </w:rPr>
        <w:t>But these are first-order effects. The second-round impacts may be where the real damage is done, Westpac's Clarke says</w:t>
      </w:r>
    </w:p>
    <w:p w:rsidR="005F1891" w:rsidRPr="00194D17" w:rsidRDefault="005F1891" w:rsidP="005F1891">
      <w:pPr>
        <w:rPr>
          <w:sz w:val="16"/>
        </w:rPr>
      </w:pPr>
      <w:r w:rsidRPr="00194D17">
        <w:rPr>
          <w:sz w:val="16"/>
        </w:rPr>
        <w:t>It could, for example, "create changes in the way that people think about moving their production around the world", he says. The broader impact on sentiment is also harder to measure, as are the real-world impacts from volatility in regional financial markets.</w:t>
      </w:r>
    </w:p>
    <w:p w:rsidR="005F1891" w:rsidRPr="00194D17" w:rsidRDefault="005F1891" w:rsidP="00194D17">
      <w:pPr>
        <w:rPr>
          <w:sz w:val="16"/>
        </w:rPr>
      </w:pPr>
      <w:r w:rsidRPr="00194D17">
        <w:rPr>
          <w:sz w:val="16"/>
        </w:rPr>
        <w:t xml:space="preserve">As such, </w:t>
      </w:r>
      <w:r w:rsidRPr="0037761C">
        <w:rPr>
          <w:u w:val="single"/>
        </w:rPr>
        <w:t xml:space="preserve">the </w:t>
      </w:r>
      <w:r w:rsidRPr="00194D17">
        <w:rPr>
          <w:highlight w:val="yellow"/>
          <w:u w:val="single"/>
        </w:rPr>
        <w:t>risks are increasing in a "non-linear" fashion</w:t>
      </w:r>
      <w:r w:rsidRPr="0037761C">
        <w:rPr>
          <w:u w:val="single"/>
        </w:rPr>
        <w:t xml:space="preserve"> with each further step down the protectionist path</w:t>
      </w:r>
      <w:r w:rsidRPr="00194D17">
        <w:rPr>
          <w:sz w:val="16"/>
        </w:rPr>
        <w:t>, Clarke says.</w:t>
      </w:r>
    </w:p>
    <w:p w:rsidR="001E2C6F" w:rsidRDefault="001E2C6F" w:rsidP="001E2C6F"/>
    <w:p w:rsidR="001E2C6F" w:rsidRDefault="001E2C6F" w:rsidP="001E2C6F">
      <w:pPr>
        <w:pStyle w:val="Heading4"/>
      </w:pPr>
      <w:r>
        <w:t xml:space="preserve">Nonunique </w:t>
      </w:r>
      <w:r>
        <w:t xml:space="preserve">- </w:t>
      </w:r>
      <w:r>
        <w:t>t</w:t>
      </w:r>
      <w:r>
        <w:t>rade wars now and currently escalating</w:t>
      </w:r>
    </w:p>
    <w:p w:rsidR="001E2C6F" w:rsidRDefault="001E2C6F" w:rsidP="001E2C6F">
      <w:r w:rsidRPr="00955865">
        <w:rPr>
          <w:rStyle w:val="Style13ptBold"/>
        </w:rPr>
        <w:t>Fredricks 18</w:t>
      </w:r>
      <w:r w:rsidRPr="00955865">
        <w:t xml:space="preserve"> (Bob, Senior Writer at New York Post, "Experts warn trade battle with China could last into 2019", 7/6/18, https://nypost.com/2018/07/06/experts-warn-trade-battle-with-china-could-last-into-2019/</w:t>
      </w:r>
    </w:p>
    <w:p w:rsidR="001E2C6F" w:rsidRPr="005862A3" w:rsidRDefault="001E2C6F" w:rsidP="001E2C6F">
      <w:pPr>
        <w:rPr>
          <w:u w:val="single"/>
        </w:rPr>
      </w:pPr>
      <w:r>
        <w:t xml:space="preserve">Team Trump and China slapped </w:t>
      </w:r>
      <w:r w:rsidRPr="000D0E2C">
        <w:rPr>
          <w:highlight w:val="yellow"/>
        </w:rPr>
        <w:t>tit-for-tat tariffs on $34 billion</w:t>
      </w:r>
      <w:r>
        <w:t xml:space="preserve"> worth of US and Chinese imports on Friday, with </w:t>
      </w:r>
      <w:r w:rsidRPr="005862A3">
        <w:rPr>
          <w:u w:val="single"/>
        </w:rPr>
        <w:t xml:space="preserve">Beijing accusing </w:t>
      </w:r>
      <w:r w:rsidRPr="000D0E2C">
        <w:rPr>
          <w:u w:val="single"/>
        </w:rPr>
        <w:t>Washington</w:t>
      </w:r>
      <w:r w:rsidRPr="005862A3">
        <w:rPr>
          <w:u w:val="single"/>
        </w:rPr>
        <w:t xml:space="preserve"> of </w:t>
      </w:r>
      <w:r w:rsidRPr="000D0E2C">
        <w:rPr>
          <w:highlight w:val="yellow"/>
          <w:u w:val="single"/>
        </w:rPr>
        <w:t>trigger</w:t>
      </w:r>
      <w:r w:rsidRPr="000D0E2C">
        <w:rPr>
          <w:u w:val="single"/>
        </w:rPr>
        <w:t xml:space="preserve">ing the </w:t>
      </w:r>
      <w:r w:rsidRPr="000D0E2C">
        <w:rPr>
          <w:highlight w:val="yellow"/>
          <w:u w:val="single"/>
        </w:rPr>
        <w:t>“largest-scale trade war</w:t>
      </w:r>
      <w:r w:rsidRPr="005862A3">
        <w:rPr>
          <w:u w:val="single"/>
        </w:rPr>
        <w:t>” as the world’s two biggest economies escalated their battle.</w:t>
      </w:r>
    </w:p>
    <w:p w:rsidR="001E2C6F" w:rsidRPr="005862A3" w:rsidRDefault="001E2C6F" w:rsidP="001E2C6F">
      <w:pPr>
        <w:rPr>
          <w:u w:val="single"/>
        </w:rPr>
      </w:pPr>
      <w:r>
        <w:t xml:space="preserve">Hours before Washington’s deadline for the tariffs to take effect, President Trump upped the ante on its largest trading partner, warning that the </w:t>
      </w:r>
      <w:r w:rsidRPr="005862A3">
        <w:rPr>
          <w:u w:val="single"/>
        </w:rPr>
        <w:t>US may ultimately target more than $500 billion worth of Chinese goods — that’s roughly the total of US imports from China last year.</w:t>
      </w:r>
    </w:p>
    <w:p w:rsidR="001E2C6F" w:rsidRDefault="001E2C6F" w:rsidP="001E2C6F">
      <w:r>
        <w:t>Previously, the White House had limited tariffs to an additional $200 billion of imports from China.</w:t>
      </w:r>
    </w:p>
    <w:p w:rsidR="001E2C6F" w:rsidRPr="005862A3" w:rsidRDefault="001E2C6F" w:rsidP="001E2C6F">
      <w:pPr>
        <w:rPr>
          <w:u w:val="single"/>
        </w:rPr>
      </w:pPr>
      <w:r w:rsidRPr="000D0E2C">
        <w:rPr>
          <w:highlight w:val="yellow"/>
          <w:u w:val="single"/>
        </w:rPr>
        <w:t>Officials</w:t>
      </w:r>
      <w:r w:rsidRPr="005862A3">
        <w:rPr>
          <w:u w:val="single"/>
        </w:rPr>
        <w:t xml:space="preserve"> in both Beijing and Washington were </w:t>
      </w:r>
      <w:r w:rsidRPr="000D0E2C">
        <w:rPr>
          <w:highlight w:val="yellow"/>
          <w:u w:val="single"/>
        </w:rPr>
        <w:t>ready for</w:t>
      </w:r>
      <w:r w:rsidRPr="005862A3">
        <w:rPr>
          <w:u w:val="single"/>
        </w:rPr>
        <w:t xml:space="preserve"> an </w:t>
      </w:r>
      <w:r w:rsidRPr="000D0E2C">
        <w:rPr>
          <w:highlight w:val="yellow"/>
          <w:u w:val="single"/>
        </w:rPr>
        <w:t>extended battle</w:t>
      </w:r>
      <w:r w:rsidRPr="005862A3">
        <w:rPr>
          <w:u w:val="single"/>
        </w:rPr>
        <w:t xml:space="preserve">, possibly </w:t>
      </w:r>
      <w:r w:rsidRPr="000D0E2C">
        <w:rPr>
          <w:highlight w:val="yellow"/>
          <w:u w:val="single"/>
        </w:rPr>
        <w:t>lasting into 2019</w:t>
      </w:r>
      <w:r w:rsidRPr="005862A3">
        <w:rPr>
          <w:u w:val="single"/>
        </w:rPr>
        <w:t>, experts warned</w:t>
      </w:r>
    </w:p>
    <w:p w:rsidR="001E2C6F" w:rsidRDefault="001E2C6F" w:rsidP="001E2C6F">
      <w:r>
        <w:t>Beijing’s commerce ministry, in a statement shortly after the US deadline passed on Friday, said the world’s No. 2 economy was forced to retaliate by placing jacked-up 25 percent tariffs on US cars, soybeans and lobsters.</w:t>
      </w:r>
    </w:p>
    <w:p w:rsidR="001E2C6F" w:rsidRDefault="001E2C6F" w:rsidP="001E2C6F">
      <w:r>
        <w:t>Some Republican lawmakers lashed out at Trump, saying his trade war will hurt farmers and others.</w:t>
      </w:r>
    </w:p>
    <w:p w:rsidR="001E2C6F" w:rsidRDefault="001E2C6F" w:rsidP="001E2C6F">
      <w:r>
        <w:t>“Tariffs not only hurt our farmers, ranchers and airplane manufacturers, but they also harm every American consumer,” said GOP Sen. Jerry Moran, of Kansas, a state heavily dependent on agriculture.</w:t>
      </w:r>
    </w:p>
    <w:p w:rsidR="001E2C6F" w:rsidRDefault="001E2C6F" w:rsidP="001E2C6F">
      <w:r>
        <w:t xml:space="preserve">But White House Council of Economic Advisers Chairman Kevin </w:t>
      </w:r>
      <w:proofErr w:type="spellStart"/>
      <w:r>
        <w:t>Hassett</w:t>
      </w:r>
      <w:proofErr w:type="spellEnd"/>
      <w:r>
        <w:t>, in an interview on Fox Business on Friday, said Trump was “going to deliver better [trade] deals.”</w:t>
      </w:r>
    </w:p>
    <w:p w:rsidR="001E2C6F" w:rsidRDefault="001E2C6F" w:rsidP="001E2C6F">
      <w:r>
        <w:t xml:space="preserve">“He’s called the bluff of other countries that have basically been abusing … our workers for a long time,” </w:t>
      </w:r>
      <w:proofErr w:type="spellStart"/>
      <w:r>
        <w:t>Hassett</w:t>
      </w:r>
      <w:proofErr w:type="spellEnd"/>
      <w:r>
        <w:t xml:space="preserve"> said.</w:t>
      </w:r>
    </w:p>
    <w:p w:rsidR="001E2C6F" w:rsidRDefault="001E2C6F" w:rsidP="001E2C6F">
      <w:r>
        <w:t>Chinese experts disagreed.</w:t>
      </w:r>
    </w:p>
    <w:p w:rsidR="001E2C6F" w:rsidRDefault="001E2C6F" w:rsidP="001E2C6F">
      <w:r w:rsidRPr="005862A3">
        <w:rPr>
          <w:u w:val="single"/>
        </w:rPr>
        <w:t xml:space="preserve">“We can probably say that </w:t>
      </w:r>
      <w:r w:rsidRPr="000D0E2C">
        <w:rPr>
          <w:highlight w:val="yellow"/>
          <w:u w:val="single"/>
        </w:rPr>
        <w:t>the trade war has officially started</w:t>
      </w:r>
      <w:r w:rsidRPr="005862A3">
        <w:rPr>
          <w:u w:val="single"/>
        </w:rPr>
        <w:t xml:space="preserve">,” Chen </w:t>
      </w:r>
      <w:proofErr w:type="spellStart"/>
      <w:r w:rsidRPr="005862A3">
        <w:rPr>
          <w:u w:val="single"/>
        </w:rPr>
        <w:t>Feixiang</w:t>
      </w:r>
      <w:proofErr w:type="spellEnd"/>
      <w:r>
        <w:t xml:space="preserve">, professor of applied economics at Shanghai </w:t>
      </w:r>
      <w:proofErr w:type="spellStart"/>
      <w:r>
        <w:t>Jiaotong</w:t>
      </w:r>
      <w:proofErr w:type="spellEnd"/>
      <w:r>
        <w:t xml:space="preserve"> University’s </w:t>
      </w:r>
      <w:proofErr w:type="spellStart"/>
      <w:r>
        <w:t>Antai</w:t>
      </w:r>
      <w:proofErr w:type="spellEnd"/>
      <w:r>
        <w:t xml:space="preserve"> College of Economics and Management, told Reuters.</w:t>
      </w:r>
    </w:p>
    <w:p w:rsidR="001E2C6F" w:rsidRPr="005862A3" w:rsidRDefault="001E2C6F" w:rsidP="001E2C6F">
      <w:pPr>
        <w:rPr>
          <w:u w:val="single"/>
        </w:rPr>
      </w:pPr>
      <w:r w:rsidRPr="005862A3">
        <w:rPr>
          <w:u w:val="single"/>
        </w:rPr>
        <w:t xml:space="preserve">“If this ends at $34 billion, it will have a marginal effect on both economies, but </w:t>
      </w:r>
      <w:r w:rsidRPr="000D0E2C">
        <w:rPr>
          <w:highlight w:val="yellow"/>
          <w:u w:val="single"/>
        </w:rPr>
        <w:t>if it escalates to $500 billion like Trump said</w:t>
      </w:r>
      <w:r w:rsidRPr="000D0E2C">
        <w:rPr>
          <w:u w:val="single"/>
        </w:rPr>
        <w:t>,</w:t>
      </w:r>
      <w:r w:rsidRPr="005862A3">
        <w:rPr>
          <w:u w:val="single"/>
        </w:rPr>
        <w:t xml:space="preserve"> then it’s going to have a big impact for both countries,” said </w:t>
      </w:r>
      <w:proofErr w:type="spellStart"/>
      <w:r w:rsidRPr="005862A3">
        <w:rPr>
          <w:u w:val="single"/>
        </w:rPr>
        <w:t>Feixiang</w:t>
      </w:r>
      <w:proofErr w:type="spellEnd"/>
      <w:r w:rsidRPr="005862A3">
        <w:rPr>
          <w:u w:val="single"/>
        </w:rPr>
        <w:t>.</w:t>
      </w:r>
    </w:p>
    <w:p w:rsidR="001E2C6F" w:rsidRDefault="001E2C6F" w:rsidP="001E2C6F">
      <w:r>
        <w:t>US relations with other major trading partners have also been fraught following the Trump administration’s decision earlier this year to slap tariffs on imported steel and aluminum, including those metals from the European Union, Mexico and Canada.</w:t>
      </w:r>
    </w:p>
    <w:p w:rsidR="001E2C6F" w:rsidRDefault="001E2C6F" w:rsidP="001E2C6F">
      <w:r>
        <w:t>Trump also wants to renegotiate the 24-year-old North American Free Trade Agreement with Canada and Mexico — and has threatened to impose levies on cars imported from Europe.</w:t>
      </w:r>
    </w:p>
    <w:p w:rsidR="001E2C6F" w:rsidRDefault="001E2C6F" w:rsidP="001E2C6F">
      <w:r>
        <w:t>The president has said trade wars could be good for the economy — and “easy to win.”</w:t>
      </w:r>
    </w:p>
    <w:p w:rsidR="001E2C6F" w:rsidRDefault="001E2C6F" w:rsidP="001E2C6F">
      <w:pPr>
        <w:rPr>
          <w:u w:val="single"/>
        </w:rPr>
      </w:pPr>
      <w:r>
        <w:t xml:space="preserve">While Bank of America Merrill Lynch analysts said the chances of the trade war escalating were “modest,” </w:t>
      </w:r>
      <w:r w:rsidRPr="005862A3">
        <w:rPr>
          <w:u w:val="single"/>
        </w:rPr>
        <w:t xml:space="preserve">it </w:t>
      </w:r>
      <w:r w:rsidRPr="000D0E2C">
        <w:rPr>
          <w:highlight w:val="yellow"/>
          <w:u w:val="single"/>
        </w:rPr>
        <w:t>couldn’t rule out “a full-blown</w:t>
      </w:r>
      <w:r w:rsidRPr="005862A3">
        <w:rPr>
          <w:u w:val="single"/>
        </w:rPr>
        <w:t xml:space="preserve">, </w:t>
      </w:r>
      <w:r w:rsidRPr="000D0E2C">
        <w:rPr>
          <w:highlight w:val="yellow"/>
          <w:u w:val="single"/>
        </w:rPr>
        <w:t>recession-inducing ‘trade war.</w:t>
      </w:r>
      <w:r w:rsidRPr="005862A3">
        <w:rPr>
          <w:u w:val="single"/>
        </w:rPr>
        <w:t>’ ”</w:t>
      </w:r>
    </w:p>
    <w:p w:rsidR="001E2C6F" w:rsidRDefault="00E63F2E" w:rsidP="00194D17">
      <w:pPr>
        <w:pStyle w:val="Heading3"/>
      </w:pPr>
      <w:r>
        <w:t>Military Pays/</w:t>
      </w:r>
      <w:r w:rsidR="001E2C6F">
        <w:t xml:space="preserve">Mexico Won’t Pay – 2AC </w:t>
      </w:r>
    </w:p>
    <w:p w:rsidR="001E2C6F" w:rsidRDefault="001E2C6F" w:rsidP="001E2C6F">
      <w:pPr>
        <w:pStyle w:val="Heading4"/>
      </w:pPr>
      <w:r>
        <w:t xml:space="preserve">No Mexican trade </w:t>
      </w:r>
      <w:proofErr w:type="spellStart"/>
      <w:r>
        <w:t>retal</w:t>
      </w:r>
      <w:proofErr w:type="spellEnd"/>
      <w:r>
        <w:t xml:space="preserve"> – Mexico won’t pay for the wall – Trump will use the military to fund it </w:t>
      </w:r>
    </w:p>
    <w:p w:rsidR="001E2C6F" w:rsidRPr="00A32A52" w:rsidRDefault="001E2C6F" w:rsidP="001E2C6F">
      <w:proofErr w:type="spellStart"/>
      <w:r w:rsidRPr="00A32A52">
        <w:rPr>
          <w:rStyle w:val="Style13ptBold"/>
        </w:rPr>
        <w:t>Dawsey</w:t>
      </w:r>
      <w:proofErr w:type="spellEnd"/>
      <w:r w:rsidRPr="00A32A52">
        <w:rPr>
          <w:rStyle w:val="Style13ptBold"/>
        </w:rPr>
        <w:t xml:space="preserve"> </w:t>
      </w:r>
      <w:r>
        <w:rPr>
          <w:rStyle w:val="Style13ptBold"/>
        </w:rPr>
        <w:t xml:space="preserve">and </w:t>
      </w:r>
      <w:proofErr w:type="spellStart"/>
      <w:r>
        <w:rPr>
          <w:rStyle w:val="Style13ptBold"/>
        </w:rPr>
        <w:t>DeBonis</w:t>
      </w:r>
      <w:proofErr w:type="spellEnd"/>
      <w:r>
        <w:rPr>
          <w:rStyle w:val="Style13ptBold"/>
        </w:rPr>
        <w:t xml:space="preserve"> </w:t>
      </w:r>
      <w:r w:rsidRPr="00A32A52">
        <w:rPr>
          <w:rStyle w:val="Style13ptBold"/>
        </w:rPr>
        <w:t>18</w:t>
      </w:r>
      <w:r w:rsidRPr="00A32A52">
        <w:t xml:space="preserve"> (Josh, University of South Carolina alum, White House reporter for The Washington Post; Mike </w:t>
      </w:r>
      <w:proofErr w:type="spellStart"/>
      <w:r w:rsidRPr="00A32A52">
        <w:t>Debonis</w:t>
      </w:r>
      <w:proofErr w:type="spellEnd"/>
      <w:r w:rsidRPr="00A32A52">
        <w:t xml:space="preserve">, Georgetown University alum, AB in Russian, Mike </w:t>
      </w:r>
      <w:proofErr w:type="spellStart"/>
      <w:r w:rsidRPr="00A32A52">
        <w:t>DeBonis</w:t>
      </w:r>
      <w:proofErr w:type="spellEnd"/>
      <w:r w:rsidRPr="00A32A52">
        <w:t xml:space="preserve"> covers Congress and national politics for The Washington Post; "Trump privately presses for military to pay for border wall", 3/27/18, https://www.washingtonpost.com/politics/trump-privately-presses-for-military-to-pay-for-border-wall/2018/03/27/d79907a2-31c9-11e8-9759-56e51591e250_story.html?utm_term=.1b3c80a9b7c9</w:t>
      </w:r>
      <w:r>
        <w:t>)</w:t>
      </w:r>
    </w:p>
    <w:p w:rsidR="001E2C6F" w:rsidRPr="005653F7" w:rsidRDefault="001E2C6F" w:rsidP="001E2C6F">
      <w:pPr>
        <w:rPr>
          <w:u w:val="single"/>
        </w:rPr>
      </w:pPr>
      <w:r w:rsidRPr="005653F7">
        <w:rPr>
          <w:u w:val="single"/>
        </w:rPr>
        <w:t xml:space="preserve">US President Donald </w:t>
      </w:r>
      <w:r w:rsidRPr="00A32A52">
        <w:rPr>
          <w:highlight w:val="yellow"/>
          <w:u w:val="single"/>
        </w:rPr>
        <w:t>Trump</w:t>
      </w:r>
      <w:r w:rsidRPr="005653F7">
        <w:rPr>
          <w:u w:val="single"/>
        </w:rPr>
        <w:t>, who repeatedly insisted during the 2016 campaign that Mexico would pay for a wall along the southern border</w:t>
      </w:r>
      <w:r w:rsidRPr="00EA0773">
        <w:rPr>
          <w:highlight w:val="yellow"/>
          <w:u w:val="single"/>
        </w:rPr>
        <w:t>, is</w:t>
      </w:r>
      <w:r w:rsidRPr="005653F7">
        <w:rPr>
          <w:u w:val="single"/>
        </w:rPr>
        <w:t xml:space="preserve"> </w:t>
      </w:r>
      <w:r w:rsidRPr="00A32A52">
        <w:rPr>
          <w:highlight w:val="yellow"/>
          <w:u w:val="single"/>
        </w:rPr>
        <w:t>privately pushing</w:t>
      </w:r>
      <w:r w:rsidRPr="005653F7">
        <w:rPr>
          <w:u w:val="single"/>
        </w:rPr>
        <w:t xml:space="preserve"> the US </w:t>
      </w:r>
      <w:r w:rsidRPr="00A32A52">
        <w:rPr>
          <w:highlight w:val="yellow"/>
          <w:u w:val="single"/>
        </w:rPr>
        <w:t>military</w:t>
      </w:r>
      <w:r w:rsidRPr="005653F7">
        <w:rPr>
          <w:u w:val="single"/>
        </w:rPr>
        <w:t xml:space="preserve"> </w:t>
      </w:r>
      <w:r w:rsidRPr="00A32A52">
        <w:rPr>
          <w:highlight w:val="yellow"/>
          <w:u w:val="single"/>
        </w:rPr>
        <w:t>to fund</w:t>
      </w:r>
      <w:r w:rsidRPr="005653F7">
        <w:rPr>
          <w:u w:val="single"/>
        </w:rPr>
        <w:t xml:space="preserve"> </w:t>
      </w:r>
      <w:r w:rsidRPr="00F63FF6">
        <w:rPr>
          <w:highlight w:val="yellow"/>
          <w:u w:val="single"/>
        </w:rPr>
        <w:t>construction</w:t>
      </w:r>
      <w:r w:rsidRPr="005653F7">
        <w:rPr>
          <w:u w:val="single"/>
        </w:rPr>
        <w:t xml:space="preserve"> of his signature project.</w:t>
      </w:r>
    </w:p>
    <w:p w:rsidR="001E2C6F" w:rsidRPr="002E6758" w:rsidRDefault="001E2C6F" w:rsidP="001E2C6F">
      <w:pPr>
        <w:rPr>
          <w:u w:val="single"/>
        </w:rPr>
      </w:pPr>
      <w:r>
        <w:t>Trump has told advisers that he was spurned in a large spending bill last week when lawmakers appropriated only US$1.6 billion for the border wall, a fraction of the cost</w:t>
      </w:r>
      <w:r w:rsidRPr="002E6758">
        <w:rPr>
          <w:u w:val="single"/>
        </w:rPr>
        <w:t xml:space="preserve">. He has suggested to </w:t>
      </w:r>
      <w:proofErr w:type="spellStart"/>
      <w:r w:rsidRPr="002E6758">
        <w:rPr>
          <w:u w:val="single"/>
        </w:rPr>
        <w:t>Defence</w:t>
      </w:r>
      <w:proofErr w:type="spellEnd"/>
      <w:r w:rsidRPr="002E6758">
        <w:rPr>
          <w:u w:val="single"/>
        </w:rPr>
        <w:t xml:space="preserve"> Secretary Jim Mattis and congressional leaders that the Pentagon could fund the sprawling project, </w:t>
      </w:r>
      <w:r w:rsidRPr="00A32A52">
        <w:rPr>
          <w:highlight w:val="yellow"/>
          <w:u w:val="single"/>
        </w:rPr>
        <w:t>citing a “national security” risk</w:t>
      </w:r>
      <w:r w:rsidRPr="002E6758">
        <w:rPr>
          <w:u w:val="single"/>
        </w:rPr>
        <w:t>.</w:t>
      </w:r>
    </w:p>
    <w:p w:rsidR="001E2C6F" w:rsidRPr="00A32A52" w:rsidRDefault="001E2C6F" w:rsidP="001E2C6F">
      <w:pPr>
        <w:rPr>
          <w:sz w:val="8"/>
          <w:szCs w:val="8"/>
        </w:rPr>
      </w:pPr>
      <w:r w:rsidRPr="00A32A52">
        <w:rPr>
          <w:sz w:val="8"/>
          <w:szCs w:val="8"/>
        </w:rPr>
        <w:t>After floating the notion to several advisers last week, Trump told House Speaker Paul Ryan that the military should pay for the wall, according to three people familiar with the meeting last Wednesday in the White House residence. Ryan offered little reaction to the idea, these people said, but senior Capitol Hill officials later said it was an unlikely prospect.</w:t>
      </w:r>
    </w:p>
    <w:p w:rsidR="001E2C6F" w:rsidRPr="00A32A52" w:rsidRDefault="001E2C6F" w:rsidP="001E2C6F">
      <w:pPr>
        <w:rPr>
          <w:sz w:val="8"/>
          <w:szCs w:val="8"/>
        </w:rPr>
      </w:pPr>
      <w:r w:rsidRPr="00A32A52">
        <w:rPr>
          <w:sz w:val="8"/>
          <w:szCs w:val="8"/>
        </w:rPr>
        <w:t xml:space="preserve">Trump’s pursuit of </w:t>
      </w:r>
      <w:proofErr w:type="spellStart"/>
      <w:r w:rsidRPr="00A32A52">
        <w:rPr>
          <w:sz w:val="8"/>
          <w:szCs w:val="8"/>
        </w:rPr>
        <w:t>defence</w:t>
      </w:r>
      <w:proofErr w:type="spellEnd"/>
      <w:r w:rsidRPr="00A32A52">
        <w:rPr>
          <w:sz w:val="8"/>
          <w:szCs w:val="8"/>
        </w:rPr>
        <w:t xml:space="preserve"> dollars to finance the US-Mexico border wall underscores his determination to fulfil a campaign promise and build the barrier despite resistance in the Republican-led Congress. The administration’s last-minute negotiations with lawmakers to secure billions more for the wall failed, and Trump grudgingly signed the spending bill Friday after a short-lived veto threat.</w:t>
      </w:r>
    </w:p>
    <w:p w:rsidR="001E2C6F" w:rsidRPr="00A32A52" w:rsidRDefault="001E2C6F" w:rsidP="001E2C6F">
      <w:pPr>
        <w:rPr>
          <w:sz w:val="8"/>
          <w:szCs w:val="8"/>
        </w:rPr>
      </w:pPr>
      <w:r w:rsidRPr="00A32A52">
        <w:rPr>
          <w:sz w:val="8"/>
          <w:szCs w:val="8"/>
        </w:rPr>
        <w:t>Four days later, Trump continued to express regret over signing the US$1.3 trillion package, which funded the government and averted a shutdown, saying it was a mistake and he should have followed his instincts.</w:t>
      </w:r>
    </w:p>
    <w:p w:rsidR="001E2C6F" w:rsidRPr="003B394B" w:rsidRDefault="001E2C6F" w:rsidP="001E2C6F">
      <w:pPr>
        <w:rPr>
          <w:u w:val="single"/>
        </w:rPr>
      </w:pPr>
      <w:r>
        <w:t>In another interaction with senior aides last week</w:t>
      </w:r>
      <w:r w:rsidRPr="002E6758">
        <w:rPr>
          <w:u w:val="single"/>
        </w:rPr>
        <w:t xml:space="preserve">, Trump noted that the </w:t>
      </w:r>
      <w:proofErr w:type="spellStart"/>
      <w:r w:rsidRPr="00A32A52">
        <w:rPr>
          <w:highlight w:val="yellow"/>
          <w:u w:val="single"/>
        </w:rPr>
        <w:t>Defence</w:t>
      </w:r>
      <w:proofErr w:type="spellEnd"/>
      <w:r w:rsidRPr="00A32A52">
        <w:rPr>
          <w:highlight w:val="yellow"/>
          <w:u w:val="single"/>
        </w:rPr>
        <w:t xml:space="preserve"> Department was getting so much money</w:t>
      </w:r>
      <w:r w:rsidRPr="002E6758">
        <w:rPr>
          <w:u w:val="single"/>
        </w:rPr>
        <w:t xml:space="preserve"> as part of the spending bill that </w:t>
      </w:r>
      <w:r w:rsidRPr="00A32A52">
        <w:rPr>
          <w:highlight w:val="yellow"/>
          <w:u w:val="single"/>
        </w:rPr>
        <w:t>the Pentagon could</w:t>
      </w:r>
      <w:r w:rsidRPr="002E6758">
        <w:rPr>
          <w:u w:val="single"/>
        </w:rPr>
        <w:t xml:space="preserve"> surely </w:t>
      </w:r>
      <w:r w:rsidRPr="00A32A52">
        <w:rPr>
          <w:highlight w:val="yellow"/>
          <w:u w:val="single"/>
        </w:rPr>
        <w:t>afford the</w:t>
      </w:r>
      <w:r w:rsidRPr="002E6758">
        <w:rPr>
          <w:u w:val="single"/>
        </w:rPr>
        <w:t xml:space="preserve"> border </w:t>
      </w:r>
      <w:r w:rsidRPr="00A32A52">
        <w:rPr>
          <w:highlight w:val="yellow"/>
          <w:u w:val="single"/>
        </w:rPr>
        <w:t>wall</w:t>
      </w:r>
      <w:r w:rsidRPr="002E6758">
        <w:rPr>
          <w:u w:val="single"/>
        </w:rPr>
        <w:t xml:space="preserve">, </w:t>
      </w:r>
      <w:r>
        <w:t xml:space="preserve">two White House officials said. </w:t>
      </w:r>
      <w:r w:rsidRPr="003B394B">
        <w:rPr>
          <w:u w:val="single"/>
        </w:rPr>
        <w:t>The Pentagon received about US$700 billion in the spending package, which Trump repeatedly lauded as “historic.”</w:t>
      </w:r>
    </w:p>
    <w:p w:rsidR="001E2C6F" w:rsidRPr="00A32A52" w:rsidRDefault="001E2C6F" w:rsidP="001E2C6F">
      <w:pPr>
        <w:rPr>
          <w:sz w:val="8"/>
          <w:szCs w:val="8"/>
        </w:rPr>
      </w:pPr>
      <w:r w:rsidRPr="00A32A52">
        <w:rPr>
          <w:sz w:val="8"/>
          <w:szCs w:val="8"/>
        </w:rPr>
        <w:t>Meanwhile, the US$1.6 billion in the bill for some fencing and levees on the border not only fell far short of the US$25 billion that Trump was seeking, but it came with tight restrictions on how the money could be spent.</w:t>
      </w:r>
    </w:p>
    <w:p w:rsidR="001E2C6F" w:rsidRPr="00A32A52" w:rsidRDefault="001E2C6F" w:rsidP="001E2C6F">
      <w:pPr>
        <w:rPr>
          <w:sz w:val="8"/>
          <w:szCs w:val="8"/>
        </w:rPr>
      </w:pPr>
      <w:r w:rsidRPr="00A32A52">
        <w:rPr>
          <w:sz w:val="8"/>
          <w:szCs w:val="8"/>
        </w:rPr>
        <w:t>The individuals and officials spoke on the condition of anonymity to talk freely about private discussions.</w:t>
      </w:r>
    </w:p>
    <w:p w:rsidR="001E2C6F" w:rsidRDefault="001E2C6F" w:rsidP="001E2C6F">
      <w:r>
        <w:t xml:space="preserve">White House press secretary Sarah Huckabee Sanders deflected a question Tuesday about money dedicated to the military being used to fund construction of the wall. “I can’t get into the specifics of that at this point, but I can tell you that </w:t>
      </w:r>
      <w:r w:rsidRPr="00A32A52">
        <w:rPr>
          <w:u w:val="single"/>
        </w:rPr>
        <w:t>the continuation of building the wall is ongoing</w:t>
      </w:r>
      <w:r>
        <w:t>, and we’re going to continue moving forward in that process,” Sanders told reporters.</w:t>
      </w:r>
    </w:p>
    <w:p w:rsidR="001E2C6F" w:rsidRPr="002E6758" w:rsidRDefault="001E2C6F" w:rsidP="001E2C6F">
      <w:pPr>
        <w:rPr>
          <w:u w:val="single"/>
        </w:rPr>
      </w:pPr>
      <w:r w:rsidRPr="007A7E66">
        <w:rPr>
          <w:u w:val="single"/>
        </w:rPr>
        <w:t>“Build WALL through M!” Trump recently wrote on Twitter. He retweeted those words Tuesday, noting that “our Military is again rich.” Two advisers said “M” stood for “military.”</w:t>
      </w:r>
    </w:p>
    <w:p w:rsidR="001E2C6F" w:rsidRPr="00A32A52" w:rsidRDefault="001E2C6F" w:rsidP="001E2C6F">
      <w:pPr>
        <w:rPr>
          <w:sz w:val="8"/>
          <w:szCs w:val="8"/>
        </w:rPr>
      </w:pPr>
      <w:r w:rsidRPr="00A32A52">
        <w:rPr>
          <w:sz w:val="8"/>
          <w:szCs w:val="8"/>
        </w:rPr>
        <w:t xml:space="preserve">The president has suggested to Mattis that his department, instead of the Department of Homeland Security, could fund the construction, two Trump advisers said. But the military is not likely to fund the wall, according to White House and </w:t>
      </w:r>
      <w:proofErr w:type="spellStart"/>
      <w:r w:rsidRPr="00A32A52">
        <w:rPr>
          <w:sz w:val="8"/>
          <w:szCs w:val="8"/>
        </w:rPr>
        <w:t>Defence</w:t>
      </w:r>
      <w:proofErr w:type="spellEnd"/>
      <w:r w:rsidRPr="00A32A52">
        <w:rPr>
          <w:sz w:val="8"/>
          <w:szCs w:val="8"/>
        </w:rPr>
        <w:t xml:space="preserve"> Department officials.</w:t>
      </w:r>
    </w:p>
    <w:p w:rsidR="001E2C6F" w:rsidRPr="00A32A52" w:rsidRDefault="001E2C6F" w:rsidP="001E2C6F">
      <w:pPr>
        <w:rPr>
          <w:sz w:val="8"/>
          <w:szCs w:val="8"/>
        </w:rPr>
      </w:pPr>
      <w:r w:rsidRPr="00A32A52">
        <w:rPr>
          <w:sz w:val="8"/>
          <w:szCs w:val="8"/>
        </w:rPr>
        <w:t>The Pentagon has plenty of money, but reprogramming it for a wall would require votes in Congress that the president does not seem to have. Taking money from the current 2018 budget for the wall would require an act of Congress, said a senior Pentagon official.</w:t>
      </w:r>
    </w:p>
    <w:p w:rsidR="001E2C6F" w:rsidRPr="00A32A52" w:rsidRDefault="001E2C6F" w:rsidP="001E2C6F">
      <w:pPr>
        <w:rPr>
          <w:sz w:val="8"/>
          <w:szCs w:val="8"/>
        </w:rPr>
      </w:pPr>
      <w:r w:rsidRPr="00A32A52">
        <w:rPr>
          <w:sz w:val="8"/>
          <w:szCs w:val="8"/>
        </w:rPr>
        <w:t xml:space="preserve">To find the money in the 2019 </w:t>
      </w:r>
      <w:proofErr w:type="spellStart"/>
      <w:r w:rsidRPr="00A32A52">
        <w:rPr>
          <w:sz w:val="8"/>
          <w:szCs w:val="8"/>
        </w:rPr>
        <w:t>defence</w:t>
      </w:r>
      <w:proofErr w:type="spellEnd"/>
      <w:r w:rsidRPr="00A32A52">
        <w:rPr>
          <w:sz w:val="8"/>
          <w:szCs w:val="8"/>
        </w:rPr>
        <w:t xml:space="preserve"> budget, Trump would have to submit a budget amendment that would require 60 votes in the Senate, the official said.</w:t>
      </w:r>
    </w:p>
    <w:p w:rsidR="001E2C6F" w:rsidRPr="00A32A52" w:rsidRDefault="001E2C6F" w:rsidP="001E2C6F">
      <w:pPr>
        <w:rPr>
          <w:sz w:val="8"/>
          <w:szCs w:val="8"/>
        </w:rPr>
      </w:pPr>
      <w:r w:rsidRPr="00A32A52">
        <w:rPr>
          <w:sz w:val="8"/>
          <w:szCs w:val="8"/>
        </w:rPr>
        <w:t>Democrats in Congress would probably chafe at military spending going to the construction of a border wall, and military officials may also blanch, White House advisers said.</w:t>
      </w:r>
    </w:p>
    <w:p w:rsidR="001E2C6F" w:rsidRPr="00A32A52" w:rsidRDefault="001E2C6F" w:rsidP="001E2C6F">
      <w:pPr>
        <w:rPr>
          <w:sz w:val="8"/>
          <w:szCs w:val="8"/>
        </w:rPr>
      </w:pPr>
      <w:proofErr w:type="spellStart"/>
      <w:r w:rsidRPr="00A32A52">
        <w:rPr>
          <w:sz w:val="8"/>
          <w:szCs w:val="8"/>
        </w:rPr>
        <w:t>Defence</w:t>
      </w:r>
      <w:proofErr w:type="spellEnd"/>
      <w:r w:rsidRPr="00A32A52">
        <w:rPr>
          <w:sz w:val="8"/>
          <w:szCs w:val="8"/>
        </w:rPr>
        <w:t xml:space="preserve"> hawks in the Republican ranks would balk at taking money now dedicated to the Pentagon for aircraft, weapons and improvements to the armed forces’ readiness and instead steering it toward construction of the wall.</w:t>
      </w:r>
    </w:p>
    <w:p w:rsidR="001E2C6F" w:rsidRDefault="001E2C6F" w:rsidP="001E2C6F">
      <w:pPr>
        <w:rPr>
          <w:sz w:val="8"/>
          <w:szCs w:val="8"/>
        </w:rPr>
      </w:pPr>
      <w:r w:rsidRPr="00A32A52">
        <w:rPr>
          <w:sz w:val="8"/>
          <w:szCs w:val="8"/>
        </w:rPr>
        <w:t>“First Mexico was supposed to pay for it, then US taxpayers, and now our men and women in uniform? This would be a blatant misuse of military funds and tied up in court for years. Secretary Mattis ought not bother and instead use the money to help our troops, rather than advance the president’s political fantasies,” Senate Minority Leader Charles Schumer, said in a statement.</w:t>
      </w:r>
    </w:p>
    <w:p w:rsidR="001E2C6F" w:rsidRPr="001E2C6F" w:rsidRDefault="001E2C6F" w:rsidP="001E2C6F"/>
    <w:p w:rsidR="00194D17" w:rsidRDefault="00194D17" w:rsidP="00194D17">
      <w:pPr>
        <w:pStyle w:val="Heading3"/>
      </w:pPr>
      <w:r>
        <w:t xml:space="preserve">No Trade Impact – 2AC </w:t>
      </w:r>
    </w:p>
    <w:p w:rsidR="00194D17" w:rsidRDefault="00194D17" w:rsidP="00194D17">
      <w:pPr>
        <w:pStyle w:val="Heading4"/>
      </w:pPr>
      <w:r>
        <w:t>No trade impact – t</w:t>
      </w:r>
      <w:r>
        <w:t xml:space="preserve">he effect of multilateral trade competition makes the </w:t>
      </w:r>
      <w:r>
        <w:rPr>
          <w:u w:val="single"/>
        </w:rPr>
        <w:t>bilateral</w:t>
      </w:r>
      <w:r>
        <w:t xml:space="preserve"> effects of trade </w:t>
      </w:r>
      <w:r>
        <w:rPr>
          <w:u w:val="single"/>
        </w:rPr>
        <w:t>irrelevant</w:t>
      </w:r>
    </w:p>
    <w:p w:rsidR="00194D17" w:rsidRPr="00DE0DED" w:rsidRDefault="00194D17" w:rsidP="00194D17">
      <w:r>
        <w:t xml:space="preserve">J. Tyson </w:t>
      </w:r>
      <w:proofErr w:type="spellStart"/>
      <w:r w:rsidRPr="00DE0DED">
        <w:rPr>
          <w:rStyle w:val="Style13ptBold"/>
        </w:rPr>
        <w:t>Chatagnier</w:t>
      </w:r>
      <w:proofErr w:type="spellEnd"/>
      <w:r w:rsidRPr="00DE0DED">
        <w:rPr>
          <w:rStyle w:val="Style13ptBold"/>
        </w:rPr>
        <w:t xml:space="preserve"> 15</w:t>
      </w:r>
      <w:r>
        <w:t xml:space="preserve">, Postdoctoral Scholar in the Department of Political Science at Vanderbilt University, “From Economic Competition to Military Combat: Export Similarity and International Conflict,” </w:t>
      </w:r>
      <w:r>
        <w:rPr>
          <w:i/>
        </w:rPr>
        <w:t>Journal of Conflict Resolution</w:t>
      </w:r>
      <w:r>
        <w:t>, 11/17/15, Sage Journals</w:t>
      </w:r>
    </w:p>
    <w:p w:rsidR="00194D17" w:rsidRPr="005C3D3D" w:rsidRDefault="00194D17" w:rsidP="00194D17">
      <w:pPr>
        <w:rPr>
          <w:sz w:val="16"/>
        </w:rPr>
      </w:pPr>
      <w:r w:rsidRPr="00E534DF">
        <w:rPr>
          <w:rStyle w:val="StyleUnderline"/>
          <w:highlight w:val="yellow"/>
        </w:rPr>
        <w:t>Proponents of</w:t>
      </w:r>
      <w:r w:rsidRPr="005C3D3D">
        <w:rPr>
          <w:rStyle w:val="StyleUnderline"/>
        </w:rPr>
        <w:t xml:space="preserve"> international </w:t>
      </w:r>
      <w:r w:rsidRPr="00E534DF">
        <w:rPr>
          <w:rStyle w:val="StyleUnderline"/>
          <w:highlight w:val="yellow"/>
        </w:rPr>
        <w:t>trade view it as a</w:t>
      </w:r>
      <w:r w:rsidRPr="005C3D3D">
        <w:rPr>
          <w:rStyle w:val="StyleUnderline"/>
        </w:rPr>
        <w:t xml:space="preserve"> potential </w:t>
      </w:r>
      <w:r w:rsidRPr="00E534DF">
        <w:rPr>
          <w:rStyle w:val="StyleUnderline"/>
          <w:highlight w:val="yellow"/>
        </w:rPr>
        <w:t>solution to global ills</w:t>
      </w:r>
      <w:r w:rsidRPr="005C3D3D">
        <w:rPr>
          <w:sz w:val="16"/>
        </w:rPr>
        <w:t xml:space="preserve">, asserting that interdependence fosters peace by increasing its relative value. Our argument suggests that this claim needs to be reexamined: </w:t>
      </w:r>
      <w:r w:rsidRPr="005C3D3D">
        <w:rPr>
          <w:rStyle w:val="StyleUnderline"/>
        </w:rPr>
        <w:t xml:space="preserve">when it leads to trade competition, greater </w:t>
      </w:r>
      <w:r w:rsidRPr="00E534DF">
        <w:rPr>
          <w:rStyle w:val="StyleUnderline"/>
          <w:highlight w:val="yellow"/>
        </w:rPr>
        <w:t>interdependence can</w:t>
      </w:r>
      <w:r w:rsidRPr="005C3D3D">
        <w:rPr>
          <w:rStyle w:val="StyleUnderline"/>
        </w:rPr>
        <w:t>,</w:t>
      </w:r>
      <w:r w:rsidRPr="005C3D3D">
        <w:rPr>
          <w:sz w:val="16"/>
        </w:rPr>
        <w:t xml:space="preserve"> in fact, </w:t>
      </w:r>
      <w:r w:rsidRPr="00E534DF">
        <w:rPr>
          <w:rStyle w:val="Emphasis"/>
          <w:highlight w:val="yellow"/>
        </w:rPr>
        <w:t>fuel</w:t>
      </w:r>
      <w:r w:rsidRPr="005C3D3D">
        <w:rPr>
          <w:rStyle w:val="Emphasis"/>
        </w:rPr>
        <w:t xml:space="preserve"> international </w:t>
      </w:r>
      <w:r w:rsidRPr="00E534DF">
        <w:rPr>
          <w:rStyle w:val="Emphasis"/>
          <w:highlight w:val="yellow"/>
        </w:rPr>
        <w:t>conflict</w:t>
      </w:r>
      <w:r w:rsidRPr="005C3D3D">
        <w:rPr>
          <w:sz w:val="16"/>
        </w:rPr>
        <w:t xml:space="preserve">. </w:t>
      </w:r>
      <w:r w:rsidRPr="005C3D3D">
        <w:rPr>
          <w:rStyle w:val="StyleUnderline"/>
        </w:rPr>
        <w:t xml:space="preserve">While </w:t>
      </w:r>
      <w:r w:rsidRPr="00E534DF">
        <w:rPr>
          <w:rStyle w:val="StyleUnderline"/>
        </w:rPr>
        <w:t xml:space="preserve">bilateral </w:t>
      </w:r>
      <w:r w:rsidRPr="00E534DF">
        <w:rPr>
          <w:rStyle w:val="StyleUnderline"/>
          <w:highlight w:val="yellow"/>
        </w:rPr>
        <w:t>trade can be pacifying at the dyadic level, it can raise tensions more broadly</w:t>
      </w:r>
      <w:r w:rsidRPr="005C3D3D">
        <w:rPr>
          <w:sz w:val="16"/>
        </w:rPr>
        <w:t>. By introducing a new measure of the degree to which states compete in the global market, we are able to show the conditions under which trade dampens or facilitates international conflict.</w:t>
      </w:r>
    </w:p>
    <w:p w:rsidR="00194D17" w:rsidRPr="005C3D3D" w:rsidRDefault="00194D17" w:rsidP="00194D17">
      <w:pPr>
        <w:rPr>
          <w:sz w:val="16"/>
        </w:rPr>
      </w:pPr>
      <w:r w:rsidRPr="005C3D3D">
        <w:rPr>
          <w:rStyle w:val="StyleUnderline"/>
        </w:rPr>
        <w:t>The analysis presented above significantly deepens our understanding of how trade and conflict are related</w:t>
      </w:r>
      <w:r w:rsidRPr="005C3D3D">
        <w:rPr>
          <w:sz w:val="16"/>
        </w:rPr>
        <w:t xml:space="preserve">. From a practical perspective, </w:t>
      </w:r>
      <w:r w:rsidRPr="00E534DF">
        <w:rPr>
          <w:rStyle w:val="StyleUnderline"/>
        </w:rPr>
        <w:t xml:space="preserve">although </w:t>
      </w:r>
      <w:r w:rsidRPr="00E534DF">
        <w:rPr>
          <w:rStyle w:val="StyleUnderline"/>
          <w:highlight w:val="yellow"/>
        </w:rPr>
        <w:t>we find a relationship between dyadic interdependence</w:t>
      </w:r>
      <w:r w:rsidRPr="005C3D3D">
        <w:rPr>
          <w:rStyle w:val="StyleUnderline"/>
        </w:rPr>
        <w:t xml:space="preserve"> </w:t>
      </w:r>
      <w:r w:rsidRPr="00E534DF">
        <w:rPr>
          <w:rStyle w:val="StyleUnderline"/>
          <w:highlight w:val="yellow"/>
        </w:rPr>
        <w:t>and peace</w:t>
      </w:r>
      <w:r w:rsidRPr="005C3D3D">
        <w:rPr>
          <w:rStyle w:val="StyleUnderline"/>
        </w:rPr>
        <w:t xml:space="preserve">, </w:t>
      </w:r>
      <w:r w:rsidRPr="00E534DF">
        <w:rPr>
          <w:rStyle w:val="StyleUnderline"/>
          <w:highlight w:val="yellow"/>
        </w:rPr>
        <w:t>we</w:t>
      </w:r>
      <w:r w:rsidRPr="005C3D3D">
        <w:rPr>
          <w:rStyle w:val="StyleUnderline"/>
        </w:rPr>
        <w:t xml:space="preserve"> also </w:t>
      </w:r>
      <w:r w:rsidRPr="00E534DF">
        <w:rPr>
          <w:rStyle w:val="StyleUnderline"/>
          <w:highlight w:val="yellow"/>
        </w:rPr>
        <w:t xml:space="preserve">highlight trade’s potential to </w:t>
      </w:r>
      <w:r w:rsidRPr="00E534DF">
        <w:rPr>
          <w:rStyle w:val="Emphasis"/>
          <w:highlight w:val="yellow"/>
        </w:rPr>
        <w:t>induce conflict among competitors</w:t>
      </w:r>
      <w:r w:rsidRPr="005C3D3D">
        <w:rPr>
          <w:sz w:val="16"/>
        </w:rPr>
        <w:t xml:space="preserve">. We believe that </w:t>
      </w:r>
      <w:r w:rsidRPr="005C3D3D">
        <w:rPr>
          <w:rStyle w:val="StyleUnderline"/>
        </w:rPr>
        <w:t xml:space="preserve">our results are especially </w:t>
      </w:r>
      <w:r w:rsidRPr="00E534DF">
        <w:rPr>
          <w:rStyle w:val="StyleUnderline"/>
        </w:rPr>
        <w:t>relevant</w:t>
      </w:r>
      <w:r w:rsidRPr="005C3D3D">
        <w:rPr>
          <w:rStyle w:val="StyleUnderline"/>
        </w:rPr>
        <w:t xml:space="preserve"> with respect to the rise of China as a global economic power</w:t>
      </w:r>
      <w:r w:rsidRPr="005C3D3D">
        <w:rPr>
          <w:sz w:val="16"/>
        </w:rPr>
        <w:t xml:space="preserve">. In the years between Mao’s death (1976) and the end of our data set (2000), Chinese and US export similarity increased by more than 700 percent (from 0.034 to 0.259). At the same time, the rivalry between the two powers (and between China and the West, more generally) has accelerated rapidly. In recent years, China has exploited its endowment of labor to build a strong manufacturing sector, eventually branching out from consumer to capital goods. Meanwhile Western countries, such as the United States and many European Union states, have declined in terms of manufacturing jobs and in share of global output, as they move increasingly toward </w:t>
      </w:r>
      <w:proofErr w:type="spellStart"/>
      <w:r w:rsidRPr="005C3D3D">
        <w:rPr>
          <w:sz w:val="16"/>
        </w:rPr>
        <w:t>serviceoriented</w:t>
      </w:r>
      <w:proofErr w:type="spellEnd"/>
      <w:r w:rsidRPr="005C3D3D">
        <w:rPr>
          <w:sz w:val="16"/>
        </w:rPr>
        <w:t xml:space="preserve"> industries. If this shift into different areas of specialization continues, China and the West not only reduce the need to compete but also increase the degree of gains from trade (as the West can sell high-end services to China who can sell its manufactured commodities on Western markets). This has the potential to ameliorate the nascent military rivalry between the two. However, our results suggest caution to President Obama and other policy makers who would seek to revitalize the fading production of the manufacturing sector. Such a strategy has the potential to erase any gains from trade and to stimulate the rivalry between China and the United States, risking a spillover into military conflict.</w:t>
      </w:r>
    </w:p>
    <w:p w:rsidR="00194D17" w:rsidRDefault="00194D17" w:rsidP="00194D17">
      <w:pPr>
        <w:rPr>
          <w:sz w:val="16"/>
        </w:rPr>
      </w:pPr>
      <w:r w:rsidRPr="005C3D3D">
        <w:rPr>
          <w:sz w:val="16"/>
        </w:rPr>
        <w:t xml:space="preserve">From an academic perspective, we move the debate over the relationship between trade and conflict forward by considering the role of economic competition in the global marketplace and demonstrating its explanatory power. </w:t>
      </w:r>
      <w:r w:rsidRPr="005C3D3D">
        <w:rPr>
          <w:rStyle w:val="StyleUnderline"/>
        </w:rPr>
        <w:t xml:space="preserve">Previous </w:t>
      </w:r>
      <w:r w:rsidRPr="00E534DF">
        <w:rPr>
          <w:rStyle w:val="StyleUnderline"/>
          <w:highlight w:val="yellow"/>
        </w:rPr>
        <w:t>analyses of</w:t>
      </w:r>
      <w:r w:rsidRPr="005C3D3D">
        <w:rPr>
          <w:rStyle w:val="StyleUnderline"/>
        </w:rPr>
        <w:t xml:space="preserve"> </w:t>
      </w:r>
      <w:r w:rsidRPr="00E534DF">
        <w:rPr>
          <w:rStyle w:val="StyleUnderline"/>
          <w:highlight w:val="yellow"/>
        </w:rPr>
        <w:t>bilateral trade have been</w:t>
      </w:r>
      <w:r w:rsidRPr="00E534DF">
        <w:rPr>
          <w:sz w:val="16"/>
          <w:highlight w:val="yellow"/>
        </w:rPr>
        <w:t xml:space="preserve"> </w:t>
      </w:r>
      <w:r w:rsidRPr="00E534DF">
        <w:rPr>
          <w:rStyle w:val="Emphasis"/>
          <w:highlight w:val="yellow"/>
        </w:rPr>
        <w:t>too simplistic</w:t>
      </w:r>
      <w:r w:rsidRPr="005C3D3D">
        <w:rPr>
          <w:sz w:val="16"/>
        </w:rPr>
        <w:t xml:space="preserve"> </w:t>
      </w:r>
      <w:r w:rsidRPr="00E534DF">
        <w:rPr>
          <w:rStyle w:val="StyleUnderline"/>
          <w:highlight w:val="yellow"/>
        </w:rPr>
        <w:t>and</w:t>
      </w:r>
      <w:r w:rsidRPr="005C3D3D">
        <w:rPr>
          <w:rStyle w:val="StyleUnderline"/>
        </w:rPr>
        <w:t xml:space="preserve"> have </w:t>
      </w:r>
      <w:r w:rsidRPr="00E534DF">
        <w:rPr>
          <w:rStyle w:val="StyleUnderline"/>
          <w:highlight w:val="yellow"/>
        </w:rPr>
        <w:t>neglected</w:t>
      </w:r>
      <w:r w:rsidRPr="005C3D3D">
        <w:rPr>
          <w:sz w:val="16"/>
        </w:rPr>
        <w:t xml:space="preserve"> it’s </w:t>
      </w:r>
      <w:r w:rsidRPr="00E534DF">
        <w:rPr>
          <w:rStyle w:val="StyleUnderline"/>
          <w:highlight w:val="yellow"/>
        </w:rPr>
        <w:t>externalities</w:t>
      </w:r>
      <w:r w:rsidRPr="005C3D3D">
        <w:rPr>
          <w:sz w:val="16"/>
        </w:rPr>
        <w:t>, which we attempt to capture here. Future studies should make use of this knowledge in determining when states are likely to engage in conflict with one another.</w:t>
      </w:r>
    </w:p>
    <w:p w:rsidR="00194D17" w:rsidRPr="00FD4E5E" w:rsidRDefault="00194D17" w:rsidP="00194D17">
      <w:pPr>
        <w:pStyle w:val="Heading3"/>
      </w:pPr>
      <w:r>
        <w:t xml:space="preserve">No Trade Impact – 1AR </w:t>
      </w:r>
    </w:p>
    <w:p w:rsidR="00194D17" w:rsidRPr="00FD4E5E" w:rsidRDefault="00194D17" w:rsidP="00194D17">
      <w:pPr>
        <w:pStyle w:val="Heading4"/>
      </w:pPr>
      <w:r>
        <w:t xml:space="preserve">Trade is a </w:t>
      </w:r>
      <w:r>
        <w:rPr>
          <w:u w:val="single"/>
        </w:rPr>
        <w:t>tiny factor</w:t>
      </w:r>
      <w:r>
        <w:t xml:space="preserve"> in overall calculations of war</w:t>
      </w:r>
    </w:p>
    <w:p w:rsidR="00194D17" w:rsidRDefault="00194D17" w:rsidP="00194D17">
      <w:r>
        <w:t xml:space="preserve">Zachary </w:t>
      </w:r>
      <w:r w:rsidRPr="00B32D6F">
        <w:rPr>
          <w:rStyle w:val="Style13ptBold"/>
        </w:rPr>
        <w:t>Keck 13</w:t>
      </w:r>
      <w:r>
        <w:t xml:space="preserve">, Associate Editor of The Diplomat, monthly columnist for The National Interest, 7/12/13, “Why China and the US (Probably) Won’t Go to War,” </w:t>
      </w:r>
      <w:hyperlink r:id="rId31" w:history="1">
        <w:r w:rsidRPr="00F14729">
          <w:rPr>
            <w:rStyle w:val="Hyperlink"/>
          </w:rPr>
          <w:t>http://thediplomat.com/2013/07/why-china-and-the-us-probably-wont-go-to-war/</w:t>
        </w:r>
      </w:hyperlink>
    </w:p>
    <w:p w:rsidR="00194D17" w:rsidRDefault="00194D17" w:rsidP="00194D17">
      <w:r>
        <w:t xml:space="preserve">Xinhua was the latest to weigh in on this question ahead of the Strategic and Economic Dialogue this week, in an article titled, “China, U.S. Can Avoid ‘Thucydides Trap.’” Like many others, Xinhua’s </w:t>
      </w:r>
      <w:r w:rsidRPr="007A0BFF">
        <w:rPr>
          <w:rStyle w:val="StyleUnderline"/>
          <w:highlight w:val="yellow"/>
        </w:rPr>
        <w:t>argument that</w:t>
      </w:r>
      <w:r w:rsidRPr="00B32D6F">
        <w:rPr>
          <w:rStyle w:val="StyleUnderline"/>
        </w:rPr>
        <w:t xml:space="preserve"> a U.S.-China </w:t>
      </w:r>
      <w:r w:rsidRPr="007A0BFF">
        <w:rPr>
          <w:rStyle w:val="StyleUnderline"/>
          <w:highlight w:val="yellow"/>
        </w:rPr>
        <w:t>war can be avoided</w:t>
      </w:r>
      <w:r>
        <w:t xml:space="preserve"> is </w:t>
      </w:r>
      <w:r w:rsidRPr="007A0BFF">
        <w:rPr>
          <w:rStyle w:val="StyleUnderline"/>
          <w:highlight w:val="yellow"/>
        </w:rPr>
        <w:t>based</w:t>
      </w:r>
      <w:r>
        <w:t xml:space="preserve"> largely </w:t>
      </w:r>
      <w:r w:rsidRPr="00B32D6F">
        <w:rPr>
          <w:rStyle w:val="StyleUnderline"/>
        </w:rPr>
        <w:t xml:space="preserve">on their strong </w:t>
      </w:r>
      <w:r w:rsidRPr="007A0BFF">
        <w:rPr>
          <w:rStyle w:val="StyleUnderline"/>
          <w:highlight w:val="yellow"/>
        </w:rPr>
        <w:t>economic relationship</w:t>
      </w:r>
      <w:r>
        <w:t>.</w:t>
      </w:r>
    </w:p>
    <w:p w:rsidR="00194D17" w:rsidRPr="00D83E8F" w:rsidRDefault="00194D17" w:rsidP="00194D17">
      <w:pPr>
        <w:rPr>
          <w:rStyle w:val="StyleUnderline"/>
        </w:rPr>
      </w:pPr>
      <w:r>
        <w:t xml:space="preserve">This logic </w:t>
      </w:r>
      <w:r w:rsidRPr="007A0BFF">
        <w:rPr>
          <w:rStyle w:val="StyleUnderline"/>
          <w:highlight w:val="yellow"/>
        </w:rPr>
        <w:t>is</w:t>
      </w:r>
      <w:r w:rsidRPr="007A0BFF">
        <w:rPr>
          <w:highlight w:val="yellow"/>
        </w:rPr>
        <w:t xml:space="preserve"> </w:t>
      </w:r>
      <w:r w:rsidRPr="007A0BFF">
        <w:rPr>
          <w:rStyle w:val="StyleUnderline"/>
          <w:highlight w:val="yellow"/>
          <w:bdr w:val="single" w:sz="4" w:space="0" w:color="auto"/>
        </w:rPr>
        <w:t>deeply flawed</w:t>
      </w:r>
      <w:r w:rsidRPr="00B32D6F">
        <w:rPr>
          <w:rStyle w:val="StyleUnderline"/>
          <w:bdr w:val="single" w:sz="4" w:space="0" w:color="auto"/>
        </w:rPr>
        <w:t xml:space="preserve"> both </w:t>
      </w:r>
      <w:r w:rsidRPr="007A0BFF">
        <w:rPr>
          <w:rStyle w:val="StyleUnderline"/>
          <w:highlight w:val="yellow"/>
          <w:bdr w:val="single" w:sz="4" w:space="0" w:color="auto"/>
        </w:rPr>
        <w:t>historically and logically</w:t>
      </w:r>
      <w:r w:rsidRPr="007A0BFF">
        <w:rPr>
          <w:highlight w:val="yellow"/>
        </w:rPr>
        <w:t xml:space="preserve">. </w:t>
      </w:r>
      <w:r w:rsidRPr="00D83E8F">
        <w:rPr>
          <w:rStyle w:val="StyleUnderline"/>
        </w:rPr>
        <w:t xml:space="preserve">Strong </w:t>
      </w:r>
      <w:r w:rsidRPr="00D83E8F">
        <w:rPr>
          <w:rStyle w:val="StyleUnderline"/>
          <w:highlight w:val="yellow"/>
        </w:rPr>
        <w:t>economic partners have gone to war</w:t>
      </w:r>
      <w:r w:rsidRPr="00D83E8F">
        <w:rPr>
          <w:rStyle w:val="StyleUnderline"/>
        </w:rPr>
        <w:t xml:space="preserve"> in the past</w:t>
      </w:r>
      <w:r>
        <w:t xml:space="preserve">, </w:t>
      </w:r>
      <w:r w:rsidRPr="00D83E8F">
        <w:rPr>
          <w:rStyle w:val="StyleUnderline"/>
        </w:rPr>
        <w:t xml:space="preserve">most notably </w:t>
      </w:r>
      <w:r w:rsidRPr="00D83E8F">
        <w:rPr>
          <w:rStyle w:val="StyleUnderline"/>
          <w:highlight w:val="yellow"/>
        </w:rPr>
        <w:t>in WWI</w:t>
      </w:r>
      <w:r w:rsidRPr="00D83E8F">
        <w:rPr>
          <w:rStyle w:val="StyleUnderline"/>
        </w:rPr>
        <w:t xml:space="preserve">, when </w:t>
      </w:r>
      <w:r w:rsidRPr="00D83E8F">
        <w:rPr>
          <w:rStyle w:val="StyleUnderline"/>
          <w:highlight w:val="yellow"/>
        </w:rPr>
        <w:t>Britain and Germany fought</w:t>
      </w:r>
      <w:r w:rsidRPr="00D83E8F">
        <w:rPr>
          <w:rStyle w:val="StyleUnderline"/>
        </w:rPr>
        <w:t xml:space="preserve"> on opposite sides </w:t>
      </w:r>
      <w:r w:rsidRPr="00D83E8F">
        <w:rPr>
          <w:rStyle w:val="StyleUnderline"/>
          <w:highlight w:val="yellow"/>
        </w:rPr>
        <w:t>despite being each other’s largest trading partners</w:t>
      </w:r>
      <w:r w:rsidRPr="00D83E8F">
        <w:rPr>
          <w:rStyle w:val="StyleUnderline"/>
        </w:rPr>
        <w:t>.</w:t>
      </w:r>
    </w:p>
    <w:p w:rsidR="00194D17" w:rsidRDefault="00194D17" w:rsidP="00194D17">
      <w:r>
        <w:t xml:space="preserve">More generally, the notion of </w:t>
      </w:r>
      <w:r w:rsidRPr="00D83E8F">
        <w:rPr>
          <w:rStyle w:val="StyleUnderline"/>
        </w:rPr>
        <w:t>a “capitalist peace” is problematic</w:t>
      </w:r>
      <w:r w:rsidRPr="00B32D6F">
        <w:rPr>
          <w:rStyle w:val="StyleUnderline"/>
        </w:rPr>
        <w:t xml:space="preserve"> at best</w:t>
      </w:r>
      <w:r>
        <w:t xml:space="preserve">. </w:t>
      </w:r>
      <w:r w:rsidRPr="00B32D6F">
        <w:rPr>
          <w:rStyle w:val="StyleUnderline"/>
        </w:rPr>
        <w:t xml:space="preserve">Close </w:t>
      </w:r>
      <w:r w:rsidRPr="007A0BFF">
        <w:rPr>
          <w:rStyle w:val="StyleUnderline"/>
          <w:highlight w:val="yellow"/>
        </w:rPr>
        <w:t>trading ties can raise the cost of war</w:t>
      </w:r>
      <w:r>
        <w:t xml:space="preserve"> for each side, </w:t>
      </w:r>
      <w:r w:rsidRPr="007A0BFF">
        <w:rPr>
          <w:rStyle w:val="StyleUnderline"/>
          <w:highlight w:val="yellow"/>
        </w:rPr>
        <w:t xml:space="preserve">but any </w:t>
      </w:r>
      <w:r w:rsidRPr="003455CA">
        <w:rPr>
          <w:rStyle w:val="StyleUnderline"/>
        </w:rPr>
        <w:t xml:space="preserve">great power </w:t>
      </w:r>
      <w:r w:rsidRPr="007A0BFF">
        <w:rPr>
          <w:rStyle w:val="StyleUnderline"/>
          <w:highlight w:val="yellow"/>
        </w:rPr>
        <w:t>conflict is so costly already</w:t>
      </w:r>
      <w:r>
        <w:t xml:space="preserve"> that </w:t>
      </w:r>
      <w:r w:rsidRPr="00D83E8F">
        <w:rPr>
          <w:rStyle w:val="StyleUnderline"/>
        </w:rPr>
        <w:t>the addition of a temporarily</w:t>
      </w:r>
      <w:r w:rsidRPr="00B32D6F">
        <w:rPr>
          <w:rStyle w:val="StyleUnderline"/>
        </w:rPr>
        <w:t xml:space="preserve"> </w:t>
      </w:r>
      <w:r w:rsidRPr="00D83E8F">
        <w:rPr>
          <w:rStyle w:val="StyleUnderline"/>
        </w:rPr>
        <w:t xml:space="preserve">loss of </w:t>
      </w:r>
      <w:r w:rsidRPr="007A0BFF">
        <w:rPr>
          <w:rStyle w:val="StyleUnderline"/>
          <w:highlight w:val="yellow"/>
        </w:rPr>
        <w:t>trade</w:t>
      </w:r>
      <w:r w:rsidRPr="00B32D6F">
        <w:rPr>
          <w:rStyle w:val="StyleUnderline"/>
        </w:rPr>
        <w:t xml:space="preserve"> with one’s leading partner </w:t>
      </w:r>
      <w:r w:rsidRPr="007A0BFF">
        <w:rPr>
          <w:rStyle w:val="StyleUnderline"/>
          <w:highlight w:val="yellow"/>
        </w:rPr>
        <w:t>is a</w:t>
      </w:r>
      <w:r w:rsidRPr="007A0BFF">
        <w:rPr>
          <w:highlight w:val="yellow"/>
        </w:rPr>
        <w:t xml:space="preserve"> </w:t>
      </w:r>
      <w:r w:rsidRPr="007A0BFF">
        <w:rPr>
          <w:rStyle w:val="StyleUnderline"/>
          <w:highlight w:val="yellow"/>
          <w:bdr w:val="single" w:sz="4" w:space="0" w:color="auto"/>
        </w:rPr>
        <w:t>small consideration at best</w:t>
      </w:r>
      <w:r>
        <w:t>.</w:t>
      </w:r>
    </w:p>
    <w:p w:rsidR="00194D17" w:rsidRDefault="00194D17" w:rsidP="00194D17">
      <w:r>
        <w:t xml:space="preserve">And while trade can create powerful stakeholders in each society who oppose war, just as often </w:t>
      </w:r>
      <w:r w:rsidRPr="007A0BFF">
        <w:rPr>
          <w:rStyle w:val="StyleUnderline"/>
          <w:highlight w:val="yellow"/>
        </w:rPr>
        <w:t>trading ties can be a</w:t>
      </w:r>
      <w:r w:rsidRPr="00B32D6F">
        <w:rPr>
          <w:rStyle w:val="StyleUnderline"/>
        </w:rPr>
        <w:t xml:space="preserve">n important </w:t>
      </w:r>
      <w:r w:rsidRPr="007A0BFF">
        <w:rPr>
          <w:rStyle w:val="StyleUnderline"/>
          <w:highlight w:val="yellow"/>
        </w:rPr>
        <w:t>source of friction</w:t>
      </w:r>
      <w:r>
        <w:t xml:space="preserve">. Indeed, </w:t>
      </w:r>
      <w:r w:rsidRPr="007A0BFF">
        <w:rPr>
          <w:rStyle w:val="StyleUnderline"/>
          <w:highlight w:val="yellow"/>
        </w:rPr>
        <w:t>the fact that Japan relied on the U.S.</w:t>
      </w:r>
      <w:r w:rsidRPr="00B32D6F">
        <w:rPr>
          <w:rStyle w:val="StyleUnderline"/>
        </w:rPr>
        <w:t xml:space="preserve"> and British colonies </w:t>
      </w:r>
      <w:r w:rsidRPr="007A0BFF">
        <w:rPr>
          <w:rStyle w:val="StyleUnderline"/>
          <w:highlight w:val="yellow"/>
        </w:rPr>
        <w:t>for</w:t>
      </w:r>
      <w:r w:rsidRPr="00B32D6F">
        <w:rPr>
          <w:rStyle w:val="StyleUnderline"/>
        </w:rPr>
        <w:t xml:space="preserve"> its </w:t>
      </w:r>
      <w:r w:rsidRPr="007A0BFF">
        <w:rPr>
          <w:rStyle w:val="StyleUnderline"/>
          <w:highlight w:val="yellow"/>
        </w:rPr>
        <w:t>oil</w:t>
      </w:r>
      <w:r w:rsidRPr="00B32D6F">
        <w:rPr>
          <w:rStyle w:val="StyleUnderline"/>
        </w:rPr>
        <w:t xml:space="preserve"> supplies </w:t>
      </w:r>
      <w:r w:rsidRPr="007A0BFF">
        <w:rPr>
          <w:rStyle w:val="StyleUnderline"/>
          <w:highlight w:val="yellow"/>
        </w:rPr>
        <w:t>was</w:t>
      </w:r>
      <w:r>
        <w:t xml:space="preserve"> actually </w:t>
      </w:r>
      <w:r w:rsidRPr="007A0BFF">
        <w:rPr>
          <w:rStyle w:val="StyleUnderline"/>
          <w:highlight w:val="yellow"/>
        </w:rPr>
        <w:t>the reason it opted for war</w:t>
      </w:r>
      <w:r w:rsidRPr="00B32D6F">
        <w:rPr>
          <w:rStyle w:val="StyleUnderline"/>
        </w:rPr>
        <w:t xml:space="preserve"> against them</w:t>
      </w:r>
      <w:r>
        <w:t xml:space="preserve">. Even today, </w:t>
      </w:r>
      <w:r w:rsidRPr="007A0BFF">
        <w:rPr>
          <w:rStyle w:val="StyleUnderline"/>
          <w:highlight w:val="yellow"/>
        </w:rPr>
        <w:t>China’s</w:t>
      </w:r>
      <w:r w:rsidRPr="00B32D6F">
        <w:rPr>
          <w:rStyle w:val="StyleUnderline"/>
        </w:rPr>
        <w:t xml:space="preserve"> allegedly </w:t>
      </w:r>
      <w:r w:rsidRPr="007A0BFF">
        <w:rPr>
          <w:rStyle w:val="StyleUnderline"/>
          <w:highlight w:val="yellow"/>
        </w:rPr>
        <w:t xml:space="preserve">unfair trade policies have created resentment </w:t>
      </w:r>
      <w:r w:rsidRPr="00D83E8F">
        <w:rPr>
          <w:rStyle w:val="StyleUnderline"/>
        </w:rPr>
        <w:t>among</w:t>
      </w:r>
      <w:r w:rsidRPr="00B32D6F">
        <w:rPr>
          <w:rStyle w:val="StyleUnderline"/>
        </w:rPr>
        <w:t xml:space="preserve"> large political constituencies </w:t>
      </w:r>
      <w:r w:rsidRPr="00D83E8F">
        <w:rPr>
          <w:rStyle w:val="StyleUnderline"/>
          <w:highlight w:val="yellow"/>
        </w:rPr>
        <w:t xml:space="preserve">in the </w:t>
      </w:r>
      <w:r w:rsidRPr="007A0BFF">
        <w:rPr>
          <w:rStyle w:val="StyleUnderline"/>
          <w:highlight w:val="yellow"/>
        </w:rPr>
        <w:t>U</w:t>
      </w:r>
      <w:r>
        <w:t xml:space="preserve">nited </w:t>
      </w:r>
      <w:r w:rsidRPr="007A0BFF">
        <w:rPr>
          <w:rStyle w:val="StyleUnderline"/>
          <w:highlight w:val="yellow"/>
        </w:rPr>
        <w:t>S</w:t>
      </w:r>
      <w:r>
        <w:t>tates.</w:t>
      </w:r>
    </w:p>
    <w:p w:rsidR="00194D17" w:rsidRPr="00194D17" w:rsidRDefault="00194D17" w:rsidP="00194D17"/>
    <w:p w:rsidR="006B75CB" w:rsidRDefault="006B75CB" w:rsidP="006B75CB">
      <w:pPr>
        <w:pStyle w:val="Heading2"/>
      </w:pPr>
      <w:r>
        <w:t xml:space="preserve">Cartels Impact </w:t>
      </w:r>
    </w:p>
    <w:p w:rsidR="009C6ED5" w:rsidRDefault="004A6FDD" w:rsidP="00557B74">
      <w:pPr>
        <w:pStyle w:val="Heading3"/>
      </w:pPr>
      <w:r>
        <w:t xml:space="preserve">Cartel Violence Now </w:t>
      </w:r>
      <w:r w:rsidR="009C6ED5">
        <w:t xml:space="preserve">– 2AC </w:t>
      </w:r>
    </w:p>
    <w:p w:rsidR="009C6ED5" w:rsidRDefault="009C6ED5" w:rsidP="009C6ED5">
      <w:pPr>
        <w:pStyle w:val="Heading4"/>
      </w:pPr>
      <w:r>
        <w:t>Nonunique -- c</w:t>
      </w:r>
      <w:r>
        <w:t xml:space="preserve">artel </w:t>
      </w:r>
      <w:r>
        <w:t xml:space="preserve">violence </w:t>
      </w:r>
      <w:r>
        <w:t>high now</w:t>
      </w:r>
    </w:p>
    <w:p w:rsidR="009C6ED5" w:rsidRPr="004E11D3" w:rsidRDefault="009C6ED5" w:rsidP="009C6ED5">
      <w:r w:rsidRPr="004E11D3">
        <w:t xml:space="preserve">Kate </w:t>
      </w:r>
      <w:r w:rsidRPr="004E11D3">
        <w:rPr>
          <w:rFonts w:eastAsiaTheme="majorEastAsia" w:cstheme="majorBidi"/>
          <w:b/>
          <w:bCs/>
          <w:sz w:val="26"/>
          <w:szCs w:val="26"/>
        </w:rPr>
        <w:t>Linthicum 17,</w:t>
      </w:r>
      <w:r w:rsidRPr="004E11D3">
        <w:t xml:space="preserve"> reporter at the Los Angeles Times who covers north, south and central </w:t>
      </w:r>
      <w:proofErr w:type="spellStart"/>
      <w:r w:rsidRPr="004E11D3">
        <w:t>america</w:t>
      </w:r>
      <w:proofErr w:type="spellEnd"/>
      <w:r w:rsidRPr="004E11D3">
        <w:t>, 3/3/17, "More and more people are being murdered in Mexico — and once more drug cartels are to blame" www.latimes.com/world/mexico-americas/la-fg-mexico-murders-20170301-story.html</w:t>
      </w:r>
    </w:p>
    <w:p w:rsidR="009C6ED5" w:rsidRPr="00C244E9" w:rsidRDefault="009C6ED5" w:rsidP="009C6ED5">
      <w:pPr>
        <w:rPr>
          <w:sz w:val="12"/>
        </w:rPr>
      </w:pPr>
      <w:r w:rsidRPr="00C244E9">
        <w:rPr>
          <w:sz w:val="12"/>
        </w:rPr>
        <w:t xml:space="preserve">The bodies of nine men and two women turned up one morning this week on the outskirts of Veracruz, a major port city on </w:t>
      </w:r>
      <w:r w:rsidRPr="00C244E9">
        <w:rPr>
          <w:rStyle w:val="StyleUnderline"/>
          <w:highlight w:val="yellow"/>
        </w:rPr>
        <w:t>Mexico's</w:t>
      </w:r>
      <w:r w:rsidRPr="00C244E9">
        <w:rPr>
          <w:sz w:val="12"/>
        </w:rPr>
        <w:t xml:space="preserve"> Gulf coast. Nude or partially clothed and bound at the ankles, the corpses showed the scars of torture and were accompanied by a sign: "You want a war, you'll get a war."</w:t>
      </w:r>
    </w:p>
    <w:p w:rsidR="009C6ED5" w:rsidRPr="00C244E9" w:rsidRDefault="009C6ED5" w:rsidP="009C6ED5">
      <w:pPr>
        <w:rPr>
          <w:sz w:val="12"/>
        </w:rPr>
      </w:pPr>
      <w:r w:rsidRPr="00C244E9">
        <w:rPr>
          <w:sz w:val="12"/>
        </w:rPr>
        <w:t>Authorities have not said whether they believe the bloodied bodies discovered Tuesday night were a warning from one drug cartel to another, or a taunt aimed at the Mexican government, which the same day had announced it was sending more federal troops to the state of Veracruz to combat a recent increase in killings there.</w:t>
      </w:r>
    </w:p>
    <w:p w:rsidR="009C6ED5" w:rsidRPr="004E11D3" w:rsidRDefault="009C6ED5" w:rsidP="009C6ED5">
      <w:pPr>
        <w:rPr>
          <w:rStyle w:val="StyleUnderline"/>
        </w:rPr>
      </w:pPr>
      <w:r w:rsidRPr="00C244E9">
        <w:rPr>
          <w:sz w:val="12"/>
        </w:rPr>
        <w:t xml:space="preserve">One thing is clear, however. More than a decade after then-President Felipe Calderon launched a crusade against drug cartels — dispatching tens of thousands of soldiers onto local streets to battle gangs — </w:t>
      </w:r>
      <w:r w:rsidRPr="004E11D3">
        <w:rPr>
          <w:rStyle w:val="StyleUnderline"/>
        </w:rPr>
        <w:t xml:space="preserve">a drug war still rages, and the </w:t>
      </w:r>
      <w:r w:rsidRPr="004E11D3">
        <w:rPr>
          <w:rStyle w:val="StyleUnderline"/>
          <w:highlight w:val="yellow"/>
        </w:rPr>
        <w:t>murder rate</w:t>
      </w:r>
      <w:r w:rsidRPr="004E11D3">
        <w:rPr>
          <w:rStyle w:val="StyleUnderline"/>
        </w:rPr>
        <w:t xml:space="preserve"> is once again </w:t>
      </w:r>
      <w:r w:rsidRPr="004E11D3">
        <w:rPr>
          <w:rStyle w:val="StyleUnderline"/>
          <w:highlight w:val="yellow"/>
        </w:rPr>
        <w:t>rising rapidly.</w:t>
      </w:r>
    </w:p>
    <w:p w:rsidR="009C6ED5" w:rsidRPr="00C244E9" w:rsidRDefault="009C6ED5" w:rsidP="009C6ED5">
      <w:pPr>
        <w:rPr>
          <w:sz w:val="12"/>
        </w:rPr>
      </w:pPr>
      <w:r w:rsidRPr="00C244E9">
        <w:rPr>
          <w:sz w:val="12"/>
        </w:rPr>
        <w:t>Last year, there were 20,792 homicides in Mexico — a 22% increase over 2015, and a 35% jump over 2014.</w:t>
      </w:r>
    </w:p>
    <w:p w:rsidR="009C6ED5" w:rsidRPr="00C244E9" w:rsidRDefault="009C6ED5" w:rsidP="009C6ED5">
      <w:pPr>
        <w:rPr>
          <w:sz w:val="12"/>
        </w:rPr>
      </w:pPr>
      <w:r w:rsidRPr="004E11D3">
        <w:rPr>
          <w:rStyle w:val="StyleUnderline"/>
          <w:highlight w:val="yellow"/>
        </w:rPr>
        <w:t>This year has seen an unprecedented uptick in violence</w:t>
      </w:r>
      <w:r w:rsidRPr="00C244E9">
        <w:rPr>
          <w:sz w:val="12"/>
        </w:rPr>
        <w:t>, with federal statistics showing nearly 2,000 people killed in the first month of 2017 — more than in any January since federal officials began releasing crime data in the 1990s.</w:t>
      </w:r>
    </w:p>
    <w:p w:rsidR="009C6ED5" w:rsidRPr="00C244E9" w:rsidRDefault="009C6ED5" w:rsidP="009C6ED5">
      <w:pPr>
        <w:rPr>
          <w:sz w:val="12"/>
        </w:rPr>
      </w:pPr>
      <w:r w:rsidRPr="00C244E9">
        <w:rPr>
          <w:sz w:val="12"/>
        </w:rPr>
        <w:t>The Mexican government does not distinguish which deaths were tied to the cartels, but some crime experts have estimated that narco-violence could account for up to half of the overall numbers.</w:t>
      </w:r>
    </w:p>
    <w:p w:rsidR="009C6ED5" w:rsidRPr="00C244E9" w:rsidRDefault="009C6ED5" w:rsidP="009C6ED5">
      <w:pPr>
        <w:rPr>
          <w:sz w:val="12"/>
        </w:rPr>
      </w:pPr>
      <w:r w:rsidRPr="00C244E9">
        <w:rPr>
          <w:sz w:val="12"/>
        </w:rPr>
        <w:t>The surge in homicides has called into question Mexico's military-led drug war strategy, as well as the United States' prominent role in the fight.</w:t>
      </w:r>
    </w:p>
    <w:p w:rsidR="009C6ED5" w:rsidRPr="00C244E9" w:rsidRDefault="009C6ED5" w:rsidP="009C6ED5">
      <w:pPr>
        <w:rPr>
          <w:sz w:val="12"/>
        </w:rPr>
      </w:pPr>
      <w:r w:rsidRPr="00C244E9">
        <w:rPr>
          <w:sz w:val="12"/>
        </w:rPr>
        <w:t>Since 2008, the U.S. government has appropriated more than $2.6 billion for the Merida Initiative, a partnership with the Mexican government aimed at disrupting organized crime and reforming Mexico's ailing police and justice systems.</w:t>
      </w:r>
    </w:p>
    <w:p w:rsidR="009C6ED5" w:rsidRPr="00C244E9" w:rsidRDefault="009C6ED5" w:rsidP="009C6ED5">
      <w:pPr>
        <w:rPr>
          <w:sz w:val="12"/>
        </w:rPr>
      </w:pPr>
      <w:r w:rsidRPr="00C244E9">
        <w:rPr>
          <w:sz w:val="12"/>
        </w:rPr>
        <w:t>Under the program, which was based on the principle that the illicit drug trade is a shared problem in need of a shared solution, the U.S. has sent Mexico more than half a billion dollars in new planes, helicopters and drug-sniffing dogs and has trained law enforcement in fields including firearms and forensics.</w:t>
      </w:r>
    </w:p>
    <w:p w:rsidR="009C6ED5" w:rsidRPr="00C244E9" w:rsidRDefault="009C6ED5" w:rsidP="009C6ED5">
      <w:pPr>
        <w:rPr>
          <w:sz w:val="12"/>
        </w:rPr>
      </w:pPr>
      <w:r w:rsidRPr="00C244E9">
        <w:rPr>
          <w:sz w:val="12"/>
        </w:rPr>
        <w:t>That support now appears to be in jeopardy, as President Trump seeks to slash foreign aid in order to increase U.S. military spending and looks for creative ways to pay for construction of a border wall.</w:t>
      </w:r>
    </w:p>
    <w:p w:rsidR="009C6ED5" w:rsidRPr="00C244E9" w:rsidRDefault="009C6ED5" w:rsidP="009C6ED5">
      <w:pPr>
        <w:rPr>
          <w:sz w:val="12"/>
        </w:rPr>
      </w:pPr>
      <w:r w:rsidRPr="00C244E9">
        <w:rPr>
          <w:sz w:val="12"/>
        </w:rPr>
        <w:t>Mexican leaders, who have bristled at Trump's boast that Mexico will pay to build the wall, have indicated that they are willing to live without U.S. aid, which represents a sliver of Mexico's total security budget.</w:t>
      </w:r>
    </w:p>
    <w:p w:rsidR="009C6ED5" w:rsidRPr="00C244E9" w:rsidRDefault="009C6ED5" w:rsidP="009C6ED5">
      <w:pPr>
        <w:rPr>
          <w:sz w:val="12"/>
        </w:rPr>
      </w:pPr>
      <w:r w:rsidRPr="00C244E9">
        <w:rPr>
          <w:sz w:val="12"/>
        </w:rPr>
        <w:t>Last week, Mexican Interior Secretary Miguel Angel Osorio Chong told a local journalist that the aid is "not very significant," and said, "We really do not have any problems with its withdrawal." In the 10 years since the U.S. and Mexico began the Merida Initiative, he said, "Mexico has changed, grown, is more developed and stronger."</w:t>
      </w:r>
    </w:p>
    <w:p w:rsidR="009C6ED5" w:rsidRPr="00C244E9" w:rsidRDefault="009C6ED5" w:rsidP="009C6ED5">
      <w:pPr>
        <w:rPr>
          <w:sz w:val="12"/>
        </w:rPr>
      </w:pPr>
      <w:r w:rsidRPr="00C244E9">
        <w:rPr>
          <w:sz w:val="12"/>
        </w:rPr>
        <w:t xml:space="preserve">But </w:t>
      </w:r>
      <w:r w:rsidRPr="004E11D3">
        <w:rPr>
          <w:rStyle w:val="StyleUnderline"/>
          <w:highlight w:val="yellow"/>
        </w:rPr>
        <w:t>the homicide rates portray a country</w:t>
      </w:r>
      <w:r w:rsidRPr="004E11D3">
        <w:rPr>
          <w:rStyle w:val="StyleUnderline"/>
        </w:rPr>
        <w:t xml:space="preserve"> still </w:t>
      </w:r>
      <w:r w:rsidRPr="004E11D3">
        <w:rPr>
          <w:rStyle w:val="StyleUnderline"/>
          <w:highlight w:val="yellow"/>
        </w:rPr>
        <w:t>embroiled in an endless fight against organized crime</w:t>
      </w:r>
      <w:r w:rsidRPr="00C244E9">
        <w:rPr>
          <w:sz w:val="12"/>
        </w:rPr>
        <w:t xml:space="preserve"> that has left more than 175,000 people dead over the last 10 years.</w:t>
      </w:r>
    </w:p>
    <w:p w:rsidR="009C6ED5" w:rsidRPr="00C244E9" w:rsidRDefault="009C6ED5" w:rsidP="009C6ED5">
      <w:pPr>
        <w:rPr>
          <w:sz w:val="12"/>
        </w:rPr>
      </w:pPr>
      <w:r w:rsidRPr="00C244E9">
        <w:rPr>
          <w:sz w:val="12"/>
        </w:rPr>
        <w:t xml:space="preserve">Mexico first deployed soldiers, marines and federal police officers against increasingly powerful cartels because local and state police forces were viewed as too weak to do it themselves. In some cases, </w:t>
      </w:r>
      <w:r w:rsidRPr="004E11D3">
        <w:rPr>
          <w:rStyle w:val="StyleUnderline"/>
          <w:highlight w:val="yellow"/>
        </w:rPr>
        <w:t>cartels</w:t>
      </w:r>
      <w:r w:rsidRPr="004E11D3">
        <w:rPr>
          <w:rStyle w:val="StyleUnderline"/>
        </w:rPr>
        <w:t xml:space="preserve"> had </w:t>
      </w:r>
      <w:r w:rsidRPr="004E11D3">
        <w:rPr>
          <w:rStyle w:val="StyleUnderline"/>
          <w:highlight w:val="yellow"/>
        </w:rPr>
        <w:t>infiltrated police forces, with mayors and other officials in collusion</w:t>
      </w:r>
      <w:r w:rsidRPr="004E11D3">
        <w:rPr>
          <w:rStyle w:val="StyleUnderline"/>
        </w:rPr>
        <w:t>, too.</w:t>
      </w:r>
    </w:p>
    <w:p w:rsidR="009C6ED5" w:rsidRPr="00C244E9" w:rsidRDefault="009C6ED5" w:rsidP="009C6ED5">
      <w:pPr>
        <w:rPr>
          <w:sz w:val="12"/>
        </w:rPr>
      </w:pPr>
      <w:r w:rsidRPr="00C244E9">
        <w:rPr>
          <w:sz w:val="12"/>
        </w:rPr>
        <w:t>The federal forces executed a "kingpin strategy" that targeted the cartel leaders, and one by one, powerful drug lords, including Joaquin "El Chapo" Guzman, were taken into custody or killed.</w:t>
      </w:r>
    </w:p>
    <w:p w:rsidR="009C6ED5" w:rsidRPr="00C244E9" w:rsidRDefault="009C6ED5" w:rsidP="009C6ED5">
      <w:pPr>
        <w:rPr>
          <w:sz w:val="12"/>
        </w:rPr>
      </w:pPr>
      <w:r w:rsidRPr="00C244E9">
        <w:rPr>
          <w:sz w:val="12"/>
        </w:rPr>
        <w:t xml:space="preserve">While many security analysts agree </w:t>
      </w:r>
      <w:r w:rsidRPr="004E11D3">
        <w:rPr>
          <w:rStyle w:val="StyleUnderline"/>
        </w:rPr>
        <w:t xml:space="preserve">that </w:t>
      </w:r>
      <w:r w:rsidRPr="004E11D3">
        <w:rPr>
          <w:rStyle w:val="StyleUnderline"/>
          <w:highlight w:val="yellow"/>
        </w:rPr>
        <w:t>federal forces</w:t>
      </w:r>
      <w:r w:rsidRPr="004E11D3">
        <w:rPr>
          <w:rStyle w:val="StyleUnderline"/>
        </w:rPr>
        <w:t xml:space="preserve"> helped stop Mexico from becoming a </w:t>
      </w:r>
      <w:proofErr w:type="spellStart"/>
      <w:r w:rsidRPr="004E11D3">
        <w:rPr>
          <w:rStyle w:val="StyleUnderline"/>
        </w:rPr>
        <w:t>narco</w:t>
      </w:r>
      <w:proofErr w:type="spellEnd"/>
      <w:r w:rsidRPr="004E11D3">
        <w:rPr>
          <w:rStyle w:val="StyleUnderline"/>
        </w:rPr>
        <w:t xml:space="preserve"> state, the strategy also unwittingly </w:t>
      </w:r>
      <w:r w:rsidRPr="004E11D3">
        <w:rPr>
          <w:rStyle w:val="StyleUnderline"/>
          <w:highlight w:val="yellow"/>
        </w:rPr>
        <w:t>unleashed a wave of violence as would-be kingpins fought for control of the cartels.</w:t>
      </w:r>
    </w:p>
    <w:p w:rsidR="009C6ED5" w:rsidRPr="00C244E9" w:rsidRDefault="009C6ED5" w:rsidP="009C6ED5">
      <w:pPr>
        <w:rPr>
          <w:sz w:val="12"/>
        </w:rPr>
      </w:pPr>
      <w:r w:rsidRPr="00C244E9">
        <w:rPr>
          <w:sz w:val="12"/>
        </w:rPr>
        <w:t>In 2011, the most violent year in modern Mexico's history, 22,852 people were killed. Mexican officials sought to assuage concerns about the bloodshed, saying most of the victims were gangsters.</w:t>
      </w:r>
    </w:p>
    <w:p w:rsidR="009C6ED5" w:rsidRPr="00C244E9" w:rsidRDefault="009C6ED5" w:rsidP="009C6ED5">
      <w:pPr>
        <w:rPr>
          <w:sz w:val="12"/>
        </w:rPr>
      </w:pPr>
      <w:r w:rsidRPr="00C244E9">
        <w:rPr>
          <w:sz w:val="12"/>
        </w:rPr>
        <w:t>The homicide rate began to dip after that, dropping to 14,353 in 2014. Officials including Osorio Chong and President Enrique Peña Nieto heralded the statistics, saying they showed tide shifting in the government's favor.</w:t>
      </w:r>
    </w:p>
    <w:p w:rsidR="009C6ED5" w:rsidRPr="004E11D3" w:rsidRDefault="009C6ED5" w:rsidP="009C6ED5">
      <w:pPr>
        <w:rPr>
          <w:rStyle w:val="StyleUnderline"/>
        </w:rPr>
      </w:pPr>
      <w:r w:rsidRPr="004E11D3">
        <w:rPr>
          <w:rStyle w:val="StyleUnderline"/>
        </w:rPr>
        <w:t>But if the new uptick in killings holds steady</w:t>
      </w:r>
      <w:r w:rsidRPr="004E11D3">
        <w:rPr>
          <w:rStyle w:val="StyleUnderline"/>
          <w:highlight w:val="yellow"/>
        </w:rPr>
        <w:t>, 2017</w:t>
      </w:r>
      <w:r w:rsidRPr="004E11D3">
        <w:rPr>
          <w:rStyle w:val="StyleUnderline"/>
        </w:rPr>
        <w:t xml:space="preserve"> could be </w:t>
      </w:r>
      <w:r w:rsidRPr="004E11D3">
        <w:rPr>
          <w:rStyle w:val="StyleUnderline"/>
          <w:highlight w:val="yellow"/>
        </w:rPr>
        <w:t>the deadliest year since the drug war began.</w:t>
      </w:r>
    </w:p>
    <w:p w:rsidR="009C6ED5" w:rsidRPr="00C244E9" w:rsidRDefault="009C6ED5" w:rsidP="009C6ED5">
      <w:pPr>
        <w:rPr>
          <w:sz w:val="12"/>
        </w:rPr>
      </w:pPr>
      <w:r w:rsidRPr="00C244E9">
        <w:rPr>
          <w:sz w:val="12"/>
        </w:rPr>
        <w:t>Homicides on the rise There were 20,792 homicides in Mexico last year, the highest number since 2012.</w:t>
      </w:r>
    </w:p>
    <w:p w:rsidR="009C6ED5" w:rsidRPr="00C244E9" w:rsidRDefault="009C6ED5" w:rsidP="009C6ED5">
      <w:pPr>
        <w:rPr>
          <w:sz w:val="12"/>
        </w:rPr>
      </w:pPr>
      <w:r w:rsidRPr="00C244E9">
        <w:rPr>
          <w:sz w:val="12"/>
        </w:rPr>
        <w:t>Osorio Chong has blamed the increase on elections last summer that unsettled the status quo when a new governors took office in a dozen states, but an analysis of statistics show an escalation of killings nationwide.</w:t>
      </w:r>
    </w:p>
    <w:p w:rsidR="009C6ED5" w:rsidRPr="00C244E9" w:rsidRDefault="009C6ED5" w:rsidP="009C6ED5">
      <w:pPr>
        <w:rPr>
          <w:sz w:val="12"/>
        </w:rPr>
      </w:pPr>
      <w:r w:rsidRPr="00C244E9">
        <w:rPr>
          <w:sz w:val="12"/>
        </w:rPr>
        <w:t>Murders rose in 25 out Mexico's 31 states in January compared to the same month last year, with the worst violence concentrated in Guerrero, Baja California Sur and Colima.</w:t>
      </w:r>
    </w:p>
    <w:p w:rsidR="009C6ED5" w:rsidRPr="00C244E9" w:rsidRDefault="009C6ED5" w:rsidP="009C6ED5">
      <w:pPr>
        <w:rPr>
          <w:sz w:val="12"/>
        </w:rPr>
      </w:pPr>
      <w:r w:rsidRPr="00C244E9">
        <w:rPr>
          <w:sz w:val="12"/>
        </w:rPr>
        <w:t>Colima, a state of just 700,000 people along a strategic drug route on the Pacific coast, had a murder rate of 116 per 100,000 people in January. That included the dozen bodies, some of them headless, that were discovered in one weekend in the seaside resort of Manzanillo.</w:t>
      </w:r>
    </w:p>
    <w:p w:rsidR="009C6ED5" w:rsidRPr="00C244E9" w:rsidRDefault="009C6ED5" w:rsidP="009C6ED5">
      <w:pPr>
        <w:rPr>
          <w:sz w:val="12"/>
        </w:rPr>
      </w:pPr>
      <w:r w:rsidRPr="00C244E9">
        <w:rPr>
          <w:sz w:val="12"/>
        </w:rPr>
        <w:t>By comparison, the homicide rate last year in Chicago, which Trump has likened to a "war zone," was 28 per 100,000. For the United States, it was 5.</w:t>
      </w:r>
    </w:p>
    <w:p w:rsidR="009C6ED5" w:rsidRPr="00C244E9" w:rsidRDefault="009C6ED5" w:rsidP="009C6ED5">
      <w:pPr>
        <w:rPr>
          <w:sz w:val="12"/>
        </w:rPr>
      </w:pPr>
      <w:r w:rsidRPr="00C244E9">
        <w:rPr>
          <w:sz w:val="12"/>
        </w:rPr>
        <w:t>The city of Veracruz, where the 11 bodies were discovered Wednesday, also has been beset by violence, as the Zetas cartel battles for turf with the Jalisco New Generation cartel, which rose to prominence several years ago amid a power vacuum created when the Mexican government killed a leader of the Sinaloa cartel.</w:t>
      </w:r>
    </w:p>
    <w:p w:rsidR="009C6ED5" w:rsidRPr="00C244E9" w:rsidRDefault="009C6ED5" w:rsidP="009C6ED5">
      <w:pPr>
        <w:rPr>
          <w:sz w:val="12"/>
        </w:rPr>
      </w:pPr>
      <w:r w:rsidRPr="00C244E9">
        <w:rPr>
          <w:sz w:val="12"/>
        </w:rPr>
        <w:t>"</w:t>
      </w:r>
      <w:r w:rsidRPr="004E11D3">
        <w:rPr>
          <w:rStyle w:val="StyleUnderline"/>
          <w:highlight w:val="yellow"/>
        </w:rPr>
        <w:t>'Decapitating' criminal organizations</w:t>
      </w:r>
      <w:r w:rsidRPr="004E11D3">
        <w:rPr>
          <w:rStyle w:val="StyleUnderline"/>
        </w:rPr>
        <w:t xml:space="preserve"> has been shown, again and again, to </w:t>
      </w:r>
      <w:r w:rsidRPr="004E11D3">
        <w:rPr>
          <w:rStyle w:val="StyleUnderline"/>
          <w:highlight w:val="yellow"/>
        </w:rPr>
        <w:t>exacerbate the violenc</w:t>
      </w:r>
      <w:r w:rsidRPr="00C244E9">
        <w:rPr>
          <w:sz w:val="12"/>
          <w:highlight w:val="yellow"/>
        </w:rPr>
        <w:t>e</w:t>
      </w:r>
      <w:r w:rsidRPr="00C244E9">
        <w:rPr>
          <w:sz w:val="12"/>
        </w:rPr>
        <w:t xml:space="preserve">," said law professor Catalina Perez Correa, citing a recent study that found that </w:t>
      </w:r>
      <w:r w:rsidRPr="004E11D3">
        <w:rPr>
          <w:rStyle w:val="StyleUnderline"/>
          <w:highlight w:val="yellow"/>
        </w:rPr>
        <w:t>public shootouts involving the military increase the number of homicides</w:t>
      </w:r>
      <w:r w:rsidRPr="004E11D3">
        <w:rPr>
          <w:rStyle w:val="StyleUnderline"/>
        </w:rPr>
        <w:t xml:space="preserve"> in that municipality in both the short and long term</w:t>
      </w:r>
      <w:r w:rsidRPr="00C244E9">
        <w:rPr>
          <w:sz w:val="12"/>
        </w:rPr>
        <w:t>.</w:t>
      </w:r>
    </w:p>
    <w:p w:rsidR="009C6ED5" w:rsidRPr="00C244E9" w:rsidRDefault="009C6ED5" w:rsidP="009C6ED5">
      <w:pPr>
        <w:rPr>
          <w:sz w:val="12"/>
        </w:rPr>
      </w:pPr>
      <w:r w:rsidRPr="00C244E9">
        <w:rPr>
          <w:sz w:val="12"/>
        </w:rPr>
        <w:t>"</w:t>
      </w:r>
      <w:r w:rsidRPr="004E11D3">
        <w:rPr>
          <w:rStyle w:val="StyleUnderline"/>
          <w:highlight w:val="yellow"/>
        </w:rPr>
        <w:t>Death and violence, perpetuated by criminal groups</w:t>
      </w:r>
      <w:r w:rsidRPr="004E11D3">
        <w:rPr>
          <w:rStyle w:val="StyleUnderline"/>
        </w:rPr>
        <w:t xml:space="preserve"> or by the state, </w:t>
      </w:r>
      <w:r w:rsidRPr="004E11D3">
        <w:rPr>
          <w:rStyle w:val="StyleUnderline"/>
          <w:highlight w:val="yellow"/>
        </w:rPr>
        <w:t>have become</w:t>
      </w:r>
      <w:r w:rsidRPr="004E11D3">
        <w:rPr>
          <w:rStyle w:val="StyleUnderline"/>
        </w:rPr>
        <w:t xml:space="preserve"> </w:t>
      </w:r>
      <w:r w:rsidRPr="004E11D3">
        <w:rPr>
          <w:rStyle w:val="StyleUnderline"/>
          <w:highlight w:val="yellow"/>
        </w:rPr>
        <w:t>part</w:t>
      </w:r>
      <w:r w:rsidRPr="004E11D3">
        <w:rPr>
          <w:rStyle w:val="StyleUnderline"/>
        </w:rPr>
        <w:t xml:space="preserve"> of our </w:t>
      </w:r>
      <w:r w:rsidRPr="004E11D3">
        <w:rPr>
          <w:rStyle w:val="StyleUnderline"/>
          <w:highlight w:val="yellow"/>
        </w:rPr>
        <w:t>daily lives,"</w:t>
      </w:r>
      <w:r w:rsidRPr="00C244E9">
        <w:rPr>
          <w:sz w:val="12"/>
        </w:rPr>
        <w:t xml:space="preserve"> Perez lamented in a recent column in El Universal newspaper.</w:t>
      </w:r>
    </w:p>
    <w:p w:rsidR="009C6ED5" w:rsidRPr="009C6ED5" w:rsidRDefault="009C6ED5" w:rsidP="009C6ED5">
      <w:pPr>
        <w:rPr>
          <w:b/>
          <w:sz w:val="22"/>
          <w:u w:val="single"/>
        </w:rPr>
      </w:pPr>
      <w:r w:rsidRPr="004E11D3">
        <w:rPr>
          <w:rStyle w:val="StyleUnderline"/>
          <w:highlight w:val="yellow"/>
        </w:rPr>
        <w:t>The violence has become so normalized, most killings don't make headlines</w:t>
      </w:r>
      <w:r w:rsidRPr="00C244E9">
        <w:rPr>
          <w:sz w:val="12"/>
        </w:rPr>
        <w:t xml:space="preserve">, said Perez, of Mexico's Center for Research and Teaching Economics. </w:t>
      </w:r>
      <w:r w:rsidRPr="004E11D3">
        <w:rPr>
          <w:rStyle w:val="StyleUnderline"/>
        </w:rPr>
        <w:t>Even as the murders rise, there is little outrage among the Mexican public, she said.</w:t>
      </w:r>
    </w:p>
    <w:p w:rsidR="004A6FDD" w:rsidRDefault="004A6FDD" w:rsidP="00557B74">
      <w:pPr>
        <w:pStyle w:val="Heading3"/>
      </w:pPr>
      <w:r>
        <w:t xml:space="preserve">Cartel Violence Now – 1AR </w:t>
      </w:r>
    </w:p>
    <w:p w:rsidR="004A6FDD" w:rsidRPr="004A6FDD" w:rsidRDefault="004A6FDD" w:rsidP="004A6FDD">
      <w:pPr>
        <w:pStyle w:val="Heading4"/>
      </w:pPr>
      <w:r>
        <w:t xml:space="preserve">Cartel violence is high now – killings are at </w:t>
      </w:r>
      <w:r>
        <w:rPr>
          <w:u w:val="single"/>
        </w:rPr>
        <w:t>record highs</w:t>
      </w:r>
    </w:p>
    <w:p w:rsidR="004A6FDD" w:rsidRPr="0033499F" w:rsidRDefault="004A6FDD" w:rsidP="004A6FDD">
      <w:r w:rsidRPr="00560C69">
        <w:t xml:space="preserve">Christopher </w:t>
      </w:r>
      <w:r w:rsidRPr="00560C69">
        <w:rPr>
          <w:rStyle w:val="Style13ptBold"/>
        </w:rPr>
        <w:t>Woody 18</w:t>
      </w:r>
      <w:r w:rsidRPr="00560C69">
        <w:t>, reporter and editor at business insider, 1/22/18, "Mexico had its most homicides in decades in 2017 — and 2018 is off to a gruesome start" www.businessinsider.com/mexico-violence-most-killings-in-decades-2017-2018-violent-start-2018-1</w:t>
      </w:r>
    </w:p>
    <w:p w:rsidR="004A6FDD" w:rsidRPr="00C244E9" w:rsidRDefault="004A6FDD" w:rsidP="004A6FDD">
      <w:pPr>
        <w:rPr>
          <w:rStyle w:val="StyleUnderline"/>
        </w:rPr>
      </w:pPr>
      <w:r w:rsidRPr="00C244E9">
        <w:rPr>
          <w:rStyle w:val="StyleUnderline"/>
          <w:highlight w:val="yellow"/>
        </w:rPr>
        <w:t xml:space="preserve">Mexico saw its </w:t>
      </w:r>
      <w:r w:rsidRPr="0033499F">
        <w:rPr>
          <w:rStyle w:val="Emphasis"/>
          <w:highlight w:val="yellow"/>
        </w:rPr>
        <w:t>most killings in decades</w:t>
      </w:r>
      <w:r w:rsidRPr="00C244E9">
        <w:rPr>
          <w:rStyle w:val="StyleUnderline"/>
          <w:highlight w:val="yellow"/>
        </w:rPr>
        <w:t xml:space="preserve"> in 2017</w:t>
      </w:r>
      <w:r w:rsidRPr="00323D45">
        <w:rPr>
          <w:sz w:val="14"/>
        </w:rPr>
        <w:t xml:space="preserve">, </w:t>
      </w:r>
      <w:r w:rsidRPr="00C244E9">
        <w:rPr>
          <w:rStyle w:val="StyleUnderline"/>
        </w:rPr>
        <w:t>with a record number of victims and</w:t>
      </w:r>
      <w:r w:rsidRPr="00323D45">
        <w:rPr>
          <w:sz w:val="14"/>
        </w:rPr>
        <w:t xml:space="preserve"> </w:t>
      </w:r>
      <w:r w:rsidRPr="00C244E9">
        <w:rPr>
          <w:rStyle w:val="StyleUnderline"/>
          <w:highlight w:val="yellow"/>
        </w:rPr>
        <w:t>a new high for the country's homicide rate.</w:t>
      </w:r>
    </w:p>
    <w:p w:rsidR="004A6FDD" w:rsidRPr="00323D45" w:rsidRDefault="004A6FDD" w:rsidP="004A6FDD">
      <w:pPr>
        <w:rPr>
          <w:sz w:val="14"/>
        </w:rPr>
      </w:pPr>
      <w:r w:rsidRPr="00323D45">
        <w:rPr>
          <w:sz w:val="14"/>
        </w:rPr>
        <w:t xml:space="preserve">There were 25,339 homicide cases last year in Mexico — </w:t>
      </w:r>
      <w:r w:rsidRPr="00C244E9">
        <w:rPr>
          <w:rStyle w:val="StyleUnderline"/>
          <w:highlight w:val="yellow"/>
        </w:rPr>
        <w:t xml:space="preserve">the </w:t>
      </w:r>
      <w:r w:rsidRPr="0033499F">
        <w:rPr>
          <w:rStyle w:val="Emphasis"/>
          <w:highlight w:val="yellow"/>
        </w:rPr>
        <w:t>most recorded in a year</w:t>
      </w:r>
      <w:r w:rsidRPr="00323D45">
        <w:rPr>
          <w:sz w:val="14"/>
        </w:rPr>
        <w:t xml:space="preserve"> since the government began releasing data in 1997. Cases can include more than one victim, and a tally of victims, which the government has released since 2014, reported 29,168 homicide victims during 2017.</w:t>
      </w:r>
    </w:p>
    <w:p w:rsidR="004A6FDD" w:rsidRPr="00323D45" w:rsidRDefault="004A6FDD" w:rsidP="004A6FDD">
      <w:pPr>
        <w:rPr>
          <w:sz w:val="14"/>
        </w:rPr>
      </w:pPr>
      <w:r w:rsidRPr="00323D45">
        <w:rPr>
          <w:sz w:val="14"/>
        </w:rPr>
        <w:t xml:space="preserve">Mexico's homicide rate reached 20.51 homicides per 100,000 people in 2017. That's </w:t>
      </w:r>
      <w:r w:rsidRPr="00C244E9">
        <w:rPr>
          <w:rStyle w:val="StyleUnderline"/>
          <w:highlight w:val="yellow"/>
        </w:rPr>
        <w:t>a considerable increase</w:t>
      </w:r>
      <w:r w:rsidRPr="00323D45">
        <w:rPr>
          <w:sz w:val="14"/>
          <w:highlight w:val="yellow"/>
        </w:rPr>
        <w:t xml:space="preserve"> </w:t>
      </w:r>
      <w:r w:rsidRPr="00C244E9">
        <w:rPr>
          <w:rStyle w:val="StyleUnderline"/>
          <w:highlight w:val="yellow"/>
        </w:rPr>
        <w:t>over</w:t>
      </w:r>
      <w:r w:rsidRPr="00323D45">
        <w:rPr>
          <w:sz w:val="14"/>
        </w:rPr>
        <w:t xml:space="preserve"> the previous year's 16.8 per 100,000 people and more than the previous high, 19.37 per 100,000 people recorded in 2011, when </w:t>
      </w:r>
      <w:r w:rsidRPr="00C244E9">
        <w:rPr>
          <w:rStyle w:val="StyleUnderline"/>
          <w:highlight w:val="yellow"/>
        </w:rPr>
        <w:t>the drug war</w:t>
      </w:r>
      <w:r w:rsidRPr="00323D45">
        <w:rPr>
          <w:sz w:val="14"/>
        </w:rPr>
        <w:t xml:space="preserve"> hit its </w:t>
      </w:r>
      <w:r w:rsidRPr="00C244E9">
        <w:rPr>
          <w:rStyle w:val="StyleUnderline"/>
          <w:highlight w:val="yellow"/>
        </w:rPr>
        <w:t>peak</w:t>
      </w:r>
      <w:r w:rsidRPr="00323D45">
        <w:rPr>
          <w:sz w:val="14"/>
        </w:rPr>
        <w:t>.</w:t>
      </w:r>
    </w:p>
    <w:p w:rsidR="004A6FDD" w:rsidRPr="00323D45" w:rsidRDefault="004A6FDD" w:rsidP="004A6FDD">
      <w:pPr>
        <w:rPr>
          <w:sz w:val="14"/>
        </w:rPr>
      </w:pPr>
      <w:r w:rsidRPr="00323D45">
        <w:rPr>
          <w:sz w:val="14"/>
        </w:rPr>
        <w:t xml:space="preserve">Alejandro Hope, a security analyst and former official for CISEN, Mexico's civilian intelligence agency, noted that the </w:t>
      </w:r>
      <w:r w:rsidRPr="00C244E9">
        <w:rPr>
          <w:rStyle w:val="StyleUnderline"/>
          <w:highlight w:val="yellow"/>
        </w:rPr>
        <w:t xml:space="preserve">homicide rate was likely </w:t>
      </w:r>
      <w:r w:rsidRPr="0033499F">
        <w:rPr>
          <w:rStyle w:val="Emphasis"/>
          <w:highlight w:val="yellow"/>
        </w:rPr>
        <w:t>higher</w:t>
      </w:r>
      <w:r w:rsidRPr="00C244E9">
        <w:rPr>
          <w:rStyle w:val="StyleUnderline"/>
          <w:highlight w:val="yellow"/>
        </w:rPr>
        <w:t xml:space="preserve"> than government data indicated</w:t>
      </w:r>
      <w:r w:rsidRPr="00C244E9">
        <w:rPr>
          <w:rStyle w:val="StyleUnderline"/>
        </w:rPr>
        <w:t>, as the official count is based on the number of homicide cases, rather than the tally of victims.</w:t>
      </w:r>
    </w:p>
    <w:p w:rsidR="004A6FDD" w:rsidRPr="00323D45" w:rsidRDefault="004A6FDD" w:rsidP="004A6FDD">
      <w:pPr>
        <w:rPr>
          <w:sz w:val="14"/>
        </w:rPr>
      </w:pPr>
      <w:r w:rsidRPr="00323D45">
        <w:rPr>
          <w:sz w:val="14"/>
        </w:rPr>
        <w:t>Hope told the Associated Press the actual rate was likely closer to 24 homicides per 100,000 people.</w:t>
      </w:r>
    </w:p>
    <w:p w:rsidR="004A6FDD" w:rsidRPr="00323D45" w:rsidRDefault="004A6FDD" w:rsidP="004A6FDD">
      <w:pPr>
        <w:rPr>
          <w:sz w:val="14"/>
        </w:rPr>
      </w:pPr>
      <w:r w:rsidRPr="00C244E9">
        <w:rPr>
          <w:rStyle w:val="StyleUnderline"/>
        </w:rPr>
        <w:t>There is evidence the Mexican government has manipulated homicide numbers in the past, suggesting the total number could be higher</w:t>
      </w:r>
      <w:r w:rsidRPr="00323D45">
        <w:rPr>
          <w:sz w:val="14"/>
        </w:rPr>
        <w:t>. Hope noted that 2017's status as most violent year on record won't be confirmed until Mexico's statistical agency releases homicide data later this year.</w:t>
      </w:r>
    </w:p>
    <w:p w:rsidR="004A6FDD" w:rsidRPr="00323D45" w:rsidRDefault="004A6FDD" w:rsidP="004A6FDD">
      <w:pPr>
        <w:rPr>
          <w:sz w:val="14"/>
        </w:rPr>
      </w:pPr>
      <w:r w:rsidRPr="00323D45">
        <w:rPr>
          <w:sz w:val="14"/>
        </w:rPr>
        <w:t>While the current statistics would far and away be Mexico's highest homicide rate on record, other countries in the region have higher ones.</w:t>
      </w:r>
    </w:p>
    <w:p w:rsidR="004A6FDD" w:rsidRPr="00323D45" w:rsidRDefault="004A6FDD" w:rsidP="004A6FDD">
      <w:pPr>
        <w:rPr>
          <w:sz w:val="14"/>
        </w:rPr>
      </w:pPr>
      <w:r w:rsidRPr="00323D45">
        <w:rPr>
          <w:sz w:val="14"/>
        </w:rPr>
        <w:t>Data compiled by Insight Crime showed that Venezuela had a rate of 89 homicides per 100,000 people in 2017, while El Salvador saw 60 per 100,000, Honduras had 42.8 per 100,000, and Brazil had 29.7 per 100,000.</w:t>
      </w:r>
    </w:p>
    <w:p w:rsidR="004A6FDD" w:rsidRPr="00323D45" w:rsidRDefault="004A6FDD" w:rsidP="004A6FDD">
      <w:pPr>
        <w:rPr>
          <w:sz w:val="14"/>
        </w:rPr>
      </w:pPr>
      <w:r w:rsidRPr="00323D45">
        <w:rPr>
          <w:sz w:val="14"/>
        </w:rPr>
        <w:t xml:space="preserve">Twenty-eight of Mexico's 32 states saw increases in their total number of homicide victims, while 26 states saw increases in their homicide rates — Mexico state, the country's most populous, and </w:t>
      </w:r>
      <w:proofErr w:type="spellStart"/>
      <w:r w:rsidRPr="00323D45">
        <w:rPr>
          <w:sz w:val="14"/>
        </w:rPr>
        <w:t>Michoacan</w:t>
      </w:r>
      <w:proofErr w:type="spellEnd"/>
      <w:r w:rsidRPr="00323D45">
        <w:rPr>
          <w:sz w:val="14"/>
        </w:rPr>
        <w:t>, long riven by drug-related violence, were two of the exceptions.</w:t>
      </w:r>
    </w:p>
    <w:p w:rsidR="004A6FDD" w:rsidRPr="00323D45" w:rsidRDefault="004A6FDD" w:rsidP="004A6FDD">
      <w:pPr>
        <w:rPr>
          <w:sz w:val="14"/>
        </w:rPr>
      </w:pPr>
      <w:r w:rsidRPr="00323D45">
        <w:rPr>
          <w:sz w:val="14"/>
        </w:rPr>
        <w:t>Baja California went from 33.38 homicides per 100,000 people in 2016 to 58.56 last year, and the state's total number of homicide victims rose from 1,258 in 2016 to 2,317 last year. Baja California Sur, home to resorts in Los Cabos, went from 24.4 homicides per 100,000 in 2016 to 69.15 in 2017 and saw its total number of homicide victims increase from 225 in 2016 to 738 last year.</w:t>
      </w:r>
    </w:p>
    <w:p w:rsidR="004A6FDD" w:rsidRPr="00323D45" w:rsidRDefault="004A6FDD" w:rsidP="004A6FDD">
      <w:pPr>
        <w:rPr>
          <w:sz w:val="14"/>
        </w:rPr>
      </w:pPr>
      <w:r w:rsidRPr="00323D45">
        <w:rPr>
          <w:sz w:val="14"/>
        </w:rPr>
        <w:t>Colima, one of Mexico's smallest states by population, saw its homicide rate jump to 93.61 in 2017, up from 71.22 in 2016 and 23.08 in 2015. Guerrero, which has been a hotspot for drug production and trafficking, had a rate of 64.26.</w:t>
      </w:r>
    </w:p>
    <w:p w:rsidR="004A6FDD" w:rsidRPr="00323D45" w:rsidRDefault="004A6FDD" w:rsidP="004A6FDD">
      <w:pPr>
        <w:rPr>
          <w:sz w:val="14"/>
        </w:rPr>
      </w:pPr>
      <w:r w:rsidRPr="00323D45">
        <w:rPr>
          <w:sz w:val="14"/>
        </w:rPr>
        <w:t>Nayarit, on the Pacific coast, saw the most dramatic increase, going from 3.13 homicides per 100,000 people in 2016 to 20.1 per 100,000 in 2017.</w:t>
      </w:r>
    </w:p>
    <w:p w:rsidR="004A6FDD" w:rsidRPr="00323D45" w:rsidRDefault="004A6FDD" w:rsidP="004A6FDD">
      <w:pPr>
        <w:rPr>
          <w:sz w:val="14"/>
        </w:rPr>
      </w:pPr>
      <w:r w:rsidRPr="00323D45">
        <w:rPr>
          <w:sz w:val="14"/>
        </w:rPr>
        <w:t>The state also had 354 homicide victims last year — a 743% increase over the 42 registered in 2016.</w:t>
      </w:r>
    </w:p>
    <w:p w:rsidR="004A6FDD" w:rsidRPr="00323D45" w:rsidRDefault="004A6FDD" w:rsidP="004A6FDD">
      <w:pPr>
        <w:rPr>
          <w:sz w:val="14"/>
        </w:rPr>
      </w:pPr>
      <w:r w:rsidRPr="00323D45">
        <w:rPr>
          <w:sz w:val="14"/>
        </w:rPr>
        <w:t>Violence in Nayarit increased after the March 2017 arrest of a former attorney general in the US on drug-trafficking charges.</w:t>
      </w:r>
    </w:p>
    <w:p w:rsidR="004A6FDD" w:rsidRPr="00323D45" w:rsidRDefault="004A6FDD" w:rsidP="004A6FDD">
      <w:pPr>
        <w:rPr>
          <w:sz w:val="14"/>
        </w:rPr>
      </w:pPr>
      <w:r w:rsidRPr="00323D45">
        <w:rPr>
          <w:sz w:val="14"/>
        </w:rPr>
        <w:t>Mexican President Enrique Peña Nieto campaigned on promises to bring down violence that spiked during his predecessor's offensive against drug cartels between 2006 and 2012.</w:t>
      </w:r>
    </w:p>
    <w:p w:rsidR="004A6FDD" w:rsidRPr="00323D45" w:rsidRDefault="004A6FDD" w:rsidP="004A6FDD">
      <w:pPr>
        <w:rPr>
          <w:sz w:val="14"/>
        </w:rPr>
      </w:pPr>
      <w:r w:rsidRPr="00323D45">
        <w:rPr>
          <w:sz w:val="14"/>
        </w:rPr>
        <w:t xml:space="preserve">While homicides declined during both of his first two years in office, </w:t>
      </w:r>
      <w:r w:rsidRPr="00C244E9">
        <w:rPr>
          <w:rStyle w:val="StyleUnderline"/>
          <w:highlight w:val="yellow"/>
        </w:rPr>
        <w:t>each of the past three have seen increases</w:t>
      </w:r>
      <w:r w:rsidRPr="00323D45">
        <w:rPr>
          <w:sz w:val="14"/>
        </w:rPr>
        <w:t>.</w:t>
      </w:r>
    </w:p>
    <w:p w:rsidR="004A6FDD" w:rsidRPr="00323D45" w:rsidRDefault="004A6FDD" w:rsidP="004A6FDD">
      <w:pPr>
        <w:rPr>
          <w:sz w:val="14"/>
        </w:rPr>
      </w:pPr>
      <w:r w:rsidRPr="00323D45">
        <w:rPr>
          <w:sz w:val="14"/>
        </w:rPr>
        <w:t>Specific groups have also seen increases in violence directed toward them in recent years.</w:t>
      </w:r>
    </w:p>
    <w:p w:rsidR="004A6FDD" w:rsidRPr="00323D45" w:rsidRDefault="004A6FDD" w:rsidP="004A6FDD">
      <w:pPr>
        <w:rPr>
          <w:sz w:val="14"/>
        </w:rPr>
      </w:pPr>
      <w:r w:rsidRPr="00323D45">
        <w:rPr>
          <w:sz w:val="14"/>
        </w:rPr>
        <w:t>At least 10 journalists were killed in 2017 in Mexico, which has been labeled as the most dangerous country for journalists in the Western Hemisphere.</w:t>
      </w:r>
    </w:p>
    <w:p w:rsidR="004A6FDD" w:rsidRPr="00323D45" w:rsidRDefault="004A6FDD" w:rsidP="004A6FDD">
      <w:pPr>
        <w:rPr>
          <w:sz w:val="14"/>
        </w:rPr>
      </w:pPr>
      <w:r w:rsidRPr="00323D45">
        <w:rPr>
          <w:sz w:val="14"/>
        </w:rPr>
        <w:t>2017 also closed with a spate of deadly attacks against political officials. The nine mayors killed there in 2017 are the most on record in a year, and at least 150 mayoral candidates, mayors, or ex-mayors have been killed since 2002, earning them a homicide rate many times higher than the general population.</w:t>
      </w:r>
    </w:p>
    <w:p w:rsidR="004A6FDD" w:rsidRPr="00323D45" w:rsidRDefault="004A6FDD" w:rsidP="004A6FDD">
      <w:pPr>
        <w:rPr>
          <w:sz w:val="14"/>
        </w:rPr>
      </w:pPr>
      <w:r w:rsidRPr="00323D45">
        <w:rPr>
          <w:sz w:val="14"/>
        </w:rPr>
        <w:t>Femicides, the killing of women for reasons related to gender, have also increased, according to statistics released for the first time by Mexico's government. The 671 cases reported in 2017 were a 15.68% increase over the 580 registered in 2016 and a 72.5% increase over the 389 recorded in 2015. Sinaloa state, riven by inter- and intra-cartel fighting over the past year and half, had the most of any state, with 82, followed by Veracruz.</w:t>
      </w:r>
    </w:p>
    <w:p w:rsidR="004A6FDD" w:rsidRPr="00323D45" w:rsidRDefault="004A6FDD" w:rsidP="004A6FDD">
      <w:pPr>
        <w:rPr>
          <w:sz w:val="14"/>
        </w:rPr>
      </w:pPr>
      <w:r w:rsidRPr="00323D45">
        <w:rPr>
          <w:sz w:val="14"/>
        </w:rPr>
        <w:t>While impunity is common for many crimes in Mexico, it appears to be especially so for femicides: one study found that of 2,277 femicide cases in 2015, just 76 led to jail time.</w:t>
      </w:r>
    </w:p>
    <w:p w:rsidR="004A6FDD" w:rsidRPr="00323D45" w:rsidRDefault="004A6FDD" w:rsidP="004A6FDD">
      <w:pPr>
        <w:rPr>
          <w:sz w:val="14"/>
        </w:rPr>
      </w:pPr>
      <w:r w:rsidRPr="0033499F">
        <w:rPr>
          <w:rStyle w:val="StyleUnderline"/>
          <w:highlight w:val="yellow"/>
        </w:rPr>
        <w:t>2018</w:t>
      </w:r>
      <w:r w:rsidRPr="0033499F">
        <w:rPr>
          <w:rStyle w:val="StyleUnderline"/>
        </w:rPr>
        <w:t xml:space="preserve"> has already gotten </w:t>
      </w:r>
      <w:r w:rsidRPr="0033499F">
        <w:rPr>
          <w:rStyle w:val="StyleUnderline"/>
          <w:highlight w:val="yellow"/>
        </w:rPr>
        <w:t xml:space="preserve">off to a </w:t>
      </w:r>
      <w:r w:rsidRPr="0033499F">
        <w:rPr>
          <w:rStyle w:val="Emphasis"/>
          <w:highlight w:val="yellow"/>
        </w:rPr>
        <w:t>gruesome</w:t>
      </w:r>
      <w:r w:rsidRPr="0033499F">
        <w:rPr>
          <w:rStyle w:val="StyleUnderline"/>
          <w:highlight w:val="yellow"/>
        </w:rPr>
        <w:t xml:space="preserve"> start</w:t>
      </w:r>
      <w:r w:rsidRPr="0033499F">
        <w:rPr>
          <w:rStyle w:val="StyleUnderline"/>
        </w:rPr>
        <w:t xml:space="preserve"> for Mexico.</w:t>
      </w:r>
      <w:r w:rsidRPr="00323D45">
        <w:rPr>
          <w:sz w:val="14"/>
        </w:rPr>
        <w:t xml:space="preserve"> </w:t>
      </w:r>
      <w:r w:rsidRPr="0033499F">
        <w:rPr>
          <w:rStyle w:val="StyleUnderline"/>
          <w:highlight w:val="yellow"/>
        </w:rPr>
        <w:t>During the first nine days</w:t>
      </w:r>
      <w:r w:rsidRPr="0033499F">
        <w:rPr>
          <w:rStyle w:val="StyleUnderline"/>
        </w:rPr>
        <w:t xml:space="preserve"> of the year</w:t>
      </w:r>
      <w:r w:rsidRPr="0033499F">
        <w:rPr>
          <w:rStyle w:val="StyleUnderline"/>
          <w:highlight w:val="yellow"/>
        </w:rPr>
        <w:t>, there were 200 homicide cases</w:t>
      </w:r>
      <w:r w:rsidRPr="0033499F">
        <w:rPr>
          <w:rStyle w:val="StyleUnderline"/>
        </w:rPr>
        <w:t xml:space="preserve"> around the country</w:t>
      </w:r>
      <w:r w:rsidRPr="00323D45">
        <w:rPr>
          <w:sz w:val="14"/>
        </w:rPr>
        <w:t>, concentrating in Guerrero, Baja California Sur, Colima, and Chihuahua — the latter of which saw 31 homicides in seven hours between January 4 and January 5.</w:t>
      </w:r>
    </w:p>
    <w:p w:rsidR="004A6FDD" w:rsidRPr="004A6FDD" w:rsidRDefault="004A6FDD" w:rsidP="004A6FDD"/>
    <w:p w:rsidR="007426A4" w:rsidRPr="0037761C" w:rsidRDefault="00194D17" w:rsidP="00557B74">
      <w:pPr>
        <w:pStyle w:val="Heading3"/>
      </w:pPr>
      <w:r>
        <w:t xml:space="preserve">No Wall I/L </w:t>
      </w:r>
      <w:r w:rsidR="006B75CB">
        <w:t xml:space="preserve">– 2AC </w:t>
      </w:r>
    </w:p>
    <w:p w:rsidR="007426A4" w:rsidRPr="0037761C" w:rsidRDefault="00194D17" w:rsidP="007426A4">
      <w:pPr>
        <w:pStyle w:val="Heading4"/>
      </w:pPr>
      <w:r>
        <w:t>No internal link -- b</w:t>
      </w:r>
      <w:r w:rsidR="007426A4" w:rsidRPr="0037761C">
        <w:t>order wall won’t affect drug smuggling</w:t>
      </w:r>
    </w:p>
    <w:p w:rsidR="007426A4" w:rsidRPr="0037761C" w:rsidRDefault="007426A4" w:rsidP="007426A4">
      <w:r w:rsidRPr="0037761C">
        <w:t xml:space="preserve">Eugene </w:t>
      </w:r>
      <w:r w:rsidRPr="0037761C">
        <w:rPr>
          <w:rStyle w:val="Style13ptBold"/>
        </w:rPr>
        <w:t>Kiely 17</w:t>
      </w:r>
      <w:r w:rsidRPr="0037761C">
        <w:t>, journalist who has covered government and politics for more than 20 years and studied at Livingston College at Rutgers University, majoring in journalism and English, 8/30/17, "Will Trump’s Wall Stop Drug Smuggling?" https://www.factcheck.org/2017/08/will-trumps-wall-stop-drug-smuggling/</w:t>
      </w:r>
    </w:p>
    <w:p w:rsidR="007426A4" w:rsidRPr="0037761C" w:rsidRDefault="007426A4" w:rsidP="007426A4">
      <w:pPr>
        <w:tabs>
          <w:tab w:val="left" w:pos="2480"/>
        </w:tabs>
        <w:rPr>
          <w:sz w:val="12"/>
        </w:rPr>
      </w:pPr>
      <w:r w:rsidRPr="0037761C">
        <w:rPr>
          <w:sz w:val="12"/>
        </w:rPr>
        <w:t xml:space="preserve">President Donald Trump says that his proposed wall along the Mexico border “will stop much of the drugs from pouring into this country.” We cannot predict the future, but the fact is that </w:t>
      </w:r>
      <w:r w:rsidRPr="0037761C">
        <w:rPr>
          <w:rStyle w:val="StyleUnderline"/>
          <w:highlight w:val="yellow"/>
        </w:rPr>
        <w:t>most illicit drugs pass undetected through legal ports of entry.</w:t>
      </w:r>
    </w:p>
    <w:p w:rsidR="007426A4" w:rsidRPr="0037761C" w:rsidRDefault="007426A4" w:rsidP="007426A4">
      <w:pPr>
        <w:tabs>
          <w:tab w:val="left" w:pos="2480"/>
        </w:tabs>
        <w:rPr>
          <w:rStyle w:val="StyleUnderline"/>
        </w:rPr>
      </w:pPr>
      <w:r w:rsidRPr="0037761C">
        <w:rPr>
          <w:rStyle w:val="StyleUnderline"/>
          <w:highlight w:val="yellow"/>
        </w:rPr>
        <w:t>Mexican cartels “transport the bulk of their drugs over</w:t>
      </w:r>
      <w:r w:rsidRPr="0037761C">
        <w:rPr>
          <w:rStyle w:val="StyleUnderline"/>
        </w:rPr>
        <w:t xml:space="preserve"> </w:t>
      </w:r>
      <w:r w:rsidRPr="0037761C">
        <w:rPr>
          <w:rStyle w:val="StyleUnderline"/>
          <w:highlight w:val="yellow"/>
        </w:rPr>
        <w:t>the</w:t>
      </w:r>
      <w:r w:rsidRPr="0037761C">
        <w:rPr>
          <w:rStyle w:val="StyleUnderline"/>
        </w:rPr>
        <w:t xml:space="preserve"> Southwest </w:t>
      </w:r>
      <w:r w:rsidRPr="0037761C">
        <w:rPr>
          <w:rStyle w:val="StyleUnderline"/>
          <w:highlight w:val="yellow"/>
        </w:rPr>
        <w:t>Border through</w:t>
      </w:r>
      <w:r w:rsidRPr="0037761C">
        <w:rPr>
          <w:rStyle w:val="StyleUnderline"/>
        </w:rPr>
        <w:t xml:space="preserve"> ports of entry (</w:t>
      </w:r>
      <w:r w:rsidRPr="0037761C">
        <w:rPr>
          <w:rStyle w:val="StyleUnderline"/>
          <w:highlight w:val="yellow"/>
        </w:rPr>
        <w:t>POEs</w:t>
      </w:r>
      <w:r w:rsidRPr="0037761C">
        <w:rPr>
          <w:rStyle w:val="StyleUnderline"/>
        </w:rPr>
        <w:t>) using passenger vehicles or tractor trailers,” the Drug Enforcement Administration said in a 2015 report. “The drugs are typically secreted in hidden compartments when transported in passenger vehicles or comingled with legitimate goods when transported in tractor trailers.”</w:t>
      </w:r>
    </w:p>
    <w:p w:rsidR="007426A4" w:rsidRPr="0037761C" w:rsidRDefault="007426A4" w:rsidP="007426A4">
      <w:pPr>
        <w:tabs>
          <w:tab w:val="left" w:pos="2480"/>
        </w:tabs>
        <w:rPr>
          <w:sz w:val="12"/>
        </w:rPr>
      </w:pPr>
      <w:r w:rsidRPr="0037761C">
        <w:rPr>
          <w:sz w:val="12"/>
        </w:rPr>
        <w:t xml:space="preserve">In an essay published earlier this month, Vanda </w:t>
      </w:r>
      <w:proofErr w:type="spellStart"/>
      <w:r w:rsidRPr="0037761C">
        <w:rPr>
          <w:sz w:val="12"/>
        </w:rPr>
        <w:t>Felbab</w:t>
      </w:r>
      <w:proofErr w:type="spellEnd"/>
      <w:r w:rsidRPr="0037761C">
        <w:rPr>
          <w:sz w:val="12"/>
        </w:rPr>
        <w:t>-Brown, a senior fellow at the Brookings Institution, wrote that “</w:t>
      </w:r>
      <w:r w:rsidRPr="0037761C">
        <w:rPr>
          <w:rStyle w:val="StyleUnderline"/>
          <w:highlight w:val="yellow"/>
        </w:rPr>
        <w:t>a</w:t>
      </w:r>
      <w:r w:rsidRPr="0037761C">
        <w:rPr>
          <w:rStyle w:val="StyleUnderline"/>
        </w:rPr>
        <w:t xml:space="preserve"> barrier in the form of </w:t>
      </w:r>
      <w:r w:rsidRPr="0037761C">
        <w:rPr>
          <w:rStyle w:val="StyleUnderline"/>
          <w:highlight w:val="yellow"/>
        </w:rPr>
        <w:t>a wall is increasingly irrelevant to the drug trade</w:t>
      </w:r>
      <w:r w:rsidRPr="0037761C">
        <w:rPr>
          <w:rStyle w:val="StyleUnderline"/>
        </w:rPr>
        <w:t xml:space="preserve"> as it is now practiced because most of the </w:t>
      </w:r>
      <w:r w:rsidRPr="0037761C">
        <w:rPr>
          <w:rStyle w:val="StyleUnderline"/>
          <w:highlight w:val="yellow"/>
        </w:rPr>
        <w:t>drugs smuggled into the U.S. from Mexico no longer arrive on the backs of those who cross illegally.</w:t>
      </w:r>
      <w:r w:rsidRPr="0037761C">
        <w:rPr>
          <w:sz w:val="12"/>
          <w:highlight w:val="yellow"/>
        </w:rPr>
        <w:t>”</w:t>
      </w:r>
    </w:p>
    <w:p w:rsidR="007426A4" w:rsidRPr="0037761C" w:rsidRDefault="007426A4" w:rsidP="007426A4">
      <w:pPr>
        <w:tabs>
          <w:tab w:val="left" w:pos="2480"/>
        </w:tabs>
        <w:rPr>
          <w:sz w:val="12"/>
        </w:rPr>
      </w:pPr>
      <w:r w:rsidRPr="0037761C">
        <w:rPr>
          <w:sz w:val="12"/>
        </w:rPr>
        <w:t xml:space="preserve">“The wall won’t stop the flow of drugs into the United States,” </w:t>
      </w:r>
      <w:proofErr w:type="spellStart"/>
      <w:r w:rsidRPr="0037761C">
        <w:rPr>
          <w:sz w:val="12"/>
        </w:rPr>
        <w:t>Felbab</w:t>
      </w:r>
      <w:proofErr w:type="spellEnd"/>
      <w:r w:rsidRPr="0037761C">
        <w:rPr>
          <w:sz w:val="12"/>
        </w:rPr>
        <w:t>-Brown told us in an email.</w:t>
      </w:r>
    </w:p>
    <w:p w:rsidR="007426A4" w:rsidRPr="0037761C" w:rsidRDefault="007426A4" w:rsidP="007426A4">
      <w:pPr>
        <w:tabs>
          <w:tab w:val="left" w:pos="2480"/>
        </w:tabs>
        <w:rPr>
          <w:sz w:val="12"/>
        </w:rPr>
      </w:pPr>
      <w:r w:rsidRPr="0037761C">
        <w:rPr>
          <w:sz w:val="12"/>
        </w:rPr>
        <w:t xml:space="preserve">Trump made his remarks during a joint press conference with Finnish President </w:t>
      </w:r>
      <w:proofErr w:type="spellStart"/>
      <w:r w:rsidRPr="0037761C">
        <w:rPr>
          <w:sz w:val="12"/>
        </w:rPr>
        <w:t>Sauli</w:t>
      </w:r>
      <w:proofErr w:type="spellEnd"/>
      <w:r w:rsidRPr="0037761C">
        <w:rPr>
          <w:sz w:val="12"/>
        </w:rPr>
        <w:t xml:space="preserve"> Niinistö. Trump was asked about his threat to shut down the U.S. government if Congress doesn’t provide funding for the wall, even though he had promised during the campaign to make Mexico pay for the wall.</w:t>
      </w:r>
    </w:p>
    <w:p w:rsidR="007426A4" w:rsidRPr="0037761C" w:rsidRDefault="007426A4" w:rsidP="007426A4">
      <w:pPr>
        <w:tabs>
          <w:tab w:val="left" w:pos="2480"/>
        </w:tabs>
        <w:rPr>
          <w:sz w:val="12"/>
        </w:rPr>
      </w:pPr>
      <w:r w:rsidRPr="0037761C">
        <w:rPr>
          <w:sz w:val="12"/>
        </w:rPr>
        <w:t>In stressing the need for a border wall, Trump repeatedly said the wall would stop the flow of illegal drugs from Mexico.</w:t>
      </w:r>
    </w:p>
    <w:p w:rsidR="007426A4" w:rsidRPr="0037761C" w:rsidRDefault="007426A4" w:rsidP="007426A4">
      <w:pPr>
        <w:tabs>
          <w:tab w:val="left" w:pos="2480"/>
        </w:tabs>
        <w:rPr>
          <w:sz w:val="12"/>
        </w:rPr>
      </w:pPr>
      <w:r w:rsidRPr="0037761C">
        <w:rPr>
          <w:sz w:val="12"/>
        </w:rPr>
        <w:t xml:space="preserve">But </w:t>
      </w:r>
      <w:r w:rsidRPr="0037761C">
        <w:rPr>
          <w:rStyle w:val="StyleUnderline"/>
        </w:rPr>
        <w:t xml:space="preserve">experts we interviewed said </w:t>
      </w:r>
      <w:r w:rsidRPr="0037761C">
        <w:rPr>
          <w:rStyle w:val="StyleUnderline"/>
          <w:highlight w:val="yellow"/>
        </w:rPr>
        <w:t>there are reasons to be skeptical that a border wall would have much, if any, impact on the drug trade</w:t>
      </w:r>
      <w:r w:rsidRPr="0037761C">
        <w:rPr>
          <w:rStyle w:val="StyleUnderline"/>
        </w:rPr>
        <w:t xml:space="preserve"> — beginning with the simple fact that much of the drug trade comes through legal ports of entry</w:t>
      </w:r>
      <w:r w:rsidRPr="0037761C">
        <w:rPr>
          <w:sz w:val="12"/>
        </w:rPr>
        <w:t>.</w:t>
      </w:r>
    </w:p>
    <w:p w:rsidR="007426A4" w:rsidRPr="0037761C" w:rsidRDefault="007426A4" w:rsidP="007426A4">
      <w:pPr>
        <w:tabs>
          <w:tab w:val="left" w:pos="2480"/>
        </w:tabs>
        <w:rPr>
          <w:sz w:val="12"/>
        </w:rPr>
      </w:pPr>
      <w:r w:rsidRPr="0037761C">
        <w:rPr>
          <w:sz w:val="12"/>
        </w:rPr>
        <w:t>In its 2015 report, the DEA said this about how the Mexican Transnational Criminal Organizations, or TCOs, smuggle drugs across the border:</w:t>
      </w:r>
    </w:p>
    <w:p w:rsidR="007426A4" w:rsidRPr="0037761C" w:rsidRDefault="007426A4" w:rsidP="007426A4">
      <w:pPr>
        <w:tabs>
          <w:tab w:val="left" w:pos="2480"/>
        </w:tabs>
        <w:rPr>
          <w:sz w:val="12"/>
        </w:rPr>
      </w:pPr>
      <w:r w:rsidRPr="0037761C">
        <w:rPr>
          <w:sz w:val="12"/>
        </w:rPr>
        <w:t>But it may have an impact on drugs smuggled through tunnels. As we have written before, the Trump administration has proposed that the wall extend 6 feet below the ground to prevent people from tunneling under the wall.</w:t>
      </w:r>
    </w:p>
    <w:p w:rsidR="007426A4" w:rsidRPr="0037761C" w:rsidRDefault="007426A4" w:rsidP="007426A4">
      <w:pPr>
        <w:tabs>
          <w:tab w:val="left" w:pos="2480"/>
        </w:tabs>
        <w:rPr>
          <w:sz w:val="12"/>
        </w:rPr>
      </w:pPr>
      <w:r w:rsidRPr="0037761C">
        <w:rPr>
          <w:sz w:val="12"/>
        </w:rPr>
        <w:t>Let’s take a closer look at the four major drugs that are smuggled into the U.S. from Mexico and how each is transported.</w:t>
      </w:r>
    </w:p>
    <w:p w:rsidR="007426A4" w:rsidRPr="0037761C" w:rsidRDefault="007426A4" w:rsidP="007426A4">
      <w:pPr>
        <w:tabs>
          <w:tab w:val="left" w:pos="2480"/>
        </w:tabs>
        <w:rPr>
          <w:sz w:val="12"/>
        </w:rPr>
      </w:pPr>
      <w:r w:rsidRPr="0037761C">
        <w:rPr>
          <w:sz w:val="12"/>
        </w:rPr>
        <w:t>U.S. Customs and Border Protection data show that the amount of heroin and methamphetamine seized at the southwest border from fiscal year 2011 to fiscal 2016 has significantly increased, while there has been a decline in the amount of marijuana and cocaine stopped at the border.</w:t>
      </w:r>
    </w:p>
    <w:p w:rsidR="007426A4" w:rsidRPr="0037761C" w:rsidRDefault="007426A4" w:rsidP="007426A4">
      <w:pPr>
        <w:tabs>
          <w:tab w:val="left" w:pos="2480"/>
        </w:tabs>
        <w:rPr>
          <w:sz w:val="12"/>
        </w:rPr>
      </w:pPr>
      <w:r w:rsidRPr="0037761C">
        <w:rPr>
          <w:sz w:val="12"/>
        </w:rPr>
        <w:t>Here’s what we know about drug seizures, based on CBP data over the last six years, and the most common way the drugs cross the border, based on the 2015 DEA report:</w:t>
      </w:r>
    </w:p>
    <w:p w:rsidR="007426A4" w:rsidRPr="0037761C" w:rsidRDefault="007426A4" w:rsidP="007426A4">
      <w:pPr>
        <w:tabs>
          <w:tab w:val="left" w:pos="2480"/>
        </w:tabs>
        <w:rPr>
          <w:sz w:val="12"/>
        </w:rPr>
      </w:pPr>
      <w:r w:rsidRPr="0037761C">
        <w:rPr>
          <w:sz w:val="12"/>
        </w:rPr>
        <w:t>Methamphetamine, up 347 percent: In fiscal 2016, border patrol agents seized 8,215 pounds of methamphetamine — up from 1,838 pounds in fiscal 2011. The DEA says, “</w:t>
      </w:r>
      <w:r w:rsidRPr="0037761C">
        <w:rPr>
          <w:rStyle w:val="StyleUnderline"/>
        </w:rPr>
        <w:t>Traffickers most commonly transport methamphetamine in tractor trailers and passenger vehicles with hidden compartments. In addition, traffickers send methamphetamine through various mail services or by couriers traveling via bus or commercial airline.</w:t>
      </w:r>
      <w:r w:rsidRPr="0037761C">
        <w:rPr>
          <w:sz w:val="12"/>
        </w:rPr>
        <w:t>”</w:t>
      </w:r>
    </w:p>
    <w:p w:rsidR="007426A4" w:rsidRPr="0037761C" w:rsidRDefault="007426A4" w:rsidP="007426A4">
      <w:pPr>
        <w:tabs>
          <w:tab w:val="left" w:pos="2480"/>
        </w:tabs>
        <w:rPr>
          <w:sz w:val="12"/>
        </w:rPr>
      </w:pPr>
      <w:r w:rsidRPr="0037761C">
        <w:rPr>
          <w:sz w:val="12"/>
        </w:rPr>
        <w:t>Heroin, up 45 percent: The amount of heroin seized at the border has increased from 6,191 pounds in fiscal 2011 to 8,961 pounds in fiscal 2016. The DEA says, “</w:t>
      </w:r>
      <w:r w:rsidRPr="0037761C">
        <w:rPr>
          <w:rStyle w:val="StyleUnderline"/>
        </w:rPr>
        <w:t>Most heroin smuggled across the border is transported in privately-owned vehicles, usually through California, as well as through south Texas</w:t>
      </w:r>
      <w:r w:rsidRPr="0037761C">
        <w:rPr>
          <w:sz w:val="12"/>
        </w:rPr>
        <w:t>.”</w:t>
      </w:r>
    </w:p>
    <w:p w:rsidR="007426A4" w:rsidRPr="0037761C" w:rsidRDefault="007426A4" w:rsidP="007426A4">
      <w:pPr>
        <w:tabs>
          <w:tab w:val="left" w:pos="2480"/>
        </w:tabs>
        <w:rPr>
          <w:sz w:val="12"/>
        </w:rPr>
      </w:pPr>
      <w:r w:rsidRPr="0037761C">
        <w:rPr>
          <w:sz w:val="12"/>
        </w:rPr>
        <w:t>Cocaine, down 52 percent: About 4,183 pounds of cocaine was seized at the border in fiscal 2016 — down from 8,763 pounds in fiscal 2011. “</w:t>
      </w:r>
      <w:r w:rsidRPr="0037761C">
        <w:rPr>
          <w:rStyle w:val="StyleUnderline"/>
        </w:rPr>
        <w:t xml:space="preserve">Tractor trailers and passenger vehicles are frequently used to transport multi-kilogram quantities of cocaine,” </w:t>
      </w:r>
      <w:r w:rsidRPr="0037761C">
        <w:rPr>
          <w:sz w:val="12"/>
        </w:rPr>
        <w:t>the DEA says. “</w:t>
      </w:r>
      <w:r w:rsidRPr="0037761C">
        <w:rPr>
          <w:rStyle w:val="StyleUnderline"/>
        </w:rPr>
        <w:t>Cocaine is hidden amongst legitimate cargo or secreted inside of intricate hidden compartments built within passenger vehicles</w:t>
      </w:r>
      <w:r w:rsidRPr="0037761C">
        <w:rPr>
          <w:sz w:val="12"/>
        </w:rPr>
        <w:t>.”</w:t>
      </w:r>
    </w:p>
    <w:p w:rsidR="007426A4" w:rsidRPr="0037761C" w:rsidRDefault="007426A4" w:rsidP="007426A4">
      <w:pPr>
        <w:tabs>
          <w:tab w:val="left" w:pos="2480"/>
        </w:tabs>
        <w:rPr>
          <w:sz w:val="12"/>
        </w:rPr>
      </w:pPr>
      <w:r w:rsidRPr="0037761C">
        <w:rPr>
          <w:sz w:val="12"/>
        </w:rPr>
        <w:t>Marijuana, down 49 percent: The amount of marijuana seized has dropped 49 percent since fiscal 2011. The DEA says “large quantities of marijuana” are smuggled “through subterranean tunnels.”</w:t>
      </w:r>
    </w:p>
    <w:p w:rsidR="007426A4" w:rsidRPr="0037761C" w:rsidRDefault="007426A4" w:rsidP="007426A4">
      <w:pPr>
        <w:tabs>
          <w:tab w:val="left" w:pos="2480"/>
        </w:tabs>
        <w:rPr>
          <w:sz w:val="12"/>
        </w:rPr>
      </w:pPr>
      <w:r w:rsidRPr="0037761C">
        <w:rPr>
          <w:sz w:val="12"/>
        </w:rPr>
        <w:t xml:space="preserve">John Kelly, the former Department of Homeland Security secretary who is now </w:t>
      </w:r>
      <w:r w:rsidRPr="0037761C">
        <w:rPr>
          <w:rStyle w:val="StyleUnderline"/>
        </w:rPr>
        <w:t>Trump’s chief of staff, acknowledged</w:t>
      </w:r>
      <w:r w:rsidRPr="0037761C">
        <w:rPr>
          <w:sz w:val="12"/>
        </w:rPr>
        <w:t xml:space="preserve"> at a congressional hearing in April that </w:t>
      </w:r>
      <w:r w:rsidRPr="0037761C">
        <w:rPr>
          <w:rStyle w:val="StyleUnderline"/>
        </w:rPr>
        <w:t>illegal drugs from Mexico “mostly come through the ports of entry.”</w:t>
      </w:r>
    </w:p>
    <w:p w:rsidR="007426A4" w:rsidRPr="0037761C" w:rsidRDefault="007426A4" w:rsidP="007426A4">
      <w:pPr>
        <w:tabs>
          <w:tab w:val="left" w:pos="2480"/>
        </w:tabs>
        <w:rPr>
          <w:sz w:val="12"/>
        </w:rPr>
      </w:pPr>
      <w:r w:rsidRPr="0037761C">
        <w:rPr>
          <w:sz w:val="12"/>
        </w:rPr>
        <w:t xml:space="preserve">At the hearing, Kelly talked about U.S. efforts to eradicate poppy fields in Mexico. But he then said: “That’s what we’re doing but </w:t>
      </w:r>
      <w:r w:rsidRPr="0037761C">
        <w:rPr>
          <w:rStyle w:val="StyleUnderline"/>
          <w:highlight w:val="yellow"/>
        </w:rPr>
        <w:t>the big issue really right now in drugs coming into the United States is the ports of entry.</w:t>
      </w:r>
      <w:r w:rsidRPr="0037761C">
        <w:rPr>
          <w:sz w:val="12"/>
        </w:rPr>
        <w:t>”</w:t>
      </w:r>
    </w:p>
    <w:p w:rsidR="007426A4" w:rsidRPr="0037761C" w:rsidRDefault="007426A4" w:rsidP="007426A4">
      <w:pPr>
        <w:tabs>
          <w:tab w:val="left" w:pos="2480"/>
        </w:tabs>
        <w:rPr>
          <w:sz w:val="12"/>
        </w:rPr>
      </w:pPr>
      <w:r w:rsidRPr="0037761C">
        <w:rPr>
          <w:sz w:val="12"/>
          <w:highlight w:val="yellow"/>
        </w:rPr>
        <w:t xml:space="preserve">Kelly </w:t>
      </w:r>
      <w:r w:rsidRPr="0037761C">
        <w:rPr>
          <w:rStyle w:val="StyleUnderline"/>
          <w:highlight w:val="yellow"/>
        </w:rPr>
        <w:t>talked about the need to improve technology</w:t>
      </w:r>
      <w:r w:rsidRPr="0037761C">
        <w:rPr>
          <w:rStyle w:val="StyleUnderline"/>
        </w:rPr>
        <w:t xml:space="preserve"> – such as density meters – </w:t>
      </w:r>
      <w:r w:rsidRPr="0037761C">
        <w:rPr>
          <w:rStyle w:val="StyleUnderline"/>
          <w:highlight w:val="yellow"/>
        </w:rPr>
        <w:t>that can “look” into vehicles for signs of drugs packed into tight areas.</w:t>
      </w:r>
    </w:p>
    <w:p w:rsidR="007426A4" w:rsidRPr="0037761C" w:rsidRDefault="007426A4" w:rsidP="007426A4">
      <w:pPr>
        <w:tabs>
          <w:tab w:val="left" w:pos="2480"/>
        </w:tabs>
        <w:rPr>
          <w:sz w:val="12"/>
        </w:rPr>
      </w:pPr>
      <w:r w:rsidRPr="0037761C">
        <w:rPr>
          <w:sz w:val="12"/>
        </w:rPr>
        <w:t>“Technology that looks into trucks, tractor-trailers is pretty good but I know there’s better stuff out there and we’ll just — we’ll just get after it,” Kelly said. “But mostly the drugs come in, we believe, we know comes in, in relatively small amounts, 10, 15 kilos at a time in — in automobiles and those kind of conveyances.”</w:t>
      </w:r>
    </w:p>
    <w:p w:rsidR="007426A4" w:rsidRPr="0037761C" w:rsidRDefault="007426A4" w:rsidP="007426A4">
      <w:pPr>
        <w:tabs>
          <w:tab w:val="left" w:pos="2480"/>
        </w:tabs>
        <w:rPr>
          <w:sz w:val="12"/>
        </w:rPr>
      </w:pPr>
      <w:r w:rsidRPr="0037761C">
        <w:rPr>
          <w:sz w:val="12"/>
        </w:rPr>
        <w:t>Peter Reuter, a University of Maryland criminal justice professor who founded and directed RAND’s Drug Policy Research Center from 1989-1993, told us he is skeptical of Trump’s statement that a border wall would stop “much of the drugs” from coming into the United States from Mexico.</w:t>
      </w:r>
    </w:p>
    <w:p w:rsidR="007426A4" w:rsidRPr="0037761C" w:rsidRDefault="007426A4" w:rsidP="007426A4">
      <w:pPr>
        <w:tabs>
          <w:tab w:val="left" w:pos="2480"/>
        </w:tabs>
        <w:rPr>
          <w:sz w:val="12"/>
        </w:rPr>
      </w:pPr>
      <w:r w:rsidRPr="0037761C">
        <w:rPr>
          <w:sz w:val="12"/>
        </w:rPr>
        <w:t>In addition to the fact that most drugs come through legal ports of entry, Reuter said that smugglers have a long history of adapting to law enforcement’s attempts to stop the flow of illegal drugs.</w:t>
      </w:r>
    </w:p>
    <w:p w:rsidR="007426A4" w:rsidRPr="0037761C" w:rsidRDefault="007426A4" w:rsidP="007426A4">
      <w:pPr>
        <w:tabs>
          <w:tab w:val="left" w:pos="2480"/>
        </w:tabs>
        <w:rPr>
          <w:sz w:val="12"/>
        </w:rPr>
      </w:pPr>
      <w:r w:rsidRPr="0037761C">
        <w:rPr>
          <w:sz w:val="12"/>
        </w:rPr>
        <w:t>“The history is that smugglers eventually figure a work around,” Reuter said. “There have been many promising interdiction inventions — none of them have more than a temporary dent.”</w:t>
      </w:r>
    </w:p>
    <w:p w:rsidR="007426A4" w:rsidRPr="0037761C" w:rsidRDefault="007426A4" w:rsidP="007426A4">
      <w:pPr>
        <w:tabs>
          <w:tab w:val="left" w:pos="2480"/>
        </w:tabs>
        <w:rPr>
          <w:sz w:val="12"/>
        </w:rPr>
      </w:pPr>
      <w:r w:rsidRPr="0037761C">
        <w:rPr>
          <w:sz w:val="12"/>
        </w:rPr>
        <w:t xml:space="preserve">Reuter cited, for example, the use of drones — which the DEA says has increased in recent years. </w:t>
      </w:r>
      <w:r w:rsidRPr="0037761C">
        <w:rPr>
          <w:rStyle w:val="StyleUnderline"/>
        </w:rPr>
        <w:t>Drones are “small, quiet, can fly at high altitudes over a distance of several miles and, depending on their size, are generally capable of carrying 5 to 10 pounds of drugs</w:t>
      </w:r>
      <w:r w:rsidRPr="0037761C">
        <w:rPr>
          <w:sz w:val="12"/>
        </w:rPr>
        <w:t>,” the DEA says.</w:t>
      </w:r>
    </w:p>
    <w:p w:rsidR="007426A4" w:rsidRPr="0037761C" w:rsidRDefault="007426A4" w:rsidP="007426A4">
      <w:pPr>
        <w:tabs>
          <w:tab w:val="left" w:pos="2480"/>
        </w:tabs>
        <w:rPr>
          <w:sz w:val="12"/>
        </w:rPr>
      </w:pPr>
      <w:r w:rsidRPr="0037761C">
        <w:rPr>
          <w:sz w:val="12"/>
        </w:rPr>
        <w:t>Separately, Stephen D. Morris, a Middle Tennessee State University political science professor whose research has largely focused on Mexico, gave us the same two reasons for why he believes “</w:t>
      </w:r>
      <w:r w:rsidRPr="0037761C">
        <w:rPr>
          <w:rStyle w:val="StyleUnderline"/>
          <w:highlight w:val="yellow"/>
        </w:rPr>
        <w:t>the wall will not do very much to stop drugs</w:t>
      </w:r>
      <w:r w:rsidRPr="0037761C">
        <w:rPr>
          <w:sz w:val="12"/>
        </w:rPr>
        <w:t>.”</w:t>
      </w:r>
    </w:p>
    <w:p w:rsidR="007426A4" w:rsidRPr="0037761C" w:rsidRDefault="007426A4" w:rsidP="007426A4">
      <w:pPr>
        <w:tabs>
          <w:tab w:val="left" w:pos="2480"/>
        </w:tabs>
        <w:rPr>
          <w:sz w:val="12"/>
        </w:rPr>
      </w:pPr>
      <w:r w:rsidRPr="0037761C">
        <w:rPr>
          <w:sz w:val="12"/>
        </w:rPr>
        <w:t>“First, as you say</w:t>
      </w:r>
      <w:r w:rsidRPr="0037761C">
        <w:rPr>
          <w:sz w:val="12"/>
          <w:highlight w:val="yellow"/>
        </w:rPr>
        <w:t xml:space="preserve">, </w:t>
      </w:r>
      <w:r w:rsidRPr="0037761C">
        <w:rPr>
          <w:rStyle w:val="StyleUnderline"/>
          <w:highlight w:val="yellow"/>
        </w:rPr>
        <w:t>most drug shipments come disguised as commerce</w:t>
      </w:r>
      <w:r w:rsidRPr="0037761C">
        <w:rPr>
          <w:rStyle w:val="StyleUnderline"/>
        </w:rPr>
        <w:t xml:space="preserve"> and are crossing the border by truck or in cargo containers. </w:t>
      </w:r>
      <w:r w:rsidRPr="0037761C">
        <w:rPr>
          <w:rStyle w:val="StyleUnderline"/>
          <w:highlight w:val="yellow"/>
        </w:rPr>
        <w:t>Human mules</w:t>
      </w:r>
      <w:r w:rsidRPr="0037761C">
        <w:rPr>
          <w:rStyle w:val="StyleUnderline"/>
        </w:rPr>
        <w:t xml:space="preserve">, to my knowledge, </w:t>
      </w:r>
      <w:r w:rsidRPr="0037761C">
        <w:rPr>
          <w:rStyle w:val="StyleUnderline"/>
          <w:highlight w:val="yellow"/>
        </w:rPr>
        <w:t>bring in a small fraction</w:t>
      </w:r>
      <w:r w:rsidRPr="0037761C">
        <w:rPr>
          <w:rStyle w:val="StyleUnderline"/>
        </w:rPr>
        <w:t>,</w:t>
      </w:r>
      <w:r w:rsidRPr="0037761C">
        <w:rPr>
          <w:sz w:val="12"/>
        </w:rPr>
        <w:t xml:space="preserve">” he said. </w:t>
      </w:r>
      <w:r w:rsidRPr="0037761C">
        <w:rPr>
          <w:rStyle w:val="StyleUnderline"/>
        </w:rPr>
        <w:t xml:space="preserve">“Second, </w:t>
      </w:r>
      <w:r w:rsidRPr="0037761C">
        <w:rPr>
          <w:rStyle w:val="StyleUnderline"/>
          <w:highlight w:val="yellow"/>
        </w:rPr>
        <w:t>smugglers adapt</w:t>
      </w:r>
      <w:r w:rsidRPr="0037761C">
        <w:rPr>
          <w:sz w:val="12"/>
        </w:rPr>
        <w:t>. Whether it is tunnels, submarines, mules, drones, etc., they are good at figuring out new ways to get drugs to those in the US who will buy them.”</w:t>
      </w:r>
    </w:p>
    <w:p w:rsidR="007426A4" w:rsidRPr="0037761C" w:rsidRDefault="007426A4" w:rsidP="007426A4">
      <w:pPr>
        <w:tabs>
          <w:tab w:val="left" w:pos="2480"/>
        </w:tabs>
        <w:rPr>
          <w:sz w:val="12"/>
        </w:rPr>
      </w:pPr>
      <w:r w:rsidRPr="0037761C">
        <w:rPr>
          <w:sz w:val="12"/>
        </w:rPr>
        <w:t xml:space="preserve">As we said, we cannot predict the future. But </w:t>
      </w:r>
      <w:r w:rsidRPr="0037761C">
        <w:rPr>
          <w:rStyle w:val="StyleUnderline"/>
          <w:highlight w:val="yellow"/>
        </w:rPr>
        <w:t>the facts suggest that building a wall is unlikely to “stop much of the drugs from pouring into this country</w:t>
      </w:r>
      <w:r w:rsidRPr="0037761C">
        <w:rPr>
          <w:sz w:val="12"/>
        </w:rPr>
        <w:t>,” as the president said.</w:t>
      </w:r>
    </w:p>
    <w:p w:rsidR="00194D17" w:rsidRDefault="006B75CB" w:rsidP="00194D17">
      <w:pPr>
        <w:pStyle w:val="Heading3"/>
      </w:pPr>
      <w:r>
        <w:t xml:space="preserve">No Wall I/L – 1AR </w:t>
      </w:r>
    </w:p>
    <w:p w:rsidR="00C1073C" w:rsidRPr="0037761C" w:rsidRDefault="00194D17" w:rsidP="00194D17">
      <w:pPr>
        <w:pStyle w:val="Heading4"/>
      </w:pPr>
      <w:r>
        <w:t xml:space="preserve">Border wall doesn’t strengthen cartels – it’s more likely to reduce smuggling </w:t>
      </w:r>
      <w:r w:rsidR="00C1073C" w:rsidRPr="0037761C">
        <w:t xml:space="preserve"> </w:t>
      </w:r>
    </w:p>
    <w:p w:rsidR="00C1073C" w:rsidRPr="0037761C" w:rsidRDefault="00C1073C" w:rsidP="00C1073C">
      <w:r w:rsidRPr="0037761C">
        <w:t xml:space="preserve">Paul </w:t>
      </w:r>
      <w:r w:rsidRPr="0037761C">
        <w:rPr>
          <w:rFonts w:eastAsiaTheme="majorEastAsia" w:cstheme="majorBidi"/>
          <w:b/>
          <w:bCs/>
          <w:sz w:val="26"/>
          <w:szCs w:val="26"/>
        </w:rPr>
        <w:t>Sperry 18</w:t>
      </w:r>
      <w:r w:rsidRPr="0037761C">
        <w:t>, American author and political commentator. He was a media fellow at the Hoover Institution, a public policy think tank, 1/13/18, "This town is proof that Trump’s wall can work" https://nypost.com/2018/01/13/we-already-have-a-border-wall-and-it-works/</w:t>
      </w:r>
    </w:p>
    <w:p w:rsidR="00C1073C" w:rsidRPr="0037761C" w:rsidRDefault="00C1073C" w:rsidP="00C1073C">
      <w:pPr>
        <w:tabs>
          <w:tab w:val="left" w:pos="2480"/>
        </w:tabs>
        <w:rPr>
          <w:sz w:val="14"/>
        </w:rPr>
      </w:pPr>
      <w:r w:rsidRPr="0037761C">
        <w:rPr>
          <w:sz w:val="14"/>
        </w:rPr>
        <w:t>When charges of “racism” and “xenophobia” fail, Democrats’ fallback argument against President Trump’s proposed border wall is that it simply “won’t work,” so why waste billions building it? Tell that to the residents of El Paso, Texas.</w:t>
      </w:r>
    </w:p>
    <w:p w:rsidR="00C1073C" w:rsidRPr="0037761C" w:rsidRDefault="00C1073C" w:rsidP="00C1073C">
      <w:pPr>
        <w:tabs>
          <w:tab w:val="left" w:pos="2480"/>
        </w:tabs>
        <w:rPr>
          <w:rStyle w:val="StyleUnderline"/>
        </w:rPr>
      </w:pPr>
      <w:r w:rsidRPr="0037761C">
        <w:rPr>
          <w:rStyle w:val="StyleUnderline"/>
          <w:highlight w:val="yellow"/>
        </w:rPr>
        <w:t>Federal data show a</w:t>
      </w:r>
      <w:r w:rsidRPr="0037761C">
        <w:rPr>
          <w:rStyle w:val="StyleUnderline"/>
        </w:rPr>
        <w:t xml:space="preserve"> far-less imposing </w:t>
      </w:r>
      <w:r w:rsidRPr="0037761C">
        <w:rPr>
          <w:rStyle w:val="StyleUnderline"/>
          <w:highlight w:val="yellow"/>
        </w:rPr>
        <w:t>wall</w:t>
      </w:r>
      <w:r w:rsidRPr="0037761C">
        <w:rPr>
          <w:rStyle w:val="StyleUnderline"/>
        </w:rPr>
        <w:t xml:space="preserve"> than the one Trump envisions — a two-story corrugated metal fence first erected under the Bush administration — </w:t>
      </w:r>
      <w:r w:rsidRPr="0037761C">
        <w:rPr>
          <w:rStyle w:val="StyleUnderline"/>
          <w:highlight w:val="yellow"/>
        </w:rPr>
        <w:t>already has dramatically curtailed both illegal border crossings and crime in Texas’ sixth-largest city</w:t>
      </w:r>
      <w:r w:rsidRPr="0037761C">
        <w:rPr>
          <w:rStyle w:val="StyleUnderline"/>
        </w:rPr>
        <w:t>, which borders the high-crime Mexican city of Juarez.</w:t>
      </w:r>
    </w:p>
    <w:p w:rsidR="00C1073C" w:rsidRPr="0037761C" w:rsidRDefault="00C1073C" w:rsidP="00C1073C">
      <w:pPr>
        <w:tabs>
          <w:tab w:val="left" w:pos="2480"/>
        </w:tabs>
        <w:rPr>
          <w:sz w:val="14"/>
        </w:rPr>
      </w:pPr>
      <w:r w:rsidRPr="0037761C">
        <w:rPr>
          <w:sz w:val="14"/>
        </w:rPr>
        <w:t xml:space="preserve">In fact, </w:t>
      </w:r>
      <w:r w:rsidRPr="0037761C">
        <w:rPr>
          <w:rStyle w:val="StyleUnderline"/>
          <w:highlight w:val="yellow"/>
        </w:rPr>
        <w:t>the number of deportable illegal immigrants located</w:t>
      </w:r>
      <w:r w:rsidRPr="0037761C">
        <w:rPr>
          <w:sz w:val="14"/>
        </w:rPr>
        <w:t xml:space="preserve"> by the US Border Patro</w:t>
      </w:r>
      <w:r w:rsidRPr="0037761C">
        <w:rPr>
          <w:rStyle w:val="StyleUnderline"/>
        </w:rPr>
        <w:t xml:space="preserve">l </w:t>
      </w:r>
      <w:r w:rsidRPr="0037761C">
        <w:rPr>
          <w:rStyle w:val="StyleUnderline"/>
          <w:highlight w:val="yellow"/>
        </w:rPr>
        <w:t>plummeted</w:t>
      </w:r>
      <w:r w:rsidRPr="0037761C">
        <w:rPr>
          <w:rStyle w:val="StyleUnderline"/>
        </w:rPr>
        <w:t xml:space="preserve"> by more than 89 percent over the five-year period during which the controversial new fence was built</w:t>
      </w:r>
      <w:r w:rsidRPr="0037761C">
        <w:rPr>
          <w:sz w:val="14"/>
        </w:rPr>
        <w:t>, according to Homeland Security data I reviewed. When the project first started in 2006, illegal crossings totaled 122,261, but by 2010, when the 131-mile fence was completed from one end of El Paso out into the New Mexico desert, immigrant crossings shrank to just 12,251.</w:t>
      </w:r>
    </w:p>
    <w:p w:rsidR="00C1073C" w:rsidRPr="0037761C" w:rsidRDefault="00C1073C" w:rsidP="00C1073C">
      <w:pPr>
        <w:tabs>
          <w:tab w:val="left" w:pos="2480"/>
        </w:tabs>
        <w:rPr>
          <w:rStyle w:val="StyleUnderline"/>
        </w:rPr>
      </w:pPr>
      <w:r w:rsidRPr="0037761C">
        <w:rPr>
          <w:sz w:val="14"/>
        </w:rPr>
        <w:t xml:space="preserve">They hit a low of 9,678 in 2012, before slowly ticking back up to a total of 25,193 last year. </w:t>
      </w:r>
      <w:r w:rsidRPr="0037761C">
        <w:rPr>
          <w:rStyle w:val="StyleUnderline"/>
        </w:rPr>
        <w:t xml:space="preserve">But they’re still well below pre-fence levels, and the </w:t>
      </w:r>
      <w:r w:rsidRPr="0037761C">
        <w:rPr>
          <w:rStyle w:val="StyleUnderline"/>
          <w:highlight w:val="yellow"/>
        </w:rPr>
        <w:t>Border Patrol credits the fortified barrier</w:t>
      </w:r>
      <w:r w:rsidRPr="0037761C">
        <w:rPr>
          <w:rStyle w:val="StyleUnderline"/>
        </w:rPr>
        <w:t xml:space="preserve"> dividing El Paso from Mexico </w:t>
      </w:r>
      <w:r w:rsidRPr="0037761C">
        <w:rPr>
          <w:rStyle w:val="StyleUnderline"/>
          <w:highlight w:val="yellow"/>
        </w:rPr>
        <w:t>for the reduction</w:t>
      </w:r>
      <w:r w:rsidRPr="0037761C">
        <w:rPr>
          <w:rStyle w:val="StyleUnderline"/>
        </w:rPr>
        <w:t xml:space="preserve"> in illegal flows.</w:t>
      </w:r>
    </w:p>
    <w:p w:rsidR="00C1073C" w:rsidRPr="0037761C" w:rsidRDefault="00C1073C" w:rsidP="00C1073C">
      <w:pPr>
        <w:tabs>
          <w:tab w:val="left" w:pos="2480"/>
        </w:tabs>
        <w:rPr>
          <w:rStyle w:val="StyleUnderline"/>
        </w:rPr>
      </w:pPr>
      <w:r w:rsidRPr="0037761C">
        <w:rPr>
          <w:rStyle w:val="StyleUnderline"/>
        </w:rPr>
        <w:t xml:space="preserve">And </w:t>
      </w:r>
      <w:r w:rsidRPr="0037761C">
        <w:rPr>
          <w:rStyle w:val="StyleUnderline"/>
          <w:highlight w:val="yellow"/>
        </w:rPr>
        <w:t>crime abated with the reduced human traffic from Juarez,</w:t>
      </w:r>
      <w:r w:rsidRPr="0037761C">
        <w:rPr>
          <w:rStyle w:val="StyleUnderline"/>
        </w:rPr>
        <w:t xml:space="preserve"> considered one of the most dangerous places in the world due to drug-cartel violence, </w:t>
      </w:r>
      <w:r w:rsidRPr="0037761C">
        <w:rPr>
          <w:rStyle w:val="StyleUnderline"/>
          <w:highlight w:val="yellow"/>
        </w:rPr>
        <w:t xml:space="preserve">helping El Paso become one of the safest </w:t>
      </w:r>
      <w:r w:rsidRPr="0037761C">
        <w:rPr>
          <w:rStyle w:val="StyleUnderline"/>
        </w:rPr>
        <w:t xml:space="preserve">large </w:t>
      </w:r>
      <w:r w:rsidRPr="0037761C">
        <w:rPr>
          <w:rStyle w:val="StyleUnderline"/>
          <w:highlight w:val="yellow"/>
        </w:rPr>
        <w:t>cities in America.</w:t>
      </w:r>
    </w:p>
    <w:p w:rsidR="00C1073C" w:rsidRPr="0037761C" w:rsidRDefault="00C1073C" w:rsidP="00C1073C">
      <w:pPr>
        <w:tabs>
          <w:tab w:val="left" w:pos="2480"/>
        </w:tabs>
        <w:rPr>
          <w:rStyle w:val="StyleUnderline"/>
        </w:rPr>
      </w:pPr>
      <w:r w:rsidRPr="0037761C">
        <w:rPr>
          <w:rStyle w:val="StyleUnderline"/>
        </w:rPr>
        <w:t xml:space="preserve">Before 2010, </w:t>
      </w:r>
      <w:r w:rsidRPr="0037761C">
        <w:rPr>
          <w:rStyle w:val="StyleUnderline"/>
          <w:highlight w:val="yellow"/>
        </w:rPr>
        <w:t>federal data show the border city was mired in violent crime and drug smuggling</w:t>
      </w:r>
      <w:r w:rsidRPr="0037761C">
        <w:rPr>
          <w:rStyle w:val="StyleUnderline"/>
        </w:rPr>
        <w:t xml:space="preserve">, thanks in large part to illicit activities spilling over from the Mexican side. </w:t>
      </w:r>
      <w:r w:rsidRPr="0037761C">
        <w:rPr>
          <w:rStyle w:val="StyleUnderline"/>
          <w:highlight w:val="yellow"/>
        </w:rPr>
        <w:t>Once the fence went up, however, things changed almost overnight</w:t>
      </w:r>
      <w:r w:rsidRPr="0037761C">
        <w:rPr>
          <w:rStyle w:val="StyleUnderline"/>
        </w:rPr>
        <w:t xml:space="preserve">. </w:t>
      </w:r>
      <w:r w:rsidRPr="0037761C">
        <w:rPr>
          <w:rStyle w:val="StyleUnderline"/>
          <w:highlight w:val="yellow"/>
        </w:rPr>
        <w:t>El Paso since then has consistently topped rankings</w:t>
      </w:r>
      <w:r w:rsidRPr="0037761C">
        <w:rPr>
          <w:rStyle w:val="StyleUnderline"/>
        </w:rPr>
        <w:t xml:space="preserve"> </w:t>
      </w:r>
      <w:r w:rsidRPr="0037761C">
        <w:rPr>
          <w:rStyle w:val="StyleUnderline"/>
          <w:highlight w:val="yellow"/>
        </w:rPr>
        <w:t>for</w:t>
      </w:r>
      <w:r w:rsidRPr="0037761C">
        <w:rPr>
          <w:rStyle w:val="StyleUnderline"/>
        </w:rPr>
        <w:t xml:space="preserve"> cities of 500,000 residents or more with </w:t>
      </w:r>
      <w:r w:rsidRPr="0037761C">
        <w:rPr>
          <w:rStyle w:val="StyleUnderline"/>
          <w:highlight w:val="yellow"/>
        </w:rPr>
        <w:t>low crime rates</w:t>
      </w:r>
      <w:r w:rsidRPr="0037761C">
        <w:rPr>
          <w:rStyle w:val="StyleUnderline"/>
        </w:rPr>
        <w:t xml:space="preserve">, based on FBI-collected statistics. The turnaround even caught the attention of former Homeland Security Secretary Janet Napolitano and other </w:t>
      </w:r>
      <w:r w:rsidRPr="0037761C">
        <w:rPr>
          <w:rStyle w:val="StyleUnderline"/>
          <w:highlight w:val="yellow"/>
        </w:rPr>
        <w:t>Obama administration</w:t>
      </w:r>
      <w:r w:rsidRPr="0037761C">
        <w:rPr>
          <w:rStyle w:val="StyleUnderline"/>
        </w:rPr>
        <w:t xml:space="preserve"> officials, who </w:t>
      </w:r>
      <w:r w:rsidRPr="0037761C">
        <w:rPr>
          <w:rStyle w:val="StyleUnderline"/>
          <w:highlight w:val="yellow"/>
        </w:rPr>
        <w:t>touted it as one of the nation’s safest cities while citing the beefed-up border security</w:t>
      </w:r>
      <w:r w:rsidRPr="0037761C">
        <w:rPr>
          <w:rStyle w:val="StyleUnderline"/>
        </w:rPr>
        <w:t xml:space="preserve"> there.</w:t>
      </w:r>
    </w:p>
    <w:p w:rsidR="00C1073C" w:rsidRPr="0037761C" w:rsidRDefault="00C1073C" w:rsidP="00C1073C">
      <w:pPr>
        <w:tabs>
          <w:tab w:val="left" w:pos="2480"/>
        </w:tabs>
        <w:rPr>
          <w:sz w:val="14"/>
        </w:rPr>
      </w:pPr>
      <w:r w:rsidRPr="0037761C">
        <w:rPr>
          <w:rStyle w:val="StyleUnderline"/>
          <w:highlight w:val="yellow"/>
        </w:rPr>
        <w:t>Federal data illustrates just how remarkable the turnaround in crime has been since the fence was built</w:t>
      </w:r>
      <w:r w:rsidRPr="0037761C">
        <w:rPr>
          <w:rStyle w:val="StyleUnderline"/>
        </w:rPr>
        <w:t>.</w:t>
      </w:r>
      <w:r w:rsidRPr="0037761C">
        <w:rPr>
          <w:sz w:val="14"/>
        </w:rPr>
        <w:t xml:space="preserve"> According to FBI tables, property crimes in El Paso have plunged more than 37 percent to 12,357 from their pre-fence peak of 19,702 a year, while violent crimes have dropped more than 6 percent to 2,682 from a peak of 2,861 a year.</w:t>
      </w:r>
    </w:p>
    <w:p w:rsidR="00C1073C" w:rsidRPr="0037761C" w:rsidRDefault="00C1073C" w:rsidP="00C1073C">
      <w:pPr>
        <w:tabs>
          <w:tab w:val="left" w:pos="2480"/>
        </w:tabs>
        <w:rPr>
          <w:rStyle w:val="StyleUnderline"/>
        </w:rPr>
      </w:pPr>
      <w:r w:rsidRPr="0037761C">
        <w:rPr>
          <w:rStyle w:val="StyleUnderline"/>
          <w:highlight w:val="yellow"/>
        </w:rPr>
        <w:t>The overall crime rate in El Paso continued to fal</w:t>
      </w:r>
      <w:r w:rsidRPr="0037761C">
        <w:rPr>
          <w:rStyle w:val="StyleUnderline"/>
        </w:rPr>
        <w:t>l last year, prompting city leaders to trumpet the good news in a press release that noted, “Because El Paso is a border town, its low crime rate may surprise you.”</w:t>
      </w:r>
    </w:p>
    <w:p w:rsidR="00C1073C" w:rsidRPr="0037761C" w:rsidRDefault="00C1073C" w:rsidP="00C1073C">
      <w:pPr>
        <w:tabs>
          <w:tab w:val="left" w:pos="2480"/>
        </w:tabs>
        <w:rPr>
          <w:rStyle w:val="StyleUnderline"/>
        </w:rPr>
      </w:pPr>
      <w:r w:rsidRPr="0037761C">
        <w:rPr>
          <w:rStyle w:val="StyleUnderline"/>
        </w:rPr>
        <w:t>Since the fence was completed, the volume of marijuana and cocaine coming through El Paso and seized by Border Patrol agents has been cut in half</w:t>
      </w:r>
    </w:p>
    <w:p w:rsidR="00C1073C" w:rsidRPr="0037761C" w:rsidRDefault="00C1073C" w:rsidP="00C1073C">
      <w:pPr>
        <w:tabs>
          <w:tab w:val="left" w:pos="2480"/>
        </w:tabs>
        <w:rPr>
          <w:sz w:val="14"/>
        </w:rPr>
      </w:pPr>
      <w:r w:rsidRPr="0037761C">
        <w:rPr>
          <w:sz w:val="14"/>
        </w:rPr>
        <w:t>El Paso City Manager Tommy Gonzalez boasted that the city will “continue to lead our country in public safety.”</w:t>
      </w:r>
    </w:p>
    <w:p w:rsidR="00C1073C" w:rsidRPr="0037761C" w:rsidRDefault="00C1073C" w:rsidP="00C1073C">
      <w:pPr>
        <w:tabs>
          <w:tab w:val="left" w:pos="2480"/>
        </w:tabs>
        <w:rPr>
          <w:sz w:val="14"/>
        </w:rPr>
      </w:pPr>
      <w:r w:rsidRPr="0037761C">
        <w:rPr>
          <w:sz w:val="14"/>
        </w:rPr>
        <w:t>Another core promise made by Trump to justify constructing a massive wall spanning from Texas to California is that it will slow the flow of drugs coming across the border from Mexico.</w:t>
      </w:r>
    </w:p>
    <w:p w:rsidR="00C1073C" w:rsidRPr="0037761C" w:rsidRDefault="00C1073C" w:rsidP="00C1073C">
      <w:pPr>
        <w:tabs>
          <w:tab w:val="left" w:pos="2480"/>
        </w:tabs>
        <w:rPr>
          <w:sz w:val="14"/>
        </w:rPr>
      </w:pPr>
      <w:r w:rsidRPr="0037761C">
        <w:rPr>
          <w:sz w:val="14"/>
        </w:rPr>
        <w:t>“We need the wall for security. We need the wall for safety,” Trump said last week while answering questions about the sweeping new GOP immigration bill. “We need the wall for stopping the drugs from pouring in.”</w:t>
      </w:r>
    </w:p>
    <w:p w:rsidR="00C1073C" w:rsidRPr="0037761C" w:rsidRDefault="00C1073C" w:rsidP="00C1073C">
      <w:pPr>
        <w:tabs>
          <w:tab w:val="left" w:pos="2480"/>
        </w:tabs>
        <w:rPr>
          <w:sz w:val="14"/>
        </w:rPr>
      </w:pPr>
      <w:r w:rsidRPr="0037761C">
        <w:rPr>
          <w:sz w:val="14"/>
        </w:rPr>
        <w:t>On that score, El Paso already has exceeded expectations.</w:t>
      </w:r>
    </w:p>
    <w:p w:rsidR="00C1073C" w:rsidRPr="0037761C" w:rsidRDefault="00C1073C" w:rsidP="00C1073C">
      <w:pPr>
        <w:tabs>
          <w:tab w:val="left" w:pos="2480"/>
        </w:tabs>
        <w:rPr>
          <w:rStyle w:val="StyleUnderline"/>
        </w:rPr>
      </w:pPr>
      <w:r w:rsidRPr="0037761C">
        <w:rPr>
          <w:rStyle w:val="StyleUnderline"/>
          <w:highlight w:val="yellow"/>
        </w:rPr>
        <w:t>Drug smuggling along that border entry point has also fallen dramaticall</w:t>
      </w:r>
      <w:r w:rsidRPr="0037761C">
        <w:rPr>
          <w:rStyle w:val="StyleUnderline"/>
        </w:rPr>
        <w:t>y. In fact, since the fence was completed, the volume of marijuana and cocaine coming through El Paso and seized by Border Patrol agents has been cut in half.</w:t>
      </w:r>
    </w:p>
    <w:p w:rsidR="00C1073C" w:rsidRPr="0037761C" w:rsidRDefault="00C1073C" w:rsidP="00C1073C">
      <w:pPr>
        <w:tabs>
          <w:tab w:val="left" w:pos="2480"/>
        </w:tabs>
        <w:rPr>
          <w:sz w:val="14"/>
        </w:rPr>
      </w:pPr>
      <w:r w:rsidRPr="0037761C">
        <w:rPr>
          <w:sz w:val="14"/>
        </w:rPr>
        <w:t>The year before the wall was fully built in 2010, the volume of illegal drugs confiscated by the feds along the El Paso border hit 87,725 pounds. The year after, the amount of drug seizures plummeted to 43,783 pounds. Last year, they dropped even further to a total of 34,329, according to Border Patrol reports obtained by The Post.</w:t>
      </w:r>
    </w:p>
    <w:p w:rsidR="00C1073C" w:rsidRPr="0037761C" w:rsidRDefault="00C1073C" w:rsidP="00C1073C">
      <w:pPr>
        <w:tabs>
          <w:tab w:val="left" w:pos="2480"/>
        </w:tabs>
        <w:rPr>
          <w:rStyle w:val="StyleUnderline"/>
        </w:rPr>
      </w:pPr>
      <w:r w:rsidRPr="0037761C">
        <w:rPr>
          <w:rStyle w:val="StyleUnderline"/>
        </w:rPr>
        <w:t xml:space="preserve">All told, </w:t>
      </w:r>
      <w:r w:rsidRPr="0037761C">
        <w:rPr>
          <w:rStyle w:val="StyleUnderline"/>
          <w:highlight w:val="yellow"/>
        </w:rPr>
        <w:t>a legion of empirical evidence supports the idea a southern border wall could</w:t>
      </w:r>
      <w:r w:rsidRPr="0037761C">
        <w:rPr>
          <w:rStyle w:val="StyleUnderline"/>
        </w:rPr>
        <w:t xml:space="preserve">, in fact, </w:t>
      </w:r>
      <w:r w:rsidRPr="0037761C">
        <w:rPr>
          <w:rStyle w:val="StyleUnderline"/>
          <w:highlight w:val="yellow"/>
        </w:rPr>
        <w:t>work</w:t>
      </w:r>
      <w:r w:rsidRPr="0037761C">
        <w:rPr>
          <w:rStyle w:val="StyleUnderline"/>
        </w:rPr>
        <w:t xml:space="preserve">. There is also anecdotal evidence. In local press accounts, El Paso </w:t>
      </w:r>
      <w:r w:rsidRPr="0037761C">
        <w:rPr>
          <w:rStyle w:val="StyleUnderline"/>
          <w:highlight w:val="yellow"/>
        </w:rPr>
        <w:t>residents and business owners alike have praised the fence, citing it as an effective deterrent to both illegal crossings and crime</w:t>
      </w:r>
      <w:r w:rsidRPr="0037761C">
        <w:rPr>
          <w:rStyle w:val="StyleUnderline"/>
        </w:rPr>
        <w:t>.</w:t>
      </w:r>
    </w:p>
    <w:p w:rsidR="00C1073C" w:rsidRPr="0037761C" w:rsidRDefault="00C1073C" w:rsidP="00C1073C">
      <w:pPr>
        <w:tabs>
          <w:tab w:val="left" w:pos="2480"/>
        </w:tabs>
        <w:rPr>
          <w:sz w:val="14"/>
        </w:rPr>
      </w:pPr>
      <w:r w:rsidRPr="0037761C">
        <w:rPr>
          <w:sz w:val="14"/>
        </w:rPr>
        <w:t>The existing fence along the El Paso sector, which is made of a combination of corrugated steel and metal meshing, towers 21-feet high at some points and is already hard to climb. But the Trump wall, which will begin construction in El Paso, will be even taller and have multiple layers of security.</w:t>
      </w:r>
    </w:p>
    <w:p w:rsidR="00557B74" w:rsidRPr="0037761C" w:rsidRDefault="00557B74" w:rsidP="00557B74"/>
    <w:p w:rsidR="00DE1497" w:rsidRDefault="00DE1497" w:rsidP="00DE1497">
      <w:pPr>
        <w:pStyle w:val="Heading3"/>
      </w:pPr>
      <w:r>
        <w:t xml:space="preserve">No Instability Impact – 2AC </w:t>
      </w:r>
    </w:p>
    <w:p w:rsidR="00DE1497" w:rsidRDefault="00DE1497" w:rsidP="00DE1497">
      <w:pPr>
        <w:pStyle w:val="Heading4"/>
      </w:pPr>
      <w:r>
        <w:t xml:space="preserve">Diplomacy and cooperation prevent escalation </w:t>
      </w:r>
    </w:p>
    <w:p w:rsidR="00DE1497" w:rsidRPr="002C3A6E" w:rsidRDefault="00DE1497" w:rsidP="00DE1497">
      <w:r>
        <w:t xml:space="preserve">Jorge </w:t>
      </w:r>
      <w:r w:rsidRPr="002C3A6E">
        <w:rPr>
          <w:rStyle w:val="Style13ptBold"/>
        </w:rPr>
        <w:t>Heine 12</w:t>
      </w:r>
      <w:r>
        <w:t xml:space="preserve">, Chair in Global Governance at the </w:t>
      </w:r>
      <w:proofErr w:type="spellStart"/>
      <w:r>
        <w:t>Balsillie</w:t>
      </w:r>
      <w:proofErr w:type="spellEnd"/>
      <w:r>
        <w:t xml:space="preserve"> School of International Affairs, is Professor of Political Science at Wilfrid Laurier University, 10/26/12, “Regional Integration and Political Cooperation in Latin America,” http://lasa.international.pitt.edu/LARR/prot/fulltext/vol47no3/47-3_209-217_heine.pdf</w:t>
      </w:r>
    </w:p>
    <w:p w:rsidR="00DE1497" w:rsidRPr="00DE1497" w:rsidRDefault="00DE1497" w:rsidP="00DE1497">
      <w:pPr>
        <w:rPr>
          <w:sz w:val="16"/>
        </w:rPr>
      </w:pPr>
      <w:r w:rsidRPr="00F11EFF">
        <w:rPr>
          <w:rStyle w:val="StyleUnderline"/>
          <w:highlight w:val="yellow"/>
        </w:rPr>
        <w:t>Despite</w:t>
      </w:r>
      <w:r w:rsidRPr="00DE1497">
        <w:rPr>
          <w:sz w:val="16"/>
        </w:rPr>
        <w:t xml:space="preserve"> this </w:t>
      </w:r>
      <w:r w:rsidRPr="00F11EFF">
        <w:rPr>
          <w:rStyle w:val="StyleUnderline"/>
          <w:highlight w:val="yellow"/>
        </w:rPr>
        <w:t>fragmented</w:t>
      </w:r>
      <w:r w:rsidRPr="00DE1497">
        <w:rPr>
          <w:sz w:val="16"/>
        </w:rPr>
        <w:t xml:space="preserve"> picture of overlapping acronyms, </w:t>
      </w:r>
      <w:r w:rsidRPr="002C3A6E">
        <w:rPr>
          <w:rStyle w:val="StyleUnderline"/>
        </w:rPr>
        <w:t xml:space="preserve">schemes, and </w:t>
      </w:r>
      <w:r w:rsidRPr="00F11EFF">
        <w:rPr>
          <w:rStyle w:val="StyleUnderline"/>
          <w:highlight w:val="yellow"/>
        </w:rPr>
        <w:t>interests, there is little doubt</w:t>
      </w:r>
      <w:r w:rsidRPr="00DE1497">
        <w:rPr>
          <w:sz w:val="16"/>
        </w:rPr>
        <w:t xml:space="preserve"> that </w:t>
      </w:r>
      <w:r w:rsidRPr="002C3A6E">
        <w:rPr>
          <w:rStyle w:val="StyleUnderline"/>
          <w:bdr w:val="single" w:sz="4" w:space="0" w:color="auto"/>
        </w:rPr>
        <w:t xml:space="preserve">the forces of </w:t>
      </w:r>
      <w:r w:rsidRPr="00F11EFF">
        <w:rPr>
          <w:rStyle w:val="StyleUnderline"/>
          <w:highlight w:val="yellow"/>
          <w:bdr w:val="single" w:sz="4" w:space="0" w:color="auto"/>
        </w:rPr>
        <w:t>convergence have prevailed</w:t>
      </w:r>
      <w:r w:rsidRPr="00DE1497">
        <w:rPr>
          <w:sz w:val="16"/>
        </w:rPr>
        <w:t xml:space="preserve"> over those of divergence. </w:t>
      </w:r>
      <w:r w:rsidRPr="002C3A6E">
        <w:rPr>
          <w:rStyle w:val="StyleUnderline"/>
        </w:rPr>
        <w:t xml:space="preserve">The launch of </w:t>
      </w:r>
      <w:r w:rsidRPr="00F11EFF">
        <w:rPr>
          <w:rStyle w:val="StyleUnderline"/>
          <w:highlight w:val="yellow"/>
        </w:rPr>
        <w:t>the Latin</w:t>
      </w:r>
      <w:r w:rsidRPr="002C3A6E">
        <w:rPr>
          <w:rStyle w:val="StyleUnderline"/>
        </w:rPr>
        <w:t xml:space="preserve"> American </w:t>
      </w:r>
      <w:r w:rsidRPr="00F11EFF">
        <w:rPr>
          <w:rStyle w:val="StyleUnderline"/>
          <w:highlight w:val="yellow"/>
        </w:rPr>
        <w:t>and Caribbean Community</w:t>
      </w:r>
      <w:r w:rsidRPr="002C3A6E">
        <w:rPr>
          <w:rStyle w:val="StyleUnderline"/>
        </w:rPr>
        <w:t xml:space="preserve"> of Nations</w:t>
      </w:r>
      <w:r w:rsidRPr="00DE1497">
        <w:rPr>
          <w:sz w:val="16"/>
        </w:rPr>
        <w:t xml:space="preserve"> in 2010 </w:t>
      </w:r>
      <w:r w:rsidRPr="00F11EFF">
        <w:rPr>
          <w:rStyle w:val="StyleUnderline"/>
          <w:highlight w:val="yellow"/>
        </w:rPr>
        <w:t>is proof</w:t>
      </w:r>
      <w:r w:rsidRPr="00DE1497">
        <w:rPr>
          <w:sz w:val="16"/>
        </w:rPr>
        <w:t xml:space="preserve"> of this. </w:t>
      </w:r>
      <w:r w:rsidRPr="002C3A6E">
        <w:rPr>
          <w:rStyle w:val="StyleUnderline"/>
        </w:rPr>
        <w:t>Mexico, Chile, and Colombia are as much members</w:t>
      </w:r>
      <w:r w:rsidRPr="00DE1497">
        <w:rPr>
          <w:sz w:val="16"/>
        </w:rPr>
        <w:t xml:space="preserve"> of this body </w:t>
      </w:r>
      <w:r w:rsidRPr="002C3A6E">
        <w:rPr>
          <w:rStyle w:val="StyleUnderline"/>
        </w:rPr>
        <w:t>as</w:t>
      </w:r>
      <w:r w:rsidRPr="00DE1497">
        <w:rPr>
          <w:sz w:val="16"/>
        </w:rPr>
        <w:t xml:space="preserve"> are </w:t>
      </w:r>
      <w:r w:rsidRPr="002C3A6E">
        <w:rPr>
          <w:rStyle w:val="StyleUnderline"/>
        </w:rPr>
        <w:t>Venezuela, Bolivia, and Ecuador</w:t>
      </w:r>
      <w:r w:rsidRPr="00DE1497">
        <w:rPr>
          <w:sz w:val="16"/>
        </w:rPr>
        <w:t xml:space="preserve">. </w:t>
      </w:r>
      <w:r w:rsidRPr="00F11EFF">
        <w:rPr>
          <w:rStyle w:val="StyleUnderline"/>
          <w:highlight w:val="yellow"/>
          <w:bdr w:val="single" w:sz="4" w:space="0" w:color="auto"/>
        </w:rPr>
        <w:t>Collective diplomacy</w:t>
      </w:r>
      <w:r w:rsidRPr="00DE1497">
        <w:rPr>
          <w:sz w:val="16"/>
          <w:highlight w:val="yellow"/>
        </w:rPr>
        <w:t xml:space="preserve">, </w:t>
      </w:r>
      <w:r w:rsidRPr="00F11EFF">
        <w:rPr>
          <w:rStyle w:val="StyleUnderline"/>
          <w:highlight w:val="yellow"/>
          <w:bdr w:val="single" w:sz="4" w:space="0" w:color="auto"/>
        </w:rPr>
        <w:t>political cooperation</w:t>
      </w:r>
      <w:r w:rsidRPr="00F11EFF">
        <w:rPr>
          <w:rStyle w:val="StyleUnderline"/>
          <w:highlight w:val="yellow"/>
        </w:rPr>
        <w:t>, and a regional vision are</w:t>
      </w:r>
      <w:r w:rsidRPr="00DE1497">
        <w:rPr>
          <w:sz w:val="16"/>
        </w:rPr>
        <w:t xml:space="preserve"> </w:t>
      </w:r>
      <w:r w:rsidRPr="002C3A6E">
        <w:rPr>
          <w:rStyle w:val="StyleUnderline"/>
          <w:bdr w:val="single" w:sz="4" w:space="0" w:color="auto"/>
        </w:rPr>
        <w:t xml:space="preserve">very much </w:t>
      </w:r>
      <w:r w:rsidRPr="00F11EFF">
        <w:rPr>
          <w:rStyle w:val="StyleUnderline"/>
          <w:highlight w:val="yellow"/>
          <w:bdr w:val="single" w:sz="4" w:space="0" w:color="auto"/>
        </w:rPr>
        <w:t>the order of the day</w:t>
      </w:r>
      <w:r w:rsidRPr="00F11EFF">
        <w:rPr>
          <w:rStyle w:val="StyleUnderline"/>
          <w:highlight w:val="yellow"/>
        </w:rPr>
        <w:t>, transcending ideological differences</w:t>
      </w:r>
      <w:r w:rsidRPr="002C3A6E">
        <w:rPr>
          <w:rStyle w:val="StyleUnderline"/>
        </w:rPr>
        <w:t>.</w:t>
      </w:r>
      <w:r w:rsidRPr="00DE1497">
        <w:rPr>
          <w:sz w:val="16"/>
        </w:rPr>
        <w:t xml:space="preserve"> As may be seen in its reaction to the coup in Honduras in June 2009, a lack of understanding of this strong multilateral component in the foreign policies of Latin American nations lies at the root of the difficulties that the administration of US president Barack Obama has faced in the region, despite the enormous expectations raised there by his election.12 By imposing a unilateral solution that in effect condoned the coup, against the express wishes of the OAS and the overwhelming majority of Latin American governments, the United States squandered its </w:t>
      </w:r>
      <w:proofErr w:type="spellStart"/>
      <w:r w:rsidRPr="00DE1497">
        <w:rPr>
          <w:sz w:val="16"/>
        </w:rPr>
        <w:t>infl</w:t>
      </w:r>
      <w:proofErr w:type="spellEnd"/>
      <w:r w:rsidRPr="00DE1497">
        <w:rPr>
          <w:sz w:val="16"/>
        </w:rPr>
        <w:t xml:space="preserve"> </w:t>
      </w:r>
      <w:proofErr w:type="spellStart"/>
      <w:r w:rsidRPr="00DE1497">
        <w:rPr>
          <w:sz w:val="16"/>
        </w:rPr>
        <w:t>uence</w:t>
      </w:r>
      <w:proofErr w:type="spellEnd"/>
      <w:r w:rsidRPr="00DE1497">
        <w:rPr>
          <w:sz w:val="16"/>
        </w:rPr>
        <w:t xml:space="preserve"> in Latin America. Inter-American relations have gone downhill ever since, with the US ambassadors to Ecuador and to Mexico being forced to leave their posts in quick succession in 2011.</w:t>
      </w:r>
    </w:p>
    <w:p w:rsidR="00DE1497" w:rsidRDefault="00DE1497" w:rsidP="00DE1497">
      <w:pPr>
        <w:pStyle w:val="Heading3"/>
      </w:pPr>
      <w:r>
        <w:t xml:space="preserve">No Instability Impact – 1AR </w:t>
      </w:r>
    </w:p>
    <w:p w:rsidR="00DE1497" w:rsidRPr="00FE61D5" w:rsidRDefault="00DE1497" w:rsidP="00DE1497">
      <w:pPr>
        <w:pStyle w:val="Heading4"/>
        <w:rPr>
          <w:rFonts w:cs="Calibri"/>
        </w:rPr>
      </w:pPr>
      <w:r>
        <w:t xml:space="preserve">No </w:t>
      </w:r>
      <w:r>
        <w:t xml:space="preserve">Mexican </w:t>
      </w:r>
      <w:r>
        <w:t>instability and no impact</w:t>
      </w:r>
    </w:p>
    <w:p w:rsidR="00DE1497" w:rsidRPr="00ED71E2" w:rsidRDefault="00DE1497" w:rsidP="00DE1497">
      <w:r w:rsidRPr="00ED71E2">
        <w:t>James</w:t>
      </w:r>
      <w:r w:rsidRPr="00ED71E2">
        <w:rPr>
          <w:rStyle w:val="Style13ptBold"/>
        </w:rPr>
        <w:t xml:space="preserve"> </w:t>
      </w:r>
      <w:proofErr w:type="spellStart"/>
      <w:r w:rsidRPr="00ED71E2">
        <w:rPr>
          <w:rStyle w:val="Style13ptBold"/>
        </w:rPr>
        <w:t>Petras</w:t>
      </w:r>
      <w:proofErr w:type="spellEnd"/>
      <w:r w:rsidRPr="00ED71E2">
        <w:rPr>
          <w:rStyle w:val="Style13ptBold"/>
        </w:rPr>
        <w:t xml:space="preserve"> 11</w:t>
      </w:r>
      <w:r w:rsidRPr="00ED71E2">
        <w:t xml:space="preserve">  PhD from Berkley and a Bartle Professor (Emeritus) of Sociology at Binghamton University, New York., "Introduction: Images of the Past," http://www.globalresearch.ca/latin-america-growth-stability-and-inequalities-lessons-for-the-us-and-eu/26887</w:t>
      </w:r>
    </w:p>
    <w:p w:rsidR="00DE1497" w:rsidRPr="00DE1497" w:rsidRDefault="00DE1497" w:rsidP="00DE1497">
      <w:pPr>
        <w:rPr>
          <w:sz w:val="16"/>
        </w:rPr>
      </w:pPr>
      <w:r w:rsidRPr="00ED71E2">
        <w:rPr>
          <w:rStyle w:val="TitleChar"/>
          <w:highlight w:val="yellow"/>
        </w:rPr>
        <w:t>The image of Latin America portrayed by the mass media</w:t>
      </w:r>
      <w:r w:rsidRPr="00ED71E2">
        <w:rPr>
          <w:rStyle w:val="TitleChar"/>
        </w:rPr>
        <w:t xml:space="preserve"> and held by the educated public </w:t>
      </w:r>
      <w:r w:rsidRPr="00ED71E2">
        <w:rPr>
          <w:rStyle w:val="TitleChar"/>
          <w:highlight w:val="yellow"/>
        </w:rPr>
        <w:t xml:space="preserve">is a region of frequent </w:t>
      </w:r>
      <w:r w:rsidRPr="00ED71E2">
        <w:rPr>
          <w:rStyle w:val="TitleChar"/>
        </w:rPr>
        <w:t xml:space="preserve">coups, periodical </w:t>
      </w:r>
      <w:r w:rsidRPr="00ED71E2">
        <w:rPr>
          <w:rStyle w:val="TitleChar"/>
          <w:highlight w:val="yellow"/>
        </w:rPr>
        <w:t>revolutions,</w:t>
      </w:r>
      <w:r w:rsidRPr="00ED71E2">
        <w:rPr>
          <w:rStyle w:val="TitleChar"/>
        </w:rPr>
        <w:t xml:space="preserve"> perpetual military dictatorships, alternating boom and bust economies</w:t>
      </w:r>
      <w:r w:rsidRPr="00ED71E2">
        <w:rPr>
          <w:sz w:val="16"/>
        </w:rPr>
        <w:t xml:space="preserve"> and an ever-present International Monetary Fund (IMF) dictating economic policy. In contrast the same opinion makers plus their academic counterparts project images of the United States and the European Union as stable societies, with steady economic growth, incremental expansion of social welfare programs, resolving issues via consensual compromises and practicing sound fiscal policies. In recent times, the better part of the current decade, </w:t>
      </w:r>
      <w:r w:rsidRPr="00ED71E2">
        <w:rPr>
          <w:rStyle w:val="TitleChar"/>
          <w:highlight w:val="yellow"/>
        </w:rPr>
        <w:t>these images have taken on</w:t>
      </w:r>
      <w:r w:rsidRPr="00ED71E2">
        <w:rPr>
          <w:rStyle w:val="TitleChar"/>
        </w:rPr>
        <w:t xml:space="preserve"> the character of </w:t>
      </w:r>
      <w:r w:rsidRPr="00ED71E2">
        <w:rPr>
          <w:rStyle w:val="TitleChar"/>
          <w:highlight w:val="yellow"/>
        </w:rPr>
        <w:t>ideological dogmas – they no longer correspond to reality</w:t>
      </w:r>
      <w:r w:rsidRPr="00ED71E2">
        <w:rPr>
          <w:sz w:val="16"/>
        </w:rPr>
        <w:t xml:space="preserve">. In fact a good argument can be made that the roles have been reversed: the US and EU are in perpetual crises and </w:t>
      </w:r>
      <w:r w:rsidRPr="00ED71E2">
        <w:rPr>
          <w:rStyle w:val="TitleChar"/>
          <w:highlight w:val="yellow"/>
        </w:rPr>
        <w:t>Latin America</w:t>
      </w:r>
      <w:r w:rsidRPr="00ED71E2">
        <w:rPr>
          <w:rStyle w:val="TitleChar"/>
        </w:rPr>
        <w:t xml:space="preserve">, at least most of the major countries, </w:t>
      </w:r>
      <w:r w:rsidRPr="00ED71E2">
        <w:rPr>
          <w:rStyle w:val="TitleChar"/>
          <w:highlight w:val="yellow"/>
        </w:rPr>
        <w:t>have</w:t>
      </w:r>
      <w:r w:rsidRPr="00ED71E2">
        <w:rPr>
          <w:rStyle w:val="TitleChar"/>
        </w:rPr>
        <w:t xml:space="preserve"> </w:t>
      </w:r>
      <w:r w:rsidRPr="00ED71E2">
        <w:rPr>
          <w:rStyle w:val="TitleChar"/>
          <w:highlight w:val="yellow"/>
        </w:rPr>
        <w:t>experienced stability and growth</w:t>
      </w:r>
      <w:r w:rsidRPr="00ED71E2">
        <w:rPr>
          <w:rStyle w:val="TitleChar"/>
        </w:rPr>
        <w:t xml:space="preserve"> </w:t>
      </w:r>
      <w:r w:rsidRPr="00ED71E2">
        <w:rPr>
          <w:sz w:val="16"/>
        </w:rPr>
        <w:t xml:space="preserve">which is the envy (or should be) of Washington pundits and financial commentators. This ‘role reversal’ has been recognized by many US, EU and Asian investors and multinationals, even as respectable journalistic hacks for the Financial Times, NY Times and Wall Street Journal still write about vulnerabilities, imbalances and other weaknesses while grudgingly acknowledging the dynamic growth of the region. Progressive opinion is equally at fault, focusing on the ‘advances’ of the left regimes but overlooking the underlying dynamics affecting most of the region and thus losing sight of the new points of conflict and contention. We will proceed to outline the contrasting realities between the crises ridden “North” (US/EU) and the sustained growth of the “South” ( South America ). The analysis will raise questions of whether the South American experience is transferable to the North and what ‘structural adjustments’ would be necessary to pull the US and EU out of the downward spiral of stagnation and violent conflicts which have characterized these regions for the better part of the past decade. </w:t>
      </w:r>
      <w:r w:rsidRPr="00ED71E2">
        <w:rPr>
          <w:b/>
          <w:bCs/>
          <w:sz w:val="16"/>
        </w:rPr>
        <w:t>The Lost Decade, US and EU Style</w:t>
      </w:r>
      <w:r w:rsidRPr="00ED71E2">
        <w:rPr>
          <w:sz w:val="16"/>
        </w:rPr>
        <w:t xml:space="preserve"> The Latin American countries during the 1980’s experienced a deep and persistent crises, manifested in negative growth, increased poverty levels and heavy indebtedness, which allowed creditors (like the IMF) to impose harsh and regressive austerity measures and “structural adjustment” policies which came to be known as ‘neo-liberalization’. These included the privatization of most strategic, lucrative public enterprises, and the ending of any semblance of state directed industrial strategies. For the peasants and the working and middle class the short-lived neo-liberal “boom” of the 1990’s was a continuation of the ‘lost decade’ of the 1980’s. The neo-liberal policies of the 1990’s were based on fundamentally flawed structural foundations and polarizing income and public expenditures involving huge transfers of income to capital and downward pressures on wages and welfare. The neo-liberal regimes went into a deep crisis early in 2000 provoking major popular upheavals. The outcome resulted in a new set of political configurations and social power equations, which evolved into new post-neoliberal regimes, at least in most of the major countries in Latin America . In contrast and in part thanks to the profitable opportunities opened by the debt crises and neo-liberalization of Latin America in the 1990’s (and in the ex-Soviet Union, Eastern Europe and the Baltic/Balkan states) the US and EU prospered. In Latin America over 5,000 lucrative extractive resource based industries, banks, telecommunications and other industries passed into the hands of foreign private MNC and local capital .High returns on bonds and loans and rents from technology transfers enriched the Northern capitalists even as poverty multiplied in the South. The 1990’s was the “golden age” of Western capital as profits rose and leftist parties and the traditional urban trade unions appeared unable to withstand the ‘wave’ of predatory capitalism capturing the commanding heights of the economy. The very successes of the US and EU countries, the enormous easy gains from pillage, speculation, and exploitation led to the dominance of financial capital and the belief in an irrevocable “new world order”. The dominance of the US and EU was built on their military superiority backed by pliant, collaborative, neo-liberal client regimes. The ‘new order’ lasted less than a decade: the economic crises of 1999/2000 smashed the illusions of a century of imperial grandeur. As markets collapsed so too did the Latin American oligarchic electoral regimes (dubbed “democracies”) which along with the financial elite and the military formed the triple alliance that defined Western supremacy. The final blow was the economic crises of 2001-2002 in the US and EU which steeply eroded their capacity to intervene and prop up their collapsing Latin clients ousted by rebellious masses. The first decade of the new millennia has been the ‘lost decade’ of the North. Over the course of the past eleven years the North has witnessed stagnation and recessions which have not given way to recoveries. The capitalist states temporarily saved the bankers but were powerless to set in motion economic growth. The credit rating of the US economy was downgraded by the risk agencies. Unemployment and underemployment hovers close to one-fifth of the labor force, figures comparable to stagnant Third World countries. Social programs are severely slashed in the US and throughout the European Union, reversing decades of incremental gains. Trade and budget deficits in the US have become chronic, while private and public lenders are becoming increasingly reticent to lend in the face of deep-seated recessionary tendencies. The financial sector in the US and EU is rife with large scale fraud, swindles, mismanagement and falsified balance sheets, conditions previously prevalent among Latin economies. Wars proliferate. Military spending far exceeds productive investments, draining the US economy in a fashion reminiscent of the weapons spending during the reign of the warlords of Africa and the military dictators of Latin America . In the EU faced with brutal cuts in wages, pensions and jobs millions of workers and unemployed youth in Greece , Portugal , Spain and Italy have taken to the streets. General strikes threaten the stability of increasingly isolated regimes, reminiscent of the popular rebellions which resulted in regime changes in Latin America in the late 1990’s and early 2000’s. In the US , public protests reflect deepening private discontent: over 75% of the population expresses negative views of the Congress and 60% of the White House. Deepening political alienation of the US electorate is comparable to the loss of popular faith in Latin governments during the “lost decades”, 1980-2000. Both the US and the EU have been radically transformed for the worse during the ‘lost decade’ of the current century. Economically, politically and socially the ‘North’ has been “Latin Americanized’: Social instability, economic stagnation, political alienation, growing class inequalities and poverty is presided over by corrupt political elites. </w:t>
      </w:r>
      <w:r w:rsidRPr="00ED71E2">
        <w:rPr>
          <w:b/>
          <w:bCs/>
          <w:sz w:val="16"/>
        </w:rPr>
        <w:t>Signs of the Better Times: Latin America :</w:t>
      </w:r>
      <w:r w:rsidRPr="00ED71E2">
        <w:rPr>
          <w:sz w:val="16"/>
        </w:rPr>
        <w:t xml:space="preserve"> Recently the finance minister of Brazil raised the possibility that the BRICs ( Brazil , Russia , India and China ) might take a hand in a “rescue plan” to prop up the crises ridden economies of Europe . While the statement had greater symbolic rather substantive consequences, it does reflect a certain reality: while the North plunges into deeper, unending crises, </w:t>
      </w:r>
      <w:r w:rsidRPr="00ED71E2">
        <w:rPr>
          <w:rStyle w:val="TitleChar"/>
        </w:rPr>
        <w:t>the Latin economies are doing reasonably well</w:t>
      </w:r>
      <w:r w:rsidRPr="00ED71E2">
        <w:rPr>
          <w:sz w:val="16"/>
        </w:rPr>
        <w:t xml:space="preserve">. </w:t>
      </w:r>
      <w:r w:rsidRPr="00ED71E2">
        <w:rPr>
          <w:rStyle w:val="TitleChar"/>
        </w:rPr>
        <w:t>Except for the Latin countries still under US dominance, especially Mexico and most of Central America, the rest of Latin America has not only avoided the crises afflicting the North but have been growing at a healthy rate, three times that of the US over the decade</w:t>
      </w:r>
      <w:r w:rsidRPr="00ED71E2">
        <w:rPr>
          <w:sz w:val="16"/>
        </w:rPr>
        <w:t xml:space="preserve">. The new millennium, especially between 2003-2011 (except for a brief interlude in 2009) has been a period of high growth, general prosperity, booming exports, rising imports, greater inter-regional co-operation, and large scale poverty reduction. Brazil alone has reduced the number of poor by 30 million. Regular elections, relatively honest and competitive, result in stable legitimate transfers of political power. </w:t>
      </w:r>
      <w:r w:rsidRPr="00ED71E2">
        <w:rPr>
          <w:rStyle w:val="TitleChar"/>
        </w:rPr>
        <w:t xml:space="preserve">Except for US backed coups in Honduras and intervention in Haiti and Venezuela , </w:t>
      </w:r>
      <w:r w:rsidRPr="00ED71E2">
        <w:rPr>
          <w:rStyle w:val="TitleChar"/>
          <w:highlight w:val="yellow"/>
        </w:rPr>
        <w:t>violent seizures of power have disappeared</w:t>
      </w:r>
      <w:r w:rsidRPr="00ED71E2">
        <w:rPr>
          <w:rStyle w:val="TitleChar"/>
        </w:rPr>
        <w:t xml:space="preserve">, over the past decade. </w:t>
      </w:r>
      <w:r w:rsidRPr="00ED71E2">
        <w:rPr>
          <w:rStyle w:val="TitleChar"/>
          <w:highlight w:val="yellow"/>
        </w:rPr>
        <w:t>Regional institution – building has prospered</w:t>
      </w:r>
      <w:r w:rsidRPr="00ED71E2">
        <w:rPr>
          <w:rStyle w:val="TitleChar"/>
        </w:rPr>
        <w:t xml:space="preserve"> </w:t>
      </w:r>
      <w:r w:rsidRPr="00ED71E2">
        <w:rPr>
          <w:rStyle w:val="TitleChar"/>
          <w:highlight w:val="yellow"/>
        </w:rPr>
        <w:t>with the</w:t>
      </w:r>
      <w:r w:rsidRPr="00ED71E2">
        <w:rPr>
          <w:rStyle w:val="TitleChar"/>
        </w:rPr>
        <w:t xml:space="preserve"> advent of </w:t>
      </w:r>
      <w:r w:rsidRPr="00ED71E2">
        <w:rPr>
          <w:sz w:val="16"/>
        </w:rPr>
        <w:t xml:space="preserve">UNASUR and a </w:t>
      </w:r>
      <w:r w:rsidRPr="00ED71E2">
        <w:rPr>
          <w:rStyle w:val="TitleChar"/>
        </w:rPr>
        <w:t xml:space="preserve">Latin American </w:t>
      </w:r>
      <w:r w:rsidRPr="00ED71E2">
        <w:rPr>
          <w:rStyle w:val="TitleChar"/>
          <w:highlight w:val="yellow"/>
        </w:rPr>
        <w:t>regional bank</w:t>
      </w:r>
      <w:r w:rsidRPr="00ED71E2">
        <w:rPr>
          <w:sz w:val="16"/>
        </w:rPr>
        <w:t xml:space="preserve">. Because of fiscal controls and banking regulations, both results of the lessons learned from the crisis of the lost decades (1980-2000), Latin America was only slightly affected by the US-EU financial crash of 2008-2011. Latin American trade has doubled, especially with Asia, aided by China ’s double digit growth. Demand for </w:t>
      </w:r>
      <w:proofErr w:type="spellStart"/>
      <w:r w:rsidRPr="00ED71E2">
        <w:rPr>
          <w:sz w:val="16"/>
        </w:rPr>
        <w:t>agro</w:t>
      </w:r>
      <w:proofErr w:type="spellEnd"/>
      <w:r w:rsidRPr="00ED71E2">
        <w:rPr>
          <w:sz w:val="16"/>
        </w:rPr>
        <w:t xml:space="preserve">-mineral commodities has tripled. The key to this new export powered growth is Latin America ’s growing economic independence. This has led to the diversification of its markets, taking advantage of new opportunities and reducing their dependence on the US . Latin America’s emphasis on economic growth, new markets and investments, has led it to avoid entanglements in the proliferating and costly colonial wars which engage the US and EU. While the US and EU print more money and increase indebtedness to cover trade deficits, </w:t>
      </w:r>
      <w:r w:rsidRPr="00ED71E2">
        <w:rPr>
          <w:rStyle w:val="TitleChar"/>
          <w:highlight w:val="yellow"/>
        </w:rPr>
        <w:t>Latin America has quadrupled its foreign reserves. These cushion any downturns</w:t>
      </w:r>
      <w:r w:rsidRPr="00ED71E2">
        <w:rPr>
          <w:rStyle w:val="TitleChar"/>
        </w:rPr>
        <w:t xml:space="preserve"> and avoid any dependence on the IMF</w:t>
      </w:r>
      <w:r w:rsidRPr="00ED71E2">
        <w:rPr>
          <w:sz w:val="16"/>
        </w:rPr>
        <w:t xml:space="preserve">, architect of the lost decades of the 1980’s and 1990’s. Within Latin America , the issue of poverty reduction has been tackled with varying degrees of effectiveness. With Venezuela under President Chavez leading the way the general direction has been toward increasing social payments, by increments in most cases, but with greater efforts in others. Except for Mexico , nothing resembling the social cuts of the US-EU has taken place in Latin America . The most striking structural advances have occurred in Venezuela and to a lesser degree in Argentina . They have significantly increased the minimum wage and pensions and increased welfare payments to the most vulnerable (single mothers, the disabled, those in extreme poverty). With the exception of Colombia (the US ’s principle military ally in the region) which is still the murder capital of the world for human rights advocates, trade unionists and peasant activists, </w:t>
      </w:r>
      <w:r w:rsidRPr="00ED71E2">
        <w:rPr>
          <w:rStyle w:val="TitleChar"/>
          <w:highlight w:val="yellow"/>
        </w:rPr>
        <w:t>human rights violations have declined</w:t>
      </w:r>
      <w:r w:rsidRPr="00ED71E2">
        <w:rPr>
          <w:sz w:val="16"/>
        </w:rPr>
        <w:t xml:space="preserve">. While the US-EU have vastly increased their human rights violations geometrically via multiple colonial wars in Iraq, Afghanistan, Libya, Pakistan, Somalia, Yemen and clandestine death squad ‘operations’, Latin America’s overseas human rights violations are largely limited to its occupation forces in Haiti – at the behest of the US and EU. Nevertheless repression of popular movements, especially indigenous peoples and peasant movements and students has increased in Bolivia , Chile , Brazil and elsewhere as the high growth policies on community rights and social expenditures. </w:t>
      </w:r>
      <w:r w:rsidRPr="00ED71E2">
        <w:rPr>
          <w:rStyle w:val="TitleChar"/>
        </w:rPr>
        <w:t xml:space="preserve">Because of Latin America ’s current political stability and dynamic growth, institutional and </w:t>
      </w:r>
      <w:r w:rsidRPr="00ED71E2">
        <w:rPr>
          <w:rStyle w:val="TitleChar"/>
          <w:highlight w:val="yellow"/>
        </w:rPr>
        <w:t>corporate investment is pouring into the region</w:t>
      </w:r>
      <w:r w:rsidRPr="00ED71E2">
        <w:rPr>
          <w:sz w:val="16"/>
        </w:rPr>
        <w:t>. In contrast the US and EU are suffering from disinvestment and declining rates of private investment. In other words, the development of Latin America is the other side of the coin of the US-EU underdevelopment.</w:t>
      </w:r>
    </w:p>
    <w:p w:rsidR="00DE1497" w:rsidRDefault="00DE1497" w:rsidP="00DE1497">
      <w:pPr>
        <w:pStyle w:val="Heading3"/>
      </w:pPr>
      <w:r>
        <w:t xml:space="preserve">AT: US Intervenes </w:t>
      </w:r>
    </w:p>
    <w:p w:rsidR="00DE1497" w:rsidRDefault="00DE1497" w:rsidP="00DE1497">
      <w:pPr>
        <w:pStyle w:val="Heading4"/>
      </w:pPr>
      <w:r>
        <w:t>N</w:t>
      </w:r>
      <w:r>
        <w:t>o great power intervention in Latin America</w:t>
      </w:r>
    </w:p>
    <w:p w:rsidR="00DE1497" w:rsidRPr="003C515A" w:rsidRDefault="00DE1497" w:rsidP="00DE1497">
      <w:r w:rsidRPr="003C515A">
        <w:t xml:space="preserve">Dr. Andrew F. </w:t>
      </w:r>
      <w:r w:rsidRPr="003C515A">
        <w:rPr>
          <w:rStyle w:val="Style13ptBold"/>
        </w:rPr>
        <w:t>Krepinevich 13</w:t>
      </w:r>
      <w:r w:rsidRPr="003C515A">
        <w:t xml:space="preserve">, * President of the Center for Strategic and Budgetary Assessments. 21-year career in the U.S. Army. Formerly served the Department of Defense Office of Net Assessment; for three secretaries of defense; the National Defense Panel; the Defense Science Board Task Force on Joint Experimentation, and the Defense Policy Board. West Point graduate, he holds an M.P.A. and a Ph.D. from Harvard University—AND—**Eric Lindsey analyst at the Center for Strategic and Budgetary Assessments B.A. in military history and public policy from Duke University and is pursuing an M.A. in strategic studies and international economics from the Johns Hopkins School of Advanced International Studies (SAIS). “Hemispheric Defense in the 21ST Century, 2013, DOA: 7-30-14 </w:t>
      </w:r>
    </w:p>
    <w:p w:rsidR="00DE1497" w:rsidRPr="00DE1497" w:rsidRDefault="00DE1497" w:rsidP="00DE1497">
      <w:pPr>
        <w:rPr>
          <w:sz w:val="16"/>
        </w:rPr>
      </w:pPr>
      <w:r w:rsidRPr="00DE1497">
        <w:rPr>
          <w:sz w:val="16"/>
        </w:rPr>
        <w:t xml:space="preserve">Implications for the U.S. and Other Major Powers The preceding narrative suggests that the combat potential of irregular forces is likely to increase dramatically in the coming years. As this occurs, </w:t>
      </w:r>
      <w:r w:rsidRPr="000E7670">
        <w:rPr>
          <w:rStyle w:val="StyleUnderline"/>
        </w:rPr>
        <w:t>the cost of operating conventional forces</w:t>
      </w:r>
      <w:r w:rsidRPr="00DE1497">
        <w:rPr>
          <w:sz w:val="16"/>
        </w:rPr>
        <w:t xml:space="preserve">—especially ground forces—and defending key military support infrastructure </w:t>
      </w:r>
      <w:r w:rsidRPr="000E7670">
        <w:rPr>
          <w:rStyle w:val="StyleUnderline"/>
        </w:rPr>
        <w:t>is likely to rise</w:t>
      </w:r>
      <w:r w:rsidRPr="00DE1497">
        <w:rPr>
          <w:sz w:val="16"/>
        </w:rPr>
        <w:t xml:space="preserve"> substantially. Given these considerations </w:t>
      </w:r>
      <w:r w:rsidRPr="0024674B">
        <w:rPr>
          <w:rStyle w:val="StyleUnderline"/>
          <w:highlight w:val="yellow"/>
        </w:rPr>
        <w:t>the U</w:t>
      </w:r>
      <w:r w:rsidRPr="00DE1497">
        <w:rPr>
          <w:sz w:val="16"/>
        </w:rPr>
        <w:t xml:space="preserve">nited </w:t>
      </w:r>
      <w:r w:rsidRPr="0024674B">
        <w:rPr>
          <w:rStyle w:val="StyleUnderline"/>
          <w:highlight w:val="yellow"/>
        </w:rPr>
        <w:t>S</w:t>
      </w:r>
      <w:r w:rsidRPr="00DE1497">
        <w:rPr>
          <w:sz w:val="16"/>
        </w:rPr>
        <w:t xml:space="preserve">tates </w:t>
      </w:r>
      <w:r w:rsidRPr="000E7670">
        <w:rPr>
          <w:rStyle w:val="StyleUnderline"/>
        </w:rPr>
        <w:t>and</w:t>
      </w:r>
      <w:r w:rsidRPr="00DE1497">
        <w:rPr>
          <w:sz w:val="16"/>
        </w:rPr>
        <w:t xml:space="preserve"> other </w:t>
      </w:r>
      <w:r w:rsidRPr="000E7670">
        <w:rPr>
          <w:rStyle w:val="StyleUnderline"/>
        </w:rPr>
        <w:t>major powers</w:t>
      </w:r>
      <w:r w:rsidRPr="00DE1497">
        <w:rPr>
          <w:sz w:val="16"/>
        </w:rPr>
        <w:t xml:space="preserve"> external to the Western Hemisphere </w:t>
      </w:r>
      <w:r w:rsidRPr="0024674B">
        <w:rPr>
          <w:rStyle w:val="StyleUnderline"/>
          <w:highlight w:val="yellow"/>
        </w:rPr>
        <w:t>will have strong incentives to avoid the use of</w:t>
      </w:r>
      <w:r w:rsidRPr="000E7670">
        <w:rPr>
          <w:rStyle w:val="StyleUnderline"/>
        </w:rPr>
        <w:t xml:space="preserve"> conventional</w:t>
      </w:r>
      <w:r w:rsidRPr="00DE1497">
        <w:rPr>
          <w:sz w:val="16"/>
        </w:rPr>
        <w:t xml:space="preserve"> forms of </w:t>
      </w:r>
      <w:r w:rsidRPr="0024674B">
        <w:rPr>
          <w:rStyle w:val="StyleUnderline"/>
          <w:highlight w:val="yellow"/>
        </w:rPr>
        <w:t>military</w:t>
      </w:r>
      <w:r w:rsidRPr="00DE1497">
        <w:rPr>
          <w:sz w:val="16"/>
          <w:highlight w:val="yellow"/>
        </w:rPr>
        <w:t xml:space="preserve"> </w:t>
      </w:r>
      <w:r w:rsidRPr="0024674B">
        <w:rPr>
          <w:rStyle w:val="StyleUnderline"/>
          <w:highlight w:val="yellow"/>
        </w:rPr>
        <w:t>power</w:t>
      </w:r>
      <w:r w:rsidRPr="000E7670">
        <w:rPr>
          <w:rStyle w:val="StyleUnderline"/>
        </w:rPr>
        <w:t>, particularly large ground forces, in favor of employing irregular proxy forces to advance their interests</w:t>
      </w:r>
      <w:r w:rsidRPr="00DE1497">
        <w:rPr>
          <w:sz w:val="16"/>
        </w:rPr>
        <w:t xml:space="preserve">. Moreover, </w:t>
      </w:r>
      <w:r w:rsidRPr="0024674B">
        <w:rPr>
          <w:rStyle w:val="StyleUnderline"/>
          <w:highlight w:val="yellow"/>
        </w:rPr>
        <w:t>the</w:t>
      </w:r>
      <w:r w:rsidRPr="00DE1497">
        <w:rPr>
          <w:sz w:val="16"/>
        </w:rPr>
        <w:t xml:space="preserve"> high </w:t>
      </w:r>
      <w:r w:rsidRPr="0024674B">
        <w:rPr>
          <w:rStyle w:val="StyleUnderline"/>
          <w:highlight w:val="yellow"/>
        </w:rPr>
        <w:t>cost</w:t>
      </w:r>
      <w:r w:rsidRPr="00DE1497">
        <w:rPr>
          <w:sz w:val="16"/>
        </w:rPr>
        <w:t xml:space="preserve"> and questionable bene</w:t>
      </w:r>
      <w:r w:rsidRPr="00DE1497">
        <w:rPr>
          <w:rFonts w:eastAsia="Georgia" w:cs="Georgia" w:hint="eastAsia"/>
          <w:sz w:val="16"/>
        </w:rPr>
        <w:t>􀂿</w:t>
      </w:r>
      <w:r w:rsidRPr="00DE1497">
        <w:rPr>
          <w:sz w:val="16"/>
        </w:rPr>
        <w:t xml:space="preserve">t </w:t>
      </w:r>
      <w:r w:rsidRPr="0024674B">
        <w:rPr>
          <w:rStyle w:val="StyleUnderline"/>
          <w:highlight w:val="yellow"/>
        </w:rPr>
        <w:t xml:space="preserve">of the campaigns in Afghanistan and Iraq </w:t>
      </w:r>
      <w:r w:rsidRPr="0024674B">
        <w:rPr>
          <w:rStyle w:val="StyleUnderline"/>
        </w:rPr>
        <w:t>are</w:t>
      </w:r>
      <w:r w:rsidRPr="000E7670">
        <w:rPr>
          <w:rStyle w:val="StyleUnderline"/>
        </w:rPr>
        <w:t xml:space="preserve"> likely to </w:t>
      </w:r>
      <w:r w:rsidRPr="0024674B">
        <w:rPr>
          <w:rStyle w:val="StyleUnderline"/>
          <w:highlight w:val="yellow"/>
        </w:rPr>
        <w:t>create strong domestic opposition in the U</w:t>
      </w:r>
      <w:r w:rsidRPr="00DE1497">
        <w:rPr>
          <w:sz w:val="16"/>
        </w:rPr>
        <w:t xml:space="preserve">nited </w:t>
      </w:r>
      <w:r w:rsidRPr="0024674B">
        <w:rPr>
          <w:rStyle w:val="StyleUnderline"/>
          <w:highlight w:val="yellow"/>
        </w:rPr>
        <w:t>S</w:t>
      </w:r>
      <w:r w:rsidRPr="00DE1497">
        <w:rPr>
          <w:sz w:val="16"/>
        </w:rPr>
        <w:t xml:space="preserve">tates </w:t>
      </w:r>
      <w:r w:rsidRPr="0024674B">
        <w:rPr>
          <w:rStyle w:val="StyleUnderline"/>
          <w:highlight w:val="yellow"/>
        </w:rPr>
        <w:t>to such operation</w:t>
      </w:r>
      <w:r w:rsidRPr="00DE1497">
        <w:rPr>
          <w:sz w:val="16"/>
          <w:highlight w:val="yellow"/>
        </w:rPr>
        <w:t>s</w:t>
      </w:r>
      <w:r w:rsidRPr="00DE1497">
        <w:rPr>
          <w:sz w:val="16"/>
        </w:rPr>
        <w:t xml:space="preserve"> for some time to come. This must be added to the United States’ greatly diminished </w:t>
      </w:r>
      <w:r w:rsidRPr="00DE1497">
        <w:rPr>
          <w:rFonts w:eastAsia="Georgia" w:cs="Georgia" w:hint="eastAsia"/>
          <w:sz w:val="16"/>
        </w:rPr>
        <w:t>􀂿</w:t>
      </w:r>
      <w:proofErr w:type="spellStart"/>
      <w:r w:rsidRPr="00DE1497">
        <w:rPr>
          <w:sz w:val="16"/>
        </w:rPr>
        <w:t>scal</w:t>
      </w:r>
      <w:proofErr w:type="spellEnd"/>
      <w:r w:rsidRPr="00DE1497">
        <w:rPr>
          <w:sz w:val="16"/>
        </w:rPr>
        <w:t xml:space="preserve"> standing that has led to </w:t>
      </w:r>
      <w:r w:rsidRPr="0024674B">
        <w:rPr>
          <w:rStyle w:val="StyleUnderline"/>
          <w:highlight w:val="yellow"/>
        </w:rPr>
        <w:t>large cuts in</w:t>
      </w:r>
      <w:r w:rsidRPr="00DE1497">
        <w:rPr>
          <w:sz w:val="16"/>
        </w:rPr>
        <w:t xml:space="preserve"> planned investments in </w:t>
      </w:r>
      <w:r w:rsidRPr="0024674B">
        <w:rPr>
          <w:rStyle w:val="StyleUnderline"/>
          <w:highlight w:val="yellow"/>
        </w:rPr>
        <w:t>defense</w:t>
      </w:r>
      <w:r w:rsidRPr="00DE1497">
        <w:rPr>
          <w:sz w:val="16"/>
        </w:rPr>
        <w:t xml:space="preserve">. These factors </w:t>
      </w:r>
      <w:r w:rsidRPr="0024674B">
        <w:rPr>
          <w:rStyle w:val="StyleUnderline"/>
          <w:highlight w:val="yellow"/>
        </w:rPr>
        <w:t>suggest that Washington will be much less likely to engage in</w:t>
      </w:r>
      <w:r w:rsidRPr="000E7670">
        <w:rPr>
          <w:rStyle w:val="StyleUnderline"/>
        </w:rPr>
        <w:t xml:space="preserve"> direct </w:t>
      </w:r>
      <w:r w:rsidRPr="0024674B">
        <w:rPr>
          <w:rStyle w:val="StyleUnderline"/>
          <w:highlight w:val="yellow"/>
        </w:rPr>
        <w:t>military action in Latin America</w:t>
      </w:r>
      <w:r w:rsidRPr="000E7670">
        <w:rPr>
          <w:rStyle w:val="StyleUnderline"/>
        </w:rPr>
        <w:t xml:space="preserve"> </w:t>
      </w:r>
      <w:r w:rsidRPr="00DE1497">
        <w:rPr>
          <w:sz w:val="16"/>
        </w:rPr>
        <w:t xml:space="preserve">in the coming years </w:t>
      </w:r>
      <w:r w:rsidRPr="000E7670">
        <w:rPr>
          <w:rStyle w:val="StyleUnderline"/>
        </w:rPr>
        <w:t>than historically has been the case</w:t>
      </w:r>
      <w:r w:rsidRPr="00DE1497">
        <w:rPr>
          <w:sz w:val="16"/>
        </w:rPr>
        <w:t xml:space="preserve">. At the same time, </w:t>
      </w:r>
      <w:r w:rsidRPr="000E7670">
        <w:rPr>
          <w:rStyle w:val="StyleUnderline"/>
        </w:rPr>
        <w:t>rivals</w:t>
      </w:r>
      <w:r w:rsidRPr="00DE1497">
        <w:rPr>
          <w:sz w:val="16"/>
        </w:rPr>
        <w:t xml:space="preserve"> of the United States </w:t>
      </w:r>
      <w:r w:rsidRPr="000E7670">
        <w:rPr>
          <w:rStyle w:val="StyleUnderline"/>
        </w:rPr>
        <w:t>like China and Russia may be incentivized by</w:t>
      </w:r>
      <w:r w:rsidRPr="00DE1497">
        <w:rPr>
          <w:sz w:val="16"/>
        </w:rPr>
        <w:t xml:space="preserve"> these trends, as well as </w:t>
      </w:r>
      <w:r w:rsidRPr="000E7670">
        <w:rPr>
          <w:rStyle w:val="StyleUnderline"/>
        </w:rPr>
        <w:t>the U</w:t>
      </w:r>
      <w:r w:rsidRPr="00DE1497">
        <w:rPr>
          <w:sz w:val="16"/>
        </w:rPr>
        <w:t xml:space="preserve">nited </w:t>
      </w:r>
      <w:r w:rsidRPr="000E7670">
        <w:rPr>
          <w:rStyle w:val="StyleUnderline"/>
        </w:rPr>
        <w:t>S</w:t>
      </w:r>
      <w:r w:rsidRPr="00DE1497">
        <w:rPr>
          <w:sz w:val="16"/>
        </w:rPr>
        <w:t xml:space="preserve">tates’ </w:t>
      </w:r>
      <w:r w:rsidRPr="000E7670">
        <w:rPr>
          <w:rStyle w:val="StyleUnderline"/>
        </w:rPr>
        <w:t>overwhelming military dominance in the Western Hemisphere, to avoid the direct use of force to expand their influence in Latin America</w:t>
      </w:r>
      <w:r w:rsidRPr="00DE1497">
        <w:rPr>
          <w:sz w:val="16"/>
        </w:rPr>
        <w:t xml:space="preserve">. Instead, like some of the Bolivarian Alliance members, they appear likely to follow the path taken by the Soviet Union during the Cold War and Iran today: supporting non-state proxies to impose disproportionate costs on the United States and to distract Washington’s resources and attention from other parts of the world. </w:t>
      </w:r>
    </w:p>
    <w:sectPr w:rsidR="00DE1497" w:rsidRPr="00DE14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10469018064"/>
    <w:docVar w:name="VerbatimVersion" w:val="5.1"/>
  </w:docVars>
  <w:rsids>
    <w:rsidRoot w:val="00D837A2"/>
    <w:rsid w:val="000139A3"/>
    <w:rsid w:val="000421FC"/>
    <w:rsid w:val="0007795C"/>
    <w:rsid w:val="000800C6"/>
    <w:rsid w:val="0008426E"/>
    <w:rsid w:val="00093D2C"/>
    <w:rsid w:val="000B4CE3"/>
    <w:rsid w:val="000D3A1E"/>
    <w:rsid w:val="000D79DE"/>
    <w:rsid w:val="000F7980"/>
    <w:rsid w:val="00100833"/>
    <w:rsid w:val="00104529"/>
    <w:rsid w:val="00105942"/>
    <w:rsid w:val="00107396"/>
    <w:rsid w:val="00120EC4"/>
    <w:rsid w:val="00144796"/>
    <w:rsid w:val="00144A4C"/>
    <w:rsid w:val="00144A71"/>
    <w:rsid w:val="00176AB0"/>
    <w:rsid w:val="00177B7D"/>
    <w:rsid w:val="001831A4"/>
    <w:rsid w:val="0018322D"/>
    <w:rsid w:val="00183512"/>
    <w:rsid w:val="00187B30"/>
    <w:rsid w:val="00194D17"/>
    <w:rsid w:val="0019622B"/>
    <w:rsid w:val="001B5776"/>
    <w:rsid w:val="001C0E5D"/>
    <w:rsid w:val="001E2C6F"/>
    <w:rsid w:val="001E527A"/>
    <w:rsid w:val="001F78CE"/>
    <w:rsid w:val="00251FC7"/>
    <w:rsid w:val="002855A7"/>
    <w:rsid w:val="002B146A"/>
    <w:rsid w:val="002B5E17"/>
    <w:rsid w:val="00302A95"/>
    <w:rsid w:val="00315690"/>
    <w:rsid w:val="00316B75"/>
    <w:rsid w:val="00325646"/>
    <w:rsid w:val="003316E3"/>
    <w:rsid w:val="003402BC"/>
    <w:rsid w:val="003460F2"/>
    <w:rsid w:val="0037761C"/>
    <w:rsid w:val="0038158C"/>
    <w:rsid w:val="003902BA"/>
    <w:rsid w:val="003A0274"/>
    <w:rsid w:val="003A0735"/>
    <w:rsid w:val="003A09E2"/>
    <w:rsid w:val="003C444D"/>
    <w:rsid w:val="003D62CB"/>
    <w:rsid w:val="003F3E3E"/>
    <w:rsid w:val="00407037"/>
    <w:rsid w:val="0041064A"/>
    <w:rsid w:val="00454DDC"/>
    <w:rsid w:val="004605D6"/>
    <w:rsid w:val="00464DB8"/>
    <w:rsid w:val="004679A7"/>
    <w:rsid w:val="004955B2"/>
    <w:rsid w:val="004A6FDD"/>
    <w:rsid w:val="004C60E8"/>
    <w:rsid w:val="004D0222"/>
    <w:rsid w:val="004D6FCF"/>
    <w:rsid w:val="004E3579"/>
    <w:rsid w:val="004E728B"/>
    <w:rsid w:val="004F39E0"/>
    <w:rsid w:val="004F5FC6"/>
    <w:rsid w:val="004F7C97"/>
    <w:rsid w:val="00537BD5"/>
    <w:rsid w:val="00557B74"/>
    <w:rsid w:val="0057268A"/>
    <w:rsid w:val="005D2912"/>
    <w:rsid w:val="005F1891"/>
    <w:rsid w:val="006065BD"/>
    <w:rsid w:val="0064139B"/>
    <w:rsid w:val="00645FA9"/>
    <w:rsid w:val="00647866"/>
    <w:rsid w:val="00665003"/>
    <w:rsid w:val="00665E87"/>
    <w:rsid w:val="006A2AD0"/>
    <w:rsid w:val="006A7C10"/>
    <w:rsid w:val="006B40A6"/>
    <w:rsid w:val="006B75CB"/>
    <w:rsid w:val="006C2375"/>
    <w:rsid w:val="006D0FEF"/>
    <w:rsid w:val="006D4ECC"/>
    <w:rsid w:val="007102B7"/>
    <w:rsid w:val="00722258"/>
    <w:rsid w:val="007243E5"/>
    <w:rsid w:val="007426A4"/>
    <w:rsid w:val="00766EA0"/>
    <w:rsid w:val="00774828"/>
    <w:rsid w:val="007815EB"/>
    <w:rsid w:val="00795C47"/>
    <w:rsid w:val="007A2226"/>
    <w:rsid w:val="007C230D"/>
    <w:rsid w:val="007F4508"/>
    <w:rsid w:val="007F5B66"/>
    <w:rsid w:val="00823A1C"/>
    <w:rsid w:val="00840AAB"/>
    <w:rsid w:val="008444D1"/>
    <w:rsid w:val="00844607"/>
    <w:rsid w:val="00845B9D"/>
    <w:rsid w:val="00853746"/>
    <w:rsid w:val="00860984"/>
    <w:rsid w:val="00876BAC"/>
    <w:rsid w:val="008B3ECB"/>
    <w:rsid w:val="008B4E85"/>
    <w:rsid w:val="008B768A"/>
    <w:rsid w:val="008C1B2E"/>
    <w:rsid w:val="008D277F"/>
    <w:rsid w:val="00912F04"/>
    <w:rsid w:val="0091627E"/>
    <w:rsid w:val="009366C5"/>
    <w:rsid w:val="0097032B"/>
    <w:rsid w:val="00982907"/>
    <w:rsid w:val="009A32F4"/>
    <w:rsid w:val="009C0885"/>
    <w:rsid w:val="009C6ED5"/>
    <w:rsid w:val="009D2EAD"/>
    <w:rsid w:val="009D54B2"/>
    <w:rsid w:val="009E1922"/>
    <w:rsid w:val="009E6034"/>
    <w:rsid w:val="009F7ED2"/>
    <w:rsid w:val="00A063E8"/>
    <w:rsid w:val="00A419BB"/>
    <w:rsid w:val="00A80E89"/>
    <w:rsid w:val="00A93661"/>
    <w:rsid w:val="00A95652"/>
    <w:rsid w:val="00AC0AB8"/>
    <w:rsid w:val="00AC2F82"/>
    <w:rsid w:val="00AC59E6"/>
    <w:rsid w:val="00B15505"/>
    <w:rsid w:val="00B33C6D"/>
    <w:rsid w:val="00B4508F"/>
    <w:rsid w:val="00B55AD5"/>
    <w:rsid w:val="00B57A11"/>
    <w:rsid w:val="00B8057C"/>
    <w:rsid w:val="00B84410"/>
    <w:rsid w:val="00BD2634"/>
    <w:rsid w:val="00BD6238"/>
    <w:rsid w:val="00BF593B"/>
    <w:rsid w:val="00BF72E7"/>
    <w:rsid w:val="00BF773A"/>
    <w:rsid w:val="00BF7E81"/>
    <w:rsid w:val="00C1073C"/>
    <w:rsid w:val="00C13773"/>
    <w:rsid w:val="00C17CC8"/>
    <w:rsid w:val="00C2301E"/>
    <w:rsid w:val="00C2558B"/>
    <w:rsid w:val="00C342BC"/>
    <w:rsid w:val="00C83417"/>
    <w:rsid w:val="00C9536C"/>
    <w:rsid w:val="00C9604F"/>
    <w:rsid w:val="00CA19AA"/>
    <w:rsid w:val="00CC5298"/>
    <w:rsid w:val="00CD736E"/>
    <w:rsid w:val="00CD798D"/>
    <w:rsid w:val="00CE161E"/>
    <w:rsid w:val="00CE2AD4"/>
    <w:rsid w:val="00CF548A"/>
    <w:rsid w:val="00CF59A8"/>
    <w:rsid w:val="00D02E19"/>
    <w:rsid w:val="00D325A9"/>
    <w:rsid w:val="00D36A8A"/>
    <w:rsid w:val="00D36FF0"/>
    <w:rsid w:val="00D61409"/>
    <w:rsid w:val="00D6609F"/>
    <w:rsid w:val="00D6691E"/>
    <w:rsid w:val="00D71170"/>
    <w:rsid w:val="00D77E74"/>
    <w:rsid w:val="00D837A2"/>
    <w:rsid w:val="00DA1C92"/>
    <w:rsid w:val="00DA25D4"/>
    <w:rsid w:val="00DA6538"/>
    <w:rsid w:val="00DE1497"/>
    <w:rsid w:val="00E15E75"/>
    <w:rsid w:val="00E454AA"/>
    <w:rsid w:val="00E5262C"/>
    <w:rsid w:val="00E63F2E"/>
    <w:rsid w:val="00E66D6C"/>
    <w:rsid w:val="00E8413F"/>
    <w:rsid w:val="00EC7DC4"/>
    <w:rsid w:val="00ED30CF"/>
    <w:rsid w:val="00EF4298"/>
    <w:rsid w:val="00F176EF"/>
    <w:rsid w:val="00F27A50"/>
    <w:rsid w:val="00F45E10"/>
    <w:rsid w:val="00F50A11"/>
    <w:rsid w:val="00F6364A"/>
    <w:rsid w:val="00F73C1E"/>
    <w:rsid w:val="00F9113A"/>
    <w:rsid w:val="00FA460F"/>
    <w:rsid w:val="00FB3C2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8AC2D"/>
  <w15:chartTrackingRefBased/>
  <w15:docId w15:val="{70E77C48-0DB5-4F91-9FED-66DBCB512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7C230D"/>
    <w:rPr>
      <w:rFonts w:ascii="Georgia" w:hAnsi="Georgia" w:cs="Calibri"/>
      <w:sz w:val="24"/>
    </w:rPr>
  </w:style>
  <w:style w:type="paragraph" w:styleId="Heading1">
    <w:name w:val="heading 1"/>
    <w:aliases w:val="Pocket"/>
    <w:basedOn w:val="Normal"/>
    <w:next w:val="Normal"/>
    <w:link w:val="Heading1Char"/>
    <w:qFormat/>
    <w:rsid w:val="007C23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C230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C230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7C230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7C23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230D"/>
  </w:style>
  <w:style w:type="character" w:customStyle="1" w:styleId="Heading1Char">
    <w:name w:val="Heading 1 Char"/>
    <w:aliases w:val="Pocket Char"/>
    <w:basedOn w:val="DefaultParagraphFont"/>
    <w:link w:val="Heading1"/>
    <w:rsid w:val="007C230D"/>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C230D"/>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7C230D"/>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7C230D"/>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7"/>
    <w:qFormat/>
    <w:rsid w:val="007C230D"/>
    <w:rPr>
      <w:rFonts w:ascii="Georgia" w:hAnsi="Georgia"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C230D"/>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B"/>
    <w:basedOn w:val="DefaultParagraphFont"/>
    <w:uiPriority w:val="6"/>
    <w:qFormat/>
    <w:rsid w:val="007C230D"/>
    <w:rPr>
      <w:b/>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uiPriority w:val="99"/>
    <w:unhideWhenUsed/>
    <w:rsid w:val="007C230D"/>
    <w:rPr>
      <w:color w:val="auto"/>
      <w:u w:val="none"/>
    </w:rPr>
  </w:style>
  <w:style w:type="character" w:styleId="FollowedHyperlink">
    <w:name w:val="FollowedHyperlink"/>
    <w:basedOn w:val="DefaultParagraphFont"/>
    <w:uiPriority w:val="99"/>
    <w:semiHidden/>
    <w:unhideWhenUsed/>
    <w:rsid w:val="007C230D"/>
    <w:rPr>
      <w:color w:val="auto"/>
      <w:u w:val="none"/>
    </w:rPr>
  </w:style>
  <w:style w:type="character" w:customStyle="1" w:styleId="apple-converted-space">
    <w:name w:val="apple-converted-space"/>
    <w:basedOn w:val="DefaultParagraphFont"/>
    <w:rsid w:val="00AC2F82"/>
  </w:style>
  <w:style w:type="paragraph" w:styleId="NormalWeb">
    <w:name w:val="Normal (Web)"/>
    <w:basedOn w:val="Normal"/>
    <w:uiPriority w:val="99"/>
    <w:unhideWhenUsed/>
    <w:rsid w:val="00AC2F82"/>
    <w:pPr>
      <w:spacing w:before="100" w:beforeAutospacing="1" w:after="100" w:afterAutospacing="1" w:line="240" w:lineRule="auto"/>
    </w:pPr>
    <w:rPr>
      <w:rFonts w:ascii="Times New Roman" w:eastAsia="Times New Roman" w:hAnsi="Times New Roman" w:cs="Times New Roman"/>
    </w:rPr>
  </w:style>
  <w:style w:type="paragraph" w:customStyle="1" w:styleId="p402premiuminside">
    <w:name w:val="p402_premiuminside"/>
    <w:basedOn w:val="Normal"/>
    <w:rsid w:val="00665E87"/>
    <w:pPr>
      <w:spacing w:before="100" w:beforeAutospacing="1" w:after="100" w:afterAutospacing="1"/>
    </w:pPr>
  </w:style>
  <w:style w:type="paragraph" w:styleId="NoSpacing">
    <w:name w:val="No Spacing"/>
    <w:uiPriority w:val="1"/>
    <w:qFormat/>
    <w:rsid w:val="00665E87"/>
    <w:pPr>
      <w:spacing w:after="0" w:line="240" w:lineRule="auto"/>
    </w:pPr>
    <w:rPr>
      <w:rFonts w:ascii="Calibri" w:eastAsiaTheme="minorEastAsia" w:hAnsi="Calibri" w:cs="Calibri"/>
      <w:szCs w:val="24"/>
    </w:rPr>
  </w:style>
  <w:style w:type="paragraph" w:customStyle="1" w:styleId="textbold">
    <w:name w:val="text bold"/>
    <w:basedOn w:val="Normal"/>
    <w:link w:val="Emphasis"/>
    <w:uiPriority w:val="7"/>
    <w:qFormat/>
    <w:rsid w:val="009366C5"/>
    <w:pPr>
      <w:ind w:left="720"/>
      <w:jc w:val="both"/>
    </w:pPr>
    <w:rPr>
      <w:b/>
      <w:iCs/>
      <w:u w:val="single"/>
      <w:bdr w:val="single" w:sz="8" w:space="0" w:color="auto"/>
    </w:rPr>
  </w:style>
  <w:style w:type="paragraph" w:customStyle="1" w:styleId="Emphasis1">
    <w:name w:val="Emphasis1"/>
    <w:basedOn w:val="Normal"/>
    <w:uiPriority w:val="7"/>
    <w:qFormat/>
    <w:rsid w:val="00FB3C27"/>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styleId="UnresolvedMention">
    <w:name w:val="Unresolved Mention"/>
    <w:basedOn w:val="DefaultParagraphFont"/>
    <w:uiPriority w:val="99"/>
    <w:semiHidden/>
    <w:unhideWhenUsed/>
    <w:rsid w:val="00F50A11"/>
    <w:rPr>
      <w:color w:val="605E5C"/>
      <w:shd w:val="clear" w:color="auto" w:fill="E1DFDD"/>
    </w:rPr>
  </w:style>
  <w:style w:type="character" w:customStyle="1" w:styleId="BoldUnderline">
    <w:name w:val="BoldUnderline"/>
    <w:uiPriority w:val="1"/>
    <w:qFormat/>
    <w:rsid w:val="00194D17"/>
    <w:rPr>
      <w:rFonts w:ascii="Arial" w:hAnsi="Arial"/>
      <w:b/>
      <w:sz w:val="20"/>
      <w:u w:val="single"/>
    </w:rPr>
  </w:style>
  <w:style w:type="character" w:customStyle="1" w:styleId="TitleChar">
    <w:name w:val="Title Char"/>
    <w:aliases w:val="Cites and Cards Char,UNDERLINE Char,Bold Underlined Char,title Char,Block Heading Char"/>
    <w:basedOn w:val="DefaultParagraphFont"/>
    <w:link w:val="Title"/>
    <w:uiPriority w:val="99"/>
    <w:qFormat/>
    <w:locked/>
    <w:rsid w:val="00DE1497"/>
    <w:rPr>
      <w:rFonts w:ascii="Garamond" w:hAnsi="Garamond"/>
      <w:bCs/>
      <w:u w:val="single"/>
    </w:rPr>
  </w:style>
  <w:style w:type="paragraph" w:styleId="Title">
    <w:name w:val="Title"/>
    <w:aliases w:val="Cites and Cards,UNDERLINE,Bold Underlined,title,Block Heading"/>
    <w:basedOn w:val="Normal"/>
    <w:next w:val="BodyText"/>
    <w:link w:val="TitleChar"/>
    <w:uiPriority w:val="99"/>
    <w:qFormat/>
    <w:rsid w:val="00DE1497"/>
    <w:pPr>
      <w:keepNext/>
      <w:keepLines/>
      <w:spacing w:after="240"/>
      <w:jc w:val="center"/>
      <w:outlineLvl w:val="0"/>
    </w:pPr>
    <w:rPr>
      <w:rFonts w:ascii="Garamond" w:hAnsi="Garamond" w:cstheme="minorBidi"/>
      <w:bCs/>
      <w:sz w:val="22"/>
      <w:u w:val="single"/>
    </w:rPr>
  </w:style>
  <w:style w:type="character" w:customStyle="1" w:styleId="TitleChar1">
    <w:name w:val="Title Char1"/>
    <w:basedOn w:val="DefaultParagraphFont"/>
    <w:uiPriority w:val="99"/>
    <w:semiHidden/>
    <w:rsid w:val="00DE1497"/>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semiHidden/>
    <w:unhideWhenUsed/>
    <w:rsid w:val="00DE1497"/>
    <w:pPr>
      <w:spacing w:after="120"/>
    </w:pPr>
  </w:style>
  <w:style w:type="character" w:customStyle="1" w:styleId="BodyTextChar">
    <w:name w:val="Body Text Char"/>
    <w:basedOn w:val="DefaultParagraphFont"/>
    <w:link w:val="BodyText"/>
    <w:uiPriority w:val="99"/>
    <w:semiHidden/>
    <w:rsid w:val="00DE1497"/>
    <w:rPr>
      <w:rFonts w:ascii="Georgia" w:hAnsi="Georgia" w:cs="Calibr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1348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iologicaldiversity.org/news/press_releases/2017/border-wall-05-23-2017.php" TargetMode="External"/><Relationship Id="rId18" Type="http://schemas.openxmlformats.org/officeDocument/2006/relationships/hyperlink" Target="http://research.monm.edu/mjur/files/2012/2012-7.pdf" TargetMode="External"/><Relationship Id="rId26" Type="http://schemas.openxmlformats.org/officeDocument/2006/relationships/hyperlink" Target="https://www.vanityfair.com/news/2017/09/trump-border-wall-metaphor" TargetMode="External"/><Relationship Id="rId3" Type="http://schemas.openxmlformats.org/officeDocument/2006/relationships/styles" Target="styles.xml"/><Relationship Id="rId21" Type="http://schemas.openxmlformats.org/officeDocument/2006/relationships/hyperlink" Target="https://www.dailydot.com/layer8/trumps-border-wall-will-never-get-built/" TargetMode="External"/><Relationship Id="rId7" Type="http://schemas.openxmlformats.org/officeDocument/2006/relationships/hyperlink" Target="https://onlinelibrary.wiley.com/doi/abs/10.1111/j.1472-4642.2011.00765.x" TargetMode="External"/><Relationship Id="rId12" Type="http://schemas.openxmlformats.org/officeDocument/2006/relationships/hyperlink" Target="https://www.thedailybeast.com/dreamers-become-hostages-and-bargaining-chips-for-immigration-hardliners" TargetMode="External"/><Relationship Id="rId17" Type="http://schemas.openxmlformats.org/officeDocument/2006/relationships/hyperlink" Target="https://isnblog.ethz.ch/security/the-border-wall-making-mexican-drug-cartels-great-again" TargetMode="External"/><Relationship Id="rId25" Type="http://schemas.openxmlformats.org/officeDocument/2006/relationships/hyperlink" Target="http://www.washingtonexaminer.com/house-passes-790-billion-national-security-bill-including-16-billion-for-border-wall/article/2629926"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nature.com/nature/journal/v486/n7401/full/nature11018.html" TargetMode="External"/><Relationship Id="rId20" Type="http://schemas.openxmlformats.org/officeDocument/2006/relationships/hyperlink" Target="http://www.iiss.org/en/iiss%20voices/blogsections/iiss-voices-2017-adeb/may-8636/mexico-murder-rate-9f41" TargetMode="External"/><Relationship Id="rId29" Type="http://schemas.openxmlformats.org/officeDocument/2006/relationships/hyperlink" Target="https://www.dailydot.com/layer8/trumps-border-wall-will-never-get-built/" TargetMode="External"/><Relationship Id="rId1" Type="http://schemas.openxmlformats.org/officeDocument/2006/relationships/customXml" Target="../customXml/item1.xml"/><Relationship Id="rId6" Type="http://schemas.openxmlformats.org/officeDocument/2006/relationships/hyperlink" Target="http://thehill.com/opinion/energy-environment/381832-border-wall-would-kill-natural-treasures-and-change-the" TargetMode="External"/><Relationship Id="rId11" Type="http://schemas.openxmlformats.org/officeDocument/2006/relationships/hyperlink" Target="https://www.politico.com/story/2017/02/trump-immigration-bill-compromise-235509" TargetMode="External"/><Relationship Id="rId24" Type="http://schemas.openxmlformats.org/officeDocument/2006/relationships/hyperlink" Target="https://www.vanityfair.com/news/2017/04/border-wall-funding-donald-trump"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futureoflife.org/2016/05/20/biodiversity-loss/" TargetMode="External"/><Relationship Id="rId23" Type="http://schemas.openxmlformats.org/officeDocument/2006/relationships/hyperlink" Target="http://www.latimes.com/politics/la-na-pol-border-wall-shutdown-20170424-story.html" TargetMode="External"/><Relationship Id="rId28" Type="http://schemas.openxmlformats.org/officeDocument/2006/relationships/hyperlink" Target="https://features.propublica.org/eminent-domain-and-the-wall/the-taking-texas-government-property-seizure/" TargetMode="External"/><Relationship Id="rId10" Type="http://schemas.openxmlformats.org/officeDocument/2006/relationships/hyperlink" Target="https://www.mcclatchydc.com/news/politics-government/white-house/article197303384.html" TargetMode="External"/><Relationship Id="rId19" Type="http://schemas.openxmlformats.org/officeDocument/2006/relationships/hyperlink" Target="https://www.theguardian.com/world/joachim-el-chapo-guzm-n" TargetMode="External"/><Relationship Id="rId31" Type="http://schemas.openxmlformats.org/officeDocument/2006/relationships/hyperlink" Target="http://thediplomat.com/2013/07/why-china-and-the-us-probably-wont-go-to-war/" TargetMode="External"/><Relationship Id="rId4" Type="http://schemas.openxmlformats.org/officeDocument/2006/relationships/settings" Target="settings.xml"/><Relationship Id="rId9" Type="http://schemas.openxmlformats.org/officeDocument/2006/relationships/hyperlink" Target="http://www.dailyherald.com/discuss/20180628/will-trump-waste-another-chance-to-build-the-wall" TargetMode="External"/><Relationship Id="rId14" Type="http://schemas.openxmlformats.org/officeDocument/2006/relationships/hyperlink" Target="https://defenders.org/sites/default/files/peters_et_al_in_press_bioscience.pdf" TargetMode="External"/><Relationship Id="rId22" Type="http://schemas.openxmlformats.org/officeDocument/2006/relationships/hyperlink" Target="https://www.nytimes.com/2017/04/30/us/politics/bipartisan-agreement-reached-to-fund-government-through-september.html?hp&amp;action=click&amp;pgtype=Homepage&amp;clickSource=story-heading&amp;module=first-column-region&amp;region=top-news&amp;WT.nav=top-news" TargetMode="External"/><Relationship Id="rId27" Type="http://schemas.openxmlformats.org/officeDocument/2006/relationships/hyperlink" Target="https://www.reuters.com/article/us-usa-trump-shifts-factbox/trumps-shifting-positions-since-u-s-election-win-idUSKBN13K1RQ" TargetMode="External"/><Relationship Id="rId30" Type="http://schemas.openxmlformats.org/officeDocument/2006/relationships/hyperlink" Target="https://www.marketwatch.com/story/3-reasons-why-the-us-will-keep-escalating-its-trade-wars-2018-06-28" TargetMode="External"/><Relationship Id="rId8" Type="http://schemas.openxmlformats.org/officeDocument/2006/relationships/hyperlink" Target="https://www.project-syndicate.org/commentary/trump-isolationism-undermines-peace-worldwide-by-nouriel-roubini-2017-0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ine%20Esm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6E419B-8319-4342-A6BF-FBDA4D48A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44148</Words>
  <Characters>251645</Characters>
  <Application>Microsoft Office Word</Application>
  <DocSecurity>0</DocSecurity>
  <Lines>2097</Lines>
  <Paragraphs>590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Pauline Esman</dc:creator>
  <cp:keywords>5.1.1</cp:keywords>
  <dc:description/>
  <cp:lastModifiedBy>Pauline Esman</cp:lastModifiedBy>
  <cp:revision>2</cp:revision>
  <dcterms:created xsi:type="dcterms:W3CDTF">2018-07-16T16:32:00Z</dcterms:created>
  <dcterms:modified xsi:type="dcterms:W3CDTF">2018-07-16T16:32:00Z</dcterms:modified>
</cp:coreProperties>
</file>