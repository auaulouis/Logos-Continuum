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5346E0" w14:textId="30CC20F9" w:rsidR="005601EF" w:rsidRDefault="005601EF" w:rsidP="005601EF">
      <w:pPr>
        <w:pStyle w:val="Heading1"/>
      </w:pPr>
      <w:r>
        <w:t>Syria Refugees AFF</w:t>
      </w:r>
      <w:r w:rsidR="0068779E">
        <w:t xml:space="preserve"> – POLICY 1AC</w:t>
      </w:r>
    </w:p>
    <w:p w14:paraId="41D5DE74" w14:textId="14616901" w:rsidR="005601EF" w:rsidRDefault="00C95C75" w:rsidP="005601EF">
      <w:pPr>
        <w:pStyle w:val="Heading2"/>
      </w:pPr>
      <w:r>
        <w:t>1AC ADV: ECONOMY</w:t>
      </w:r>
    </w:p>
    <w:p w14:paraId="29F4ACB0" w14:textId="77777777" w:rsidR="005601EF" w:rsidRDefault="005601EF" w:rsidP="005601EF">
      <w:pPr>
        <w:pStyle w:val="Heading4"/>
      </w:pPr>
      <w:r>
        <w:t>America’s labor shortage is reaching a critical tipping point—record number of job openings</w:t>
      </w:r>
    </w:p>
    <w:p w14:paraId="2A91B148" w14:textId="77777777" w:rsidR="005601EF" w:rsidRPr="00A5278A" w:rsidRDefault="005601EF" w:rsidP="005601EF">
      <w:pPr>
        <w:rPr>
          <w:sz w:val="18"/>
          <w:szCs w:val="18"/>
        </w:rPr>
      </w:pPr>
      <w:r>
        <w:rPr>
          <w:rStyle w:val="Heading4Char"/>
          <w:sz w:val="30"/>
          <w:szCs w:val="30"/>
        </w:rPr>
        <w:t>Cox 7/5</w:t>
      </w:r>
      <w:r w:rsidRPr="003C6D67">
        <w:t>/</w:t>
      </w:r>
      <w:r w:rsidRPr="00A5278A">
        <w:rPr>
          <w:sz w:val="18"/>
          <w:szCs w:val="18"/>
        </w:rPr>
        <w:t>18 Jeff Cox, finance editor for CNBC, "The U.S. Labor Shortage is Reaching a Critical Tipping Point," 7/5/18, CNBC, https://www.cnbc.com/2018/07/05/the-us-labor-shortage-is-reaching-a-critical-point.html</w:t>
      </w:r>
    </w:p>
    <w:p w14:paraId="324AECBA" w14:textId="77777777" w:rsidR="005601EF" w:rsidRPr="00BC2317" w:rsidRDefault="005601EF" w:rsidP="005601EF">
      <w:pPr>
        <w:rPr>
          <w:sz w:val="18"/>
          <w:szCs w:val="18"/>
        </w:rPr>
      </w:pPr>
      <w:r w:rsidRPr="00F5584F">
        <w:rPr>
          <w:rStyle w:val="StyleUnderline"/>
          <w:highlight w:val="yellow"/>
        </w:rPr>
        <w:t>America’s labor shortage is approaching epidemic proportions</w:t>
      </w:r>
      <w:r w:rsidRPr="00F5584F">
        <w:t>,</w:t>
      </w:r>
      <w:r>
        <w:t xml:space="preserve"> </w:t>
      </w:r>
      <w:r w:rsidRPr="00680C59">
        <w:rPr>
          <w:sz w:val="18"/>
          <w:szCs w:val="18"/>
        </w:rPr>
        <w:t>and it could be employers who end up paying. A report Thursday from ADP and Moody’s Analytics cast an even brighter light on what is becoming</w:t>
      </w:r>
      <w:r>
        <w:t xml:space="preserve"> </w:t>
      </w:r>
      <w:r w:rsidRPr="00A5278A">
        <w:rPr>
          <w:rStyle w:val="StyleUnderline"/>
        </w:rPr>
        <w:t xml:space="preserve">one of the most important economic stories of 2018: the difficulty employers are having in finding qualified employees to fill </w:t>
      </w:r>
      <w:r w:rsidRPr="00F5584F">
        <w:rPr>
          <w:rStyle w:val="StyleUnderline"/>
        </w:rPr>
        <w:t>a record 6.7 million job openings</w:t>
      </w:r>
      <w:r w:rsidRPr="00F5584F">
        <w:rPr>
          <w:highlight w:val="yellow"/>
        </w:rPr>
        <w:t>.</w:t>
      </w:r>
      <w:r>
        <w:t xml:space="preserve"> Truck drivers are in perilously low supply, Silicon Valley continues to struggle to fill vacancies, and </w:t>
      </w:r>
      <w:r w:rsidRPr="00F5584F">
        <w:rPr>
          <w:rStyle w:val="StyleUnderline"/>
          <w:highlight w:val="yellow"/>
        </w:rPr>
        <w:t>employers</w:t>
      </w:r>
      <w:r w:rsidRPr="00A5278A">
        <w:rPr>
          <w:rStyle w:val="StyleUnderline"/>
        </w:rPr>
        <w:t xml:space="preserve"> across the grid </w:t>
      </w:r>
      <w:r w:rsidRPr="00F5584F">
        <w:rPr>
          <w:rStyle w:val="StyleUnderline"/>
          <w:highlight w:val="yellow"/>
        </w:rPr>
        <w:t>are coping with a skills mismatch</w:t>
      </w:r>
      <w:r w:rsidRPr="00A5278A">
        <w:rPr>
          <w:rStyle w:val="StyleUnderline"/>
        </w:rPr>
        <w:t xml:space="preserve"> as the economy edges ever closer to full employment</w:t>
      </w:r>
      <w:r>
        <w:t xml:space="preserve">. “Business’ number one problem is finding qualified workers. At the current pace of job growth, if sustained, </w:t>
      </w:r>
      <w:r w:rsidRPr="00F5584F">
        <w:rPr>
          <w:rStyle w:val="StyleUnderline"/>
          <w:highlight w:val="yellow"/>
        </w:rPr>
        <w:t>this problem is set to get much worse</w:t>
      </w:r>
      <w:r>
        <w:t xml:space="preserve">,” </w:t>
      </w:r>
      <w:r w:rsidRPr="00F5584F">
        <w:rPr>
          <w:sz w:val="18"/>
          <w:szCs w:val="18"/>
        </w:rPr>
        <w:t>Mark Zandi, chief economist at Moody’s Analytics, said in a statement. “These labor shortages will only intensify across all industries and company sizes.” Private payrolls grew by 177,000 in June, a respectable number but below market expectations. It was the fourth month in a row that the ADP/Moody’s count fell short of 200,000 after four months at or above that level. The reason for the tick down in hiring certainly isn’t because there aren’t enough jobs</w:t>
      </w:r>
      <w:r>
        <w:t xml:space="preserve">. </w:t>
      </w:r>
      <w:r w:rsidRPr="00F5584F">
        <w:rPr>
          <w:rStyle w:val="StyleUnderline"/>
          <w:highlight w:val="yellow"/>
        </w:rPr>
        <w:t>The Bureau of Labor Statistics reported that April closed with 6.7 million job openings</w:t>
      </w:r>
      <w:r>
        <w:t xml:space="preserve">. </w:t>
      </w:r>
      <w:r w:rsidRPr="00F5584F">
        <w:rPr>
          <w:sz w:val="18"/>
          <w:szCs w:val="18"/>
        </w:rPr>
        <w:t>May ended with just over 6 million people the BLS classifies as unemployed, continuing a trend this year that has seen openings eclipse the labor pool for the first time. At some point that gap will have to close. Economists expect that employers are going to have to start doing more to entice workers, likely through pay raises, training and other incentives.</w:t>
      </w:r>
    </w:p>
    <w:p w14:paraId="6409B3D9" w14:textId="52790604" w:rsidR="005601EF" w:rsidRDefault="005601EF" w:rsidP="005601EF">
      <w:pPr>
        <w:pStyle w:val="Heading4"/>
      </w:pPr>
      <w:r>
        <w:t xml:space="preserve">Demographic shifts and declining immigration will undermine the US economy – refugee resettlement is now the lynchpin of labor supply. </w:t>
      </w:r>
    </w:p>
    <w:p w14:paraId="63456F69" w14:textId="77777777" w:rsidR="005601EF" w:rsidRPr="00105094" w:rsidRDefault="005601EF" w:rsidP="005601EF">
      <w:pPr>
        <w:rPr>
          <w:rStyle w:val="StyleUnderline"/>
          <w:u w:val="none"/>
        </w:rPr>
      </w:pPr>
      <w:r w:rsidRPr="00105094">
        <w:rPr>
          <w:rStyle w:val="Style13ptBold"/>
        </w:rPr>
        <w:t>Corchado 18</w:t>
      </w:r>
      <w:r>
        <w:t xml:space="preserve"> (</w:t>
      </w:r>
      <w:r w:rsidRPr="00105094">
        <w:t>Alfredo Corchado, Border-Mexico correspondent, graduate of UTEP, "Even as Trump tightens immigration, the US labor shortage is becoming a crisis," 5/17/18, Dallas News</w:t>
      </w:r>
      <w:r>
        <w:t xml:space="preserve">, </w:t>
      </w:r>
      <w:r w:rsidRPr="00105094">
        <w:t>https://www.dallasnews.com/news/immigration/2018/05/17/even-trump-tightens-immigration-us-labor-shortage-becoming-crisis</w:t>
      </w:r>
      <w:r>
        <w:t>)</w:t>
      </w:r>
    </w:p>
    <w:p w14:paraId="4BA23C6B" w14:textId="01CB7412" w:rsidR="005601EF" w:rsidRDefault="005601EF" w:rsidP="005601EF">
      <w:r w:rsidRPr="00105094">
        <w:rPr>
          <w:sz w:val="18"/>
          <w:szCs w:val="18"/>
        </w:rPr>
        <w:t>In Lincoln, the face of immigrant labor is changing. Workers are harder to come by, and immigrant labor is no longer the exclusive domain of Mexicans and Central Americans. It's a dynamic playing out across the U.S.</w:t>
      </w:r>
      <w:r>
        <w:t xml:space="preserve"> </w:t>
      </w:r>
      <w:r w:rsidRPr="00105094">
        <w:rPr>
          <w:rStyle w:val="StyleUnderline"/>
        </w:rPr>
        <w:t>By 2020, the private sector will be facing a shortage of 7.5 million workers</w:t>
      </w:r>
      <w:r>
        <w:t xml:space="preserve">, </w:t>
      </w:r>
      <w:r w:rsidRPr="00105094">
        <w:rPr>
          <w:sz w:val="18"/>
          <w:szCs w:val="18"/>
        </w:rPr>
        <w:t>said Ali Noorani, of the National Immigration Forum, a Washington-based think tank, citing a study by the American Action Forum, a moderate policy institute that promotes rights for immigrants. An</w:t>
      </w:r>
      <w:r>
        <w:t xml:space="preserve">d </w:t>
      </w:r>
      <w:r w:rsidRPr="00105094">
        <w:rPr>
          <w:rStyle w:val="StyleUnderline"/>
        </w:rPr>
        <w:t>the U.S. had the fewest newborns last year since 1978</w:t>
      </w:r>
      <w:r>
        <w:t xml:space="preserve">, </w:t>
      </w:r>
      <w:r w:rsidRPr="00105094">
        <w:rPr>
          <w:sz w:val="18"/>
          <w:szCs w:val="18"/>
        </w:rPr>
        <w:t>according to a new report by the Centers for Disease Control and Prevention. The worker shortage is only likely to get worse</w:t>
      </w:r>
      <w:r>
        <w:t>. "</w:t>
      </w:r>
      <w:r w:rsidRPr="00105094">
        <w:rPr>
          <w:rStyle w:val="StyleUnderline"/>
          <w:highlight w:val="yellow"/>
        </w:rPr>
        <w:t>We are increasingly dependent on a combination of documented and undocumented workers, refugees</w:t>
      </w:r>
      <w:r w:rsidRPr="00105094">
        <w:rPr>
          <w:rStyle w:val="StyleUnderline"/>
        </w:rPr>
        <w:t xml:space="preserve"> with temporary worker status</w:t>
      </w:r>
      <w:r>
        <w:t xml:space="preserve">," said Noorani, </w:t>
      </w:r>
      <w:r w:rsidRPr="00105094">
        <w:rPr>
          <w:sz w:val="18"/>
          <w:szCs w:val="18"/>
        </w:rPr>
        <w:t>author of There Goes The Neighborhood, a book that examines the changing demographics in the U.S. The think tank's more conservative counterparts at the Center for Immigration Studies, which favors stronger immigration controls, argue that higher wages would lure more American workers. So-called labor shortages, argued Mark Krikorian, executive director of CIS, "is a sign, information for the employer that they need to change their way of doing business. They need to consider things like automation, change their recruiting strategies. Pay higher wages and offer better benefits, like free van shuttle service to pick up workers." Krikorian is also opposed to a temporary guest worker program, saying "there is nothing more permanent than a guest worker. People are not widgets. Eventually they will want to settle down." Some companies in the Midwest are literally rolling out the welcome mat for immigrants and refugees. Muslim prayer rooms, complete with rugs, have been installed for Middle Eastern workers. Some employers help workers enroll in English classes. Others push for a more robust</w:t>
      </w:r>
      <w:r>
        <w:t xml:space="preserve"> guest worker program to fill jobs once filled by Mexican laborers. "</w:t>
      </w:r>
      <w:r w:rsidRPr="00105094">
        <w:rPr>
          <w:rStyle w:val="StyleUnderline"/>
          <w:highlight w:val="yellow"/>
        </w:rPr>
        <w:t>We don't have enough labor to meet demand</w:t>
      </w:r>
      <w:r>
        <w:t xml:space="preserve">," </w:t>
      </w:r>
      <w:r w:rsidRPr="009E4222">
        <w:rPr>
          <w:sz w:val="18"/>
          <w:szCs w:val="18"/>
        </w:rPr>
        <w:t>said Clayton Naff, executive director of the Lincoln Literacy Council</w:t>
      </w:r>
      <w:r>
        <w:t>. "</w:t>
      </w:r>
      <w:r w:rsidRPr="00105094">
        <w:rPr>
          <w:rStyle w:val="StyleUnderline"/>
          <w:highlight w:val="yellow"/>
        </w:rPr>
        <w:t>We are a major resettlement place for refugees</w:t>
      </w:r>
      <w:r w:rsidRPr="00105094">
        <w:t>, a magnet for immigrants, and like all America, we have many new Americans trying to integrate.</w:t>
      </w:r>
      <w:r w:rsidRPr="00105094">
        <w:rPr>
          <w:rStyle w:val="StyleUnderline"/>
        </w:rPr>
        <w:t xml:space="preserve"> </w:t>
      </w:r>
      <w:r w:rsidRPr="00105094">
        <w:rPr>
          <w:rStyle w:val="StyleUnderline"/>
          <w:highlight w:val="yellow"/>
        </w:rPr>
        <w:t>We need workers to keep our community thriving</w:t>
      </w:r>
      <w:r>
        <w:t xml:space="preserve">." </w:t>
      </w:r>
      <w:r w:rsidRPr="00105094">
        <w:rPr>
          <w:rStyle w:val="StyleUnderline"/>
          <w:highlight w:val="yellow"/>
        </w:rPr>
        <w:t>With</w:t>
      </w:r>
      <w:r w:rsidRPr="00105094">
        <w:rPr>
          <w:rStyle w:val="StyleUnderline"/>
        </w:rPr>
        <w:t xml:space="preserve"> baby boomers retiring and U.S. birth rates and </w:t>
      </w:r>
      <w:r w:rsidRPr="00105094">
        <w:rPr>
          <w:rStyle w:val="StyleUnderline"/>
          <w:highlight w:val="yellow"/>
        </w:rPr>
        <w:t>migration from Mexico falling</w:t>
      </w:r>
      <w:r w:rsidRPr="00105094">
        <w:rPr>
          <w:rStyle w:val="StyleUnderline"/>
        </w:rPr>
        <w:t xml:space="preserve">, </w:t>
      </w:r>
      <w:r w:rsidRPr="00105094">
        <w:rPr>
          <w:rStyle w:val="StyleUnderline"/>
          <w:highlight w:val="yellow"/>
        </w:rPr>
        <w:t>the nation is relying</w:t>
      </w:r>
      <w:r w:rsidRPr="00105094">
        <w:rPr>
          <w:rStyle w:val="StyleUnderline"/>
        </w:rPr>
        <w:t xml:space="preserve"> </w:t>
      </w:r>
      <w:r w:rsidRPr="00105094">
        <w:rPr>
          <w:highlight w:val="yellow"/>
        </w:rPr>
        <w:t>on</w:t>
      </w:r>
      <w:r w:rsidRPr="00105094">
        <w:t xml:space="preserve"> a mixture of immigrants and</w:t>
      </w:r>
      <w:r w:rsidRPr="00105094">
        <w:rPr>
          <w:rStyle w:val="StyleUnderline"/>
        </w:rPr>
        <w:t xml:space="preserve"> </w:t>
      </w:r>
      <w:r w:rsidRPr="00105094">
        <w:rPr>
          <w:rStyle w:val="StyleUnderline"/>
          <w:highlight w:val="yellow"/>
        </w:rPr>
        <w:t>refugees to keep its labor force growing</w:t>
      </w:r>
      <w:r w:rsidRPr="009E4222">
        <w:rPr>
          <w:sz w:val="18"/>
          <w:szCs w:val="18"/>
        </w:rPr>
        <w:t>. Immigrants make up about 17 percent of the U.S. labor force, with about one-quarter of those undocumented</w:t>
      </w:r>
      <w:r>
        <w:t xml:space="preserve">. </w:t>
      </w:r>
      <w:r w:rsidRPr="00105094">
        <w:rPr>
          <w:rStyle w:val="StyleUnderline"/>
          <w:highlight w:val="yellow"/>
        </w:rPr>
        <w:t>Without the</w:t>
      </w:r>
      <w:r w:rsidRPr="00105094">
        <w:rPr>
          <w:rStyle w:val="StyleUnderline"/>
        </w:rPr>
        <w:t xml:space="preserve"> current r</w:t>
      </w:r>
      <w:r w:rsidRPr="00105094">
        <w:rPr>
          <w:rStyle w:val="StyleUnderline"/>
          <w:highlight w:val="yellow"/>
        </w:rPr>
        <w:t>ate of both legal and undocumented immigration, the total U.S. workforce would shrink dramatically</w:t>
      </w:r>
      <w:r w:rsidRPr="00105094">
        <w:rPr>
          <w:rStyle w:val="StyleUnderline"/>
        </w:rPr>
        <w:t xml:space="preserve"> over the next 20 years</w:t>
      </w:r>
      <w:r>
        <w:t xml:space="preserve">, according to a 2017 study by the Pew Research Center. </w:t>
      </w:r>
      <w:r w:rsidRPr="00105094">
        <w:rPr>
          <w:rStyle w:val="StyleUnderline"/>
        </w:rPr>
        <w:t>Many industries</w:t>
      </w:r>
      <w:r>
        <w:t xml:space="preserve">, particularly agriculture and construction, </w:t>
      </w:r>
      <w:r w:rsidRPr="00105094">
        <w:rPr>
          <w:rStyle w:val="StyleUnderline"/>
        </w:rPr>
        <w:t>are already taking a big hi</w:t>
      </w:r>
      <w:r>
        <w:t xml:space="preserve">t, </w:t>
      </w:r>
      <w:r w:rsidRPr="00105094">
        <w:rPr>
          <w:sz w:val="18"/>
          <w:szCs w:val="18"/>
        </w:rPr>
        <w:t>said economist Pia Orrenius, an expert on labor and demographic changes at the Federal Reserve Bank of Dallas. For example, Hurricane Harvey is challenging the building industry everywhere as workers head to Houston to rebuild the city, she said. "What we are seeing everywhere is a tight labor pool that's increasingly drying up and putting pressure on employers, leaving them in a bind," Orrenius said</w:t>
      </w:r>
      <w:r>
        <w:t>. "</w:t>
      </w:r>
      <w:r w:rsidRPr="00105094">
        <w:rPr>
          <w:rStyle w:val="StyleUnderline"/>
          <w:highlight w:val="yellow"/>
        </w:rPr>
        <w:t>The future workforce is moving away from undocumented workers</w:t>
      </w:r>
      <w:r>
        <w:t xml:space="preserve"> </w:t>
      </w:r>
      <w:r w:rsidRPr="00912398">
        <w:rPr>
          <w:sz w:val="18"/>
          <w:szCs w:val="18"/>
        </w:rPr>
        <w:t>because those workers are no longer there. Fewer are coming across the border. The economy will find a way to readjust somehow, but in the end consumers, who once benefited from undocumented workers, will pay more." Not long ago, jobs, particularly in the labor intensive meatpacking industry, went almost exclusively to Mexicans and Central Americans.</w:t>
      </w:r>
      <w:r>
        <w:t xml:space="preserve"> But </w:t>
      </w:r>
      <w:r w:rsidRPr="00105094">
        <w:rPr>
          <w:rStyle w:val="StyleUnderline"/>
          <w:highlight w:val="yellow"/>
        </w:rPr>
        <w:t>with fewer Mexican immigrants migrating illegally to the U</w:t>
      </w:r>
      <w:r w:rsidRPr="00105094">
        <w:rPr>
          <w:rStyle w:val="StyleUnderline"/>
        </w:rPr>
        <w:t xml:space="preserve">nited </w:t>
      </w:r>
      <w:r w:rsidRPr="00105094">
        <w:rPr>
          <w:rStyle w:val="StyleUnderline"/>
          <w:highlight w:val="yellow"/>
        </w:rPr>
        <w:t>S</w:t>
      </w:r>
      <w:r w:rsidRPr="00105094">
        <w:rPr>
          <w:rStyle w:val="StyleUnderline"/>
        </w:rPr>
        <w:t xml:space="preserve">tates, </w:t>
      </w:r>
      <w:r w:rsidRPr="00105094">
        <w:rPr>
          <w:rStyle w:val="StyleUnderline"/>
          <w:highlight w:val="yellow"/>
        </w:rPr>
        <w:t>refugees</w:t>
      </w:r>
      <w:r w:rsidRPr="00105094">
        <w:rPr>
          <w:rStyle w:val="StyleUnderline"/>
        </w:rPr>
        <w:t xml:space="preserve"> seeking a safe haven in the U.S </w:t>
      </w:r>
      <w:r w:rsidRPr="00105094">
        <w:rPr>
          <w:rStyle w:val="StyleUnderline"/>
          <w:highlight w:val="yellow"/>
        </w:rPr>
        <w:t>are taking their place.</w:t>
      </w:r>
      <w:r>
        <w:t xml:space="preserve"> The gradual departure of Mexican workers is opening up new opportunities.</w:t>
      </w:r>
    </w:p>
    <w:p w14:paraId="6C3ECE4C" w14:textId="6A4B287E" w:rsidR="00F93CC9" w:rsidRDefault="00F93CC9" w:rsidP="00F93CC9">
      <w:pPr>
        <w:pStyle w:val="Heading4"/>
      </w:pPr>
      <w:r>
        <w:t xml:space="preserve">Syrian refugees can fill jobs across a spectrum of skill levels. </w:t>
      </w:r>
    </w:p>
    <w:p w14:paraId="407D3ADC" w14:textId="77777777" w:rsidR="00F93CC9" w:rsidRDefault="00F93CC9" w:rsidP="00F93CC9">
      <w:r w:rsidRPr="00AA3038">
        <w:rPr>
          <w:rFonts w:eastAsiaTheme="majorEastAsia" w:cstheme="majorBidi"/>
          <w:b/>
          <w:iCs/>
          <w:sz w:val="26"/>
        </w:rPr>
        <w:t>Kallick, Roldan, &amp; Mathema 16</w:t>
      </w:r>
      <w:r w:rsidRPr="00AA3038">
        <w:t>, David Dyssegaard Kallick, Cyierra Roldan, and Silva Mathema, David is the Deputy Director &amp; Director of Immigration Research at the Fiscal Policy Institute, Cyierra is a political analyst at the Fiscal Policy Institute, and Silva is a senior policy analyst of Immigration Policy at American Progress, "Syrian Immigrants in the United States"  https://cdn.americanprogress.org/content/uploads/2016/12/12102316/SyrianImmigrants-brief.pdf</w:t>
      </w:r>
    </w:p>
    <w:p w14:paraId="57B595C0" w14:textId="31915B3E" w:rsidR="00F93CC9" w:rsidRPr="00F93CC9" w:rsidRDefault="00F93CC9" w:rsidP="00F93CC9">
      <w:pPr>
        <w:rPr>
          <w:u w:val="single"/>
        </w:rPr>
      </w:pPr>
      <w:r w:rsidRPr="00ED177A">
        <w:rPr>
          <w:rStyle w:val="StyleUnderline"/>
        </w:rPr>
        <w:t>In the case of Syrian refugees</w:t>
      </w:r>
      <w:r w:rsidRPr="00ED177A">
        <w:rPr>
          <w:rStyle w:val="StyleUnderline"/>
          <w:highlight w:val="yellow"/>
        </w:rPr>
        <w:t>, there is</w:t>
      </w:r>
      <w:r w:rsidRPr="00ED177A">
        <w:rPr>
          <w:rStyle w:val="StyleUnderline"/>
        </w:rPr>
        <w:t xml:space="preserve"> already </w:t>
      </w:r>
      <w:r w:rsidRPr="00ED177A">
        <w:rPr>
          <w:rStyle w:val="StyleUnderline"/>
          <w:highlight w:val="yellow"/>
        </w:rPr>
        <w:t>a significant population of Syrian immigrants living in cities</w:t>
      </w:r>
      <w:r w:rsidRPr="00ED177A">
        <w:rPr>
          <w:rStyle w:val="StyleUnderline"/>
        </w:rPr>
        <w:t xml:space="preserve"> such as Los Angeles; Allentown, Pennsylvania; and Houston. As a recent New York Times piece notes, “</w:t>
      </w:r>
      <w:r w:rsidRPr="00ED177A">
        <w:rPr>
          <w:rStyle w:val="StyleUnderline"/>
          <w:highlight w:val="yellow"/>
        </w:rPr>
        <w:t>To ease integration, Syrian refugees have been placed in communities where there are other Syrian immigrants.”</w:t>
      </w:r>
      <w:r w:rsidRPr="00ED177A">
        <w:rPr>
          <w:sz w:val="14"/>
        </w:rPr>
        <w:t xml:space="preserve"> </w:t>
      </w:r>
      <w:r w:rsidRPr="00ED177A">
        <w:rPr>
          <w:rStyle w:val="StyleUnderline"/>
        </w:rPr>
        <w:t xml:space="preserve">Having </w:t>
      </w:r>
      <w:r w:rsidRPr="00ED177A">
        <w:rPr>
          <w:rStyle w:val="StyleUnderline"/>
          <w:highlight w:val="yellow"/>
        </w:rPr>
        <w:t>an established Syrian community and network will</w:t>
      </w:r>
      <w:r w:rsidRPr="00ED177A">
        <w:rPr>
          <w:rStyle w:val="StyleUnderline"/>
        </w:rPr>
        <w:t xml:space="preserve"> most likely </w:t>
      </w:r>
      <w:r w:rsidRPr="00ED177A">
        <w:rPr>
          <w:rStyle w:val="StyleUnderline"/>
          <w:highlight w:val="yellow"/>
        </w:rPr>
        <w:t>help the social, cultural, and labor market integration of new Syrian refugees</w:t>
      </w:r>
      <w:r w:rsidRPr="00ED177A">
        <w:rPr>
          <w:rStyle w:val="StyleUnderline"/>
        </w:rPr>
        <w:t>. Syrian immigrants are in general very well-educated, with Syrian immigrant men especially likely to have not only a college degree but also an advanced degree such as a master’s, doctorate, or professional degree.</w:t>
      </w:r>
      <w:r w:rsidRPr="00ED177A">
        <w:rPr>
          <w:sz w:val="14"/>
        </w:rPr>
        <w:t xml:space="preserve"> Twenty-seven percent of Syrian immigrant men hold an advanced degree, while for other groups—men and women, U.S.-born people and immigrants—the range is between 10 percent and 13 percent</w:t>
      </w:r>
      <w:r w:rsidRPr="00ED177A">
        <w:rPr>
          <w:rStyle w:val="Emphasis"/>
          <w:highlight w:val="yellow"/>
        </w:rPr>
        <w:t>. Syrian immigrants have among the highest rates of business ownership Syrian immigrants have extremely high rates of business ownership</w:t>
      </w:r>
      <w:r w:rsidRPr="00ED177A">
        <w:rPr>
          <w:rStyle w:val="Emphasis"/>
        </w:rPr>
        <w:t xml:space="preserve">. </w:t>
      </w:r>
      <w:r w:rsidRPr="00ED177A">
        <w:rPr>
          <w:sz w:val="14"/>
        </w:rPr>
        <w:t>Immigrants are, in general, an entrepreneurial group: 4 percent of immigrants in the labor force are business owners, compared with 3 percent of U.S.-born people. But both groups are far outstripped by Syrian immigrants, among whom 11 percent are business owners—more than double the rate of immigrants overall and more than triple the rate of U.S. citizens by birth</w:t>
      </w:r>
      <w:r w:rsidRPr="00ED177A">
        <w:rPr>
          <w:rStyle w:val="StyleUnderline"/>
        </w:rPr>
        <w:t xml:space="preserve">. </w:t>
      </w:r>
      <w:r w:rsidRPr="00ED177A">
        <w:rPr>
          <w:rStyle w:val="StyleUnderline"/>
          <w:highlight w:val="yellow"/>
        </w:rPr>
        <w:t>Syrian immigrants have thriving businesses.</w:t>
      </w:r>
      <w:r w:rsidRPr="00ED177A">
        <w:rPr>
          <w:rStyle w:val="StyleUnderline"/>
        </w:rPr>
        <w:t xml:space="preserve"> The median earnings of Syrian business owners are $72,000 per year</w:t>
      </w:r>
      <w:r w:rsidRPr="00ED177A">
        <w:rPr>
          <w:rStyle w:val="StyleUnderline"/>
          <w:highlight w:val="yellow"/>
        </w:rPr>
        <w:t>. These businesses provide employment, create jobs, and help spur growth in the local economy.</w:t>
      </w:r>
      <w:r w:rsidRPr="00ED177A">
        <w:rPr>
          <w:sz w:val="14"/>
        </w:rPr>
        <w:t xml:space="preserve"> The kinds of businesses that Syrian immigrants are most likely to own range from medical offices—the most prominent type of business and no doubt part of the reason for high earnings among Syrian business owners—to food services and automobile dealerships. </w:t>
      </w:r>
      <w:r w:rsidRPr="00ED177A">
        <w:rPr>
          <w:rStyle w:val="StyleUnderline"/>
        </w:rPr>
        <w:t>Syrians integrate into American society over time Syrians have high levels of English-speaking ability.</w:t>
      </w:r>
      <w:r w:rsidRPr="00ED177A">
        <w:rPr>
          <w:sz w:val="14"/>
        </w:rPr>
        <w:t xml:space="preserve"> Fifty-seven percent of Syrian immigrants who have been in the United States for more than 10 years report that they speak English at least “very well”—a higher rate than for immigrants overall, for whom the rate is 52 percent. Homeownership rates among Syrian immigrants are similar to those of other immigrant groups, with the percentage almost doubling from 34 percent for those in the United States for 10 years or less to 67 percent for those here for more than 10 years. The home ownership rate for U.S. citizens by birth is 68 percent. </w:t>
      </w:r>
      <w:r w:rsidRPr="00ED177A">
        <w:rPr>
          <w:rStyle w:val="StyleUnderline"/>
          <w:highlight w:val="yellow"/>
        </w:rPr>
        <w:t>Syrian immigrants become naturalized U.S. citizens at high rates.</w:t>
      </w:r>
      <w:r w:rsidRPr="00ED177A">
        <w:rPr>
          <w:rStyle w:val="StyleUnderline"/>
        </w:rPr>
        <w:t xml:space="preserve"> Among those who have been here for more than 20 years, 91 percent have become U.S. citizens. This is significantly higher than the 71 percent rate for immigrants overall.</w:t>
      </w:r>
      <w:r w:rsidRPr="00ED177A">
        <w:rPr>
          <w:sz w:val="14"/>
        </w:rPr>
        <w:t xml:space="preserve"> </w:t>
      </w:r>
      <w:r w:rsidRPr="00ED177A">
        <w:rPr>
          <w:rStyle w:val="StyleUnderline"/>
        </w:rPr>
        <w:t xml:space="preserve">The </w:t>
      </w:r>
      <w:r w:rsidRPr="00ED177A">
        <w:rPr>
          <w:rStyle w:val="StyleUnderline"/>
          <w:highlight w:val="yellow"/>
        </w:rPr>
        <w:t xml:space="preserve">90,000 Syrian immigrants who were in the United States before the recent arrival of refugees have been thriving and are </w:t>
      </w:r>
      <w:r w:rsidRPr="00ED177A">
        <w:rPr>
          <w:rStyle w:val="StyleUnderline"/>
        </w:rPr>
        <w:t xml:space="preserve">therefore </w:t>
      </w:r>
      <w:r w:rsidRPr="00ED177A">
        <w:rPr>
          <w:rStyle w:val="StyleUnderline"/>
          <w:highlight w:val="yellow"/>
        </w:rPr>
        <w:t>well-positioned to help their compatriots when they arrive.</w:t>
      </w:r>
      <w:r w:rsidRPr="00ED177A">
        <w:rPr>
          <w:rStyle w:val="StyleUnderline"/>
        </w:rPr>
        <w:t xml:space="preserve"> </w:t>
      </w:r>
      <w:r w:rsidRPr="00ED177A">
        <w:rPr>
          <w:rStyle w:val="StyleUnderline"/>
          <w:highlight w:val="yellow"/>
        </w:rPr>
        <w:t xml:space="preserve">Policymakers should take into account </w:t>
      </w:r>
      <w:r w:rsidRPr="00ED177A">
        <w:rPr>
          <w:rStyle w:val="StyleUnderline"/>
        </w:rPr>
        <w:t xml:space="preserve">the fact </w:t>
      </w:r>
      <w:r w:rsidRPr="00ED177A">
        <w:rPr>
          <w:rStyle w:val="StyleUnderline"/>
          <w:highlight w:val="yellow"/>
        </w:rPr>
        <w:t>that the U</w:t>
      </w:r>
      <w:r w:rsidRPr="00ED177A">
        <w:rPr>
          <w:rStyle w:val="StyleUnderline"/>
        </w:rPr>
        <w:t>nited</w:t>
      </w:r>
      <w:r w:rsidRPr="00ED177A">
        <w:rPr>
          <w:rStyle w:val="StyleUnderline"/>
          <w:highlight w:val="yellow"/>
        </w:rPr>
        <w:t xml:space="preserve"> S</w:t>
      </w:r>
      <w:r w:rsidRPr="00ED177A">
        <w:rPr>
          <w:rStyle w:val="StyleUnderline"/>
        </w:rPr>
        <w:t xml:space="preserve">tates already </w:t>
      </w:r>
      <w:r w:rsidRPr="00ED177A">
        <w:rPr>
          <w:rStyle w:val="StyleUnderline"/>
          <w:highlight w:val="yellow"/>
        </w:rPr>
        <w:t xml:space="preserve">has a robust Syrian community </w:t>
      </w:r>
      <w:r w:rsidRPr="00ED177A">
        <w:rPr>
          <w:rStyle w:val="StyleUnderline"/>
        </w:rPr>
        <w:t xml:space="preserve">that is </w:t>
      </w:r>
      <w:r w:rsidRPr="00ED177A">
        <w:rPr>
          <w:rStyle w:val="StyleUnderline"/>
          <w:highlight w:val="yellow"/>
        </w:rPr>
        <w:t>making contributions and may be wellplaced to facilitate the integration of new Syrian refugees</w:t>
      </w:r>
      <w:r w:rsidRPr="00ED177A">
        <w:rPr>
          <w:rStyle w:val="StyleUnderline"/>
        </w:rPr>
        <w:t>.</w:t>
      </w:r>
      <w:r w:rsidRPr="00ED177A">
        <w:rPr>
          <w:sz w:val="14"/>
        </w:rPr>
        <w:t xml:space="preserve"> </w:t>
      </w:r>
      <w:r w:rsidRPr="00ED177A">
        <w:rPr>
          <w:rStyle w:val="StyleUnderline"/>
          <w:highlight w:val="yellow"/>
        </w:rPr>
        <w:t>Syrian immigrants in the United States Syrian immigrants earn good wages</w:t>
      </w:r>
      <w:r w:rsidRPr="00ED177A">
        <w:rPr>
          <w:rStyle w:val="StyleUnderline"/>
        </w:rPr>
        <w:t xml:space="preserve"> The median annual wage for Syrian immigrants in the United States is $52,000</w:t>
      </w:r>
      <w:r w:rsidRPr="00ED177A">
        <w:rPr>
          <w:rStyle w:val="StyleUnderline"/>
          <w:highlight w:val="yellow"/>
        </w:rPr>
        <w:t>, which</w:t>
      </w:r>
      <w:r w:rsidRPr="00ED177A">
        <w:rPr>
          <w:rStyle w:val="StyleUnderline"/>
        </w:rPr>
        <w:t xml:space="preserve"> is higher than the wages for immigrants overall and the wages for U.S.-born workers. Immigrants make $36,000, compared with U.S.-born workers, who make $45,000. </w:t>
      </w:r>
      <w:r w:rsidRPr="00ED177A">
        <w:rPr>
          <w:rStyle w:val="StyleUnderline"/>
          <w:highlight w:val="yellow"/>
        </w:rPr>
        <w:t>This is good</w:t>
      </w:r>
      <w:r w:rsidRPr="00ED177A">
        <w:rPr>
          <w:rStyle w:val="StyleUnderline"/>
        </w:rPr>
        <w:t xml:space="preserve"> news </w:t>
      </w:r>
      <w:r w:rsidRPr="00ED177A">
        <w:rPr>
          <w:rStyle w:val="StyleUnderline"/>
          <w:highlight w:val="yellow"/>
        </w:rPr>
        <w:t>for Syrian immigrants, and</w:t>
      </w:r>
      <w:r w:rsidRPr="00ED177A">
        <w:rPr>
          <w:rStyle w:val="StyleUnderline"/>
        </w:rPr>
        <w:t xml:space="preserve"> it </w:t>
      </w:r>
      <w:r w:rsidRPr="00ED177A">
        <w:rPr>
          <w:rStyle w:val="StyleUnderline"/>
          <w:highlight w:val="yellow"/>
        </w:rPr>
        <w:t>makes them a</w:t>
      </w:r>
      <w:r w:rsidRPr="00ED177A">
        <w:rPr>
          <w:rStyle w:val="StyleUnderline"/>
        </w:rPr>
        <w:t xml:space="preserve">n even </w:t>
      </w:r>
      <w:r w:rsidRPr="00ED177A">
        <w:rPr>
          <w:rStyle w:val="StyleUnderline"/>
          <w:highlight w:val="yellow"/>
        </w:rPr>
        <w:t>strong</w:t>
      </w:r>
      <w:r w:rsidRPr="00ED177A">
        <w:rPr>
          <w:rStyle w:val="StyleUnderline"/>
        </w:rPr>
        <w:t xml:space="preserve">er </w:t>
      </w:r>
      <w:r w:rsidRPr="00ED177A">
        <w:rPr>
          <w:rStyle w:val="StyleUnderline"/>
          <w:highlight w:val="yellow"/>
        </w:rPr>
        <w:t>receiving community for refugee arrivals</w:t>
      </w:r>
      <w:r w:rsidRPr="00ED177A">
        <w:rPr>
          <w:rStyle w:val="StyleUnderline"/>
        </w:rPr>
        <w:t>.</w:t>
      </w:r>
      <w:r w:rsidRPr="00ED177A">
        <w:rPr>
          <w:sz w:val="14"/>
        </w:rPr>
        <w:t xml:space="preserve"> Also notable is the fact that wages for immigrants in general increase over time spent in the United States, as they gain work experience, improve their English, and in other ways learn to navigate the American workplace or increase their skill level or level of educational attainment. This increase is particularly prominent for Syrian immigrants. </w:t>
      </w:r>
      <w:r w:rsidRPr="00ED177A">
        <w:rPr>
          <w:rStyle w:val="StyleUnderline"/>
        </w:rPr>
        <w:t xml:space="preserve">For most of the past 75 years, the United States has been the world’s humanitarian. It has provided the most foreign aid and taken in the most refugees. For decades, the United States took in about 50 percent of the total number of those who were resettled from foreign lands. Not anymore. American aid in the Syrian crisis has been matched by the European Union, and neither is doing enough. </w:t>
      </w:r>
    </w:p>
    <w:p w14:paraId="5FC012A5" w14:textId="418BF137" w:rsidR="005601EF" w:rsidRPr="005601EF" w:rsidRDefault="00F93CC9" w:rsidP="005601EF">
      <w:pPr>
        <w:pStyle w:val="Heading4"/>
      </w:pPr>
      <w:r>
        <w:t>Their</w:t>
      </w:r>
      <w:r w:rsidR="005601EF" w:rsidRPr="005601EF">
        <w:t xml:space="preserve"> resettlement </w:t>
      </w:r>
      <w:r w:rsidR="005601EF">
        <w:t xml:space="preserve">solves </w:t>
      </w:r>
      <w:r w:rsidR="005601EF" w:rsidRPr="005601EF">
        <w:t xml:space="preserve">US demographic and labor shortages. </w:t>
      </w:r>
    </w:p>
    <w:p w14:paraId="1FAB6502" w14:textId="21694D1D" w:rsidR="005601EF" w:rsidRDefault="005601EF" w:rsidP="005601EF">
      <w:r w:rsidRPr="0015537B">
        <w:rPr>
          <w:rStyle w:val="Style13ptBold"/>
        </w:rPr>
        <w:t>Cecire</w:t>
      </w:r>
      <w:r>
        <w:rPr>
          <w:rStyle w:val="Style13ptBold"/>
        </w:rPr>
        <w:t xml:space="preserve"> and</w:t>
      </w:r>
      <w:r w:rsidRPr="0015537B">
        <w:rPr>
          <w:rStyle w:val="Style13ptBold"/>
        </w:rPr>
        <w:t xml:space="preserve"> Mitchell</w:t>
      </w:r>
      <w:r w:rsidRPr="00A87B26">
        <w:t>, 1-5-</w:t>
      </w:r>
      <w:r w:rsidRPr="0015537B">
        <w:rPr>
          <w:rStyle w:val="Style13ptBold"/>
        </w:rPr>
        <w:t>2016</w:t>
      </w:r>
      <w:r w:rsidRPr="00A87B26">
        <w:t>, Michael</w:t>
      </w:r>
      <w:r>
        <w:t xml:space="preserve">, </w:t>
      </w:r>
      <w:r w:rsidRPr="00A87B26">
        <w:t>Lincoln "The Case for Syrian Refugee Resettlement in the US," Foreign Policy Research Institute, https://www.fpri.org/article/2016/01/the-case-for-syrian-refugee-resettlement-in-the-us/</w:t>
      </w:r>
    </w:p>
    <w:p w14:paraId="4CA6A539" w14:textId="116FBFCE" w:rsidR="00F93CC9" w:rsidRDefault="005601EF" w:rsidP="005601EF">
      <w:pPr>
        <w:rPr>
          <w:sz w:val="16"/>
        </w:rPr>
      </w:pPr>
      <w:r w:rsidRPr="009409C7">
        <w:rPr>
          <w:sz w:val="16"/>
        </w:rPr>
        <w:t xml:space="preserve">While there is a worthy moral case for bringing in Syrian refugees, there is also an economic dimension as well. According to the Organization for Economic Cooperation and Development, there is ample evidence that </w:t>
      </w:r>
      <w:r w:rsidRPr="009409C7">
        <w:rPr>
          <w:rStyle w:val="StyleUnderline"/>
        </w:rPr>
        <w:t>immigration has a positive effect on economic growth in both the US and Europe</w:t>
      </w:r>
      <w:r w:rsidRPr="009409C7">
        <w:rPr>
          <w:sz w:val="16"/>
        </w:rPr>
        <w:t>. Indeed, there is a powerful consensus across the political spectrum—the Cato Institute, the Brookings Institution, the Federal Reserve Bank, and the Obama White House—</w:t>
      </w:r>
      <w:r w:rsidRPr="009409C7">
        <w:rPr>
          <w:rStyle w:val="StyleUnderline"/>
        </w:rPr>
        <w:t xml:space="preserve">that immigration is a net positive for the US economy, the US consumer, and the US worker. An appreciable influx of Syrian refugees is a national economic opportunity. </w:t>
      </w:r>
      <w:r w:rsidRPr="009409C7">
        <w:rPr>
          <w:sz w:val="16"/>
        </w:rPr>
        <w:t xml:space="preserve">The direct economic impact of migrants themselves is only one dimension of the economic argument, however. There is also convincing evidence </w:t>
      </w:r>
      <w:r w:rsidRPr="009409C7">
        <w:rPr>
          <w:rStyle w:val="StyleUnderline"/>
        </w:rPr>
        <w:t>that a large part of the US’ enviable economic performance in recent years is due to relatively favorable demographics</w:t>
      </w:r>
      <w:r w:rsidRPr="009409C7">
        <w:rPr>
          <w:sz w:val="16"/>
        </w:rPr>
        <w:t xml:space="preserve">—at least as compared to Europe. And </w:t>
      </w:r>
      <w:r w:rsidRPr="009409C7">
        <w:rPr>
          <w:rStyle w:val="StyleUnderline"/>
        </w:rPr>
        <w:t xml:space="preserve">positive fertility rates appear directly linked to healthy rates of immigration. </w:t>
      </w:r>
      <w:r w:rsidRPr="009409C7">
        <w:rPr>
          <w:sz w:val="16"/>
        </w:rPr>
        <w:t xml:space="preserve">Absent robust immigration, </w:t>
      </w:r>
      <w:r w:rsidRPr="009409C7">
        <w:rPr>
          <w:rStyle w:val="StyleUnderline"/>
        </w:rPr>
        <w:t>US fertility rates are comparable to flagging levels in continental Europe, where economic growth largely remains sclerotic</w:t>
      </w:r>
      <w:r w:rsidRPr="009409C7">
        <w:rPr>
          <w:sz w:val="16"/>
        </w:rPr>
        <w:t xml:space="preserve">. However, Latin American immigration to the US, a traditional source of population inflows over the last several decades, is noticeably slowing. For example, according to Pew Research Center, there was a net loss of 140,000 Mexicans between 2009 and 2014. Mexicans are the largest single group of Latin American migrants in the US. While some of the immigration slowdown is attributable to the 2008 Great Recession or attendant labor market dislocations or shifts, Mexico’s own economic development is playing a role, possibly marking the end of the wave of major Mexican immigration to the US. </w:t>
      </w:r>
      <w:r w:rsidRPr="009409C7">
        <w:rPr>
          <w:rStyle w:val="StyleUnderline"/>
        </w:rPr>
        <w:t xml:space="preserve">The macro effects—on labor markets, productivity, and demography—of slowing Latin American immigration could pose economic headwinds that will be difficult for the US to overcome. However, facilitating the entry of Syrian refugees could help ameliorate, if not replace, the fallout from reduced economic immigration. </w:t>
      </w:r>
      <w:r w:rsidRPr="009409C7">
        <w:rPr>
          <w:sz w:val="16"/>
        </w:rPr>
        <w:t xml:space="preserve">This issue is even more pronounced on the local level. In some of the most distressed US economic regions, </w:t>
      </w:r>
      <w:r w:rsidRPr="009409C7">
        <w:rPr>
          <w:rStyle w:val="StyleUnderline"/>
        </w:rPr>
        <w:t xml:space="preserve">the effects of depopulation and an absent workforce have been major barriers to economic revitalization. </w:t>
      </w:r>
      <w:r w:rsidRPr="009409C7">
        <w:rPr>
          <w:sz w:val="16"/>
        </w:rPr>
        <w:t>In Detroit, severe decline have left vast spaces and entire neighborhoods virtually abandoned. Recognizing the role that re-populating the region will play in Detroit’s long-term economic and fiscal health, the City of Detroit is coordinating with various agencies and non-profit organizations to bring in immigrants to fill many of the city’s vacant tracts. Other cities suffering from deindustrialization and depopulation are also eyeing immigration as a way to buoy their economies. One potential solution that has been floated by academics and seized upon by some local leaders is the idea of “place-based immigration,” which would facilitate and potentially accelerate immigration into states or localities that wanted increased immigration. The idea, which has support on both the right and the left, has the potential to match need to demand while largely avoiding the political pitfalls that have traditionally accompanied conventional immigration proposals.</w:t>
      </w:r>
    </w:p>
    <w:p w14:paraId="38ACAD6D" w14:textId="709B01CD" w:rsidR="00F93CC9" w:rsidRPr="00F93CC9" w:rsidRDefault="00F93CC9" w:rsidP="00F93CC9">
      <w:pPr>
        <w:pStyle w:val="Heading4"/>
      </w:pPr>
      <w:r w:rsidRPr="00F93CC9">
        <w:t>And, they’ll do that without driving Americans out of the labor market. Syrian employment would play a complimentary role – not a competitive one.</w:t>
      </w:r>
    </w:p>
    <w:p w14:paraId="0DA4DBA0" w14:textId="0E2E5204" w:rsidR="00F93CC9" w:rsidRDefault="00F93CC9" w:rsidP="00F93CC9">
      <w:r w:rsidRPr="00585DF2">
        <w:rPr>
          <w:rStyle w:val="Style13ptBold"/>
        </w:rPr>
        <w:t>Nowrasteh 15</w:t>
      </w:r>
      <w:r w:rsidRPr="00585DF2">
        <w:t xml:space="preserve"> (Alex, </w:t>
      </w:r>
      <w:r>
        <w:t>i</w:t>
      </w:r>
      <w:r w:rsidRPr="00585DF2">
        <w:t>mmigration policy analyst at the Cato Institute’s Center for Global Liberty and Prosperity, "Syrian refugees could help America. We should welcome them." September 9, 2015 https://www.washingtonpost.com/posteverything/wp/2015/09/09/syrian-refugees-could-help-america-we-should-welcome-them/?utm_term=.835149c68fb2</w:t>
      </w:r>
      <w:r>
        <w:t>)</w:t>
      </w:r>
    </w:p>
    <w:p w14:paraId="071DEDD3" w14:textId="6D3802FB" w:rsidR="00F93CC9" w:rsidRPr="00F93CC9" w:rsidRDefault="00F93CC9" w:rsidP="005601EF">
      <w:pPr>
        <w:rPr>
          <w:sz w:val="22"/>
          <w:u w:val="single"/>
        </w:rPr>
      </w:pPr>
      <w:r w:rsidRPr="005D1780">
        <w:rPr>
          <w:sz w:val="16"/>
        </w:rPr>
        <w:t xml:space="preserve">Thousands of Syrians are fleeing their war-torn country in the hopes of securing safety and asylum in Europe or the United States. All too often, their desperate journey results in more suffering and struggle. At least 2,000 Syrians have drowned in their attempt to reach Europe since the civil war began in 2011; at least 3,000 including many Libyans, Afghans, and other Africans are in one Greek refugee camp on the island of Lesbos with other camps popping up. The United States and European governments need to do a lot less to alleviate these problems. Yes, you read that right. </w:t>
      </w:r>
      <w:r w:rsidRPr="00585DF2">
        <w:rPr>
          <w:rStyle w:val="StyleUnderline"/>
          <w:highlight w:val="yellow"/>
        </w:rPr>
        <w:t>The problem isn’t that the U</w:t>
      </w:r>
      <w:r w:rsidRPr="005D1780">
        <w:rPr>
          <w:sz w:val="16"/>
        </w:rPr>
        <w:t>nited</w:t>
      </w:r>
      <w:r w:rsidRPr="00585DF2">
        <w:rPr>
          <w:rStyle w:val="StyleUnderline"/>
          <w:highlight w:val="yellow"/>
        </w:rPr>
        <w:t xml:space="preserve"> </w:t>
      </w:r>
      <w:r w:rsidRPr="005D1780">
        <w:rPr>
          <w:sz w:val="16"/>
          <w:highlight w:val="yellow"/>
        </w:rPr>
        <w:t>S</w:t>
      </w:r>
      <w:r w:rsidRPr="005D1780">
        <w:rPr>
          <w:sz w:val="16"/>
        </w:rPr>
        <w:t>tates</w:t>
      </w:r>
      <w:r w:rsidRPr="00585DF2">
        <w:rPr>
          <w:rStyle w:val="StyleUnderline"/>
        </w:rPr>
        <w:t xml:space="preserve"> </w:t>
      </w:r>
      <w:r w:rsidRPr="00585DF2">
        <w:rPr>
          <w:rStyle w:val="StyleUnderline"/>
          <w:highlight w:val="yellow"/>
        </w:rPr>
        <w:t>and Euro</w:t>
      </w:r>
      <w:r w:rsidRPr="005D1780">
        <w:rPr>
          <w:sz w:val="16"/>
        </w:rPr>
        <w:t>pean</w:t>
      </w:r>
      <w:r w:rsidRPr="00585DF2">
        <w:rPr>
          <w:rStyle w:val="StyleUnderline"/>
          <w:highlight w:val="yellow"/>
        </w:rPr>
        <w:t xml:space="preserve"> gov</w:t>
      </w:r>
      <w:r w:rsidRPr="005D1780">
        <w:rPr>
          <w:sz w:val="16"/>
        </w:rPr>
        <w:t>ernments</w:t>
      </w:r>
      <w:r w:rsidRPr="00585DF2">
        <w:rPr>
          <w:rStyle w:val="StyleUnderline"/>
          <w:highlight w:val="yellow"/>
        </w:rPr>
        <w:t xml:space="preserve"> aren’t doing enough to help Syrians – they’re doing much too much to block them from coming here. We should stop. Unless there is a legitimate security, criminal or health concern, we should let the Syrians in.</w:t>
      </w:r>
      <w:r w:rsidRPr="005D1780">
        <w:rPr>
          <w:sz w:val="16"/>
        </w:rPr>
        <w:t xml:space="preserve"> When refugees trying to save themselves are stopped by governments using their own resources, those governments bear part of the blame for the often tragic and heart-rending results</w:t>
      </w:r>
      <w:r w:rsidRPr="00585DF2">
        <w:rPr>
          <w:u w:val="single"/>
        </w:rPr>
        <w:t>. If you try to flee from a murderer and a third person breaks your legs so you can’t run away, that third person bears some of the responsibility for your fate</w:t>
      </w:r>
      <w:r w:rsidRPr="005D1780">
        <w:rPr>
          <w:sz w:val="16"/>
        </w:rPr>
        <w:t xml:space="preserve">. And Europeans aren’t the only ones bearing some of the responsibility for the fate of refugees. The United States has accepted a measly 1000 Syrian refugees – fewer than Brazil – and has committed to accepting 8,000 eventually. Why aren’t we accepting more? The most common worry is that refugees will consume welfare and be a burden on American taxpayers. Fine, cancel welfare for them and admit more. Their children will attend American public school and those born here will be citizens and able to receive benefits. In 1990, the Council of Jewish Federations and the Hebrew Immigrant Aid Society ran a pilot program to privately finance the admission and resettlement of 8,000 Jews fleeing the Soviet Union. Those refugees could not receive welfare and the program received no taxpayer support. Many Soviet Jews settled in different parts of the country – some where welfare payments were high and others where it was limited. </w:t>
      </w:r>
      <w:r w:rsidRPr="00585DF2">
        <w:rPr>
          <w:rStyle w:val="StyleUnderline"/>
          <w:highlight w:val="yellow"/>
        </w:rPr>
        <w:t>Their incomes grew everywhere over time</w:t>
      </w:r>
      <w:r w:rsidRPr="005D1780">
        <w:rPr>
          <w:sz w:val="16"/>
        </w:rPr>
        <w:t xml:space="preserve"> but resettled Soviet Jews who ended up in high-welfare New York were less likely to work and learn English than those who settled in lower-welfare Maryland. Working and learning English were the key to refugee self-sufficiency – </w:t>
      </w:r>
      <w:r w:rsidRPr="00585DF2">
        <w:rPr>
          <w:rStyle w:val="StyleUnderline"/>
          <w:highlight w:val="yellow"/>
        </w:rPr>
        <w:t>it can work for Syrians too</w:t>
      </w:r>
      <w:r w:rsidRPr="005D1780">
        <w:rPr>
          <w:sz w:val="16"/>
        </w:rPr>
        <w:t xml:space="preserve">. Let’s try that again. </w:t>
      </w:r>
      <w:r w:rsidRPr="00585DF2">
        <w:rPr>
          <w:rStyle w:val="StyleUnderline"/>
          <w:highlight w:val="yellow"/>
        </w:rPr>
        <w:t>Refugees want safety, not handouts. As a first step, we should let individual Americans and charities sponsor refugees without any quota.</w:t>
      </w:r>
      <w:r w:rsidRPr="005D1780">
        <w:rPr>
          <w:sz w:val="16"/>
        </w:rPr>
        <w:t xml:space="preserve"> When Iceland’s government only wanted to admit 50 Syrian refugees, 11,000 Icelandic citizens offered to share their homes in response the government is reconsidering its quota. Americans gave over $350 billion to private charities in 2014 – $1,100 per American and the most generous in the world. It’s hard to imagine that they wouldn’t be willing to aid refugees in their new life here. If only the government would let them. There are over 150,000 Americans of Syrian descent, with a median household income of over $65,000, compared to about $53,000 for native-born Americans. They can help ease Syrian refugees into life in the United States either through charity or job opportunities. But how will the r</w:t>
      </w:r>
      <w:r w:rsidRPr="00585DF2">
        <w:rPr>
          <w:rStyle w:val="StyleUnderline"/>
          <w:highlight w:val="yellow"/>
        </w:rPr>
        <w:t>efugees and asylum seekers support themselves once they are here</w:t>
      </w:r>
      <w:r w:rsidRPr="005D1780">
        <w:rPr>
          <w:sz w:val="16"/>
        </w:rPr>
        <w:t xml:space="preserve">, many conservatives demand to know? </w:t>
      </w:r>
      <w:r w:rsidRPr="00585DF2">
        <w:rPr>
          <w:rStyle w:val="StyleUnderline"/>
          <w:highlight w:val="yellow"/>
        </w:rPr>
        <w:t>By working</w:t>
      </w:r>
      <w:r w:rsidRPr="005D1780">
        <w:rPr>
          <w:sz w:val="16"/>
        </w:rPr>
        <w:t xml:space="preserve">. The U.S. government restricts work permits. </w:t>
      </w:r>
      <w:r w:rsidRPr="00585DF2">
        <w:rPr>
          <w:rStyle w:val="StyleUnderline"/>
          <w:highlight w:val="yellow"/>
        </w:rPr>
        <w:t>Allow the refugees to come here and work, immediately and without complicating regulations, to support themselves and their families.</w:t>
      </w:r>
      <w:r w:rsidRPr="005D1780">
        <w:rPr>
          <w:sz w:val="16"/>
        </w:rPr>
        <w:t xml:space="preserve"> A 2013 International Labor Organization survey of Syrian refugees in Lebanon found they had a wide range of skills. Half of the workers were skilled or semi-skilled while the other half were low-skilled workers in agricultural or personal services such as cleaning. Few spoke English </w:t>
      </w:r>
      <w:r w:rsidRPr="00585DF2">
        <w:rPr>
          <w:rStyle w:val="StyleUnderline"/>
          <w:highlight w:val="yellow"/>
        </w:rPr>
        <w:t>but lower-skilled jobs in the United States require more manual strength than English ability</w:t>
      </w:r>
      <w:r w:rsidRPr="005D1780">
        <w:rPr>
          <w:sz w:val="16"/>
        </w:rPr>
        <w:t>. Many of them will earn low pay in America’s labor market – at least initially – but</w:t>
      </w:r>
      <w:r w:rsidRPr="00585DF2">
        <w:rPr>
          <w:rStyle w:val="StyleUnderline"/>
        </w:rPr>
        <w:t xml:space="preserve"> </w:t>
      </w:r>
      <w:r w:rsidRPr="00585DF2">
        <w:rPr>
          <w:rStyle w:val="StyleUnderline"/>
          <w:highlight w:val="yellow"/>
        </w:rPr>
        <w:t>an influx of lower-skilled workers could actually help Americans with less skill.</w:t>
      </w:r>
      <w:r w:rsidRPr="00585DF2">
        <w:rPr>
          <w:rStyle w:val="StyleUnderline"/>
        </w:rPr>
        <w:t xml:space="preserve"> </w:t>
      </w:r>
      <w:r w:rsidRPr="005D1780">
        <w:rPr>
          <w:sz w:val="16"/>
        </w:rPr>
        <w:t xml:space="preserve">The United States does not have a fixed supply of jobs. By working in the United States and consuming goods and services, more jobs will be created to supply them. Also, </w:t>
      </w:r>
      <w:r w:rsidRPr="00585DF2">
        <w:rPr>
          <w:rStyle w:val="StyleUnderline"/>
          <w:highlight w:val="yellow"/>
        </w:rPr>
        <w:t>because these workers will have different skills than most Americans, they won’t compete much with Americans for jobs but may actually complement us.</w:t>
      </w:r>
      <w:r w:rsidRPr="005D1780">
        <w:rPr>
          <w:sz w:val="16"/>
        </w:rPr>
        <w:t xml:space="preserve"> Via a phenomenon called complementary task specialization, an increase in the number of non-English speaking immigrants who specialize in manual labor jobs pushes Americans who speak English but have few other skills into higher paid jobs that require communication. For instance, low-skilled English-speaking Americans used to be dishwashers and now they are waiters, but this is only possible because of lower skilled immigrants. By fitting into our labor market, complementing existing American workers, and not consuming welfare benefits, </w:t>
      </w:r>
      <w:r w:rsidRPr="00585DF2">
        <w:rPr>
          <w:rStyle w:val="StyleUnderline"/>
          <w:highlight w:val="yellow"/>
        </w:rPr>
        <w:t>Syrian refugees will help the economy grow.</w:t>
      </w:r>
      <w:r w:rsidRPr="005D1780">
        <w:rPr>
          <w:sz w:val="16"/>
        </w:rPr>
        <w:t xml:space="preserve"> Citizens in Western governments don’t have a duty to help refugees but we have a duty to stop hurting them. </w:t>
      </w:r>
      <w:r w:rsidRPr="00585DF2">
        <w:rPr>
          <w:rStyle w:val="StyleUnderline"/>
          <w:highlight w:val="yellow"/>
        </w:rPr>
        <w:t>Our immigration restrictions are making a humanitarian catastrophe even worse by preventing them from saving their own lives. Let’s get out of the way and let them do that while empowering those among us to voluntarily lend a helping hand.</w:t>
      </w:r>
      <w:r w:rsidRPr="00585DF2">
        <w:rPr>
          <w:rStyle w:val="StyleUnderline"/>
        </w:rPr>
        <w:t xml:space="preserve"> </w:t>
      </w:r>
    </w:p>
    <w:p w14:paraId="1573A4E0" w14:textId="77777777" w:rsidR="008E3EEB" w:rsidRPr="00DE5915" w:rsidRDefault="008E3EEB" w:rsidP="008E3EEB">
      <w:pPr>
        <w:pStyle w:val="Heading4"/>
        <w:rPr>
          <w:sz w:val="28"/>
        </w:rPr>
      </w:pPr>
      <w:r w:rsidRPr="00DE5915">
        <w:rPr>
          <w:sz w:val="28"/>
        </w:rPr>
        <w:t>Economic slowdown causes great power conflict –  slow growth undermines interdependence and makes reforms impossible</w:t>
      </w:r>
    </w:p>
    <w:p w14:paraId="1088DD0D" w14:textId="77777777" w:rsidR="008E3EEB" w:rsidRPr="00DE5915" w:rsidRDefault="008E3EEB" w:rsidP="008E3EEB">
      <w:r w:rsidRPr="00DE5915">
        <w:t xml:space="preserve">Daniel </w:t>
      </w:r>
      <w:r w:rsidRPr="00DE5915">
        <w:rPr>
          <w:rStyle w:val="Style13ptBold"/>
          <w:sz w:val="28"/>
        </w:rPr>
        <w:t>Drezner 16</w:t>
      </w:r>
      <w:r w:rsidRPr="00DE5915">
        <w:t xml:space="preserve">, Professor of International Politics, Tufts; Nonresident Senior Fellow, Brookings, May 2016, “Five Known Unknowns about the Next Generation Global Political Economy”, Project on International Order and Strategy at Brookings, </w:t>
      </w:r>
      <w:hyperlink r:id="rId6" w:history="1">
        <w:r w:rsidRPr="00DE5915">
          <w:rPr>
            <w:rStyle w:val="Hyperlink"/>
            <w:rFonts w:eastAsiaTheme="majorEastAsia"/>
          </w:rPr>
          <w:t>http://www.anamnesis.info/sites/default/files/D_Drezner_2016.pdf</w:t>
        </w:r>
      </w:hyperlink>
      <w:r w:rsidRPr="00DE5915">
        <w:t xml:space="preserve"> </w:t>
      </w:r>
    </w:p>
    <w:p w14:paraId="6D94ED9F" w14:textId="77777777" w:rsidR="008E3EEB" w:rsidRPr="00DE5915" w:rsidRDefault="008E3EEB" w:rsidP="008E3EEB">
      <w:pPr>
        <w:rPr>
          <w:sz w:val="16"/>
        </w:rPr>
      </w:pPr>
      <w:r w:rsidRPr="00DE5915">
        <w:rPr>
          <w:rStyle w:val="StyleUnderline"/>
          <w:rFonts w:eastAsiaTheme="majorEastAsia"/>
          <w:sz w:val="24"/>
        </w:rPr>
        <w:t xml:space="preserve">A </w:t>
      </w:r>
      <w:r w:rsidRPr="00DE5915">
        <w:rPr>
          <w:rStyle w:val="StyleUnderline"/>
          <w:rFonts w:eastAsiaTheme="majorEastAsia"/>
          <w:highlight w:val="yellow"/>
        </w:rPr>
        <w:t>slow-growth</w:t>
      </w:r>
      <w:r w:rsidRPr="00DE5915">
        <w:rPr>
          <w:rStyle w:val="StyleUnderline"/>
          <w:rFonts w:eastAsiaTheme="majorEastAsia"/>
          <w:sz w:val="24"/>
        </w:rPr>
        <w:t xml:space="preserve"> economic trajectory</w:t>
      </w:r>
      <w:r w:rsidRPr="00DE5915">
        <w:rPr>
          <w:sz w:val="16"/>
        </w:rPr>
        <w:t xml:space="preserve"> also </w:t>
      </w:r>
      <w:r w:rsidRPr="00DE5915">
        <w:rPr>
          <w:rStyle w:val="StyleUnderline"/>
          <w:rFonts w:eastAsiaTheme="majorEastAsia"/>
          <w:sz w:val="24"/>
          <w:highlight w:val="yellow"/>
        </w:rPr>
        <w:t xml:space="preserve">creates policy problems that increase the likelihood of </w:t>
      </w:r>
      <w:r w:rsidRPr="00DE5915">
        <w:rPr>
          <w:rStyle w:val="Emphasis"/>
          <w:highlight w:val="yellow"/>
        </w:rPr>
        <w:t>even slower growth</w:t>
      </w:r>
      <w:r w:rsidRPr="00DE5915">
        <w:rPr>
          <w:sz w:val="16"/>
        </w:rPr>
        <w:t xml:space="preserve">. </w:t>
      </w:r>
      <w:r w:rsidRPr="00DE5915">
        <w:rPr>
          <w:rStyle w:val="StyleUnderline"/>
          <w:rFonts w:eastAsiaTheme="majorEastAsia"/>
          <w:sz w:val="24"/>
          <w:highlight w:val="yellow"/>
        </w:rPr>
        <w:t>Higher growth</w:t>
      </w:r>
      <w:r w:rsidRPr="00DE5915">
        <w:rPr>
          <w:rStyle w:val="StyleUnderline"/>
          <w:rFonts w:eastAsiaTheme="majorEastAsia"/>
          <w:sz w:val="24"/>
        </w:rPr>
        <w:t xml:space="preserve"> is a political palliative that </w:t>
      </w:r>
      <w:r w:rsidRPr="00DE5915">
        <w:rPr>
          <w:rStyle w:val="StyleUnderline"/>
          <w:rFonts w:eastAsiaTheme="majorEastAsia"/>
          <w:highlight w:val="yellow"/>
        </w:rPr>
        <w:t>makes structural reforms easier</w:t>
      </w:r>
      <w:r w:rsidRPr="00DE5915">
        <w:rPr>
          <w:sz w:val="16"/>
        </w:rPr>
        <w:t xml:space="preserve">. For example, Germany prides itself on the “Hartz reforms” to its labor markets last decade, and has advocated similar policies for the rest of the Eurozone since the start of the 2008 financial crisis. But the Hartz reforms were accomplished during a global economic upswing, boosting German exports and cushioning the shortterm cost of the reforms themselves. </w:t>
      </w:r>
      <w:r w:rsidRPr="00DE5915">
        <w:rPr>
          <w:rStyle w:val="StyleUnderline"/>
          <w:rFonts w:eastAsiaTheme="majorEastAsia"/>
          <w:sz w:val="24"/>
        </w:rPr>
        <w:t>In a low-growth world, other economies will be understandably reluctant to engage in such reforms</w:t>
      </w:r>
      <w:r w:rsidRPr="00DE5915">
        <w:rPr>
          <w:sz w:val="16"/>
        </w:rPr>
        <w:t>.</w:t>
      </w:r>
    </w:p>
    <w:p w14:paraId="056CEBEB" w14:textId="77777777" w:rsidR="008E3EEB" w:rsidRPr="00DE5915" w:rsidRDefault="008E3EEB" w:rsidP="008E3EEB">
      <w:pPr>
        <w:rPr>
          <w:sz w:val="16"/>
        </w:rPr>
      </w:pPr>
      <w:r w:rsidRPr="00DE5915">
        <w:rPr>
          <w:sz w:val="16"/>
        </w:rPr>
        <w:t>It is possible that concerns about a radical growth slowdown are exaggerated. In 1987, Robert Solow famously said, “You can see the computer age everywhere but in the productivity statistics.”85 A decade later, the late 1990s productivity surge was in full bloom. Economists are furiously debating whether the visible innovations in the information sector are leading to productivity advances that are simply going undetected in the current productivity statistics.86 Google’s chief economist Hal Varian, echoing Solow from a generation ago, asserts that “there is a lack of appreciation for what’s happening in Silicon Valley, because we don’t have a good way to measure it.”87 It is also possible that current innovations will only lead to gains in labor productivity a decade from now. The OECD argues that the productivity problem resides in firms far from the leading edge failing to adopt new technologies and systems.88 There are plenty of sectors, such as health or education, in which technological innovations can yield significant productivity gains. It would foolhardy to predict the end of radical innovations.</w:t>
      </w:r>
    </w:p>
    <w:p w14:paraId="3EA3534A" w14:textId="77777777" w:rsidR="008E3EEB" w:rsidRPr="00DE5915" w:rsidRDefault="008E3EEB" w:rsidP="008E3EEB">
      <w:pPr>
        <w:rPr>
          <w:sz w:val="16"/>
        </w:rPr>
      </w:pPr>
      <w:r w:rsidRPr="00DE5915">
        <w:rPr>
          <w:rStyle w:val="StyleUnderline"/>
          <w:rFonts w:eastAsiaTheme="majorEastAsia"/>
          <w:sz w:val="24"/>
        </w:rPr>
        <w:t>But the possibility of a technological slowdown is a significant “known unknown.”</w:t>
      </w:r>
      <w:r w:rsidRPr="00DE5915">
        <w:rPr>
          <w:sz w:val="16"/>
        </w:rPr>
        <w:t xml:space="preserve"> </w:t>
      </w:r>
      <w:r w:rsidRPr="00DE5915">
        <w:rPr>
          <w:rStyle w:val="StyleUnderline"/>
          <w:rFonts w:eastAsiaTheme="majorEastAsia"/>
          <w:sz w:val="24"/>
        </w:rPr>
        <w:t xml:space="preserve">And </w:t>
      </w:r>
      <w:r w:rsidRPr="00DE5915">
        <w:rPr>
          <w:rStyle w:val="StyleUnderline"/>
          <w:rFonts w:eastAsiaTheme="majorEastAsia"/>
          <w:sz w:val="24"/>
          <w:highlight w:val="yellow"/>
        </w:rPr>
        <w:t>if</w:t>
      </w:r>
      <w:r w:rsidRPr="00DE5915">
        <w:rPr>
          <w:rStyle w:val="StyleUnderline"/>
          <w:rFonts w:eastAsiaTheme="majorEastAsia"/>
          <w:sz w:val="24"/>
        </w:rPr>
        <w:t xml:space="preserve"> such </w:t>
      </w:r>
      <w:r w:rsidRPr="00DE5915">
        <w:rPr>
          <w:rStyle w:val="StyleUnderline"/>
          <w:rFonts w:eastAsiaTheme="majorEastAsia"/>
          <w:sz w:val="24"/>
          <w:highlight w:val="yellow"/>
        </w:rPr>
        <w:t>a slowdown occurs</w:t>
      </w:r>
      <w:r w:rsidRPr="00DE5915">
        <w:rPr>
          <w:rStyle w:val="StyleUnderline"/>
          <w:rFonts w:eastAsiaTheme="majorEastAsia"/>
          <w:sz w:val="24"/>
        </w:rPr>
        <w:t xml:space="preserve">, it </w:t>
      </w:r>
      <w:r w:rsidRPr="00DE5915">
        <w:rPr>
          <w:rStyle w:val="StyleUnderline"/>
          <w:rFonts w:eastAsiaTheme="majorEastAsia"/>
          <w:sz w:val="24"/>
          <w:highlight w:val="yellow"/>
        </w:rPr>
        <w:t xml:space="preserve">would have </w:t>
      </w:r>
      <w:r w:rsidRPr="00DE5915">
        <w:rPr>
          <w:rStyle w:val="Emphasis"/>
          <w:highlight w:val="yellow"/>
        </w:rPr>
        <w:t>catastrophic effects</w:t>
      </w:r>
      <w:r w:rsidRPr="00DE5915">
        <w:rPr>
          <w:rStyle w:val="StyleUnderline"/>
          <w:rFonts w:eastAsiaTheme="majorEastAsia"/>
          <w:sz w:val="24"/>
        </w:rPr>
        <w:t xml:space="preserve"> on the public finances of the OECD economies</w:t>
      </w:r>
      <w:r w:rsidRPr="00DE5915">
        <w:rPr>
          <w:sz w:val="16"/>
        </w:rPr>
        <w:t xml:space="preserve">. Most of the developed world will have to support disproportionately large numbers of pensioners by 2036; </w:t>
      </w:r>
      <w:r w:rsidRPr="00DE5915">
        <w:rPr>
          <w:rStyle w:val="StyleUnderline"/>
          <w:rFonts w:eastAsiaTheme="majorEastAsia"/>
          <w:sz w:val="24"/>
        </w:rPr>
        <w:t xml:space="preserve">slower-growing economies will worsen the debt-to-GDP ratios of most of these economies, </w:t>
      </w:r>
      <w:r w:rsidRPr="00DE5915">
        <w:rPr>
          <w:rStyle w:val="StyleUnderline"/>
          <w:rFonts w:eastAsiaTheme="majorEastAsia"/>
          <w:sz w:val="24"/>
          <w:highlight w:val="yellow"/>
        </w:rPr>
        <w:t>causing</w:t>
      </w:r>
      <w:r w:rsidRPr="00DE5915">
        <w:rPr>
          <w:rStyle w:val="StyleUnderline"/>
          <w:rFonts w:eastAsiaTheme="majorEastAsia"/>
          <w:sz w:val="24"/>
        </w:rPr>
        <w:t xml:space="preserve"> further </w:t>
      </w:r>
      <w:r w:rsidRPr="00DE5915">
        <w:rPr>
          <w:rStyle w:val="StyleUnderline"/>
          <w:rFonts w:eastAsiaTheme="majorEastAsia"/>
          <w:sz w:val="24"/>
          <w:highlight w:val="yellow"/>
        </w:rPr>
        <w:t>macroeconomic stresses</w:t>
      </w:r>
      <w:r w:rsidRPr="00DE5915">
        <w:rPr>
          <w:sz w:val="16"/>
        </w:rPr>
        <w:t>—</w:t>
      </w:r>
      <w:r w:rsidRPr="00DE5915">
        <w:rPr>
          <w:rStyle w:val="StyleUnderline"/>
          <w:rFonts w:eastAsiaTheme="majorEastAsia"/>
          <w:sz w:val="24"/>
          <w:highlight w:val="yellow"/>
        </w:rPr>
        <w:t>and</w:t>
      </w:r>
      <w:r w:rsidRPr="00DE5915">
        <w:rPr>
          <w:sz w:val="16"/>
        </w:rPr>
        <w:t xml:space="preserve">, potentially, </w:t>
      </w:r>
      <w:r w:rsidRPr="00DE5915">
        <w:rPr>
          <w:rStyle w:val="Emphasis"/>
          <w:highlight w:val="yellow"/>
        </w:rPr>
        <w:t>political unrest</w:t>
      </w:r>
      <w:r w:rsidRPr="00DE5915">
        <w:rPr>
          <w:rStyle w:val="StyleUnderline"/>
          <w:rFonts w:eastAsiaTheme="majorEastAsia"/>
          <w:sz w:val="24"/>
        </w:rPr>
        <w:t xml:space="preserve"> from increasingly stringent budget constraints</w:t>
      </w:r>
      <w:r w:rsidRPr="00DE5915">
        <w:rPr>
          <w:sz w:val="16"/>
        </w:rPr>
        <w:t>.89</w:t>
      </w:r>
    </w:p>
    <w:p w14:paraId="1ABF0B36" w14:textId="77777777" w:rsidR="008E3EEB" w:rsidRPr="00DE5915" w:rsidRDefault="008E3EEB" w:rsidP="008E3EEB">
      <w:pPr>
        <w:rPr>
          <w:sz w:val="16"/>
        </w:rPr>
      </w:pPr>
      <w:r w:rsidRPr="00DE5915">
        <w:rPr>
          <w:sz w:val="16"/>
        </w:rPr>
        <w:t xml:space="preserve"> 2. Are there hard constraints on the ability of the developing world to converge to developed-country living standards?</w:t>
      </w:r>
    </w:p>
    <w:p w14:paraId="2E1DDB7A" w14:textId="77777777" w:rsidR="008E3EEB" w:rsidRPr="00DE5915" w:rsidRDefault="008E3EEB" w:rsidP="008E3EEB">
      <w:pPr>
        <w:rPr>
          <w:sz w:val="16"/>
        </w:rPr>
      </w:pPr>
      <w:r w:rsidRPr="00DE5915">
        <w:rPr>
          <w:sz w:val="16"/>
        </w:rPr>
        <w:t xml:space="preserve"> One of the common predictions made for the next generation economy is that China will displace the United States as the world’s biggest economy. This is a synecdoche of the deeper forecast that per capita incomes in developing countries will slowly converge towards the living standards of the advance industrialized democracies. The OECD’s Looking to 2060 report is based on “a tendency of GDP per capita to converge across countries” even if that convergence is slow-moving. The EIU’s long-term macroeconomic forecast predicts that China’s per capita income will approximate Japan’s by 2050.90 The Carnegie Endowment’s World Order in 2050 report presumes that total factor productivity gains in the developing world will be significantly higher than countries on the technological frontier. Looking at the previous twenty years of economic growth, Kemal Dervis posited that by 2030, “The rather stark division of the world into ‘advanced’ and ‘poor’ economies that began with the industrial revolution will end, ceding to a much more differentiated and multipolar world economy.”91</w:t>
      </w:r>
    </w:p>
    <w:p w14:paraId="4A79AE63" w14:textId="77777777" w:rsidR="008E3EEB" w:rsidRPr="00DE5915" w:rsidRDefault="008E3EEB" w:rsidP="008E3EEB">
      <w:pPr>
        <w:rPr>
          <w:sz w:val="16"/>
        </w:rPr>
      </w:pPr>
      <w:r w:rsidRPr="00DE5915">
        <w:rPr>
          <w:sz w:val="16"/>
        </w:rPr>
        <w:t xml:space="preserve"> Intuitively, this seems rational. The theory is that developing countries have lower incomes primarily because they are capital-deficient and because their economies operate further away from technological frontier. The gains from physical and human capital investment in the developing world should be greater than in the developed world. From Alexander Gerschenkron forward, development economists have presumed that there are some growth advantages to “economic backwardness”92</w:t>
      </w:r>
    </w:p>
    <w:p w14:paraId="3923E85A" w14:textId="77777777" w:rsidR="008E3EEB" w:rsidRPr="00DE5915" w:rsidRDefault="008E3EEB" w:rsidP="008E3EEB">
      <w:pPr>
        <w:rPr>
          <w:sz w:val="16"/>
        </w:rPr>
      </w:pPr>
      <w:r w:rsidRPr="00DE5915">
        <w:rPr>
          <w:sz w:val="16"/>
        </w:rPr>
        <w:t xml:space="preserve"> This intuitive logic, however, is somewhat contradicted by the “middle income trap.” Barry Eichengreen, Donghyun Park, and Kwanho Shin have argued in a series of papers that as an economy’s GDP per capita hits close to $10,000, and then again at $16,000, growth slowdowns commence.93 This makes it very difficult for these economies to converge towards the per capita income levels of the advanced industrialized states. History bears this out. There is a powerful correlation between a country’s GDP per capita in 1960 and that country’s per capita income in 2008. In fact, more countries that were middle income in 1960 had become relatively poorer than had joined the ranks of the rich economies. To be sure, there have been success stories, such as South Korea, Singapore, and Israel. But other success stories, such as Greece, look increasingly fragile. Lant Prichett and Lawrence Summers conclude that “past performance is no guarantee of future performance. Regression to the mean is the single most robust and empirical relevant fact about cross-national growth rates.”94</w:t>
      </w:r>
    </w:p>
    <w:p w14:paraId="31959D1D" w14:textId="77777777" w:rsidR="008E3EEB" w:rsidRPr="00DE5915" w:rsidRDefault="008E3EEB" w:rsidP="008E3EEB">
      <w:pPr>
        <w:rPr>
          <w:sz w:val="16"/>
        </w:rPr>
      </w:pPr>
      <w:r w:rsidRPr="00DE5915">
        <w:rPr>
          <w:sz w:val="16"/>
        </w:rPr>
        <w:t xml:space="preserve"> Post-2008 growth performance of the established and emerging markets matches this assessment. While most of the developing world experienced rapid growth in the previous decade, the BRICS have run into roadblocks. Since the collapse of Lehman Brothers, these economies are looking less likely to converge with the developed world. During the Great Recession, the non-Chinese BRICS—India, Russia, Brazil, and South Africa—have not seen their relative share of the global economy increase at all.95 China’s growth has also slowed down dramatically over the past few years. Recent and massive outflows of capital suggests that the Chinese economy is headed for a significant market correction. The collapse of commodity prices removed another source of economic growth in the developing world. By 2015, the gap between developing country growth and developed country growth had narrowed to its lowest level in the 21st century.96</w:t>
      </w:r>
    </w:p>
    <w:p w14:paraId="53B921E6" w14:textId="77777777" w:rsidR="008E3EEB" w:rsidRPr="00DE5915" w:rsidRDefault="008E3EEB" w:rsidP="008E3EEB">
      <w:pPr>
        <w:rPr>
          <w:sz w:val="16"/>
        </w:rPr>
      </w:pPr>
      <w:r w:rsidRPr="00DE5915">
        <w:rPr>
          <w:sz w:val="16"/>
        </w:rPr>
        <w:t xml:space="preserve"> What explains the middle income trap? Eichengreen, Park and Shin suggest that “slowdowns coincide with the point in the growth process where it is no longer possible to boost productivity by shifting additional workers from agriculture to industry and where the gains from importing foreign technology diminish.”97 But that is insufficient to explain why the slowdowns in growth have been so dramatic and widespread.</w:t>
      </w:r>
    </w:p>
    <w:p w14:paraId="00564F86" w14:textId="77777777" w:rsidR="008E3EEB" w:rsidRPr="00DE5915" w:rsidRDefault="008E3EEB" w:rsidP="008E3EEB">
      <w:pPr>
        <w:rPr>
          <w:sz w:val="16"/>
        </w:rPr>
      </w:pPr>
      <w:r w:rsidRPr="00DE5915">
        <w:rPr>
          <w:sz w:val="16"/>
        </w:rPr>
        <w:t>There are multiple candidate explanations. One argument, consistent with Paul Krugman’s deconstruction of the previous East Asia “miracle,”98 is that much of this growth was based on unsustainable levels of ill-conceived capital investment. Economies that allocate large shares of GDP to investment can generate high growth rates, particularly in capital-deficient countries. The sustainability of those growth rates depends on whether the investments are productive or unproductive. For example, high levels of Soviet economic growth in the 1950s and 1960s masked the degree to which this capital was misallocated. As Krugman noted, a lesser though similar phenomenon took place in the Asian tigers in the 1990s. It is plausible that China has been experiencing the same illusory growth-from-bad-investment problem. Reports of overinvestment in infrastructure and “ghost cities” are rampant; according to two Chinese government researchers, the country wasted an estimated $6.8 trillion in “ineffective investment” between 2009 and 2013 alone.99</w:t>
      </w:r>
    </w:p>
    <w:p w14:paraId="0A35686D" w14:textId="77777777" w:rsidR="008E3EEB" w:rsidRPr="00DE5915" w:rsidRDefault="008E3EEB" w:rsidP="008E3EEB">
      <w:pPr>
        <w:rPr>
          <w:sz w:val="16"/>
        </w:rPr>
      </w:pPr>
      <w:r w:rsidRPr="00DE5915">
        <w:rPr>
          <w:sz w:val="16"/>
        </w:rPr>
        <w:t>A political explanation would be rooted in the fact that many emerging markets lack the political and institutional capabilities to sustain continued growth. Daron Acemoğlu and James Robinson argue that modern economies are based on either “extractive institutions” or “inclusive institutions.”100 Governments based on extractive institutions can generate higher rates of growth than governments without any effective structures. It is not surprising, for example, that post-Maoist Chinese economic growth has far outstripped Maoist-era rates of growth. Inclusive institutions are open to a wider array of citizens, and therefore more democratic. Acemoğlu and Robinson argue that economies based on inclusive institutions will outperform those based on extractive institutions. Inclusive institutions are less likely to be prone to corruption, more able to credibly commit to the rule of law, and more likely to invest in the necessary public goods for broad-based economic growth. Similarly, Pritchett and Summers conclude that institutional quality has a powerful and long-lasting effect on economic growth—and that “salient characteristics of China—high levels of state control and corruption along with high measures of authoritarian rule—make a discontinuous decline in growth even more likely than general experience would suggest.”101</w:t>
      </w:r>
    </w:p>
    <w:p w14:paraId="3DF3DF89" w14:textId="77777777" w:rsidR="008E3EEB" w:rsidRPr="00DE5915" w:rsidRDefault="008E3EEB" w:rsidP="008E3EEB">
      <w:pPr>
        <w:rPr>
          <w:sz w:val="16"/>
        </w:rPr>
      </w:pPr>
      <w:r w:rsidRPr="00DE5915">
        <w:rPr>
          <w:sz w:val="16"/>
        </w:rPr>
        <w:t>A more forward-looking explanation is that the changing nature of manufacturing has badly disrupted the 20th century pathway for economic development. For decades, the principal blueprint for developing economies to become developed was to specialize in industrial sectors where low-cost labor offered a comparative advantage. The resulting growth from export promotion would then spill over into upstream and downstream sectors, creating new job-creating sectors. Globalization, however, has already generated tremendous productivity gains in manufacturing—to the point where industrial sectors do not create the same amount of employment opportunities that they used to.102 Like agriculture in the developed world, manufacturing has become so productive that it does not need that many workers. As a result, many developing economies suffer from what Dani Rodrik labels “premature deindustrialization.” If Rodrik is correct, then going forward, manufacturing will fail to jump-start developing economies into higher growth trajectories—and the political effects that have traditionally come with industrialization will also be stunted.103</w:t>
      </w:r>
    </w:p>
    <w:p w14:paraId="4FD36CFE" w14:textId="77777777" w:rsidR="008E3EEB" w:rsidRPr="00DE5915" w:rsidRDefault="008E3EEB" w:rsidP="008E3EEB">
      <w:pPr>
        <w:rPr>
          <w:sz w:val="16"/>
        </w:rPr>
      </w:pPr>
      <w:r w:rsidRPr="00DE5915">
        <w:rPr>
          <w:sz w:val="16"/>
        </w:rPr>
        <w:t>Both the middle-income trap and the regression to the mean observation are empirical observations about the past. There is no guaranteeing that these empirical regularities will hold for the future. Indeed, China’s astonishing growth rate over the past 30 years is a direct contradiction of the regression to the mean phenomenon. It is possible that over time the convergence hypothesis swamps the myriad explanations listed above for continued divergence. But in sketching out the next generation global economy, the implications of whether regression to the mean will dominate the convergence hypothesis are massive. Looking at China and India alone, the gap in projections between a continuation of past growth trends and regression to the mean is equivalent to $42 trillion—more than half of global economic output in 2015.104 This gap is significant enough to matter not just to China and India, but to the world economy.</w:t>
      </w:r>
    </w:p>
    <w:p w14:paraId="7D091BD8" w14:textId="77777777" w:rsidR="008E3EEB" w:rsidRPr="00DE5915" w:rsidRDefault="008E3EEB" w:rsidP="008E3EEB">
      <w:pPr>
        <w:rPr>
          <w:sz w:val="16"/>
        </w:rPr>
      </w:pPr>
      <w:r w:rsidRPr="00DE5915">
        <w:rPr>
          <w:sz w:val="16"/>
        </w:rPr>
        <w:t xml:space="preserve">As with the developed world, </w:t>
      </w:r>
      <w:r w:rsidRPr="00DE5915">
        <w:rPr>
          <w:rStyle w:val="StyleUnderline"/>
          <w:rFonts w:eastAsiaTheme="majorEastAsia"/>
          <w:sz w:val="24"/>
        </w:rPr>
        <w:t>a growth slowdown in the developing world can have a feedback effect that makes more growth-friendly reforms more difficult to accomplish</w:t>
      </w:r>
      <w:r w:rsidRPr="00DE5915">
        <w:rPr>
          <w:sz w:val="16"/>
        </w:rPr>
        <w:t xml:space="preserve">. </w:t>
      </w:r>
      <w:r w:rsidRPr="00DE5915">
        <w:rPr>
          <w:rStyle w:val="StyleUnderline"/>
          <w:rFonts w:eastAsiaTheme="majorEastAsia"/>
          <w:sz w:val="24"/>
        </w:rPr>
        <w:t>As Chinese economic growth has slowed</w:t>
      </w:r>
      <w:r w:rsidRPr="00DE5915">
        <w:rPr>
          <w:sz w:val="16"/>
        </w:rPr>
        <w:t xml:space="preserve">, Chinese leader </w:t>
      </w:r>
      <w:r w:rsidRPr="00DE5915">
        <w:rPr>
          <w:rStyle w:val="StyleUnderline"/>
          <w:rFonts w:eastAsiaTheme="majorEastAsia"/>
          <w:sz w:val="24"/>
        </w:rPr>
        <w:t xml:space="preserve">Xi Jinping’s economic reform plans have </w:t>
      </w:r>
      <w:r w:rsidRPr="00DE5915">
        <w:rPr>
          <w:rStyle w:val="Emphasis"/>
        </w:rPr>
        <w:t>stalled out</w:t>
      </w:r>
      <w:r w:rsidRPr="00DE5915">
        <w:rPr>
          <w:rStyle w:val="StyleUnderline"/>
          <w:rFonts w:eastAsiaTheme="majorEastAsia"/>
          <w:sz w:val="24"/>
        </w:rPr>
        <w:t xml:space="preserve"> in favor of more political repression</w:t>
      </w:r>
      <w:r w:rsidRPr="00DE5915">
        <w:rPr>
          <w:sz w:val="16"/>
        </w:rPr>
        <w:t xml:space="preserve">. Follows the recent playbook of Russian President Vladimir </w:t>
      </w:r>
      <w:r w:rsidRPr="00DE5915">
        <w:rPr>
          <w:rStyle w:val="StyleUnderline"/>
          <w:rFonts w:eastAsiaTheme="majorEastAsia"/>
          <w:sz w:val="24"/>
        </w:rPr>
        <w:t>Putin</w:t>
      </w:r>
      <w:r w:rsidRPr="00DE5915">
        <w:rPr>
          <w:sz w:val="16"/>
        </w:rPr>
        <w:t xml:space="preserve">, who </w:t>
      </w:r>
      <w:r w:rsidRPr="00DE5915">
        <w:rPr>
          <w:rStyle w:val="StyleUnderline"/>
          <w:rFonts w:eastAsiaTheme="majorEastAsia"/>
          <w:sz w:val="24"/>
        </w:rPr>
        <w:t xml:space="preserve">has added </w:t>
      </w:r>
      <w:r w:rsidRPr="00DE5915">
        <w:rPr>
          <w:rStyle w:val="Emphasis"/>
        </w:rPr>
        <w:t>diversionary war</w:t>
      </w:r>
      <w:r w:rsidRPr="00DE5915">
        <w:rPr>
          <w:rStyle w:val="StyleUnderline"/>
          <w:rFonts w:eastAsiaTheme="majorEastAsia"/>
          <w:sz w:val="24"/>
        </w:rPr>
        <w:t xml:space="preserve"> as another distracting tactic from negative economic growth</w:t>
      </w:r>
      <w:r w:rsidRPr="00DE5915">
        <w:rPr>
          <w:sz w:val="16"/>
        </w:rPr>
        <w:t xml:space="preserve">. </w:t>
      </w:r>
      <w:r w:rsidRPr="00DE5915">
        <w:rPr>
          <w:rStyle w:val="StyleUnderline"/>
          <w:rFonts w:eastAsiaTheme="majorEastAsia"/>
          <w:sz w:val="24"/>
        </w:rPr>
        <w:t>Short-term steps towards political repression will make politically risky steps towards economic reform that less palatable in the future</w:t>
      </w:r>
      <w:r w:rsidRPr="00DE5915">
        <w:rPr>
          <w:sz w:val="16"/>
        </w:rPr>
        <w:t xml:space="preserve">. Instead, </w:t>
      </w:r>
      <w:r w:rsidRPr="00DE5915">
        <w:rPr>
          <w:rStyle w:val="StyleUnderline"/>
          <w:rFonts w:eastAsiaTheme="majorEastAsia"/>
          <w:sz w:val="24"/>
        </w:rPr>
        <w:t>the advanced developing economies seem set to double down on strategies that yield less economic growth over time</w:t>
      </w:r>
      <w:r w:rsidRPr="00DE5915">
        <w:rPr>
          <w:sz w:val="16"/>
        </w:rPr>
        <w:t>.</w:t>
      </w:r>
    </w:p>
    <w:p w14:paraId="617E29EC" w14:textId="77777777" w:rsidR="008E3EEB" w:rsidRPr="00DE5915" w:rsidRDefault="008E3EEB" w:rsidP="008E3EEB">
      <w:pPr>
        <w:rPr>
          <w:sz w:val="16"/>
        </w:rPr>
      </w:pPr>
      <w:r w:rsidRPr="00DE5915">
        <w:rPr>
          <w:sz w:val="16"/>
        </w:rPr>
        <w:t>3. Will geopolitical rivalries or technological innovation alter the patterns of economic interdependence?</w:t>
      </w:r>
    </w:p>
    <w:p w14:paraId="401B37B3" w14:textId="77777777" w:rsidR="008E3EEB" w:rsidRPr="00DE5915" w:rsidRDefault="008E3EEB" w:rsidP="008E3EEB">
      <w:pPr>
        <w:rPr>
          <w:sz w:val="16"/>
        </w:rPr>
      </w:pPr>
      <w:r w:rsidRPr="00DE5915">
        <w:rPr>
          <w:sz w:val="16"/>
        </w:rPr>
        <w:t>Multiple scholars have observed a secular decline in interstate violence in recent decades.105 The Kantian triad of more democracies, stronger multilateral institutions, and greater levels of cross-border trade is well known. In recent years, international relations theorists have stressed that commercial interdependence is a bigger driver of this phenomenon than previously thought.106 The liberal logic is straightforward. The benefits of cross-border exchange and economic interdependence act as a powerful brake on the utility of violence in international politics. The global supply chain and “just in time” delivery systems have further imbricated national economies into the international system. This creates incentives for governments to preserve an open economy even during times of crisis. The more that a country’s economy was enmeshed in the global supply chain, for example, the less likely it was to raise tariffs after the 2008 financial crisis.107 Similarly, global financiers are strongly interested in minimizing political risk; historically, the financial sector has staunchly opposed initiating the use of force in world politics.108 Even militarily powerful actors must be wary of alienating global capital.</w:t>
      </w:r>
    </w:p>
    <w:p w14:paraId="6F349641" w14:textId="77777777" w:rsidR="008E3EEB" w:rsidRPr="00DE5915" w:rsidRDefault="008E3EEB" w:rsidP="008E3EEB">
      <w:pPr>
        <w:rPr>
          <w:sz w:val="16"/>
        </w:rPr>
      </w:pPr>
      <w:r w:rsidRPr="00DE5915">
        <w:rPr>
          <w:sz w:val="16"/>
        </w:rPr>
        <w:t xml:space="preserve"> Globalization therefore creates powerful pressures on governments not to close off their economies through protectionism or military aggression. Interdependence can also tamp down conflicts that would otherwise be likely to break out during a great power transition. Of the 15 times a rising power has emerged to challenge a ruling power between 1500 and 2000, war broke out 11 times.109 Despite these odds, China’s recent rise to great power status has elevated tensions without leading to anything approaching war. It could be argued that the Sino-American economic relationship is so deep that it has tamped down the great power conflict that would otherwise have been in full bloom over the past two decades. Instead, both China and the United States have taken pains to talk about the need for a new kind of great power relationship. Interdependence can help to reduce the likelihood of an extreme event—such as a great power war—from taking place.</w:t>
      </w:r>
    </w:p>
    <w:p w14:paraId="4F753FB6" w14:textId="77777777" w:rsidR="008E3EEB" w:rsidRPr="00DE5915" w:rsidRDefault="008E3EEB" w:rsidP="008E3EEB">
      <w:pPr>
        <w:rPr>
          <w:sz w:val="16"/>
        </w:rPr>
      </w:pPr>
      <w:r w:rsidRPr="00DE5915">
        <w:rPr>
          <w:sz w:val="16"/>
        </w:rPr>
        <w:t xml:space="preserve"> Will this be true for the next generation economy as well? The two other legs of the Kantian triad—democratization and multilateralism—are facing their own problems in the wake of the 2008 financial crisis.110 Economic openness survived the negative shock of the 2008 financial crisis, which suggests that the logic of commercial liberalism will continue to hold with equal force going forward. </w:t>
      </w:r>
      <w:r w:rsidRPr="00DE5915">
        <w:rPr>
          <w:rStyle w:val="StyleUnderline"/>
          <w:rFonts w:eastAsiaTheme="majorEastAsia"/>
          <w:sz w:val="24"/>
        </w:rPr>
        <w:t>But</w:t>
      </w:r>
      <w:r w:rsidRPr="00DE5915">
        <w:rPr>
          <w:sz w:val="16"/>
        </w:rPr>
        <w:t xml:space="preserve"> some </w:t>
      </w:r>
      <w:r w:rsidRPr="00DE5915">
        <w:rPr>
          <w:rStyle w:val="StyleUnderline"/>
          <w:rFonts w:eastAsiaTheme="majorEastAsia"/>
          <w:sz w:val="24"/>
        </w:rPr>
        <w:t xml:space="preserve">international relations scholars doubt the power of globalization’s pacifying effects, arguing that interdependence is </w:t>
      </w:r>
      <w:r w:rsidRPr="00DE5915">
        <w:rPr>
          <w:rStyle w:val="Emphasis"/>
        </w:rPr>
        <w:t xml:space="preserve">not </w:t>
      </w:r>
      <w:r w:rsidRPr="00DE5915">
        <w:rPr>
          <w:rStyle w:val="StyleUnderline"/>
          <w:rFonts w:eastAsiaTheme="majorEastAsia"/>
        </w:rPr>
        <w:t>a powerful constraint</w:t>
      </w:r>
      <w:r w:rsidRPr="00DE5915">
        <w:rPr>
          <w:sz w:val="16"/>
        </w:rPr>
        <w:t xml:space="preserve">.111 Other analysts go further, arguing that </w:t>
      </w:r>
      <w:r w:rsidRPr="00DE5915">
        <w:rPr>
          <w:rStyle w:val="StyleUnderline"/>
          <w:rFonts w:eastAsiaTheme="majorEastAsia"/>
          <w:sz w:val="24"/>
        </w:rPr>
        <w:t>globalization exacerbates financial volatility—which in turn can lead to political instability and violence</w:t>
      </w:r>
      <w:r w:rsidRPr="00DE5915">
        <w:rPr>
          <w:sz w:val="16"/>
        </w:rPr>
        <w:t>.112</w:t>
      </w:r>
    </w:p>
    <w:p w14:paraId="601A0BF2" w14:textId="77777777" w:rsidR="008E3EEB" w:rsidRPr="00DE5915" w:rsidRDefault="008E3EEB" w:rsidP="008E3EEB">
      <w:pPr>
        <w:rPr>
          <w:sz w:val="16"/>
        </w:rPr>
      </w:pPr>
      <w:r w:rsidRPr="00DE5915">
        <w:rPr>
          <w:sz w:val="16"/>
        </w:rPr>
        <w:t xml:space="preserve">A different counterargument is that </w:t>
      </w:r>
      <w:r w:rsidRPr="00DE5915">
        <w:rPr>
          <w:rStyle w:val="StyleUnderline"/>
          <w:rFonts w:eastAsiaTheme="majorEastAsia"/>
          <w:sz w:val="24"/>
        </w:rPr>
        <w:t xml:space="preserve">the continued growth of </w:t>
      </w:r>
      <w:r w:rsidRPr="00DE5915">
        <w:rPr>
          <w:rStyle w:val="StyleUnderline"/>
          <w:rFonts w:eastAsiaTheme="majorEastAsia"/>
          <w:sz w:val="24"/>
          <w:highlight w:val="yellow"/>
        </w:rPr>
        <w:t xml:space="preserve">interdependence will </w:t>
      </w:r>
      <w:r w:rsidRPr="00DE5915">
        <w:rPr>
          <w:rStyle w:val="Emphasis"/>
          <w:highlight w:val="yellow"/>
        </w:rPr>
        <w:t>stall out</w:t>
      </w:r>
      <w:r w:rsidRPr="00DE5915">
        <w:rPr>
          <w:sz w:val="16"/>
        </w:rPr>
        <w:t xml:space="preserve">. </w:t>
      </w:r>
      <w:r w:rsidRPr="00DE5915">
        <w:rPr>
          <w:rStyle w:val="StyleUnderline"/>
          <w:rFonts w:eastAsiaTheme="majorEastAsia"/>
          <w:sz w:val="24"/>
          <w:highlight w:val="yellow"/>
        </w:rPr>
        <w:t>Since</w:t>
      </w:r>
      <w:r w:rsidRPr="00DE5915">
        <w:rPr>
          <w:rStyle w:val="StyleUnderline"/>
          <w:rFonts w:eastAsiaTheme="majorEastAsia"/>
          <w:sz w:val="24"/>
        </w:rPr>
        <w:t xml:space="preserve"> 2008, for example, the </w:t>
      </w:r>
      <w:r w:rsidRPr="00DE5915">
        <w:rPr>
          <w:rStyle w:val="StyleUnderline"/>
          <w:rFonts w:eastAsiaTheme="majorEastAsia"/>
          <w:sz w:val="24"/>
          <w:highlight w:val="yellow"/>
        </w:rPr>
        <w:t>growth in</w:t>
      </w:r>
      <w:r w:rsidRPr="00DE5915">
        <w:rPr>
          <w:rStyle w:val="StyleUnderline"/>
          <w:rFonts w:eastAsiaTheme="majorEastAsia"/>
          <w:sz w:val="24"/>
        </w:rPr>
        <w:t xml:space="preserve"> global </w:t>
      </w:r>
      <w:r w:rsidRPr="00DE5915">
        <w:rPr>
          <w:rStyle w:val="StyleUnderline"/>
          <w:rFonts w:eastAsiaTheme="majorEastAsia"/>
          <w:sz w:val="24"/>
          <w:highlight w:val="yellow"/>
        </w:rPr>
        <w:t>trade</w:t>
      </w:r>
      <w:r w:rsidRPr="00DE5915">
        <w:rPr>
          <w:rStyle w:val="StyleUnderline"/>
          <w:rFonts w:eastAsiaTheme="majorEastAsia"/>
          <w:sz w:val="24"/>
        </w:rPr>
        <w:t xml:space="preserve"> flows </w:t>
      </w:r>
      <w:r w:rsidRPr="00DE5915">
        <w:rPr>
          <w:rStyle w:val="StyleUnderline"/>
          <w:rFonts w:eastAsiaTheme="majorEastAsia"/>
          <w:sz w:val="24"/>
          <w:highlight w:val="yellow"/>
        </w:rPr>
        <w:t>has been muted</w:t>
      </w:r>
      <w:r w:rsidRPr="00DE5915">
        <w:rPr>
          <w:rStyle w:val="StyleUnderline"/>
          <w:rFonts w:eastAsiaTheme="majorEastAsia"/>
          <w:sz w:val="24"/>
        </w:rPr>
        <w:t>, and global capital flows are still considerably smaller than they were in the pre-crisis era</w:t>
      </w:r>
      <w:r w:rsidRPr="00DE5915">
        <w:rPr>
          <w:sz w:val="16"/>
        </w:rPr>
        <w:t xml:space="preserve">. In trade, this reflects a pre-crisis trend. Between 1950 and 2000, trade grew, on average, more than twice as fast as global economic output. In the 2000s, however, trade only grew about 30 percent more than output.113 In 2012 and 2013, trade grew less than economic output. The McKinsey Global Institute estimates that global flows as a percentage of output have fallen from 53 percent in 2007 to 39 percent in 2014.114 </w:t>
      </w:r>
      <w:r w:rsidRPr="00DE5915">
        <w:rPr>
          <w:rStyle w:val="StyleUnderline"/>
          <w:rFonts w:eastAsiaTheme="majorEastAsia"/>
          <w:sz w:val="24"/>
        </w:rPr>
        <w:t>While the stock of interdependence remains high, the flow has slowed to a trickle</w:t>
      </w:r>
      <w:r w:rsidRPr="00DE5915">
        <w:rPr>
          <w:sz w:val="16"/>
        </w:rPr>
        <w:t xml:space="preserve">. The Financial Times has suggested that </w:t>
      </w:r>
      <w:r w:rsidRPr="00DE5915">
        <w:rPr>
          <w:rStyle w:val="StyleUnderline"/>
          <w:rFonts w:eastAsiaTheme="majorEastAsia"/>
          <w:sz w:val="24"/>
        </w:rPr>
        <w:t>the global economy has hit “peak trade.”</w:t>
      </w:r>
      <w:r w:rsidRPr="00DE5915">
        <w:rPr>
          <w:sz w:val="16"/>
        </w:rPr>
        <w:t>115</w:t>
      </w:r>
    </w:p>
    <w:p w14:paraId="62493328" w14:textId="77777777" w:rsidR="008E3EEB" w:rsidRPr="00DE5915" w:rsidRDefault="008E3EEB" w:rsidP="008E3EEB">
      <w:pPr>
        <w:rPr>
          <w:sz w:val="16"/>
        </w:rPr>
      </w:pPr>
      <w:r w:rsidRPr="00DE5915">
        <w:rPr>
          <w:sz w:val="16"/>
        </w:rPr>
        <w:t xml:space="preserve"> If economic growth continues to outstrip trade, then </w:t>
      </w:r>
      <w:r w:rsidRPr="00DE5915">
        <w:rPr>
          <w:rStyle w:val="StyleUnderline"/>
          <w:rFonts w:eastAsiaTheme="majorEastAsia"/>
          <w:sz w:val="24"/>
        </w:rPr>
        <w:t xml:space="preserve">the level of interdependence will slowly decline, thereby </w:t>
      </w:r>
      <w:r w:rsidRPr="00DE5915">
        <w:rPr>
          <w:rStyle w:val="StyleUnderline"/>
          <w:rFonts w:eastAsiaTheme="majorEastAsia"/>
          <w:sz w:val="24"/>
          <w:highlight w:val="yellow"/>
        </w:rPr>
        <w:t>weakening</w:t>
      </w:r>
      <w:r w:rsidRPr="00DE5915">
        <w:rPr>
          <w:rStyle w:val="StyleUnderline"/>
          <w:rFonts w:eastAsiaTheme="majorEastAsia"/>
          <w:sz w:val="24"/>
        </w:rPr>
        <w:t xml:space="preserve"> the liberal </w:t>
      </w:r>
      <w:r w:rsidRPr="00DE5915">
        <w:rPr>
          <w:rStyle w:val="Emphasis"/>
          <w:highlight w:val="yellow"/>
        </w:rPr>
        <w:t>constraint</w:t>
      </w:r>
      <w:r w:rsidRPr="00DE5915">
        <w:rPr>
          <w:rStyle w:val="StyleUnderline"/>
          <w:rFonts w:eastAsiaTheme="majorEastAsia"/>
          <w:sz w:val="24"/>
          <w:highlight w:val="yellow"/>
        </w:rPr>
        <w:t xml:space="preserve"> on </w:t>
      </w:r>
      <w:r w:rsidRPr="00DE5915">
        <w:rPr>
          <w:rStyle w:val="Emphasis"/>
          <w:highlight w:val="yellow"/>
        </w:rPr>
        <w:t>great power conflicts</w:t>
      </w:r>
      <w:r w:rsidRPr="00DE5915">
        <w:rPr>
          <w:sz w:val="16"/>
        </w:rPr>
        <w:t xml:space="preserve">. And </w:t>
      </w:r>
      <w:r w:rsidRPr="00DE5915">
        <w:rPr>
          <w:rStyle w:val="StyleUnderline"/>
          <w:rFonts w:eastAsiaTheme="majorEastAsia"/>
          <w:sz w:val="24"/>
        </w:rPr>
        <w:t>there are several reasons</w:t>
      </w:r>
      <w:r w:rsidRPr="00DE5915">
        <w:rPr>
          <w:sz w:val="16"/>
        </w:rPr>
        <w:t xml:space="preserve"> to posit </w:t>
      </w:r>
      <w:r w:rsidRPr="00DE5915">
        <w:rPr>
          <w:rStyle w:val="StyleUnderline"/>
          <w:rFonts w:eastAsiaTheme="majorEastAsia"/>
          <w:sz w:val="24"/>
        </w:rPr>
        <w:t>why interdependence might stall out</w:t>
      </w:r>
      <w:r w:rsidRPr="00DE5915">
        <w:rPr>
          <w:sz w:val="16"/>
        </w:rPr>
        <w:t>. One possibility is due to innovations reducing the need for traded goods.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w:t>
      </w:r>
    </w:p>
    <w:p w14:paraId="2D3C631E" w14:textId="77777777" w:rsidR="008E3EEB" w:rsidRPr="00DE5915" w:rsidRDefault="008E3EEB" w:rsidP="008E3EEB">
      <w:pPr>
        <w:rPr>
          <w:sz w:val="16"/>
        </w:rPr>
      </w:pPr>
      <w:r w:rsidRPr="00DE5915">
        <w:rPr>
          <w:sz w:val="16"/>
        </w:rPr>
        <w:t xml:space="preserve"> A more radical possibility is the development of technologies that reduce the need for physical trade across borders. Digital manufacturing will cause the relocation of production facilities closer to end-user markets, shortening the global supply chain.117 An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w:t>
      </w:r>
    </w:p>
    <w:p w14:paraId="00B34AB9" w14:textId="77777777" w:rsidR="008E3EEB" w:rsidRPr="00DE5915" w:rsidRDefault="008E3EEB" w:rsidP="008E3EEB">
      <w:pPr>
        <w:rPr>
          <w:sz w:val="16"/>
        </w:rPr>
      </w:pPr>
      <w:r w:rsidRPr="00DE5915">
        <w:rPr>
          <w:rStyle w:val="StyleUnderline"/>
          <w:rFonts w:eastAsiaTheme="majorEastAsia"/>
          <w:sz w:val="24"/>
        </w:rPr>
        <w:t>Geopolitical ambitions could reduce economic interdependence even further</w:t>
      </w:r>
      <w:r w:rsidRPr="00DE5915">
        <w:rPr>
          <w:sz w:val="16"/>
        </w:rPr>
        <w:t xml:space="preserve">.120 </w:t>
      </w:r>
      <w:r w:rsidRPr="00DE5915">
        <w:rPr>
          <w:rStyle w:val="StyleUnderline"/>
          <w:rFonts w:eastAsiaTheme="majorEastAsia"/>
          <w:sz w:val="24"/>
          <w:highlight w:val="yellow"/>
        </w:rPr>
        <w:t>Russia and China have territorial</w:t>
      </w:r>
      <w:r w:rsidRPr="00DE5915">
        <w:rPr>
          <w:rStyle w:val="StyleUnderline"/>
          <w:rFonts w:eastAsiaTheme="majorEastAsia"/>
          <w:sz w:val="24"/>
        </w:rPr>
        <w:t xml:space="preserve"> and quasi-territorial </w:t>
      </w:r>
      <w:r w:rsidRPr="00DE5915">
        <w:rPr>
          <w:rStyle w:val="StyleUnderline"/>
          <w:rFonts w:eastAsiaTheme="majorEastAsia"/>
          <w:sz w:val="24"/>
          <w:highlight w:val="yellow"/>
        </w:rPr>
        <w:t>ambitions</w:t>
      </w:r>
      <w:r w:rsidRPr="00DE5915">
        <w:rPr>
          <w:rStyle w:val="StyleUnderline"/>
          <w:rFonts w:eastAsiaTheme="majorEastAsia"/>
          <w:sz w:val="24"/>
        </w:rPr>
        <w:t xml:space="preserve"> beyond their recognized borders, </w:t>
      </w:r>
      <w:r w:rsidRPr="00DE5915">
        <w:rPr>
          <w:rStyle w:val="StyleUnderline"/>
          <w:rFonts w:eastAsiaTheme="majorEastAsia"/>
          <w:sz w:val="24"/>
          <w:highlight w:val="yellow"/>
        </w:rPr>
        <w:t>and the</w:t>
      </w:r>
      <w:r w:rsidRPr="00DE5915">
        <w:rPr>
          <w:sz w:val="16"/>
        </w:rPr>
        <w:t xml:space="preserve"> </w:t>
      </w:r>
      <w:r w:rsidRPr="00DE5915">
        <w:rPr>
          <w:rStyle w:val="StyleUnderline"/>
          <w:rFonts w:eastAsiaTheme="majorEastAsia"/>
          <w:sz w:val="24"/>
          <w:highlight w:val="yellow"/>
        </w:rPr>
        <w:t>U</w:t>
      </w:r>
      <w:r w:rsidRPr="00DE5915">
        <w:rPr>
          <w:sz w:val="16"/>
        </w:rPr>
        <w:t xml:space="preserve">nited </w:t>
      </w:r>
      <w:r w:rsidRPr="00DE5915">
        <w:rPr>
          <w:rStyle w:val="StyleUnderline"/>
          <w:rFonts w:eastAsiaTheme="majorEastAsia"/>
          <w:sz w:val="24"/>
          <w:highlight w:val="yellow"/>
        </w:rPr>
        <w:t>S</w:t>
      </w:r>
      <w:r w:rsidRPr="00DE5915">
        <w:rPr>
          <w:sz w:val="16"/>
        </w:rPr>
        <w:t xml:space="preserve">tates </w:t>
      </w:r>
      <w:r w:rsidRPr="00DE5915">
        <w:rPr>
          <w:rStyle w:val="StyleUnderline"/>
          <w:rFonts w:eastAsiaTheme="majorEastAsia"/>
          <w:sz w:val="24"/>
          <w:highlight w:val="yellow"/>
        </w:rPr>
        <w:t>has attempted to counter</w:t>
      </w:r>
      <w:r w:rsidRPr="00DE5915">
        <w:rPr>
          <w:rStyle w:val="StyleUnderline"/>
          <w:rFonts w:eastAsiaTheme="majorEastAsia"/>
          <w:sz w:val="24"/>
        </w:rPr>
        <w:t xml:space="preserve"> what it sees as </w:t>
      </w:r>
      <w:r w:rsidRPr="00DE5915">
        <w:rPr>
          <w:rStyle w:val="Emphasis"/>
          <w:highlight w:val="yellow"/>
        </w:rPr>
        <w:t>revisionist behavior</w:t>
      </w:r>
      <w:r w:rsidRPr="00DE5915">
        <w:rPr>
          <w:sz w:val="16"/>
        </w:rPr>
        <w:t xml:space="preserve"> by both countries. </w:t>
      </w:r>
      <w:r w:rsidRPr="00DE5915">
        <w:rPr>
          <w:rStyle w:val="StyleUnderline"/>
          <w:rFonts w:eastAsiaTheme="majorEastAsia"/>
          <w:sz w:val="24"/>
          <w:highlight w:val="yellow"/>
        </w:rPr>
        <w:t xml:space="preserve">In a </w:t>
      </w:r>
      <w:r w:rsidRPr="00DE5915">
        <w:rPr>
          <w:rStyle w:val="Emphasis"/>
          <w:highlight w:val="yellow"/>
        </w:rPr>
        <w:t>low-growth world</w:t>
      </w:r>
      <w:r w:rsidRPr="00DE5915">
        <w:rPr>
          <w:rStyle w:val="StyleUnderline"/>
          <w:rFonts w:eastAsiaTheme="majorEastAsia"/>
          <w:sz w:val="24"/>
        </w:rPr>
        <w:t xml:space="preserve">, it is possible that </w:t>
      </w:r>
      <w:r w:rsidRPr="00DE5915">
        <w:rPr>
          <w:rStyle w:val="StyleUnderline"/>
          <w:rFonts w:eastAsiaTheme="majorEastAsia"/>
          <w:sz w:val="24"/>
          <w:highlight w:val="yellow"/>
        </w:rPr>
        <w:t>leaders</w:t>
      </w:r>
      <w:r w:rsidRPr="00DE5915">
        <w:rPr>
          <w:rStyle w:val="StyleUnderline"/>
          <w:rFonts w:eastAsiaTheme="majorEastAsia"/>
          <w:sz w:val="24"/>
        </w:rPr>
        <w:t xml:space="preserve"> of either country would choose to </w:t>
      </w:r>
      <w:r w:rsidRPr="00DE5915">
        <w:rPr>
          <w:rStyle w:val="StyleUnderline"/>
          <w:rFonts w:eastAsiaTheme="majorEastAsia"/>
          <w:sz w:val="24"/>
          <w:highlight w:val="yellow"/>
        </w:rPr>
        <w:t>prioritize</w:t>
      </w:r>
      <w:r w:rsidRPr="00DE5915">
        <w:rPr>
          <w:rStyle w:val="StyleUnderline"/>
          <w:rFonts w:eastAsiaTheme="majorEastAsia"/>
          <w:sz w:val="24"/>
        </w:rPr>
        <w:t xml:space="preserve"> their </w:t>
      </w:r>
      <w:r w:rsidRPr="00DE5915">
        <w:rPr>
          <w:rStyle w:val="Emphasis"/>
          <w:highlight w:val="yellow"/>
        </w:rPr>
        <w:t>nationalist ambitions</w:t>
      </w:r>
      <w:r w:rsidRPr="00DE5915">
        <w:rPr>
          <w:rStyle w:val="StyleUnderline"/>
          <w:rFonts w:eastAsiaTheme="majorEastAsia"/>
          <w:sz w:val="24"/>
        </w:rPr>
        <w:t xml:space="preserve"> over economic growth</w:t>
      </w:r>
      <w:r w:rsidRPr="00DE5915">
        <w:rPr>
          <w:sz w:val="16"/>
        </w:rPr>
        <w:t xml:space="preserve">. More generally, </w:t>
      </w:r>
      <w:r w:rsidRPr="00DE5915">
        <w:rPr>
          <w:rStyle w:val="StyleUnderline"/>
          <w:rFonts w:eastAsiaTheme="majorEastAsia"/>
          <w:sz w:val="24"/>
        </w:rPr>
        <w:t xml:space="preserve">it could be that the expectation of </w:t>
      </w:r>
      <w:r w:rsidRPr="00DE5915">
        <w:rPr>
          <w:rStyle w:val="StyleUnderline"/>
          <w:rFonts w:eastAsiaTheme="majorEastAsia"/>
          <w:sz w:val="24"/>
          <w:highlight w:val="yellow"/>
        </w:rPr>
        <w:t xml:space="preserve">future gains </w:t>
      </w:r>
      <w:r w:rsidRPr="00DE5915">
        <w:rPr>
          <w:rStyle w:val="StyleUnderline"/>
          <w:rFonts w:eastAsiaTheme="majorEastAsia"/>
          <w:sz w:val="24"/>
        </w:rPr>
        <w:t>from interdependence—rather than existing levels of interdependence—</w:t>
      </w:r>
      <w:r w:rsidRPr="00DE5915">
        <w:rPr>
          <w:rStyle w:val="StyleUnderline"/>
          <w:rFonts w:eastAsiaTheme="majorEastAsia"/>
          <w:sz w:val="24"/>
          <w:highlight w:val="yellow"/>
        </w:rPr>
        <w:t xml:space="preserve">constrains </w:t>
      </w:r>
      <w:r w:rsidRPr="00DE5915">
        <w:rPr>
          <w:rStyle w:val="StyleUnderline"/>
          <w:rFonts w:eastAsiaTheme="majorEastAsia"/>
          <w:sz w:val="24"/>
        </w:rPr>
        <w:t xml:space="preserve">great power </w:t>
      </w:r>
      <w:r w:rsidRPr="00DE5915">
        <w:rPr>
          <w:rStyle w:val="StyleUnderline"/>
          <w:rFonts w:eastAsiaTheme="majorEastAsia"/>
          <w:sz w:val="24"/>
          <w:highlight w:val="yellow"/>
        </w:rPr>
        <w:t>bellicosity</w:t>
      </w:r>
      <w:r w:rsidRPr="00DE5915">
        <w:rPr>
          <w:sz w:val="16"/>
        </w:rPr>
        <w:t xml:space="preserve">.121 </w:t>
      </w:r>
      <w:r w:rsidRPr="00DE5915">
        <w:rPr>
          <w:rStyle w:val="StyleUnderline"/>
          <w:rFonts w:eastAsiaTheme="majorEastAsia"/>
          <w:sz w:val="24"/>
          <w:highlight w:val="yellow"/>
        </w:rPr>
        <w:t xml:space="preserve">If great powers expect that the future benefits </w:t>
      </w:r>
      <w:r w:rsidRPr="00DE5915">
        <w:rPr>
          <w:rStyle w:val="StyleUnderline"/>
          <w:rFonts w:eastAsiaTheme="majorEastAsia"/>
          <w:sz w:val="24"/>
        </w:rPr>
        <w:t xml:space="preserve">of international trade and investment </w:t>
      </w:r>
      <w:r w:rsidRPr="00DE5915">
        <w:rPr>
          <w:rStyle w:val="StyleUnderline"/>
          <w:rFonts w:eastAsiaTheme="majorEastAsia"/>
          <w:sz w:val="24"/>
          <w:highlight w:val="yellow"/>
        </w:rPr>
        <w:t>will wane, then</w:t>
      </w:r>
      <w:r w:rsidRPr="00DE5915">
        <w:rPr>
          <w:rStyle w:val="StyleUnderline"/>
          <w:rFonts w:eastAsiaTheme="majorEastAsia"/>
          <w:sz w:val="24"/>
        </w:rPr>
        <w:t xml:space="preserve"> commercial </w:t>
      </w:r>
      <w:r w:rsidRPr="00DE5915">
        <w:rPr>
          <w:rStyle w:val="Emphasis"/>
          <w:highlight w:val="yellow"/>
        </w:rPr>
        <w:t>constraints on revisionist behavior will lessen</w:t>
      </w:r>
      <w:r w:rsidRPr="00DE5915">
        <w:rPr>
          <w:sz w:val="16"/>
        </w:rPr>
        <w:t xml:space="preserve">. All else equal, </w:t>
      </w:r>
      <w:r w:rsidRPr="00DE5915">
        <w:rPr>
          <w:rStyle w:val="StyleUnderline"/>
          <w:rFonts w:eastAsiaTheme="majorEastAsia"/>
          <w:sz w:val="24"/>
          <w:highlight w:val="yellow"/>
        </w:rPr>
        <w:t xml:space="preserve">this increases the likelihood of </w:t>
      </w:r>
      <w:r w:rsidRPr="00DE5915">
        <w:rPr>
          <w:rStyle w:val="Emphasis"/>
          <w:highlight w:val="yellow"/>
        </w:rPr>
        <w:t>great power conflict</w:t>
      </w:r>
      <w:r w:rsidRPr="00DE5915">
        <w:rPr>
          <w:rStyle w:val="StyleUnderline"/>
          <w:rFonts w:eastAsiaTheme="majorEastAsia"/>
          <w:sz w:val="24"/>
        </w:rPr>
        <w:t xml:space="preserve"> going forward</w:t>
      </w:r>
      <w:r w:rsidRPr="00DE5915">
        <w:rPr>
          <w:sz w:val="16"/>
        </w:rPr>
        <w:t>.</w:t>
      </w:r>
    </w:p>
    <w:p w14:paraId="64C1A339" w14:textId="6BD6B108" w:rsidR="008E3EEB" w:rsidRDefault="00CD347F" w:rsidP="00F93CC9">
      <w:pPr>
        <w:pStyle w:val="Heading2"/>
      </w:pPr>
      <w:r>
        <w:t>1AC ADV: DIPLOMACY</w:t>
      </w:r>
    </w:p>
    <w:p w14:paraId="50879F24" w14:textId="58F36469" w:rsidR="0078085C" w:rsidRDefault="0078085C" w:rsidP="0078085C">
      <w:pPr>
        <w:pStyle w:val="Heading4"/>
      </w:pPr>
      <w:r>
        <w:t>Syrian refugee crisis shows no sign of slowing down – but aid and resettlement efforts are declining.</w:t>
      </w:r>
    </w:p>
    <w:p w14:paraId="7DF118B1" w14:textId="77777777" w:rsidR="0078085C" w:rsidRDefault="0078085C" w:rsidP="0078085C">
      <w:r w:rsidRPr="00E9378C">
        <w:t>Abby</w:t>
      </w:r>
      <w:r>
        <w:rPr>
          <w:rStyle w:val="Style13ptBold"/>
        </w:rPr>
        <w:t xml:space="preserve"> </w:t>
      </w:r>
      <w:r w:rsidRPr="00E9378C">
        <w:rPr>
          <w:rStyle w:val="Style13ptBold"/>
        </w:rPr>
        <w:t>Sewell 18</w:t>
      </w:r>
      <w:r>
        <w:t>, Veteran journalist with a masters degree from Northwestern University, 6-18-2018, “</w:t>
      </w:r>
      <w:r w:rsidRPr="00E9378C">
        <w:t>New Worries Over Refugee Aid</w:t>
      </w:r>
      <w:r>
        <w:t xml:space="preserve">,” </w:t>
      </w:r>
      <w:r w:rsidRPr="00E9378C">
        <w:t>https://www.usnews.com/news/best-countries/articles/2018-06-18/flagging-international-aid-worsens-conditions-for-syrian-refugees</w:t>
      </w:r>
    </w:p>
    <w:p w14:paraId="254D3EBB" w14:textId="77777777" w:rsidR="0078085C" w:rsidRDefault="0078085C" w:rsidP="0078085C">
      <w:r w:rsidRPr="00F36D09">
        <w:rPr>
          <w:highlight w:val="yellow"/>
        </w:rPr>
        <w:t>As the Syrian conflict drags</w:t>
      </w:r>
      <w:r w:rsidRPr="0022618F">
        <w:t xml:space="preserve"> into its eighth year,</w:t>
      </w:r>
      <w:r w:rsidRPr="0022618F">
        <w:rPr>
          <w:rStyle w:val="StyleUnderline"/>
        </w:rPr>
        <w:t xml:space="preserve"> </w:t>
      </w:r>
      <w:r w:rsidRPr="008F5ECA">
        <w:rPr>
          <w:rStyle w:val="StyleUnderline"/>
          <w:highlight w:val="yellow"/>
        </w:rPr>
        <w:t>refugees waiting out the war</w:t>
      </w:r>
      <w:r w:rsidRPr="0022618F">
        <w:rPr>
          <w:rStyle w:val="StyleUnderline"/>
        </w:rPr>
        <w:t xml:space="preserve"> in neighboring countries are </w:t>
      </w:r>
      <w:r w:rsidRPr="008F5ECA">
        <w:rPr>
          <w:rStyle w:val="StyleUnderline"/>
          <w:highlight w:val="yellow"/>
        </w:rPr>
        <w:t>growing weary and increasingly desperate.</w:t>
      </w:r>
      <w:r w:rsidRPr="0022618F">
        <w:rPr>
          <w:rStyle w:val="StyleUnderline"/>
        </w:rPr>
        <w:t xml:space="preserve"> At the same time, </w:t>
      </w:r>
      <w:r w:rsidRPr="00F36D09">
        <w:rPr>
          <w:rStyle w:val="StyleUnderline"/>
          <w:highlight w:val="yellow"/>
        </w:rPr>
        <w:t>their host communities are becoming more resentful as</w:t>
      </w:r>
      <w:r w:rsidRPr="0022618F">
        <w:rPr>
          <w:rStyle w:val="StyleUnderline"/>
        </w:rPr>
        <w:t xml:space="preserve"> international </w:t>
      </w:r>
      <w:r w:rsidRPr="00F36D09">
        <w:rPr>
          <w:rStyle w:val="StyleUnderline"/>
          <w:highlight w:val="yellow"/>
        </w:rPr>
        <w:t>aid donations</w:t>
      </w:r>
      <w:r w:rsidRPr="0022618F">
        <w:rPr>
          <w:rStyle w:val="StyleUnderline"/>
        </w:rPr>
        <w:t xml:space="preserve"> appear to be </w:t>
      </w:r>
      <w:r w:rsidRPr="00F36D09">
        <w:rPr>
          <w:rStyle w:val="StyleUnderline"/>
          <w:highlight w:val="yellow"/>
        </w:rPr>
        <w:t>start</w:t>
      </w:r>
      <w:r w:rsidRPr="0022618F">
        <w:rPr>
          <w:rStyle w:val="StyleUnderline"/>
        </w:rPr>
        <w:t xml:space="preserve">ing </w:t>
      </w:r>
      <w:r w:rsidRPr="00F36D09">
        <w:rPr>
          <w:rStyle w:val="StyleUnderline"/>
          <w:highlight w:val="yellow"/>
        </w:rPr>
        <w:t>to wane.</w:t>
      </w:r>
      <w:r w:rsidRPr="0022618F">
        <w:t xml:space="preserve"> The question of how flagging international aid affects both displaced Syrians and host countries such as Lebanon takes on extra significance as World Refugee Day approaches on June 20.</w:t>
      </w:r>
    </w:p>
    <w:p w14:paraId="1F6C4C4D" w14:textId="77777777" w:rsidR="0078085C" w:rsidRDefault="0078085C" w:rsidP="0078085C">
      <w:r w:rsidRPr="0022618F">
        <w:t>In April, U.N. and European Union officials convened an international conference in Brussels to round up pledges of support for relief efforts both inside Syria and in the neighboring countries that host a bulk of the approximately 5.6 million refugees who have fled the country.</w:t>
      </w:r>
    </w:p>
    <w:p w14:paraId="18B7DA93" w14:textId="77777777" w:rsidR="0078085C" w:rsidRDefault="0078085C" w:rsidP="0078085C">
      <w:r w:rsidRPr="00D94DB9">
        <w:rPr>
          <w:rStyle w:val="StyleUnderline"/>
        </w:rPr>
        <w:t xml:space="preserve">U.N. officials say </w:t>
      </w:r>
      <w:r w:rsidRPr="00F36D09">
        <w:rPr>
          <w:rStyle w:val="StyleUnderline"/>
          <w:highlight w:val="yellow"/>
        </w:rPr>
        <w:t>$9 billion is needed for 2018, but only $4.4 billion</w:t>
      </w:r>
      <w:r w:rsidRPr="00D94DB9">
        <w:rPr>
          <w:rStyle w:val="StyleUnderline"/>
        </w:rPr>
        <w:t xml:space="preserve"> in pledges </w:t>
      </w:r>
      <w:r w:rsidRPr="00F36D09">
        <w:rPr>
          <w:rStyle w:val="StyleUnderline"/>
          <w:highlight w:val="yellow"/>
        </w:rPr>
        <w:t>have been forthcoming.</w:t>
      </w:r>
      <w:r w:rsidRPr="00D94DB9">
        <w:rPr>
          <w:rStyle w:val="StyleUnderline"/>
        </w:rPr>
        <w:t xml:space="preserve"> </w:t>
      </w:r>
      <w:r>
        <w:t>Pledges often fall short of the goal for such appeals, but this year's number was also a marked drop-off from the $6 billion that was pledged at last year's conference.</w:t>
      </w:r>
    </w:p>
    <w:p w14:paraId="60490082" w14:textId="77777777" w:rsidR="0078085C" w:rsidRPr="00D94DB9" w:rsidRDefault="0078085C" w:rsidP="0078085C">
      <w:pPr>
        <w:rPr>
          <w:rStyle w:val="StyleUnderline"/>
        </w:rPr>
      </w:pPr>
      <w:r w:rsidRPr="00F36D09">
        <w:rPr>
          <w:rStyle w:val="StyleUnderline"/>
          <w:highlight w:val="yellow"/>
        </w:rPr>
        <w:t>The gap</w:t>
      </w:r>
      <w:r w:rsidRPr="00D94DB9">
        <w:rPr>
          <w:rStyle w:val="StyleUnderline"/>
        </w:rPr>
        <w:t xml:space="preserve"> was </w:t>
      </w:r>
      <w:r w:rsidRPr="00F36D09">
        <w:rPr>
          <w:rStyle w:val="StyleUnderline"/>
          <w:highlight w:val="yellow"/>
        </w:rPr>
        <w:t>noticeably widened by the absence of</w:t>
      </w:r>
      <w:r w:rsidRPr="00D94DB9">
        <w:rPr>
          <w:rStyle w:val="StyleUnderline"/>
        </w:rPr>
        <w:t xml:space="preserve"> any promise from </w:t>
      </w:r>
      <w:r w:rsidRPr="00F36D09">
        <w:rPr>
          <w:rStyle w:val="StyleUnderline"/>
          <w:highlight w:val="yellow"/>
        </w:rPr>
        <w:t>the United States</w:t>
      </w:r>
      <w:r w:rsidRPr="00D94DB9">
        <w:rPr>
          <w:rStyle w:val="StyleUnderline"/>
        </w:rPr>
        <w:t xml:space="preserve">, which last year had initially pledged half a billion dollars and ended up contributing $1.5 billion. But pledges from </w:t>
      </w:r>
      <w:r w:rsidRPr="00F36D09">
        <w:rPr>
          <w:rStyle w:val="StyleUnderline"/>
          <w:highlight w:val="yellow"/>
        </w:rPr>
        <w:t>other major donors were also lower</w:t>
      </w:r>
      <w:r w:rsidRPr="00D94DB9">
        <w:rPr>
          <w:rStyle w:val="StyleUnderline"/>
        </w:rPr>
        <w:t xml:space="preserve"> than last year. Germany, which pledged $1.4 billion last year and eventually paid $1.7 billion, has pledged $1 billion for this year.</w:t>
      </w:r>
    </w:p>
    <w:p w14:paraId="6BA56386" w14:textId="77777777" w:rsidR="0078085C" w:rsidRDefault="0078085C" w:rsidP="0078085C">
      <w:r w:rsidRPr="00D94DB9">
        <w:rPr>
          <w:rStyle w:val="StyleUnderline"/>
        </w:rPr>
        <w:t xml:space="preserve">U.N. officials say that </w:t>
      </w:r>
      <w:r w:rsidRPr="00F36D09">
        <w:rPr>
          <w:rStyle w:val="StyleUnderline"/>
          <w:highlight w:val="yellow"/>
        </w:rPr>
        <w:t>the drop-off in funds could herald "ruin" for some of the neediest refugees</w:t>
      </w:r>
      <w:r w:rsidRPr="00D94DB9">
        <w:rPr>
          <w:rStyle w:val="StyleUnderline"/>
        </w:rPr>
        <w:t xml:space="preserve"> in the region</w:t>
      </w:r>
      <w:r>
        <w:t>, including jeopardizing monthly cash assistance for some 87,000 Syrian families that are currently receiving it.</w:t>
      </w:r>
    </w:p>
    <w:p w14:paraId="42E805E3" w14:textId="77777777" w:rsidR="0078085C" w:rsidRDefault="0078085C" w:rsidP="0078085C">
      <w:r w:rsidRPr="00F36D09">
        <w:rPr>
          <w:rStyle w:val="StyleUnderline"/>
          <w:highlight w:val="yellow"/>
        </w:rPr>
        <w:t>In Lebanon,</w:t>
      </w:r>
      <w:r w:rsidRPr="00D94DB9">
        <w:rPr>
          <w:rStyle w:val="StyleUnderline"/>
        </w:rPr>
        <w:t xml:space="preserve"> which is hosting more than 1 million Syrians, </w:t>
      </w:r>
      <w:r w:rsidRPr="00F36D09">
        <w:rPr>
          <w:rStyle w:val="StyleUnderline"/>
          <w:highlight w:val="yellow"/>
        </w:rPr>
        <w:t>the percentage of refugees living below the poverty line has grown</w:t>
      </w:r>
      <w:r w:rsidRPr="00D94DB9">
        <w:rPr>
          <w:rStyle w:val="StyleUnderline"/>
        </w:rPr>
        <w:t xml:space="preserve"> steadily, </w:t>
      </w:r>
      <w:r w:rsidRPr="00F36D09">
        <w:rPr>
          <w:rStyle w:val="StyleUnderline"/>
          <w:highlight w:val="yellow"/>
        </w:rPr>
        <w:t>reaching 76 percent in 2017</w:t>
      </w:r>
      <w:r w:rsidRPr="00D94DB9">
        <w:rPr>
          <w:rStyle w:val="StyleUnderline"/>
        </w:rPr>
        <w:t xml:space="preserve">, according to a United Nations assessment. </w:t>
      </w:r>
      <w:r>
        <w:t>The situation is exacerbated because Syrians in Lebanon are forbidden from working except in low-wage fields like agriculture and construction. Most also lack legal status in the country, which restricts their movement and makes working more difficult.</w:t>
      </w:r>
    </w:p>
    <w:p w14:paraId="5A36B931" w14:textId="77777777" w:rsidR="0078085C" w:rsidRDefault="0078085C" w:rsidP="0078085C">
      <w:r>
        <w:t>"When the crisis happened, people had some level of resources they brought with them. Those have been exhausted," says Mike Bruce, spokesman with the Norwegian Refugee Council in Beirut, who adds that his organization's funding is stable but not keeping up with the increasing needs.</w:t>
      </w:r>
    </w:p>
    <w:p w14:paraId="006B83F1" w14:textId="77777777" w:rsidR="0078085C" w:rsidRDefault="0078085C" w:rsidP="0078085C">
      <w:r>
        <w:t>The flattened level of aid amid increasing need is worsening conditions, agrees Nasser Yassin, director of research at the American University of Beirut's Issam Fares Institute for Public Policy and International Affairs.</w:t>
      </w:r>
    </w:p>
    <w:p w14:paraId="37B160AF" w14:textId="77777777" w:rsidR="0078085C" w:rsidRDefault="0078085C" w:rsidP="0078085C">
      <w:r>
        <w:t>"The real [funding] numbers haven't decreased, but the gap between the need and the funding has been widening."</w:t>
      </w:r>
    </w:p>
    <w:p w14:paraId="2AD6F2E4" w14:textId="77777777" w:rsidR="0078085C" w:rsidRDefault="0078085C" w:rsidP="0078085C">
      <w:r>
        <w:t>It remains to be seen how wide the gap will be for 2018. All or part of the missing contribution from the United States may still be forthcoming, but it's unclear when or how much as the Trump administration pushes to cut foreign aid budgets. A U.S. State Department spokesperson said in a statement that the U.S. does expect to contribute more to the Syrian refugee crisis response in 2018, but the amount has yet to be determined.</w:t>
      </w:r>
    </w:p>
    <w:p w14:paraId="1330E78D" w14:textId="77777777" w:rsidR="0078085C" w:rsidRDefault="0078085C" w:rsidP="0078085C">
      <w:r>
        <w:t>"The United States is the largest single country donor for the Syria response, providing nearly $8.1 billion in humanitarian assistance for those displaced inside Syria and the region since the start of the crisis," she says. "We are maintaining our steadfast commitment to getting life-saving support to Syrians impacted by conflict, wherever they are."</w:t>
      </w:r>
    </w:p>
    <w:p w14:paraId="562FD414" w14:textId="77777777" w:rsidR="0078085C" w:rsidRDefault="0078085C" w:rsidP="0078085C">
      <w:r>
        <w:t>In some cases, NGOs running on private donations make up the shortfalls in the governmental aid. But some of those NGOs say they are also seeing a flagging of interest.</w:t>
      </w:r>
    </w:p>
    <w:p w14:paraId="03E7E487" w14:textId="77777777" w:rsidR="0078085C" w:rsidRDefault="0078085C" w:rsidP="0078085C">
      <w:r>
        <w:t>"Previously, a crisis would happen [in Syria] and we would have donors just kind of flood in. Basically, donors would find us," says Yisser Bittar, director of development with the U.S.-based nonprofit Karam Foundation, which runs aid programs both in Syria and in neighboring countries. Lately, the flood has subsided, and the group spends more of its resources chasing funders, she says.</w:t>
      </w:r>
    </w:p>
    <w:p w14:paraId="7236B9AD" w14:textId="77777777" w:rsidR="0078085C" w:rsidRDefault="0078085C" w:rsidP="0078085C">
      <w:r>
        <w:t>In some cases, aid may also be shifting form.</w:t>
      </w:r>
    </w:p>
    <w:p w14:paraId="387E0940" w14:textId="77777777" w:rsidR="0078085C" w:rsidRDefault="0078085C" w:rsidP="0078085C">
      <w:r>
        <w:t>While the U.N.'s refugee response plan for Lebanon in 2018 is one of the most underfunded portions – with only about 12 percent of the requested $2.2 billion committed as of May – international institutions have lined up to extend development loans to the small Mediterranean country.</w:t>
      </w:r>
    </w:p>
    <w:p w14:paraId="5635A933" w14:textId="77777777" w:rsidR="0078085C" w:rsidRDefault="0078085C" w:rsidP="0078085C">
      <w:r>
        <w:t>At a separate April conference held in Paris, states, international organizations, and financial institutions pledged $11 billion in development aid to Lebanon, of which more than $10 billion would be loans.</w:t>
      </w:r>
    </w:p>
    <w:p w14:paraId="63A8F845" w14:textId="77777777" w:rsidR="0078085C" w:rsidRDefault="0078085C" w:rsidP="0078085C">
      <w:r>
        <w:t>"It's an indication of the protracted nature of the crisis," says American university's Yassin. "We have to find other ways of financing." But the shift to development aid risks overlooking some of the humanitarian needs of the refugees, he adds.</w:t>
      </w:r>
    </w:p>
    <w:p w14:paraId="64495ABD" w14:textId="77777777" w:rsidR="0078085C" w:rsidRDefault="0078085C" w:rsidP="0078085C">
      <w:r>
        <w:t>For now, Bruce says, the job of the international community and organizations like his is to make sure "conditions don't get so bad that refugees decide returning to Syria is better than staying here."</w:t>
      </w:r>
    </w:p>
    <w:p w14:paraId="6D2ADF2C" w14:textId="77777777" w:rsidR="0078085C" w:rsidRPr="00233DEF" w:rsidRDefault="0078085C" w:rsidP="0078085C">
      <w:pPr>
        <w:rPr>
          <w:rStyle w:val="StyleUnderline"/>
        </w:rPr>
      </w:pPr>
      <w:r w:rsidRPr="00233DEF">
        <w:rPr>
          <w:rStyle w:val="StyleUnderline"/>
        </w:rPr>
        <w:t xml:space="preserve">But even as the situation in host countries deteriorates for many refugees, </w:t>
      </w:r>
      <w:r w:rsidRPr="00F36D09">
        <w:rPr>
          <w:rStyle w:val="StyleUnderline"/>
          <w:highlight w:val="yellow"/>
        </w:rPr>
        <w:t>the situation in Syria still looks worse to most.</w:t>
      </w:r>
      <w:r w:rsidRPr="00233DEF">
        <w:rPr>
          <w:rStyle w:val="StyleUnderline"/>
        </w:rPr>
        <w:t xml:space="preserve"> While political leaders in Lebanon have called repeatedly and loudly for refugees to go home, the mass forced returns that some had feared have not so far materialized, nor have the voluntary returns that others hoped for.</w:t>
      </w:r>
    </w:p>
    <w:p w14:paraId="20C08503" w14:textId="77777777" w:rsidR="0078085C" w:rsidRDefault="0078085C" w:rsidP="0078085C">
      <w:r>
        <w:t>A trickle of returns has begun, including a recent exodus of several hundred refugees from Shebaa in southeastern Lebanon and plans for 3,000 more to return from Arsal in the northeast. In recent interviews in Arsal, municipal officials and returning refugees both say if the return is successful, they expect to see more to follow. But the vast majority of the approximately 50,000 refugees living in Arsal have chosen to stay put.</w:t>
      </w:r>
    </w:p>
    <w:p w14:paraId="14BB7878" w14:textId="77777777" w:rsidR="0078085C" w:rsidRDefault="0078085C" w:rsidP="0078085C">
      <w:r>
        <w:t>And as harsh as their situation is, Zaydan and his wife say they have no intention of returning to Syria.</w:t>
      </w:r>
    </w:p>
    <w:p w14:paraId="770945CB" w14:textId="77777777" w:rsidR="0078085C" w:rsidRDefault="0078085C" w:rsidP="0078085C">
      <w:r>
        <w:t>"Our house was destroyed – there's no security in Syria for us to return to," said Zaydan's wife, Hanan. "Where are we supposed to return to?"</w:t>
      </w:r>
    </w:p>
    <w:p w14:paraId="74215D66" w14:textId="7BF22649" w:rsidR="009D6515" w:rsidRDefault="0078085C" w:rsidP="00F93CC9">
      <w:pPr>
        <w:pStyle w:val="Heading4"/>
      </w:pPr>
      <w:r>
        <w:t>Scenario 1: Europe</w:t>
      </w:r>
    </w:p>
    <w:p w14:paraId="326C3CC6" w14:textId="4A048D77" w:rsidR="000C534B" w:rsidRPr="00213B2A" w:rsidRDefault="000C534B" w:rsidP="000C534B">
      <w:pPr>
        <w:pStyle w:val="Heading4"/>
      </w:pPr>
      <w:r>
        <w:t xml:space="preserve">European populism is on the brink – it’s emergence challenges institutional politics. </w:t>
      </w:r>
    </w:p>
    <w:p w14:paraId="7D644926" w14:textId="77777777" w:rsidR="000C534B" w:rsidRPr="009C3A42" w:rsidRDefault="000C534B" w:rsidP="000C534B">
      <w:pPr>
        <w:rPr>
          <w:rStyle w:val="Style13ptBold"/>
        </w:rPr>
      </w:pPr>
      <w:r>
        <w:rPr>
          <w:rStyle w:val="Style13ptBold"/>
        </w:rPr>
        <w:t xml:space="preserve">Erlanger, 17 </w:t>
      </w:r>
      <w:r w:rsidRPr="006151DB">
        <w:t>(Steven, chief diplomatic correspondent in Europe for The New York Times, won the 2017 Pulitzer Prize for international reporting, and was a teaching fellow at Harvard University, “In Eastern Europe, Populism Lives, Widening a Split in the E.U.”, 11/28/17, https://www.nytimes.com/2017/11/28/world/europe/populism-eastern-europe.html)</w:t>
      </w:r>
    </w:p>
    <w:p w14:paraId="0B57331D" w14:textId="77777777" w:rsidR="000C534B" w:rsidRDefault="000C534B" w:rsidP="000C534B">
      <w:r w:rsidRPr="006E28FD">
        <w:t xml:space="preserve">The four countries of the European Union’s east that make older members anxious — </w:t>
      </w:r>
      <w:r w:rsidRPr="00684A63">
        <w:rPr>
          <w:rStyle w:val="StyleUnderline"/>
          <w:highlight w:val="cyan"/>
        </w:rPr>
        <w:t>Poland, Hungary, the Czech Republic and Slovakia</w:t>
      </w:r>
      <w:r w:rsidRPr="006E28FD">
        <w:t xml:space="preserve"> — </w:t>
      </w:r>
      <w:r w:rsidRPr="002E764A">
        <w:rPr>
          <w:rStyle w:val="StyleUnderline"/>
          <w:highlight w:val="cyan"/>
        </w:rPr>
        <w:t>are</w:t>
      </w:r>
      <w:r w:rsidRPr="00F32CE0">
        <w:rPr>
          <w:rStyle w:val="StyleUnderline"/>
        </w:rPr>
        <w:t xml:space="preserve"> all </w:t>
      </w:r>
      <w:r w:rsidRPr="002E764A">
        <w:rPr>
          <w:rStyle w:val="StyleUnderline"/>
          <w:highlight w:val="cyan"/>
        </w:rPr>
        <w:t>led by populists</w:t>
      </w:r>
      <w:r w:rsidRPr="006E28FD">
        <w:t xml:space="preserve"> of one stripe or another.</w:t>
      </w:r>
      <w:r>
        <w:t xml:space="preserve"> </w:t>
      </w:r>
    </w:p>
    <w:p w14:paraId="2B50A033" w14:textId="77777777" w:rsidR="000C534B" w:rsidRPr="00192AD7" w:rsidRDefault="000C534B" w:rsidP="000C534B">
      <w:pPr>
        <w:rPr>
          <w:rStyle w:val="StyleUnderline"/>
        </w:rPr>
      </w:pPr>
      <w:r>
        <w:t xml:space="preserve">Populism is not easy to define, the roots of its success are varied, and its adherents do not represent a single ideology, even if </w:t>
      </w:r>
      <w:r w:rsidRPr="00192AD7">
        <w:rPr>
          <w:rStyle w:val="StyleUnderline"/>
        </w:rPr>
        <w:t>they all criticize</w:t>
      </w:r>
      <w:r w:rsidRPr="00F32CE0">
        <w:rPr>
          <w:rStyle w:val="StyleUnderline"/>
        </w:rPr>
        <w:t xml:space="preserve"> uncontrolled migration</w:t>
      </w:r>
      <w:r>
        <w:t xml:space="preserve">, especially of Muslims. But </w:t>
      </w:r>
      <w:r w:rsidRPr="00192AD7">
        <w:rPr>
          <w:rStyle w:val="Emphasis"/>
          <w:highlight w:val="cyan"/>
        </w:rPr>
        <w:t>their success is fragmenting traditional politics</w:t>
      </w:r>
      <w:r w:rsidRPr="00192AD7">
        <w:rPr>
          <w:highlight w:val="cyan"/>
        </w:rPr>
        <w:t xml:space="preserve"> </w:t>
      </w:r>
      <w:r w:rsidRPr="00192AD7">
        <w:rPr>
          <w:rStyle w:val="StyleUnderline"/>
          <w:highlight w:val="cyan"/>
        </w:rPr>
        <w:t>and making coalition governments harder to build.</w:t>
      </w:r>
    </w:p>
    <w:p w14:paraId="4F1E9500" w14:textId="77777777" w:rsidR="000C534B" w:rsidRDefault="000C534B" w:rsidP="000C534B">
      <w:r w:rsidRPr="006737A1">
        <w:rPr>
          <w:highlight w:val="cyan"/>
        </w:rPr>
        <w:t>That is</w:t>
      </w:r>
      <w:r>
        <w:t xml:space="preserve"> certainly </w:t>
      </w:r>
      <w:r w:rsidRPr="006737A1">
        <w:rPr>
          <w:highlight w:val="cyan"/>
        </w:rPr>
        <w:t>the case in</w:t>
      </w:r>
      <w:r>
        <w:t xml:space="preserve"> Central </w:t>
      </w:r>
      <w:r w:rsidRPr="006737A1">
        <w:rPr>
          <w:highlight w:val="cyan"/>
        </w:rPr>
        <w:t>Europe</w:t>
      </w:r>
      <w:r>
        <w:t xml:space="preserve">. The populist, far-right Alternative for Germany has complicated life for Chancellor Angela Merkel, who is still struggling to form a coalition after September elections in which the party finished third. </w:t>
      </w:r>
      <w:r w:rsidRPr="006737A1">
        <w:rPr>
          <w:highlight w:val="cyan"/>
        </w:rPr>
        <w:t>In Austria</w:t>
      </w:r>
      <w:r>
        <w:t xml:space="preserve">, Sebastian </w:t>
      </w:r>
      <w:r w:rsidRPr="006737A1">
        <w:rPr>
          <w:highlight w:val="cyan"/>
        </w:rPr>
        <w:t>Kurz</w:t>
      </w:r>
      <w:r>
        <w:t xml:space="preserve">, just 31, </w:t>
      </w:r>
      <w:r w:rsidRPr="006737A1">
        <w:rPr>
          <w:highlight w:val="cyan"/>
        </w:rPr>
        <w:t>is</w:t>
      </w:r>
      <w:r>
        <w:t xml:space="preserve"> now expected to become </w:t>
      </w:r>
      <w:r w:rsidRPr="006737A1">
        <w:rPr>
          <w:highlight w:val="cyan"/>
        </w:rPr>
        <w:t xml:space="preserve">chancellor </w:t>
      </w:r>
      <w:r w:rsidRPr="006737A1">
        <w:rPr>
          <w:rStyle w:val="StyleUnderline"/>
          <w:highlight w:val="cyan"/>
        </w:rPr>
        <w:t>after running a populist campaign</w:t>
      </w:r>
      <w:r w:rsidRPr="00037D0E">
        <w:rPr>
          <w:rStyle w:val="StyleUnderline"/>
        </w:rPr>
        <w:t xml:space="preserve"> that co-opted the anti-immigration</w:t>
      </w:r>
      <w:r>
        <w:t xml:space="preserve"> message of the far-right Freedom Party.</w:t>
      </w:r>
    </w:p>
    <w:p w14:paraId="6346FDFC" w14:textId="77777777" w:rsidR="000C534B" w:rsidRPr="006737A1" w:rsidRDefault="000C534B" w:rsidP="000C534B">
      <w:pPr>
        <w:rPr>
          <w:rStyle w:val="StyleUnderline"/>
        </w:rPr>
      </w:pPr>
      <w:r w:rsidRPr="006737A1">
        <w:rPr>
          <w:rStyle w:val="StyleUnderline"/>
        </w:rPr>
        <w:t xml:space="preserve">The situation in Germany and Austria is a reminder that </w:t>
      </w:r>
      <w:r w:rsidRPr="000C534B">
        <w:rPr>
          <w:rStyle w:val="StyleUnderline"/>
          <w:highlight w:val="cyan"/>
        </w:rPr>
        <w:t>populism remains a force to be reckoned</w:t>
      </w:r>
      <w:r w:rsidRPr="006737A1">
        <w:rPr>
          <w:rStyle w:val="StyleUnderline"/>
        </w:rPr>
        <w:t xml:space="preserve"> with, </w:t>
      </w:r>
      <w:r w:rsidRPr="000C534B">
        <w:rPr>
          <w:rStyle w:val="StyleUnderline"/>
          <w:highlight w:val="cyan"/>
        </w:rPr>
        <w:t>even if its advance in</w:t>
      </w:r>
      <w:r w:rsidRPr="006737A1">
        <w:rPr>
          <w:rStyle w:val="StyleUnderline"/>
        </w:rPr>
        <w:t xml:space="preserve"> much of </w:t>
      </w:r>
      <w:r w:rsidRPr="000C534B">
        <w:rPr>
          <w:rStyle w:val="StyleUnderline"/>
          <w:highlight w:val="cyan"/>
        </w:rPr>
        <w:t>Western Europe has been held off for now.</w:t>
      </w:r>
    </w:p>
    <w:p w14:paraId="358A9659" w14:textId="77777777" w:rsidR="000C534B" w:rsidRPr="000C534B" w:rsidRDefault="000C534B" w:rsidP="000C534B">
      <w:pPr>
        <w:rPr>
          <w:rStyle w:val="StyleUnderline"/>
        </w:rPr>
      </w:pPr>
      <w:r>
        <w:t xml:space="preserve">And the fact that </w:t>
      </w:r>
      <w:r w:rsidRPr="00202076">
        <w:rPr>
          <w:rStyle w:val="StyleUnderline"/>
        </w:rPr>
        <w:t xml:space="preserve">populists now run </w:t>
      </w:r>
      <w:r w:rsidRPr="0007252E">
        <w:rPr>
          <w:rStyle w:val="StyleUnderline"/>
          <w:highlight w:val="cyan"/>
        </w:rPr>
        <w:t>governments in Eastern and Central Europe threaten</w:t>
      </w:r>
      <w:r w:rsidRPr="00202076">
        <w:rPr>
          <w:rStyle w:val="StyleUnderline"/>
        </w:rPr>
        <w:t xml:space="preserve">s </w:t>
      </w:r>
      <w:r w:rsidRPr="0007252E">
        <w:rPr>
          <w:rStyle w:val="StyleUnderline"/>
          <w:highlight w:val="cyan"/>
        </w:rPr>
        <w:t>to</w:t>
      </w:r>
      <w:r w:rsidRPr="00202076">
        <w:rPr>
          <w:rStyle w:val="StyleUnderline"/>
        </w:rPr>
        <w:t xml:space="preserve"> further </w:t>
      </w:r>
      <w:r w:rsidRPr="0007252E">
        <w:rPr>
          <w:rStyle w:val="StyleUnderline"/>
          <w:highlight w:val="cyan"/>
        </w:rPr>
        <w:t>legitimize movements</w:t>
      </w:r>
      <w:r>
        <w:t xml:space="preserve"> that </w:t>
      </w:r>
      <w:r w:rsidRPr="000C534B">
        <w:rPr>
          <w:rStyle w:val="StyleUnderline"/>
          <w:highlight w:val="cyan"/>
        </w:rPr>
        <w:t>once</w:t>
      </w:r>
      <w:r>
        <w:t xml:space="preserve"> sat </w:t>
      </w:r>
      <w:r w:rsidRPr="000C534B">
        <w:rPr>
          <w:rStyle w:val="StyleUnderline"/>
          <w:highlight w:val="cyan"/>
        </w:rPr>
        <w:t>on the political fringe.</w:t>
      </w:r>
    </w:p>
    <w:p w14:paraId="0A750741" w14:textId="16EF20DC" w:rsidR="00303D44" w:rsidRPr="00AC1BB2" w:rsidRDefault="00303D44" w:rsidP="00303D44">
      <w:pPr>
        <w:pStyle w:val="Heading4"/>
      </w:pPr>
      <w:r w:rsidRPr="00AC1BB2">
        <w:t xml:space="preserve">The </w:t>
      </w:r>
      <w:r>
        <w:t>plan cuts off oxygen for European populists – taking in Syrian refugees reignites transatlantic solidarity and secures pro-EU forces.</w:t>
      </w:r>
    </w:p>
    <w:p w14:paraId="46A40993" w14:textId="77777777" w:rsidR="00303D44" w:rsidRDefault="00303D44" w:rsidP="00303D44">
      <w:r w:rsidRPr="0009464D">
        <w:rPr>
          <w:rStyle w:val="Style13ptBold"/>
        </w:rPr>
        <w:t>Ignatieff et. al, 16</w:t>
      </w:r>
      <w:r>
        <w:t xml:space="preserve"> (Michael, </w:t>
      </w:r>
      <w:r w:rsidRPr="00EC0335">
        <w:t>Professor of Press, Politics and Public Policy at the Harvard Kennedy School’s Shorenstein Center</w:t>
      </w:r>
      <w:r>
        <w:t xml:space="preserve">, and </w:t>
      </w:r>
      <w:r w:rsidRPr="00574FC5">
        <w:t>West Africa Policy Consultant for the Abdul Latif Jameel Poverty Action Lab</w:t>
      </w:r>
      <w:r>
        <w:t xml:space="preserve">, “The United States and the Syrian Refugee Crisis: A Plan of Action”, 1/27/16, </w:t>
      </w:r>
      <w:r w:rsidRPr="0009464D">
        <w:t>https://shorensteincenter.org/united-states-syrian-refugee-crisis-plan-action/</w:t>
      </w:r>
      <w:r>
        <w:t>)</w:t>
      </w:r>
    </w:p>
    <w:p w14:paraId="1E1038C0" w14:textId="77777777" w:rsidR="00303D44" w:rsidRPr="00C67775" w:rsidRDefault="00303D44" w:rsidP="00303D44">
      <w:r w:rsidRPr="00C67775">
        <w:t xml:space="preserve">In 2014, the UNHCR designated 130,000 Syrians in refugee camps in need of resettlement by 2016.[2]  The U.S. has traditionally resettled at least half of UNHCR-designated refugees.  We believe </w:t>
      </w:r>
      <w:r w:rsidRPr="00BF02AA">
        <w:rPr>
          <w:highlight w:val="cyan"/>
        </w:rPr>
        <w:t>the U.S. should</w:t>
      </w:r>
      <w:r w:rsidRPr="00C67775">
        <w:t xml:space="preserve"> fulfill this role and </w:t>
      </w:r>
      <w:r w:rsidRPr="00BF02AA">
        <w:rPr>
          <w:highlight w:val="cyan"/>
        </w:rPr>
        <w:t xml:space="preserve">take in </w:t>
      </w:r>
      <w:r w:rsidRPr="00BF02AA">
        <w:rPr>
          <w:rStyle w:val="Emphasis"/>
          <w:highlight w:val="cyan"/>
        </w:rPr>
        <w:t>65,000 Syrian refugees</w:t>
      </w:r>
      <w:r w:rsidRPr="00C67775">
        <w:t xml:space="preserve">. </w:t>
      </w:r>
      <w:r w:rsidRPr="00BF02AA">
        <w:rPr>
          <w:rStyle w:val="StyleUnderline"/>
        </w:rPr>
        <w:t xml:space="preserve">Taking </w:t>
      </w:r>
      <w:r w:rsidRPr="00BF02AA">
        <w:rPr>
          <w:rStyle w:val="StyleUnderline"/>
          <w:highlight w:val="cyan"/>
        </w:rPr>
        <w:t>this number would relieve</w:t>
      </w:r>
      <w:r w:rsidRPr="00BF02AA">
        <w:rPr>
          <w:rStyle w:val="StyleUnderline"/>
        </w:rPr>
        <w:t xml:space="preserve"> the </w:t>
      </w:r>
      <w:r w:rsidRPr="00BF02AA">
        <w:rPr>
          <w:rStyle w:val="StyleUnderline"/>
          <w:highlight w:val="cyan"/>
        </w:rPr>
        <w:t>pressure</w:t>
      </w:r>
      <w:r w:rsidRPr="00BF02AA">
        <w:rPr>
          <w:rStyle w:val="StyleUnderline"/>
        </w:rPr>
        <w:t xml:space="preserve"> on the front line states </w:t>
      </w:r>
      <w:r w:rsidRPr="00BF02AA">
        <w:rPr>
          <w:rStyle w:val="StyleUnderline"/>
          <w:highlight w:val="cyan"/>
        </w:rPr>
        <w:t xml:space="preserve">and send a </w:t>
      </w:r>
      <w:r w:rsidRPr="00D3560B">
        <w:rPr>
          <w:rStyle w:val="StyleUnderline"/>
          <w:highlight w:val="cyan"/>
        </w:rPr>
        <w:t>message of solidarity to</w:t>
      </w:r>
      <w:r w:rsidRPr="00BF02AA">
        <w:rPr>
          <w:rStyle w:val="StyleUnderline"/>
        </w:rPr>
        <w:t xml:space="preserve"> the </w:t>
      </w:r>
      <w:r w:rsidRPr="00D3560B">
        <w:rPr>
          <w:rStyle w:val="StyleUnderline"/>
          <w:highlight w:val="cyan"/>
        </w:rPr>
        <w:t>European states</w:t>
      </w:r>
      <w:r w:rsidRPr="00C67775">
        <w:t xml:space="preserve"> struggling to cope with the refugee influx on their own.  Refugee </w:t>
      </w:r>
      <w:r w:rsidRPr="00D3560B">
        <w:rPr>
          <w:highlight w:val="cyan"/>
        </w:rPr>
        <w:t>resettlement</w:t>
      </w:r>
      <w:r w:rsidRPr="00C67775">
        <w:t xml:space="preserve"> in the U.S., therefore, </w:t>
      </w:r>
      <w:r w:rsidRPr="00D3560B">
        <w:rPr>
          <w:highlight w:val="cyan"/>
        </w:rPr>
        <w:t>plays a critical role in</w:t>
      </w:r>
      <w:r w:rsidRPr="00C67775">
        <w:t xml:space="preserve"> strengthening and </w:t>
      </w:r>
      <w:r w:rsidRPr="00D3560B">
        <w:rPr>
          <w:rStyle w:val="StyleUnderline"/>
          <w:highlight w:val="cyan"/>
        </w:rPr>
        <w:t>stabilizing</w:t>
      </w:r>
      <w:r w:rsidRPr="00D3560B">
        <w:rPr>
          <w:rStyle w:val="StyleUnderline"/>
        </w:rPr>
        <w:t xml:space="preserve"> </w:t>
      </w:r>
      <w:r w:rsidRPr="00E238C2">
        <w:rPr>
          <w:rStyle w:val="Emphasis"/>
        </w:rPr>
        <w:t xml:space="preserve">critical American </w:t>
      </w:r>
      <w:r w:rsidRPr="00E238C2">
        <w:rPr>
          <w:rStyle w:val="Emphasis"/>
          <w:highlight w:val="cyan"/>
        </w:rPr>
        <w:t>allies in Europe</w:t>
      </w:r>
      <w:r w:rsidRPr="00E238C2">
        <w:rPr>
          <w:rStyle w:val="Emphasis"/>
        </w:rPr>
        <w:t xml:space="preserve"> and the Middle East</w:t>
      </w:r>
      <w:r>
        <w:t>.</w:t>
      </w:r>
    </w:p>
    <w:p w14:paraId="6F5DEA40" w14:textId="77777777" w:rsidR="00303D44" w:rsidRPr="00C67775" w:rsidRDefault="00303D44" w:rsidP="00303D44">
      <w:r w:rsidRPr="00C67775">
        <w:t xml:space="preserve">No refugee policy is viable if it compromises the security of Americans.  </w:t>
      </w:r>
      <w:r w:rsidRPr="00290F83">
        <w:rPr>
          <w:rStyle w:val="StyleUnderline"/>
        </w:rPr>
        <w:t>Existing refugee screening processes are rigorous and effective</w:t>
      </w:r>
      <w:r w:rsidRPr="00C67775">
        <w:t xml:space="preserve">.  Of the 784,000 refugees that America has taken in since 9/11, fewer than ten have been charged with terrorist-related offenses and </w:t>
      </w:r>
      <w:r w:rsidRPr="00566EB8">
        <w:rPr>
          <w:rStyle w:val="Emphasis"/>
        </w:rPr>
        <w:t>none have committed attacks.</w:t>
      </w:r>
      <w:r w:rsidRPr="00C67775">
        <w:t xml:space="preserve">[3]  This record of </w:t>
      </w:r>
      <w:r w:rsidRPr="003904C8">
        <w:rPr>
          <w:rStyle w:val="StyleUnderline"/>
        </w:rPr>
        <w:t>safe refugee admission can be maintained and strengthened</w:t>
      </w:r>
      <w:r w:rsidRPr="00C67775">
        <w:t>, especially if the refugees we propose to admit are repatriated directly to U.S. military installations and kept there until the vetting process is complete.  In this report, we propose additional reforms of the admission and vetting process to increase the security it provides to Americans.</w:t>
      </w:r>
    </w:p>
    <w:p w14:paraId="00F0848D" w14:textId="77777777" w:rsidR="00303D44" w:rsidRPr="00C67775" w:rsidRDefault="00303D44" w:rsidP="00303D44">
      <w:r w:rsidRPr="00C67775">
        <w:t xml:space="preserve">Some Americans question why </w:t>
      </w:r>
      <w:r w:rsidRPr="000C534B">
        <w:rPr>
          <w:rStyle w:val="StyleUnderline"/>
          <w:highlight w:val="cyan"/>
        </w:rPr>
        <w:t>Syrian refugees should be resettled here</w:t>
      </w:r>
      <w:r w:rsidRPr="00C67775">
        <w:t xml:space="preserve">, but the fact is that </w:t>
      </w:r>
      <w:r w:rsidRPr="000C534B">
        <w:rPr>
          <w:rStyle w:val="StyleUnderline"/>
          <w:highlight w:val="cyan"/>
        </w:rPr>
        <w:t>there are no viable alternatives</w:t>
      </w:r>
      <w:r w:rsidRPr="00C67775">
        <w:t xml:space="preserve">.  The </w:t>
      </w:r>
      <w:r w:rsidRPr="0073115C">
        <w:rPr>
          <w:highlight w:val="cyan"/>
        </w:rPr>
        <w:t>existing refugee camps</w:t>
      </w:r>
      <w:r w:rsidRPr="00C67775">
        <w:t xml:space="preserve"> in the Middle East </w:t>
      </w:r>
      <w:r w:rsidRPr="0073115C">
        <w:rPr>
          <w:highlight w:val="cyan"/>
        </w:rPr>
        <w:t>are overcrowded and underfunded</w:t>
      </w:r>
      <w:r w:rsidRPr="00C67775">
        <w:t>.  The President has considered and rejected safe zones that could harbor displaced civilians inside Syria</w:t>
      </w:r>
      <w:r w:rsidRPr="0073115C">
        <w:rPr>
          <w:rStyle w:val="StyleUnderline"/>
        </w:rPr>
        <w:t xml:space="preserve">.  </w:t>
      </w:r>
      <w:r w:rsidRPr="0073115C">
        <w:rPr>
          <w:rStyle w:val="StyleUnderline"/>
          <w:highlight w:val="cyan"/>
        </w:rPr>
        <w:t>Safe zones require</w:t>
      </w:r>
      <w:r w:rsidRPr="0073115C">
        <w:rPr>
          <w:rStyle w:val="StyleUnderline"/>
        </w:rPr>
        <w:t xml:space="preserve"> air cover and </w:t>
      </w:r>
      <w:r w:rsidRPr="0073115C">
        <w:rPr>
          <w:rStyle w:val="StyleUnderline"/>
          <w:highlight w:val="cyan"/>
        </w:rPr>
        <w:t>ground troops</w:t>
      </w:r>
      <w:r w:rsidRPr="00C67775">
        <w:t>.  A safe zone is not safe without perimeter protection by combat capable ground troops and continuous air cover</w:t>
      </w:r>
      <w:r w:rsidRPr="00AD0DE8">
        <w:rPr>
          <w:rStyle w:val="StyleUnderline"/>
        </w:rPr>
        <w:t xml:space="preserve">.  </w:t>
      </w:r>
      <w:r w:rsidRPr="00AD0DE8">
        <w:rPr>
          <w:rStyle w:val="StyleUnderline"/>
          <w:highlight w:val="cyan"/>
        </w:rPr>
        <w:t>No country has stepped forward to provide</w:t>
      </w:r>
      <w:r w:rsidRPr="00AD0DE8">
        <w:rPr>
          <w:rStyle w:val="StyleUnderline"/>
        </w:rPr>
        <w:t xml:space="preserve"> these ground troops</w:t>
      </w:r>
      <w:r w:rsidRPr="00C67775">
        <w:t xml:space="preserve">, and the available ground forces—Kurdish fighters and Sunni militias—are </w:t>
      </w:r>
      <w:r w:rsidRPr="009A723C">
        <w:rPr>
          <w:rStyle w:val="StyleUnderline"/>
        </w:rPr>
        <w:t>unsuitable for the mission of civilian protection</w:t>
      </w:r>
      <w:r w:rsidRPr="00C67775">
        <w:t>.  Meanwhile the Syrian civil war grinds on, rendering refug</w:t>
      </w:r>
      <w:r>
        <w:t>ee return currently impossible.</w:t>
      </w:r>
    </w:p>
    <w:p w14:paraId="2619CCE5" w14:textId="77777777" w:rsidR="00303D44" w:rsidRDefault="00303D44" w:rsidP="00303D44">
      <w:r w:rsidRPr="000C534B">
        <w:rPr>
          <w:rStyle w:val="StyleUnderline"/>
          <w:highlight w:val="cyan"/>
        </w:rPr>
        <w:t>Nor can the U.S.</w:t>
      </w:r>
      <w:r w:rsidRPr="00C16180">
        <w:rPr>
          <w:rStyle w:val="StyleUnderline"/>
        </w:rPr>
        <w:t xml:space="preserve"> safely </w:t>
      </w:r>
      <w:r w:rsidRPr="000C534B">
        <w:rPr>
          <w:rStyle w:val="StyleUnderline"/>
          <w:highlight w:val="cyan"/>
        </w:rPr>
        <w:t>assume</w:t>
      </w:r>
      <w:r w:rsidRPr="00C16180">
        <w:rPr>
          <w:rStyle w:val="StyleUnderline"/>
        </w:rPr>
        <w:t xml:space="preserve"> that </w:t>
      </w:r>
      <w:r w:rsidRPr="000C534B">
        <w:rPr>
          <w:rStyle w:val="StyleUnderline"/>
          <w:highlight w:val="cyan"/>
        </w:rPr>
        <w:t>Europe can continue</w:t>
      </w:r>
      <w:r w:rsidRPr="00C16180">
        <w:rPr>
          <w:rStyle w:val="StyleUnderline"/>
        </w:rPr>
        <w:t xml:space="preserve"> </w:t>
      </w:r>
      <w:r w:rsidRPr="000C534B">
        <w:rPr>
          <w:rStyle w:val="StyleUnderline"/>
          <w:highlight w:val="cyan"/>
        </w:rPr>
        <w:t>to absorb indefinite numbers of fleeing refugees</w:t>
      </w:r>
      <w:r>
        <w:t xml:space="preserve">.  Sooner rather than later, Germany and other </w:t>
      </w:r>
      <w:r w:rsidRPr="00D72E22">
        <w:rPr>
          <w:highlight w:val="cyan"/>
        </w:rPr>
        <w:t xml:space="preserve">countries will find themselves </w:t>
      </w:r>
      <w:r w:rsidRPr="00D72E22">
        <w:rPr>
          <w:rStyle w:val="Emphasis"/>
          <w:highlight w:val="cyan"/>
        </w:rPr>
        <w:t>unable to provide further assistance</w:t>
      </w:r>
      <w:r>
        <w:t xml:space="preserve">.  When Europe closes its doors, </w:t>
      </w:r>
      <w:r w:rsidRPr="00B16951">
        <w:rPr>
          <w:rStyle w:val="StyleUnderline"/>
          <w:highlight w:val="cyan"/>
        </w:rPr>
        <w:t>pressure will increase on</w:t>
      </w:r>
      <w:r w:rsidRPr="00B16951">
        <w:rPr>
          <w:rStyle w:val="StyleUnderline"/>
        </w:rPr>
        <w:t xml:space="preserve"> other countries</w:t>
      </w:r>
      <w:r>
        <w:t xml:space="preserve">, especially </w:t>
      </w:r>
      <w:r w:rsidRPr="00B16951">
        <w:rPr>
          <w:highlight w:val="cyan"/>
        </w:rPr>
        <w:t>the U</w:t>
      </w:r>
      <w:r>
        <w:t xml:space="preserve">nited </w:t>
      </w:r>
      <w:r w:rsidRPr="00B16951">
        <w:rPr>
          <w:highlight w:val="cyan"/>
        </w:rPr>
        <w:t>S</w:t>
      </w:r>
      <w:r>
        <w:t xml:space="preserve">tates, to step in and provide an alternative.  If the </w:t>
      </w:r>
      <w:r w:rsidRPr="008E45BB">
        <w:rPr>
          <w:highlight w:val="cyan"/>
        </w:rPr>
        <w:t>refugees</w:t>
      </w:r>
      <w:r>
        <w:t xml:space="preserve"> lose all hope of a better life, if they feel </w:t>
      </w:r>
      <w:r w:rsidRPr="008E45BB">
        <w:t>they</w:t>
      </w:r>
      <w:r>
        <w:t xml:space="preserve"> have been abandoned, some of them </w:t>
      </w:r>
      <w:r w:rsidRPr="005E2516">
        <w:rPr>
          <w:highlight w:val="cyan"/>
        </w:rPr>
        <w:t>will be</w:t>
      </w:r>
      <w:r>
        <w:t xml:space="preserve"> </w:t>
      </w:r>
      <w:r w:rsidRPr="00177740">
        <w:rPr>
          <w:rStyle w:val="StyleUnderline"/>
        </w:rPr>
        <w:t xml:space="preserve">easy </w:t>
      </w:r>
      <w:r w:rsidRPr="005E2516">
        <w:rPr>
          <w:rStyle w:val="StyleUnderline"/>
          <w:highlight w:val="cyan"/>
        </w:rPr>
        <w:t>targets for radicalization</w:t>
      </w:r>
      <w:r w:rsidRPr="00177740">
        <w:rPr>
          <w:rStyle w:val="StyleUnderline"/>
        </w:rPr>
        <w:t xml:space="preserve"> and terrorist recruitment</w:t>
      </w:r>
      <w:r>
        <w:t>.  Keeping doors of refuge open for Syrian refugees is critical if the West is to prevail against jihadi extremism.</w:t>
      </w:r>
    </w:p>
    <w:p w14:paraId="46D64575" w14:textId="77777777" w:rsidR="00303D44" w:rsidRPr="00303D44" w:rsidRDefault="00303D44" w:rsidP="00303D44">
      <w:pPr>
        <w:rPr>
          <w:rStyle w:val="StyleUnderline"/>
        </w:rPr>
      </w:pPr>
      <w:r w:rsidRPr="00303D44">
        <w:rPr>
          <w:rStyle w:val="StyleUnderline"/>
          <w:highlight w:val="cyan"/>
        </w:rPr>
        <w:t>If the U</w:t>
      </w:r>
      <w:r>
        <w:t xml:space="preserve">nited </w:t>
      </w:r>
      <w:r w:rsidRPr="00303D44">
        <w:rPr>
          <w:rStyle w:val="StyleUnderline"/>
          <w:highlight w:val="cyan"/>
        </w:rPr>
        <w:t>S</w:t>
      </w:r>
      <w:r>
        <w:t xml:space="preserve">tates </w:t>
      </w:r>
      <w:r w:rsidRPr="00303D44">
        <w:rPr>
          <w:rStyle w:val="StyleUnderline"/>
          <w:highlight w:val="cyan"/>
        </w:rPr>
        <w:t>remains a bystander</w:t>
      </w:r>
      <w:r>
        <w:t xml:space="preserve"> in </w:t>
      </w:r>
      <w:r w:rsidRPr="00303D44">
        <w:rPr>
          <w:rStyle w:val="StyleUnderline"/>
          <w:highlight w:val="cyan"/>
        </w:rPr>
        <w:t>the</w:t>
      </w:r>
      <w:r>
        <w:t xml:space="preserve"> refugee crisis, existing </w:t>
      </w:r>
      <w:r w:rsidRPr="00303D44">
        <w:rPr>
          <w:rStyle w:val="StyleUnderline"/>
          <w:highlight w:val="cyan"/>
        </w:rPr>
        <w:t>strains in the U.S.-European alliance will grow</w:t>
      </w:r>
      <w:r>
        <w:t xml:space="preserve"> and </w:t>
      </w:r>
      <w:r w:rsidRPr="00303D44">
        <w:rPr>
          <w:rStyle w:val="StyleUnderline"/>
          <w:highlight w:val="cyan"/>
        </w:rPr>
        <w:t>the</w:t>
      </w:r>
      <w:r>
        <w:t xml:space="preserve"> </w:t>
      </w:r>
      <w:r w:rsidRPr="00303D44">
        <w:rPr>
          <w:rStyle w:val="StyleUnderline"/>
          <w:highlight w:val="cyan"/>
        </w:rPr>
        <w:t>disunity and instability of Europe</w:t>
      </w:r>
      <w:r w:rsidRPr="00303D44">
        <w:rPr>
          <w:highlight w:val="cyan"/>
        </w:rPr>
        <w:t xml:space="preserve"> </w:t>
      </w:r>
      <w:r w:rsidRPr="008247B8">
        <w:rPr>
          <w:highlight w:val="cyan"/>
        </w:rPr>
        <w:t>will</w:t>
      </w:r>
      <w:r>
        <w:t xml:space="preserve"> continue to </w:t>
      </w:r>
      <w:r w:rsidRPr="00303D44">
        <w:rPr>
          <w:rStyle w:val="StyleUnderline"/>
          <w:highlight w:val="cyan"/>
        </w:rPr>
        <w:t>increase</w:t>
      </w:r>
      <w:r>
        <w:t xml:space="preserve">, </w:t>
      </w:r>
      <w:r w:rsidRPr="00303D44">
        <w:rPr>
          <w:rStyle w:val="StyleUnderline"/>
          <w:highlight w:val="cyan"/>
        </w:rPr>
        <w:t>jeopardizing</w:t>
      </w:r>
      <w:r>
        <w:t xml:space="preserve"> American and European </w:t>
      </w:r>
      <w:r w:rsidRPr="00303D44">
        <w:rPr>
          <w:rStyle w:val="StyleUnderline"/>
          <w:highlight w:val="cyan"/>
        </w:rPr>
        <w:t>unity of action</w:t>
      </w:r>
      <w:r>
        <w:t xml:space="preserve"> in the face of Russian pressure in Ukraine and elsewhere.  </w:t>
      </w:r>
      <w:r w:rsidRPr="00735FA8">
        <w:rPr>
          <w:highlight w:val="cyan"/>
        </w:rPr>
        <w:t>It is</w:t>
      </w:r>
      <w:r>
        <w:t xml:space="preserve"> </w:t>
      </w:r>
      <w:r w:rsidRPr="00735FA8">
        <w:rPr>
          <w:highlight w:val="cyan"/>
        </w:rPr>
        <w:t>time for the U</w:t>
      </w:r>
      <w:r>
        <w:t xml:space="preserve">nited </w:t>
      </w:r>
      <w:r w:rsidRPr="00735FA8">
        <w:rPr>
          <w:highlight w:val="cyan"/>
        </w:rPr>
        <w:t>S</w:t>
      </w:r>
      <w:r>
        <w:t xml:space="preserve">tates </w:t>
      </w:r>
      <w:r w:rsidRPr="00735FA8">
        <w:rPr>
          <w:highlight w:val="cyan"/>
        </w:rPr>
        <w:t>to use its refugee policy</w:t>
      </w:r>
      <w:r>
        <w:t xml:space="preserve"> </w:t>
      </w:r>
      <w:r w:rsidRPr="00735FA8">
        <w:rPr>
          <w:highlight w:val="cyan"/>
        </w:rPr>
        <w:t xml:space="preserve">to </w:t>
      </w:r>
      <w:r w:rsidRPr="00735FA8">
        <w:t>support</w:t>
      </w:r>
      <w:r>
        <w:t xml:space="preserve"> Chancellor Merkel and other European leaders. Doing so will reinforce these leaders, </w:t>
      </w:r>
      <w:r w:rsidRPr="00735FA8">
        <w:rPr>
          <w:rStyle w:val="StyleUnderline"/>
          <w:highlight w:val="cyan"/>
        </w:rPr>
        <w:t>strengthen the Western alliance</w:t>
      </w:r>
      <w:r>
        <w:t xml:space="preserve"> </w:t>
      </w:r>
      <w:r w:rsidRPr="00303D44">
        <w:rPr>
          <w:rStyle w:val="StyleUnderline"/>
          <w:highlight w:val="cyan"/>
        </w:rPr>
        <w:t>and help prevent anti-American, anti-Muslim and anti-immigrant voices gaining power in Europe.</w:t>
      </w:r>
    </w:p>
    <w:p w14:paraId="655EBB1B" w14:textId="4BB78D23" w:rsidR="00303D44" w:rsidRDefault="00303D44" w:rsidP="00303D44">
      <w:pPr>
        <w:pStyle w:val="Heading4"/>
      </w:pPr>
      <w:r>
        <w:t>Unchecked populist movements will collapse the EU and make traditional governing impossible.</w:t>
      </w:r>
    </w:p>
    <w:p w14:paraId="7E3CF8CC" w14:textId="77777777" w:rsidR="00303D44" w:rsidRPr="002F254F" w:rsidRDefault="00303D44" w:rsidP="00303D44">
      <w:r>
        <w:rPr>
          <w:rStyle w:val="Style13ptBold"/>
        </w:rPr>
        <w:t xml:space="preserve">Grabbe and Lehne 16 </w:t>
      </w:r>
      <w:r w:rsidRPr="002F254F">
        <w:t>(Heather and Stefan, director of the Open Society European Policy Institute and director of EU affairs, and Lehne served the General Secretariat of the Council of the European Union as director for the Balkans, Eastern Europe, and Central Asia, “Can the EU Survive Populism?”, 6/15/16, http://carnegieeurope.eu/2016/06/14/can-eu-survive-populism-pub-63804)</w:t>
      </w:r>
    </w:p>
    <w:p w14:paraId="0421A78B" w14:textId="77777777" w:rsidR="00303D44" w:rsidRPr="00303D44" w:rsidRDefault="00303D44" w:rsidP="00303D44">
      <w:r w:rsidRPr="00303D44">
        <w:rPr>
          <w:rStyle w:val="StyleUnderline"/>
          <w:highlight w:val="cyan"/>
        </w:rPr>
        <w:t>The EU is</w:t>
      </w:r>
      <w:r w:rsidRPr="00303D44">
        <w:t xml:space="preserve"> caught </w:t>
      </w:r>
      <w:r w:rsidRPr="00303D44">
        <w:rPr>
          <w:rStyle w:val="StyleUnderline"/>
          <w:highlight w:val="cyan"/>
        </w:rPr>
        <w:t>in the crossfire</w:t>
      </w:r>
      <w:r w:rsidRPr="00303D44">
        <w:t xml:space="preserve"> </w:t>
      </w:r>
      <w:r w:rsidRPr="00303D44">
        <w:rPr>
          <w:rStyle w:val="StyleUnderline"/>
          <w:highlight w:val="cyan"/>
        </w:rPr>
        <w:t>between</w:t>
      </w:r>
      <w:r w:rsidRPr="00303D44">
        <w:t xml:space="preserve"> </w:t>
      </w:r>
      <w:r w:rsidRPr="00303D44">
        <w:rPr>
          <w:rStyle w:val="StyleUnderline"/>
          <w:highlight w:val="cyan"/>
        </w:rPr>
        <w:t>nationalists</w:t>
      </w:r>
      <w:r w:rsidRPr="00303D44">
        <w:t xml:space="preserve"> </w:t>
      </w:r>
      <w:r w:rsidRPr="00303D44">
        <w:rPr>
          <w:rStyle w:val="StyleUnderline"/>
          <w:highlight w:val="cyan"/>
        </w:rPr>
        <w:t>and</w:t>
      </w:r>
      <w:r w:rsidRPr="00303D44">
        <w:t xml:space="preserve"> </w:t>
      </w:r>
      <w:r w:rsidRPr="00303D44">
        <w:rPr>
          <w:rStyle w:val="StyleUnderline"/>
          <w:highlight w:val="cyan"/>
        </w:rPr>
        <w:t>internationalists, populists and liberals, in the political battle across Europe.</w:t>
      </w:r>
      <w:r w:rsidRPr="00303D44">
        <w:t xml:space="preserve"> </w:t>
      </w:r>
      <w:r w:rsidRPr="00303D44">
        <w:rPr>
          <w:rStyle w:val="StyleUnderline"/>
          <w:highlight w:val="cyan"/>
        </w:rPr>
        <w:t>The</w:t>
      </w:r>
      <w:r w:rsidRPr="00303D44">
        <w:t xml:space="preserve"> eurozone and </w:t>
      </w:r>
      <w:r w:rsidRPr="00303D44">
        <w:rPr>
          <w:rStyle w:val="StyleUnderline"/>
          <w:highlight w:val="cyan"/>
        </w:rPr>
        <w:t>migration crises</w:t>
      </w:r>
      <w:r w:rsidRPr="00303D44">
        <w:t xml:space="preserve"> </w:t>
      </w:r>
      <w:r w:rsidRPr="00303D44">
        <w:rPr>
          <w:rStyle w:val="StyleUnderline"/>
          <w:highlight w:val="cyan"/>
        </w:rPr>
        <w:t>have dramatically accelerated</w:t>
      </w:r>
      <w:r w:rsidRPr="00303D44">
        <w:t xml:space="preserve"> preexisting </w:t>
      </w:r>
      <w:r w:rsidRPr="00303D44">
        <w:rPr>
          <w:rStyle w:val="StyleUnderline"/>
          <w:highlight w:val="cyan"/>
        </w:rPr>
        <w:t>trends of</w:t>
      </w:r>
      <w:r w:rsidRPr="00303D44">
        <w:t xml:space="preserve"> polarization and </w:t>
      </w:r>
      <w:r w:rsidRPr="00303D44">
        <w:rPr>
          <w:rStyle w:val="StyleUnderline"/>
          <w:highlight w:val="cyan"/>
        </w:rPr>
        <w:t>fragmentation</w:t>
      </w:r>
      <w:r w:rsidRPr="00303D44">
        <w:t xml:space="preserve">. Some long-established parties are disappearing. </w:t>
      </w:r>
      <w:r w:rsidRPr="00303D44">
        <w:rPr>
          <w:rStyle w:val="StyleUnderline"/>
          <w:highlight w:val="cyan"/>
        </w:rPr>
        <w:t>Anti-establishment movements</w:t>
      </w:r>
      <w:r w:rsidRPr="00303D44">
        <w:t xml:space="preserve"> </w:t>
      </w:r>
      <w:r w:rsidRPr="00303D44">
        <w:rPr>
          <w:rStyle w:val="StyleUnderline"/>
          <w:highlight w:val="cyan"/>
        </w:rPr>
        <w:t>have been gaining support</w:t>
      </w:r>
      <w:r w:rsidRPr="00303D44">
        <w:t xml:space="preserve"> in many countries, also outside Europe, as democracies move away from representative politics toward new forms of political engagement.</w:t>
      </w:r>
    </w:p>
    <w:p w14:paraId="1A2535AC" w14:textId="77777777" w:rsidR="00303D44" w:rsidRDefault="00303D44" w:rsidP="00303D44">
      <w:r>
        <w:t>Political change poses three particular challenges to the EU. One is the struggle for power between the old and the new. The constellation of power in Brussels is still that of the old establishment, drawing the anger of new forces.</w:t>
      </w:r>
    </w:p>
    <w:p w14:paraId="2088C77A" w14:textId="77777777" w:rsidR="00303D44" w:rsidRPr="00DE63A3" w:rsidRDefault="00303D44" w:rsidP="00303D44">
      <w:pPr>
        <w:rPr>
          <w:sz w:val="15"/>
          <w:szCs w:val="15"/>
        </w:rPr>
      </w:pPr>
      <w:r w:rsidRPr="00DE63A3">
        <w:rPr>
          <w:sz w:val="15"/>
          <w:szCs w:val="15"/>
        </w:rPr>
        <w:t>Indeed, there is a time lag between national and EU-level political change. New parties gain power at the EU level only once they enter national government, while most establish their power bases first at the regional or local level, or online. As a result, they may be very influential in setting a new political agenda in national politics, but it is the old parties that still represent their countries in Brussels.</w:t>
      </w:r>
    </w:p>
    <w:p w14:paraId="3A594B71" w14:textId="77777777" w:rsidR="00303D44" w:rsidRPr="00AF0B92" w:rsidRDefault="00303D44" w:rsidP="00303D44">
      <w:pPr>
        <w:rPr>
          <w:sz w:val="15"/>
          <w:szCs w:val="15"/>
        </w:rPr>
      </w:pPr>
      <w:r w:rsidRPr="00AF0B92">
        <w:rPr>
          <w:sz w:val="15"/>
          <w:szCs w:val="15"/>
        </w:rPr>
        <w:t>This lag has a positive side: it ensures greater stability during times of turmoil at the national level, and it protects EU policies and law from extremism. But it makes Brussels look like a defender of the old establishment.</w:t>
      </w:r>
    </w:p>
    <w:p w14:paraId="0EB009C4" w14:textId="77777777" w:rsidR="00303D44" w:rsidRDefault="00303D44" w:rsidP="00303D44">
      <w:r w:rsidRPr="009F71AA">
        <w:t xml:space="preserve">The EU’s supranational institutions lack the legitimacy and robustness that national institutions have by virtue of being parts of nation-states. The EU is also less flexible in adapting to new forms of democratic participation because representation in its institutions is aggregated through big party families. </w:t>
      </w:r>
      <w:r w:rsidRPr="009F71AA">
        <w:rPr>
          <w:rStyle w:val="StyleUnderline"/>
          <w:highlight w:val="cyan"/>
        </w:rPr>
        <w:t>The risk is that besiegers will pull down the institutions</w:t>
      </w:r>
      <w:r>
        <w:t xml:space="preserve"> occupied by the old guard </w:t>
      </w:r>
      <w:r w:rsidRPr="009F71AA">
        <w:rPr>
          <w:rStyle w:val="StyleUnderline"/>
          <w:highlight w:val="cyan"/>
        </w:rPr>
        <w:t>rather than seek to replace the ancien régime</w:t>
      </w:r>
      <w:r>
        <w:t xml:space="preserve"> as new occupants.</w:t>
      </w:r>
    </w:p>
    <w:p w14:paraId="12736445" w14:textId="77777777" w:rsidR="00303D44" w:rsidRDefault="00303D44" w:rsidP="00303D44">
      <w:r>
        <w:t xml:space="preserve">The second challenge is to the functioning of the EU. </w:t>
      </w:r>
      <w:r w:rsidRPr="00DB130E">
        <w:rPr>
          <w:rStyle w:val="Emphasis"/>
          <w:rFonts w:eastAsiaTheme="majorEastAsia"/>
          <w:highlight w:val="cyan"/>
        </w:rPr>
        <w:t>Rapid change makes the EU harder to govern</w:t>
      </w:r>
      <w:r>
        <w:t xml:space="preserve"> because </w:t>
      </w:r>
      <w:r w:rsidRPr="009F71AA">
        <w:rPr>
          <w:rStyle w:val="StyleUnderline"/>
          <w:highlight w:val="cyan"/>
        </w:rPr>
        <w:t>its</w:t>
      </w:r>
      <w:r>
        <w:t xml:space="preserve"> political </w:t>
      </w:r>
      <w:r w:rsidRPr="009F71AA">
        <w:rPr>
          <w:rStyle w:val="StyleUnderline"/>
          <w:highlight w:val="cyan"/>
        </w:rPr>
        <w:t>system depends</w:t>
      </w:r>
      <w:r>
        <w:t xml:space="preserve"> </w:t>
      </w:r>
      <w:r w:rsidRPr="009F71AA">
        <w:rPr>
          <w:rStyle w:val="StyleUnderline"/>
          <w:highlight w:val="cyan"/>
        </w:rPr>
        <w:t>on transnational cooperation</w:t>
      </w:r>
      <w:r>
        <w:t xml:space="preserve"> </w:t>
      </w:r>
      <w:r w:rsidRPr="009F71AA">
        <w:rPr>
          <w:rStyle w:val="StyleUnderline"/>
          <w:highlight w:val="cyan"/>
        </w:rPr>
        <w:t>and</w:t>
      </w:r>
      <w:r>
        <w:t xml:space="preserve"> a minimum level of political </w:t>
      </w:r>
      <w:r w:rsidRPr="00DB130E">
        <w:rPr>
          <w:highlight w:val="cyan"/>
        </w:rPr>
        <w:t>stability</w:t>
      </w:r>
      <w:r>
        <w:t xml:space="preserve">. The EU works through negotiations that lead to a convergence of views and trust among the participants. </w:t>
      </w:r>
      <w:r w:rsidRPr="009F71AA">
        <w:rPr>
          <w:rStyle w:val="StyleUnderline"/>
          <w:highlight w:val="cyan"/>
        </w:rPr>
        <w:t>Disruption</w:t>
      </w:r>
      <w:r>
        <w:t xml:space="preserve"> </w:t>
      </w:r>
      <w:r w:rsidRPr="009F71AA">
        <w:rPr>
          <w:rStyle w:val="StyleUnderline"/>
          <w:highlight w:val="cyan"/>
        </w:rPr>
        <w:t>of national politics</w:t>
      </w:r>
      <w:r>
        <w:t>—</w:t>
      </w:r>
      <w:r w:rsidRPr="009F71AA">
        <w:rPr>
          <w:rStyle w:val="StyleUnderline"/>
          <w:highlight w:val="cyan"/>
        </w:rPr>
        <w:t>such as the inability to form a government</w:t>
      </w:r>
      <w:r>
        <w:t xml:space="preserve"> </w:t>
      </w:r>
      <w:r w:rsidRPr="009F71AA">
        <w:rPr>
          <w:rStyle w:val="StyleUnderline"/>
          <w:highlight w:val="cyan"/>
        </w:rPr>
        <w:t>or</w:t>
      </w:r>
      <w:r>
        <w:t xml:space="preserve"> </w:t>
      </w:r>
      <w:r w:rsidRPr="009F71AA">
        <w:rPr>
          <w:rStyle w:val="StyleUnderline"/>
          <w:rFonts w:eastAsiaTheme="majorEastAsia"/>
          <w:highlight w:val="cyan"/>
        </w:rPr>
        <w:t xml:space="preserve">the election of an ideological outlier—can cause </w:t>
      </w:r>
      <w:r w:rsidRPr="009F71AA">
        <w:rPr>
          <w:rStyle w:val="Emphasis"/>
          <w:rFonts w:eastAsiaTheme="majorEastAsia"/>
          <w:highlight w:val="cyan"/>
        </w:rPr>
        <w:t>paralysis</w:t>
      </w:r>
      <w:r>
        <w:t xml:space="preserve">. Open confrontation also blocks the consensus building that is the EU’s core working method. </w:t>
      </w:r>
      <w:r w:rsidRPr="00DB130E">
        <w:rPr>
          <w:rStyle w:val="StyleUnderline"/>
          <w:highlight w:val="cyan"/>
        </w:rPr>
        <w:t>A proliferation of</w:t>
      </w:r>
      <w:r w:rsidRPr="00DB130E">
        <w:rPr>
          <w:rStyle w:val="StyleUnderline"/>
        </w:rPr>
        <w:t xml:space="preserve"> awkward </w:t>
      </w:r>
      <w:r w:rsidRPr="00DB130E">
        <w:rPr>
          <w:rStyle w:val="StyleUnderline"/>
          <w:highlight w:val="cyan"/>
        </w:rPr>
        <w:t>partners who do not share</w:t>
      </w:r>
      <w:r w:rsidRPr="00DB130E">
        <w:rPr>
          <w:rStyle w:val="StyleUnderline"/>
        </w:rPr>
        <w:t xml:space="preserve"> roughly the same objectives and </w:t>
      </w:r>
      <w:r w:rsidRPr="00DB130E">
        <w:rPr>
          <w:rStyle w:val="StyleUnderline"/>
          <w:highlight w:val="cyan"/>
        </w:rPr>
        <w:t>values</w:t>
      </w:r>
      <w:r w:rsidRPr="00DB130E">
        <w:rPr>
          <w:rStyle w:val="StyleUnderline"/>
        </w:rPr>
        <w:t xml:space="preserve"> as the rest </w:t>
      </w:r>
      <w:r w:rsidRPr="00737B4F">
        <w:rPr>
          <w:rStyle w:val="Emphasis"/>
          <w:rFonts w:eastAsiaTheme="majorEastAsia"/>
          <w:highlight w:val="cyan"/>
        </w:rPr>
        <w:t>can bring the whole system to a halt</w:t>
      </w:r>
      <w:r>
        <w:t>.</w:t>
      </w:r>
    </w:p>
    <w:p w14:paraId="6FDA6A27" w14:textId="77777777" w:rsidR="00303D44" w:rsidRPr="00AF68CA" w:rsidRDefault="00303D44" w:rsidP="00303D44">
      <w:pPr>
        <w:rPr>
          <w:sz w:val="16"/>
          <w:szCs w:val="16"/>
        </w:rPr>
      </w:pPr>
      <w:r w:rsidRPr="00AF68CA">
        <w:rPr>
          <w:sz w:val="16"/>
          <w:szCs w:val="16"/>
        </w:rPr>
        <w:t>The third threat is to the EU’s symbolic role, what it stands for. This ideological opposition comes from several directions. For anti-austerity movements, Brussels is the enforcer of fiscal rules that strangle their welfare states. For antiglobalization protesters, the EU is an agent of trade liberalization and a friend of multinationals. For extreme conservatives, the union stands for the rights of sexual and religious minorities that their agenda of supposed traditional values opposes. Even if they currently see the EU as protecting what they reject for their countries, some of these movements will ultimately find ways to make the EU system work for them, because EU-level debates are pluralistic and European integration can take on more policy objectives.</w:t>
      </w:r>
    </w:p>
    <w:p w14:paraId="29275820" w14:textId="77777777" w:rsidR="00303D44" w:rsidRDefault="00303D44" w:rsidP="00303D44">
      <w:r w:rsidRPr="007265C7">
        <w:rPr>
          <w:rStyle w:val="StyleUnderline"/>
          <w:highlight w:val="cyan"/>
        </w:rPr>
        <w:t xml:space="preserve">Populism poses a </w:t>
      </w:r>
      <w:r w:rsidRPr="00FA7EA1">
        <w:rPr>
          <w:rStyle w:val="StyleUnderline"/>
        </w:rPr>
        <w:t>more</w:t>
      </w:r>
      <w:r w:rsidRPr="007265C7">
        <w:rPr>
          <w:rStyle w:val="StyleUnderline"/>
        </w:rPr>
        <w:t xml:space="preserve"> </w:t>
      </w:r>
      <w:r w:rsidRPr="007265C7">
        <w:rPr>
          <w:rStyle w:val="StyleUnderline"/>
          <w:highlight w:val="cyan"/>
        </w:rPr>
        <w:t>fundamental</w:t>
      </w:r>
      <w:r w:rsidRPr="007265C7">
        <w:rPr>
          <w:rStyle w:val="StyleUnderline"/>
        </w:rPr>
        <w:t xml:space="preserve"> ideological </w:t>
      </w:r>
      <w:r w:rsidRPr="007265C7">
        <w:rPr>
          <w:rStyle w:val="StyleUnderline"/>
          <w:highlight w:val="cyan"/>
        </w:rPr>
        <w:t>challenge</w:t>
      </w:r>
      <w:r>
        <w:t xml:space="preserve">. </w:t>
      </w:r>
      <w:r w:rsidRPr="007265C7">
        <w:rPr>
          <w:sz w:val="16"/>
          <w:szCs w:val="16"/>
        </w:rPr>
        <w:t>The term is often used as one of abuse rather than analysis, so it is important to define it carefully. Scholarly definitions converge on the conception of populism as an ideology that “considers society to be ultimately separated into two homogeneous and antagonistic groups – ‘the pure people’ versus the ‘corrupt elite’, and which argues that politics should be an expression of the volonté générale (general will) of the people,” in the words of Dutch political scientist Cas Mudde.</w:t>
      </w:r>
    </w:p>
    <w:p w14:paraId="656C8423" w14:textId="77777777" w:rsidR="00303D44" w:rsidRPr="00FA7EA1" w:rsidRDefault="00303D44" w:rsidP="00303D44">
      <w:pPr>
        <w:rPr>
          <w:rStyle w:val="StyleUnderline"/>
        </w:rPr>
      </w:pPr>
      <w:r w:rsidRPr="00FA7EA1">
        <w:rPr>
          <w:sz w:val="16"/>
          <w:szCs w:val="16"/>
        </w:rPr>
        <w:t xml:space="preserve">This ideology is thin in the sense that it is a particular view of how society is and should be structured but it addresses only a limited part of the larger political agenda, as Mudde argues. </w:t>
      </w:r>
      <w:r w:rsidRPr="00D072E1">
        <w:rPr>
          <w:rStyle w:val="StyleUnderline"/>
        </w:rPr>
        <w:t>Populism</w:t>
      </w:r>
      <w:r w:rsidRPr="00FA7EA1">
        <w:rPr>
          <w:sz w:val="16"/>
          <w:szCs w:val="16"/>
        </w:rPr>
        <w:t xml:space="preserve"> </w:t>
      </w:r>
      <w:r w:rsidRPr="00D072E1">
        <w:rPr>
          <w:rStyle w:val="StyleUnderline"/>
        </w:rPr>
        <w:t>can</w:t>
      </w:r>
      <w:r w:rsidRPr="00FA7EA1">
        <w:rPr>
          <w:sz w:val="16"/>
          <w:szCs w:val="16"/>
        </w:rPr>
        <w:t xml:space="preserve"> therefore </w:t>
      </w:r>
      <w:r w:rsidRPr="00D072E1">
        <w:rPr>
          <w:rStyle w:val="StyleUnderline"/>
        </w:rPr>
        <w:t xml:space="preserve">be combined with other ideologies, </w:t>
      </w:r>
      <w:r w:rsidRPr="00FA7EA1">
        <w:rPr>
          <w:sz w:val="16"/>
          <w:szCs w:val="16"/>
        </w:rPr>
        <w:t xml:space="preserve">of either the Left or the Right. However, </w:t>
      </w:r>
      <w:r w:rsidRPr="00D072E1">
        <w:rPr>
          <w:rStyle w:val="StyleUnderline"/>
          <w:highlight w:val="cyan"/>
        </w:rPr>
        <w:t>populism</w:t>
      </w:r>
      <w:r w:rsidRPr="00D072E1">
        <w:rPr>
          <w:rStyle w:val="StyleUnderline"/>
        </w:rPr>
        <w:t xml:space="preserve"> </w:t>
      </w:r>
      <w:r w:rsidRPr="00D072E1">
        <w:rPr>
          <w:rStyle w:val="StyleUnderline"/>
          <w:highlight w:val="cyan"/>
        </w:rPr>
        <w:t>is essentially illiberal</w:t>
      </w:r>
      <w:r w:rsidRPr="00D072E1">
        <w:rPr>
          <w:rStyle w:val="StyleUnderline"/>
        </w:rPr>
        <w:t xml:space="preserve"> because </w:t>
      </w:r>
      <w:r w:rsidRPr="00D072E1">
        <w:rPr>
          <w:rStyle w:val="StyleUnderline"/>
          <w:highlight w:val="cyan"/>
        </w:rPr>
        <w:t>it rejects</w:t>
      </w:r>
      <w:r w:rsidRPr="00D072E1">
        <w:rPr>
          <w:rStyle w:val="StyleUnderline"/>
        </w:rPr>
        <w:t xml:space="preserve"> liberal </w:t>
      </w:r>
      <w:r w:rsidRPr="00D072E1">
        <w:rPr>
          <w:rStyle w:val="StyleUnderline"/>
          <w:highlight w:val="cyan"/>
        </w:rPr>
        <w:t>checks and balances</w:t>
      </w:r>
      <w:r w:rsidRPr="00D072E1">
        <w:rPr>
          <w:rStyle w:val="StyleUnderline"/>
        </w:rPr>
        <w:t xml:space="preserve">, demands a more direct linkage of the masses to the elites, </w:t>
      </w:r>
      <w:r w:rsidRPr="00D072E1">
        <w:rPr>
          <w:rStyle w:val="StyleUnderline"/>
          <w:highlight w:val="cyan"/>
        </w:rPr>
        <w:t>and has a monolithic, predetermined conception of the will of the people that</w:t>
      </w:r>
      <w:r w:rsidRPr="00D072E1">
        <w:rPr>
          <w:rStyle w:val="StyleUnderline"/>
        </w:rPr>
        <w:t xml:space="preserve"> </w:t>
      </w:r>
      <w:r w:rsidRPr="00D072E1">
        <w:rPr>
          <w:rStyle w:val="StyleUnderline"/>
          <w:highlight w:val="cyan"/>
        </w:rPr>
        <w:t>leaves</w:t>
      </w:r>
      <w:r w:rsidRPr="00D072E1">
        <w:rPr>
          <w:rStyle w:val="StyleUnderline"/>
        </w:rPr>
        <w:t xml:space="preserve"> </w:t>
      </w:r>
      <w:r w:rsidRPr="00D072E1">
        <w:rPr>
          <w:rStyle w:val="Emphasis"/>
          <w:highlight w:val="cyan"/>
        </w:rPr>
        <w:t>no room</w:t>
      </w:r>
      <w:r w:rsidRPr="00D072E1">
        <w:rPr>
          <w:rStyle w:val="StyleUnderline"/>
          <w:highlight w:val="cyan"/>
        </w:rPr>
        <w:t xml:space="preserve"> for pluralism or deliberation</w:t>
      </w:r>
      <w:r>
        <w:t xml:space="preserve">. </w:t>
      </w:r>
      <w:r w:rsidRPr="00FA7EA1">
        <w:rPr>
          <w:rStyle w:val="StyleUnderline"/>
        </w:rPr>
        <w:t>Radical-right populists have a nativist ideology that combines xenophobia and nationalism.</w:t>
      </w:r>
    </w:p>
    <w:p w14:paraId="0F161B9E" w14:textId="77777777" w:rsidR="00303D44" w:rsidRPr="0043106E" w:rsidRDefault="00303D44" w:rsidP="00303D44">
      <w:pPr>
        <w:rPr>
          <w:sz w:val="15"/>
          <w:szCs w:val="15"/>
        </w:rPr>
      </w:pPr>
      <w:r w:rsidRPr="0043106E">
        <w:rPr>
          <w:sz w:val="15"/>
          <w:szCs w:val="15"/>
        </w:rPr>
        <w:t xml:space="preserve">Radical-right populism combines easily with Euroskepticism because it is inherently against the idea of supranational authority that overrides the will of the people. Typically, </w:t>
      </w:r>
      <w:r w:rsidRPr="004214A3">
        <w:rPr>
          <w:rStyle w:val="StyleUnderline"/>
        </w:rPr>
        <w:t>populist movements are headed by charismatic leaders who claim to represent “us” (the majority population) versus “them” (the elite) and refuse to compromise with other views or interests</w:t>
      </w:r>
      <w:r w:rsidRPr="0043106E">
        <w:rPr>
          <w:sz w:val="15"/>
          <w:szCs w:val="15"/>
        </w:rPr>
        <w:t>. Most populists are not interested in governing, as their appeal depends on their outsider status. So they lack an incentive to use representation at the EU level to further their aims—which is why most populist members of the European Parliament (MEPs) do not apply themselves to the daily work of the parliament and have little impact there.</w:t>
      </w:r>
    </w:p>
    <w:p w14:paraId="5E2E3B43" w14:textId="77777777" w:rsidR="00303D44" w:rsidRPr="00981891" w:rsidRDefault="00303D44" w:rsidP="00303D44">
      <w:pPr>
        <w:rPr>
          <w:sz w:val="16"/>
          <w:szCs w:val="16"/>
        </w:rPr>
      </w:pPr>
      <w:r w:rsidRPr="00981891">
        <w:rPr>
          <w:sz w:val="16"/>
          <w:szCs w:val="16"/>
        </w:rPr>
        <w:t>Populists often have few detailed policy goals, as theirs is an identity orientation, so they are not motivated to use the EU system to advance a specific cause. In that sense, populists are unlike other fringe movements that have promoted new causes through the EU such as environmentalism, animal rights, data protection, and digital freedoms.</w:t>
      </w:r>
    </w:p>
    <w:p w14:paraId="2EA46264" w14:textId="77777777" w:rsidR="00303D44" w:rsidRPr="000E14A2" w:rsidRDefault="00303D44" w:rsidP="00303D44">
      <w:pPr>
        <w:rPr>
          <w:rStyle w:val="StyleUnderline"/>
        </w:rPr>
      </w:pPr>
      <w:r>
        <w:t xml:space="preserve">If </w:t>
      </w:r>
      <w:r w:rsidRPr="00D072E1">
        <w:rPr>
          <w:rStyle w:val="StyleUnderline"/>
          <w:highlight w:val="cyan"/>
        </w:rPr>
        <w:t>populism</w:t>
      </w:r>
      <w:r>
        <w:t xml:space="preserve"> is “a shadow cast by democracy,” to quote British political theorist Margaret Canovan, it </w:t>
      </w:r>
      <w:r w:rsidRPr="00D072E1">
        <w:rPr>
          <w:rStyle w:val="Emphasis"/>
          <w:highlight w:val="cyan"/>
        </w:rPr>
        <w:t>is the dark side of the EU</w:t>
      </w:r>
      <w:r>
        <w:t xml:space="preserve">. </w:t>
      </w:r>
      <w:r w:rsidRPr="009D65CD">
        <w:rPr>
          <w:rStyle w:val="StyleUnderline"/>
          <w:highlight w:val="cyan"/>
        </w:rPr>
        <w:t>Xenophobic populists oppose</w:t>
      </w:r>
      <w:r w:rsidRPr="009D65CD">
        <w:rPr>
          <w:rStyle w:val="StyleUnderline"/>
        </w:rPr>
        <w:t xml:space="preserve"> both </w:t>
      </w:r>
      <w:r w:rsidRPr="009D65CD">
        <w:rPr>
          <w:rStyle w:val="StyleUnderline"/>
          <w:highlight w:val="cyan"/>
        </w:rPr>
        <w:t>the EU’s goals and</w:t>
      </w:r>
      <w:r w:rsidRPr="009D65CD">
        <w:rPr>
          <w:rStyle w:val="StyleUnderline"/>
        </w:rPr>
        <w:t xml:space="preserve"> its </w:t>
      </w:r>
      <w:r w:rsidRPr="009D65CD">
        <w:rPr>
          <w:rStyle w:val="StyleUnderline"/>
          <w:highlight w:val="cyan"/>
        </w:rPr>
        <w:t>working methods</w:t>
      </w:r>
      <w:r>
        <w:t xml:space="preserve">. </w:t>
      </w:r>
      <w:r w:rsidRPr="00D072E1">
        <w:rPr>
          <w:rStyle w:val="StyleUnderline"/>
          <w:highlight w:val="cyan"/>
        </w:rPr>
        <w:t>They</w:t>
      </w:r>
      <w:r>
        <w:t xml:space="preserve"> claim that interdependence is dangerous and that national sovereignty should be absolute, </w:t>
      </w:r>
      <w:r w:rsidRPr="00D072E1">
        <w:rPr>
          <w:rStyle w:val="StyleUnderline"/>
          <w:highlight w:val="cyan"/>
        </w:rPr>
        <w:t>support</w:t>
      </w:r>
      <w:r>
        <w:t xml:space="preserve">ing </w:t>
      </w:r>
      <w:r w:rsidRPr="00D072E1">
        <w:rPr>
          <w:rStyle w:val="StyleUnderline"/>
          <w:highlight w:val="cyan"/>
        </w:rPr>
        <w:t>majority rule</w:t>
      </w:r>
      <w:r>
        <w:t xml:space="preserve"> </w:t>
      </w:r>
      <w:r w:rsidRPr="00D072E1">
        <w:rPr>
          <w:rStyle w:val="StyleUnderline"/>
          <w:highlight w:val="cyan"/>
        </w:rPr>
        <w:t>and reject</w:t>
      </w:r>
      <w:r>
        <w:t xml:space="preserve">ing </w:t>
      </w:r>
      <w:r w:rsidRPr="00D072E1">
        <w:rPr>
          <w:rStyle w:val="StyleUnderline"/>
          <w:highlight w:val="cyan"/>
        </w:rPr>
        <w:t>pluralism</w:t>
      </w:r>
      <w:r>
        <w:t xml:space="preserve">. </w:t>
      </w:r>
      <w:r w:rsidRPr="00D072E1">
        <w:rPr>
          <w:rStyle w:val="StyleUnderline"/>
          <w:highlight w:val="cyan"/>
        </w:rPr>
        <w:t>This</w:t>
      </w:r>
      <w:r>
        <w:t xml:space="preserve"> worldview </w:t>
      </w:r>
      <w:r w:rsidRPr="00D072E1">
        <w:rPr>
          <w:rStyle w:val="Emphasis"/>
          <w:highlight w:val="cyan"/>
        </w:rPr>
        <w:t>directly contradicts the EU’s aim</w:t>
      </w:r>
      <w:r w:rsidRPr="00D072E1">
        <w:t xml:space="preserve"> to construct common projects that increase interdependence among countries, as well as its laws and standards to protect rights and prevent discrimination. Moreover, </w:t>
      </w:r>
      <w:r w:rsidRPr="00D072E1">
        <w:rPr>
          <w:rStyle w:val="StyleUnderline"/>
          <w:highlight w:val="cyan"/>
        </w:rPr>
        <w:t>the EU functions</w:t>
      </w:r>
      <w:r w:rsidRPr="00D072E1">
        <w:t xml:space="preserve"> </w:t>
      </w:r>
      <w:r w:rsidRPr="00D072E1">
        <w:rPr>
          <w:rStyle w:val="StyleUnderline"/>
          <w:highlight w:val="cyan"/>
        </w:rPr>
        <w:t>on</w:t>
      </w:r>
      <w:r w:rsidRPr="00D072E1">
        <w:t xml:space="preserve"> the basis of </w:t>
      </w:r>
      <w:r w:rsidRPr="00D072E1">
        <w:rPr>
          <w:rStyle w:val="StyleUnderline"/>
          <w:highlight w:val="cyan"/>
        </w:rPr>
        <w:t>negotiation</w:t>
      </w:r>
      <w:r w:rsidRPr="00D072E1">
        <w:t xml:space="preserve">, </w:t>
      </w:r>
      <w:r w:rsidRPr="00D072E1">
        <w:rPr>
          <w:rStyle w:val="StyleUnderline"/>
          <w:highlight w:val="cyan"/>
        </w:rPr>
        <w:t>compromise</w:t>
      </w:r>
      <w:r w:rsidRPr="00D072E1">
        <w:t xml:space="preserve">, </w:t>
      </w:r>
      <w:r w:rsidRPr="00D072E1">
        <w:rPr>
          <w:rStyle w:val="StyleUnderline"/>
          <w:highlight w:val="cyan"/>
        </w:rPr>
        <w:t>and</w:t>
      </w:r>
      <w:r w:rsidRPr="00D072E1">
        <w:t xml:space="preserve"> a </w:t>
      </w:r>
      <w:r w:rsidRPr="00D072E1">
        <w:rPr>
          <w:rStyle w:val="StyleUnderline"/>
          <w:highlight w:val="cyan"/>
        </w:rPr>
        <w:t>convergence</w:t>
      </w:r>
      <w:r w:rsidRPr="00D072E1">
        <w:t xml:space="preserve"> of views, </w:t>
      </w:r>
      <w:r w:rsidRPr="00D072E1">
        <w:rPr>
          <w:rStyle w:val="Emphasis"/>
          <w:highlight w:val="cyan"/>
        </w:rPr>
        <w:t>all of which are anathema to populists</w:t>
      </w:r>
      <w:r w:rsidRPr="000E14A2">
        <w:rPr>
          <w:rStyle w:val="StyleUnderline"/>
        </w:rPr>
        <w:t>.</w:t>
      </w:r>
    </w:p>
    <w:p w14:paraId="699C6A74" w14:textId="77777777" w:rsidR="00C025CC" w:rsidRDefault="00C025CC" w:rsidP="00C025CC"/>
    <w:p w14:paraId="446B6A8D" w14:textId="2C1312B5" w:rsidR="00D072E1" w:rsidRPr="00C025CC" w:rsidRDefault="00D072E1" w:rsidP="00C025CC">
      <w:pPr>
        <w:pStyle w:val="Heading4"/>
      </w:pPr>
      <w:r w:rsidRPr="00C025CC">
        <w:t xml:space="preserve">EU downturn </w:t>
      </w:r>
      <w:r w:rsidR="00C025CC">
        <w:t>has global ramifications – tanks the world economy and independently causes war.</w:t>
      </w:r>
    </w:p>
    <w:p w14:paraId="67E370EC" w14:textId="77777777" w:rsidR="00D072E1" w:rsidRPr="00D072E1" w:rsidRDefault="00D072E1" w:rsidP="00D072E1">
      <w:pPr>
        <w:shd w:val="clear" w:color="auto" w:fill="FFFFFF"/>
        <w:spacing w:after="160" w:line="235" w:lineRule="atLeast"/>
        <w:rPr>
          <w:rFonts w:ascii="Calibri" w:hAnsi="Calibri" w:cs="Calibri"/>
          <w:color w:val="212121"/>
          <w:sz w:val="22"/>
          <w:szCs w:val="22"/>
        </w:rPr>
      </w:pPr>
      <w:r w:rsidRPr="00D072E1">
        <w:rPr>
          <w:rFonts w:ascii="Calibri" w:hAnsi="Calibri" w:cs="Calibri"/>
          <w:b/>
          <w:bCs/>
          <w:color w:val="212121"/>
          <w:sz w:val="22"/>
          <w:szCs w:val="22"/>
        </w:rPr>
        <w:t>Vidikan 15</w:t>
      </w:r>
      <w:r w:rsidRPr="00D072E1">
        <w:rPr>
          <w:rFonts w:ascii="Calibri" w:hAnsi="Calibri" w:cs="Calibri"/>
          <w:color w:val="212121"/>
          <w:sz w:val="22"/>
          <w:szCs w:val="22"/>
        </w:rPr>
        <w:t> (CEO of Future in Focus, helping clients gain foresight into marketplace and technology developments that affect their business growth plans, 2015, Consequences of a Eurozone Breakup, </w:t>
      </w:r>
      <w:hyperlink r:id="rId7" w:tgtFrame="_blank" w:history="1">
        <w:r w:rsidRPr="00D072E1">
          <w:rPr>
            <w:rFonts w:ascii="Calibri" w:hAnsi="Calibri" w:cs="Calibri"/>
            <w:color w:val="0000FF"/>
            <w:sz w:val="22"/>
            <w:szCs w:val="22"/>
            <w:u w:val="single"/>
          </w:rPr>
          <w:t>https://www.linkedin.com/pulse/consequences-eurozone-breakup-michael-vidikan</w:t>
        </w:r>
      </w:hyperlink>
      <w:r w:rsidRPr="00D072E1">
        <w:rPr>
          <w:rFonts w:ascii="Calibri" w:hAnsi="Calibri" w:cs="Calibri"/>
          <w:color w:val="212121"/>
          <w:sz w:val="22"/>
          <w:szCs w:val="22"/>
        </w:rPr>
        <w:t>)</w:t>
      </w:r>
    </w:p>
    <w:p w14:paraId="1B6FF570" w14:textId="77777777" w:rsidR="00D072E1" w:rsidRPr="00D072E1" w:rsidRDefault="00D072E1" w:rsidP="00D072E1">
      <w:pPr>
        <w:shd w:val="clear" w:color="auto" w:fill="FFFFFF"/>
        <w:spacing w:after="160" w:line="235" w:lineRule="atLeast"/>
        <w:rPr>
          <w:rFonts w:ascii="Calibri" w:hAnsi="Calibri" w:cs="Calibri"/>
          <w:color w:val="212121"/>
          <w:sz w:val="22"/>
          <w:szCs w:val="22"/>
        </w:rPr>
      </w:pPr>
      <w:r w:rsidRPr="00D072E1">
        <w:rPr>
          <w:rFonts w:ascii="Calibri" w:hAnsi="Calibri" w:cs="Calibri"/>
          <w:color w:val="212121"/>
          <w:sz w:val="16"/>
          <w:szCs w:val="16"/>
        </w:rPr>
        <w:t>Any breakup of the eurozone would have different levels of effects on the various actors. The strongest and most widely varying effects will occur within the EU itself, but </w:t>
      </w:r>
      <w:r w:rsidRPr="00D072E1">
        <w:rPr>
          <w:rFonts w:ascii="Calibri" w:hAnsi="Calibri" w:cs="Calibri"/>
          <w:b/>
          <w:bCs/>
          <w:color w:val="212121"/>
          <w:sz w:val="22"/>
          <w:szCs w:val="22"/>
          <w:u w:val="single"/>
        </w:rPr>
        <w:t>repercussions could be </w:t>
      </w:r>
      <w:r w:rsidRPr="00D072E1">
        <w:rPr>
          <w:rFonts w:ascii="Calibri" w:hAnsi="Calibri" w:cs="Calibri"/>
          <w:b/>
          <w:bCs/>
          <w:color w:val="212121"/>
          <w:sz w:val="22"/>
          <w:szCs w:val="22"/>
          <w:u w:val="single"/>
          <w:bdr w:val="single" w:sz="18" w:space="0" w:color="auto" w:frame="1"/>
        </w:rPr>
        <w:t>severe for</w:t>
      </w:r>
      <w:r w:rsidRPr="00D072E1">
        <w:rPr>
          <w:rFonts w:ascii="Calibri" w:hAnsi="Calibri" w:cs="Calibri"/>
          <w:color w:val="212121"/>
          <w:sz w:val="16"/>
          <w:szCs w:val="16"/>
        </w:rPr>
        <w:t> the rest of </w:t>
      </w:r>
      <w:r w:rsidRPr="00D072E1">
        <w:rPr>
          <w:rFonts w:ascii="Calibri" w:hAnsi="Calibri" w:cs="Calibri"/>
          <w:b/>
          <w:bCs/>
          <w:color w:val="212121"/>
          <w:sz w:val="22"/>
          <w:szCs w:val="22"/>
          <w:u w:val="single"/>
          <w:bdr w:val="single" w:sz="18" w:space="0" w:color="auto" w:frame="1"/>
        </w:rPr>
        <w:t>Europe </w:t>
      </w:r>
      <w:r w:rsidRPr="00D072E1">
        <w:rPr>
          <w:rFonts w:ascii="Calibri" w:hAnsi="Calibri" w:cs="Calibri"/>
          <w:b/>
          <w:bCs/>
          <w:color w:val="212121"/>
          <w:sz w:val="22"/>
          <w:szCs w:val="22"/>
          <w:u w:val="single"/>
        </w:rPr>
        <w:t>and</w:t>
      </w:r>
      <w:r w:rsidRPr="00D072E1">
        <w:rPr>
          <w:rFonts w:ascii="Calibri" w:hAnsi="Calibri" w:cs="Calibri"/>
          <w:color w:val="212121"/>
          <w:sz w:val="16"/>
          <w:szCs w:val="16"/>
        </w:rPr>
        <w:t> even </w:t>
      </w:r>
      <w:r w:rsidRPr="00D072E1">
        <w:rPr>
          <w:rFonts w:ascii="Calibri" w:hAnsi="Calibri" w:cs="Calibri"/>
          <w:b/>
          <w:bCs/>
          <w:color w:val="212121"/>
          <w:sz w:val="22"/>
          <w:szCs w:val="22"/>
          <w:u w:val="single"/>
        </w:rPr>
        <w:t>the </w:t>
      </w:r>
      <w:r w:rsidRPr="00D072E1">
        <w:rPr>
          <w:rFonts w:ascii="Calibri" w:hAnsi="Calibri" w:cs="Calibri"/>
          <w:b/>
          <w:bCs/>
          <w:color w:val="212121"/>
          <w:sz w:val="22"/>
          <w:szCs w:val="22"/>
          <w:u w:val="single"/>
          <w:bdr w:val="single" w:sz="18" w:space="0" w:color="auto" w:frame="1"/>
        </w:rPr>
        <w:t>rest of the world</w:t>
      </w:r>
      <w:r w:rsidRPr="00D072E1">
        <w:rPr>
          <w:rFonts w:ascii="Calibri" w:hAnsi="Calibri" w:cs="Calibri"/>
          <w:color w:val="212121"/>
          <w:sz w:val="16"/>
          <w:szCs w:val="16"/>
        </w:rPr>
        <w:t>. It will be very important how sudden, planned, or mutually agreed-upon any breakup is. </w:t>
      </w:r>
      <w:r w:rsidRPr="00D072E1">
        <w:rPr>
          <w:rFonts w:ascii="Calibri" w:hAnsi="Calibri" w:cs="Calibri"/>
          <w:b/>
          <w:bCs/>
          <w:color w:val="212121"/>
          <w:sz w:val="22"/>
          <w:szCs w:val="22"/>
          <w:u w:val="single"/>
          <w:bdr w:val="single" w:sz="18" w:space="0" w:color="auto" w:frame="1"/>
        </w:rPr>
        <w:t>Precipitous, </w:t>
      </w:r>
      <w:r w:rsidRPr="00D072E1">
        <w:rPr>
          <w:rFonts w:ascii="Calibri" w:hAnsi="Calibri" w:cs="Calibri"/>
          <w:b/>
          <w:bCs/>
          <w:color w:val="212121"/>
          <w:sz w:val="22"/>
          <w:szCs w:val="22"/>
          <w:u w:val="single"/>
          <w:bdr w:val="single" w:sz="18" w:space="0" w:color="auto" w:frame="1"/>
          <w:shd w:val="clear" w:color="auto" w:fill="00FFFF"/>
        </w:rPr>
        <w:t>chaotic events are likely to magnify</w:t>
      </w:r>
      <w:r w:rsidRPr="00D072E1">
        <w:rPr>
          <w:rFonts w:ascii="Calibri" w:hAnsi="Calibri" w:cs="Calibri"/>
          <w:b/>
          <w:bCs/>
          <w:color w:val="212121"/>
          <w:sz w:val="22"/>
          <w:szCs w:val="22"/>
          <w:u w:val="single"/>
          <w:bdr w:val="single" w:sz="18" w:space="0" w:color="auto" w:frame="1"/>
        </w:rPr>
        <w:t> </w:t>
      </w:r>
      <w:r w:rsidRPr="00D072E1">
        <w:rPr>
          <w:rFonts w:ascii="Calibri" w:hAnsi="Calibri" w:cs="Calibri"/>
          <w:color w:val="212121"/>
          <w:sz w:val="16"/>
          <w:szCs w:val="16"/>
        </w:rPr>
        <w:t>the </w:t>
      </w:r>
      <w:r w:rsidRPr="00D072E1">
        <w:rPr>
          <w:rFonts w:ascii="Calibri" w:hAnsi="Calibri" w:cs="Calibri"/>
          <w:b/>
          <w:bCs/>
          <w:color w:val="212121"/>
          <w:sz w:val="22"/>
          <w:szCs w:val="22"/>
          <w:u w:val="single"/>
          <w:bdr w:val="single" w:sz="18" w:space="0" w:color="auto" w:frame="1"/>
          <w:shd w:val="clear" w:color="auto" w:fill="00FFFF"/>
        </w:rPr>
        <w:t>effects of</w:t>
      </w:r>
      <w:r w:rsidRPr="00D072E1">
        <w:rPr>
          <w:rFonts w:ascii="Calibri" w:hAnsi="Calibri" w:cs="Calibri"/>
          <w:b/>
          <w:bCs/>
          <w:color w:val="212121"/>
          <w:sz w:val="22"/>
          <w:szCs w:val="22"/>
          <w:u w:val="single"/>
          <w:bdr w:val="single" w:sz="18" w:space="0" w:color="auto" w:frame="1"/>
        </w:rPr>
        <w:t>eurozone </w:t>
      </w:r>
      <w:r w:rsidRPr="00D072E1">
        <w:rPr>
          <w:rFonts w:ascii="Calibri" w:hAnsi="Calibri" w:cs="Calibri"/>
          <w:b/>
          <w:bCs/>
          <w:color w:val="212121"/>
          <w:sz w:val="22"/>
          <w:szCs w:val="22"/>
          <w:u w:val="single"/>
          <w:bdr w:val="single" w:sz="18" w:space="0" w:color="auto" w:frame="1"/>
          <w:shd w:val="clear" w:color="auto" w:fill="00FFFF"/>
        </w:rPr>
        <w:t>dissolution</w:t>
      </w:r>
      <w:r w:rsidRPr="00D072E1">
        <w:rPr>
          <w:rFonts w:ascii="Calibri" w:hAnsi="Calibri" w:cs="Calibri"/>
          <w:b/>
          <w:bCs/>
          <w:color w:val="212121"/>
          <w:sz w:val="22"/>
          <w:szCs w:val="22"/>
          <w:u w:val="single"/>
        </w:rPr>
        <w:t>. </w:t>
      </w:r>
      <w:r w:rsidRPr="00D072E1">
        <w:rPr>
          <w:rFonts w:ascii="Calibri" w:hAnsi="Calibri" w:cs="Calibri"/>
          <w:color w:val="212121"/>
          <w:sz w:val="16"/>
          <w:szCs w:val="16"/>
        </w:rPr>
        <w:t>The north. The strong center of the European economy is Germany—and Austria, Finland, and the Netherlands are often grouped with it. Luxembourg, Slovakia, Slovenia, and Estonia are likely to be able to remain with this group if the eurozone splits. France would “make every effort to stay in the euro” although dramatic currency appreciation after a eurozone fracture could make this difficult.[5] The south. These are the PIIGS (Portugal, Italy, Ireland, Greece, and Spain) that are the source of the crisis. Tiny Cyprus and Malta would probably follow their lead if the PIIGS left the eurozone, due to integration with larger neighbors.[6] Western bystanders. These are the Western European countries that don’t use the euro. They include EU members Britain, Sweden, and Denmark, and also non-members Norway, Switzerland, and Iceland. Eastern Europe. With lower levels of wealth, the countries of Eastern Europe—which include EU members and non-members—would feel effects differently than would Western Europe. They would have fewer resources to deploy against a crisis, to begin with. Rest of the world. </w:t>
      </w:r>
      <w:r w:rsidRPr="00D072E1">
        <w:rPr>
          <w:rFonts w:ascii="Calibri" w:hAnsi="Calibri" w:cs="Calibri"/>
          <w:b/>
          <w:bCs/>
          <w:color w:val="212121"/>
          <w:sz w:val="22"/>
          <w:szCs w:val="22"/>
          <w:u w:val="single"/>
          <w:shd w:val="clear" w:color="auto" w:fill="00FFFF"/>
        </w:rPr>
        <w:t>Effects would </w:t>
      </w:r>
      <w:r w:rsidRPr="00D072E1">
        <w:rPr>
          <w:rFonts w:ascii="Calibri" w:hAnsi="Calibri" w:cs="Calibri"/>
          <w:b/>
          <w:bCs/>
          <w:color w:val="212121"/>
          <w:sz w:val="22"/>
          <w:szCs w:val="22"/>
          <w:u w:val="single"/>
          <w:bdr w:val="single" w:sz="18" w:space="0" w:color="auto" w:frame="1"/>
          <w:shd w:val="clear" w:color="auto" w:fill="00FFFF"/>
        </w:rPr>
        <w:t>ripple globally</w:t>
      </w:r>
      <w:r w:rsidRPr="00D072E1">
        <w:rPr>
          <w:rFonts w:ascii="Calibri" w:hAnsi="Calibri" w:cs="Calibri"/>
          <w:b/>
          <w:bCs/>
          <w:color w:val="212121"/>
          <w:sz w:val="22"/>
          <w:szCs w:val="22"/>
          <w:u w:val="single"/>
          <w:bdr w:val="single" w:sz="18" w:space="0" w:color="auto" w:frame="1"/>
        </w:rPr>
        <w:t> due to impacts on finance and trade</w:t>
      </w:r>
      <w:r w:rsidRPr="00D072E1">
        <w:rPr>
          <w:rFonts w:ascii="Calibri" w:hAnsi="Calibri" w:cs="Calibri"/>
          <w:b/>
          <w:bCs/>
          <w:color w:val="212121"/>
          <w:sz w:val="22"/>
          <w:szCs w:val="22"/>
          <w:u w:val="single"/>
        </w:rPr>
        <w:t>. There would be reduced access to capital from </w:t>
      </w:r>
      <w:r w:rsidRPr="00D072E1">
        <w:rPr>
          <w:rFonts w:ascii="Calibri" w:hAnsi="Calibri" w:cs="Calibri"/>
          <w:b/>
          <w:bCs/>
          <w:color w:val="212121"/>
          <w:sz w:val="22"/>
          <w:szCs w:val="22"/>
          <w:u w:val="single"/>
          <w:bdr w:val="single" w:sz="18" w:space="0" w:color="auto" w:frame="1"/>
        </w:rPr>
        <w:t>Brazil </w:t>
      </w:r>
      <w:r w:rsidRPr="00D072E1">
        <w:rPr>
          <w:rFonts w:ascii="Calibri" w:hAnsi="Calibri" w:cs="Calibri"/>
          <w:b/>
          <w:bCs/>
          <w:color w:val="212121"/>
          <w:sz w:val="22"/>
          <w:szCs w:val="22"/>
          <w:u w:val="single"/>
        </w:rPr>
        <w:t>to </w:t>
      </w:r>
      <w:r w:rsidRPr="00D072E1">
        <w:rPr>
          <w:rFonts w:ascii="Calibri" w:hAnsi="Calibri" w:cs="Calibri"/>
          <w:b/>
          <w:bCs/>
          <w:color w:val="212121"/>
          <w:sz w:val="22"/>
          <w:szCs w:val="22"/>
          <w:u w:val="single"/>
          <w:bdr w:val="single" w:sz="18" w:space="0" w:color="auto" w:frame="1"/>
        </w:rPr>
        <w:t>Vietnam </w:t>
      </w:r>
      <w:r w:rsidRPr="00D072E1">
        <w:rPr>
          <w:rFonts w:ascii="Calibri" w:hAnsi="Calibri" w:cs="Calibri"/>
          <w:b/>
          <w:bCs/>
          <w:color w:val="212121"/>
          <w:sz w:val="22"/>
          <w:szCs w:val="22"/>
          <w:u w:val="single"/>
        </w:rPr>
        <w:t>and </w:t>
      </w:r>
      <w:r w:rsidRPr="00D072E1">
        <w:rPr>
          <w:rFonts w:ascii="Calibri" w:hAnsi="Calibri" w:cs="Calibri"/>
          <w:b/>
          <w:bCs/>
          <w:color w:val="212121"/>
          <w:sz w:val="22"/>
          <w:szCs w:val="22"/>
          <w:u w:val="single"/>
          <w:bdr w:val="single" w:sz="18" w:space="0" w:color="auto" w:frame="1"/>
        </w:rPr>
        <w:t>Africa</w:t>
      </w:r>
      <w:r w:rsidRPr="00D072E1">
        <w:rPr>
          <w:rFonts w:ascii="Calibri" w:hAnsi="Calibri" w:cs="Calibri"/>
          <w:b/>
          <w:bCs/>
          <w:color w:val="212121"/>
          <w:sz w:val="22"/>
          <w:szCs w:val="22"/>
          <w:u w:val="single"/>
        </w:rPr>
        <w:t>. </w:t>
      </w:r>
      <w:r w:rsidRPr="00D072E1">
        <w:rPr>
          <w:rFonts w:ascii="Calibri" w:hAnsi="Calibri" w:cs="Calibri"/>
          <w:b/>
          <w:bCs/>
          <w:color w:val="212121"/>
          <w:sz w:val="22"/>
          <w:szCs w:val="22"/>
          <w:u w:val="single"/>
          <w:bdr w:val="single" w:sz="18" w:space="0" w:color="auto" w:frame="1"/>
        </w:rPr>
        <w:t>China</w:t>
      </w:r>
      <w:r w:rsidRPr="00D072E1">
        <w:rPr>
          <w:rFonts w:ascii="Calibri" w:hAnsi="Calibri" w:cs="Calibri"/>
          <w:b/>
          <w:bCs/>
          <w:color w:val="212121"/>
          <w:sz w:val="22"/>
          <w:szCs w:val="22"/>
          <w:u w:val="single"/>
        </w:rPr>
        <w:t>—which counts Europe as its </w:t>
      </w:r>
      <w:r w:rsidRPr="00D072E1">
        <w:rPr>
          <w:rFonts w:ascii="Calibri" w:hAnsi="Calibri" w:cs="Calibri"/>
          <w:b/>
          <w:bCs/>
          <w:color w:val="212121"/>
          <w:sz w:val="22"/>
          <w:szCs w:val="22"/>
          <w:u w:val="single"/>
          <w:bdr w:val="single" w:sz="18" w:space="0" w:color="auto" w:frame="1"/>
        </w:rPr>
        <w:t>single biggest export market</w:t>
      </w:r>
      <w:r w:rsidRPr="00D072E1">
        <w:rPr>
          <w:rFonts w:ascii="Calibri" w:hAnsi="Calibri" w:cs="Calibri"/>
          <w:b/>
          <w:bCs/>
          <w:color w:val="212121"/>
          <w:sz w:val="22"/>
          <w:szCs w:val="22"/>
          <w:u w:val="single"/>
        </w:rPr>
        <w:t>—would</w:t>
      </w:r>
      <w:r w:rsidRPr="00D072E1">
        <w:rPr>
          <w:rFonts w:ascii="Calibri" w:hAnsi="Calibri" w:cs="Calibri"/>
          <w:color w:val="212121"/>
          <w:sz w:val="16"/>
          <w:szCs w:val="16"/>
        </w:rPr>
        <w:t> also </w:t>
      </w:r>
      <w:r w:rsidRPr="00D072E1">
        <w:rPr>
          <w:rFonts w:ascii="Calibri" w:hAnsi="Calibri" w:cs="Calibri"/>
          <w:b/>
          <w:bCs/>
          <w:color w:val="212121"/>
          <w:sz w:val="22"/>
          <w:szCs w:val="22"/>
          <w:u w:val="single"/>
        </w:rPr>
        <w:t>experience </w:t>
      </w:r>
      <w:r w:rsidRPr="00D072E1">
        <w:rPr>
          <w:rFonts w:ascii="Calibri" w:hAnsi="Calibri" w:cs="Calibri"/>
          <w:b/>
          <w:bCs/>
          <w:color w:val="212121"/>
          <w:sz w:val="22"/>
          <w:szCs w:val="22"/>
          <w:u w:val="single"/>
          <w:bdr w:val="single" w:sz="18" w:space="0" w:color="auto" w:frame="1"/>
        </w:rPr>
        <w:t>significant upheaval</w:t>
      </w:r>
      <w:r w:rsidRPr="00D072E1">
        <w:rPr>
          <w:rFonts w:ascii="Calibri" w:hAnsi="Calibri" w:cs="Calibri"/>
          <w:color w:val="212121"/>
          <w:sz w:val="16"/>
          <w:szCs w:val="16"/>
        </w:rPr>
        <w:t>, while “relatively self-sufficient states like India might be amongst the least affected.”[7] Effects Effects of a eurozone collapse are diverse, and would range from those likely to precede a collapse to those that are likely to persist for decades. </w:t>
      </w:r>
      <w:r w:rsidRPr="00D072E1">
        <w:rPr>
          <w:rFonts w:ascii="Calibri" w:hAnsi="Calibri" w:cs="Calibri"/>
          <w:b/>
          <w:bCs/>
          <w:color w:val="212121"/>
          <w:sz w:val="22"/>
          <w:szCs w:val="22"/>
          <w:u w:val="single"/>
          <w:shd w:val="clear" w:color="auto" w:fill="00FFFF"/>
        </w:rPr>
        <w:t>Effects include: </w:t>
      </w:r>
      <w:r w:rsidRPr="00D072E1">
        <w:rPr>
          <w:rFonts w:ascii="Calibri" w:hAnsi="Calibri" w:cs="Calibri"/>
          <w:b/>
          <w:bCs/>
          <w:color w:val="212121"/>
          <w:sz w:val="22"/>
          <w:szCs w:val="22"/>
          <w:u w:val="single"/>
          <w:bdr w:val="single" w:sz="18" w:space="0" w:color="auto" w:frame="1"/>
          <w:shd w:val="clear" w:color="auto" w:fill="00FFFF"/>
        </w:rPr>
        <w:t>Dislocations to the financial system Recession, in Europe and beyond</w:t>
      </w:r>
      <w:r w:rsidRPr="00D072E1">
        <w:rPr>
          <w:rFonts w:ascii="Calibri" w:hAnsi="Calibri" w:cs="Calibri"/>
          <w:b/>
          <w:bCs/>
          <w:color w:val="212121"/>
          <w:sz w:val="22"/>
          <w:szCs w:val="22"/>
          <w:u w:val="single"/>
          <w:bdr w:val="single" w:sz="18" w:space="0" w:color="auto" w:frame="1"/>
        </w:rPr>
        <w:t> </w:t>
      </w:r>
      <w:r w:rsidRPr="00D072E1">
        <w:rPr>
          <w:rFonts w:ascii="Calibri" w:hAnsi="Calibri" w:cs="Calibri"/>
          <w:color w:val="212121"/>
          <w:sz w:val="16"/>
          <w:szCs w:val="16"/>
        </w:rPr>
        <w:t>Product shortages Reduced spending power </w:t>
      </w:r>
      <w:r w:rsidRPr="00D072E1">
        <w:rPr>
          <w:rFonts w:ascii="Calibri" w:hAnsi="Calibri" w:cs="Calibri"/>
          <w:b/>
          <w:bCs/>
          <w:color w:val="212121"/>
          <w:sz w:val="22"/>
          <w:szCs w:val="22"/>
          <w:u w:val="single"/>
        </w:rPr>
        <w:t>A </w:t>
      </w:r>
      <w:r w:rsidRPr="00D072E1">
        <w:rPr>
          <w:rFonts w:ascii="Calibri" w:hAnsi="Calibri" w:cs="Calibri"/>
          <w:b/>
          <w:bCs/>
          <w:color w:val="212121"/>
          <w:sz w:val="22"/>
          <w:szCs w:val="22"/>
          <w:u w:val="single"/>
          <w:bdr w:val="single" w:sz="18" w:space="0" w:color="auto" w:frame="1"/>
        </w:rPr>
        <w:t>battered European identity </w:t>
      </w:r>
      <w:r w:rsidRPr="00D072E1">
        <w:rPr>
          <w:rFonts w:ascii="Calibri" w:hAnsi="Calibri" w:cs="Calibri"/>
          <w:b/>
          <w:bCs/>
          <w:color w:val="212121"/>
          <w:sz w:val="22"/>
          <w:szCs w:val="22"/>
          <w:u w:val="single"/>
        </w:rPr>
        <w:t>Financial dislocation </w:t>
      </w:r>
      <w:r w:rsidRPr="00D072E1">
        <w:rPr>
          <w:rFonts w:ascii="Calibri" w:hAnsi="Calibri" w:cs="Calibri"/>
          <w:color w:val="212121"/>
          <w:sz w:val="16"/>
          <w:szCs w:val="16"/>
        </w:rPr>
        <w:t>The</w:t>
      </w:r>
      <w:r w:rsidRPr="00D072E1">
        <w:rPr>
          <w:rFonts w:ascii="Calibri" w:hAnsi="Calibri" w:cs="Calibri"/>
          <w:b/>
          <w:bCs/>
          <w:color w:val="212121"/>
          <w:sz w:val="22"/>
          <w:szCs w:val="22"/>
          <w:u w:val="single"/>
          <w:bdr w:val="single" w:sz="18" w:space="0" w:color="auto" w:frame="1"/>
          <w:shd w:val="clear" w:color="auto" w:fill="00FFFF"/>
        </w:rPr>
        <w:t>unraveling of countless business deals and financial transactions</w:t>
      </w:r>
      <w:r w:rsidRPr="00D072E1">
        <w:rPr>
          <w:rFonts w:ascii="Calibri" w:hAnsi="Calibri" w:cs="Calibri"/>
          <w:b/>
          <w:bCs/>
          <w:color w:val="212121"/>
          <w:sz w:val="22"/>
          <w:szCs w:val="22"/>
          <w:u w:val="single"/>
        </w:rPr>
        <w:t>, and the need to create whole new currencies, would cause financial dislocation.</w:t>
      </w:r>
      <w:r w:rsidRPr="00D072E1">
        <w:rPr>
          <w:rFonts w:ascii="Calibri" w:hAnsi="Calibri" w:cs="Calibri"/>
          <w:color w:val="212121"/>
          <w:sz w:val="16"/>
          <w:szCs w:val="16"/>
        </w:rPr>
        <w:t> </w:t>
      </w:r>
      <w:r w:rsidRPr="00D072E1">
        <w:rPr>
          <w:rFonts w:ascii="Calibri" w:hAnsi="Calibri" w:cs="Calibri"/>
          <w:b/>
          <w:bCs/>
          <w:color w:val="212121"/>
          <w:sz w:val="22"/>
          <w:szCs w:val="22"/>
          <w:u w:val="single"/>
        </w:rPr>
        <w:t>The euro would </w:t>
      </w:r>
      <w:r w:rsidRPr="00D072E1">
        <w:rPr>
          <w:rFonts w:ascii="Calibri" w:hAnsi="Calibri" w:cs="Calibri"/>
          <w:b/>
          <w:bCs/>
          <w:color w:val="212121"/>
          <w:sz w:val="22"/>
          <w:szCs w:val="22"/>
          <w:u w:val="single"/>
          <w:bdr w:val="single" w:sz="18" w:space="0" w:color="auto" w:frame="1"/>
        </w:rPr>
        <w:t>oscillate in value, </w:t>
      </w:r>
      <w:r w:rsidRPr="00D072E1">
        <w:rPr>
          <w:rFonts w:ascii="Calibri" w:hAnsi="Calibri" w:cs="Calibri"/>
          <w:b/>
          <w:bCs/>
          <w:color w:val="212121"/>
          <w:sz w:val="22"/>
          <w:szCs w:val="22"/>
          <w:u w:val="single"/>
          <w:bdr w:val="single" w:sz="18" w:space="0" w:color="auto" w:frame="1"/>
          <w:shd w:val="clear" w:color="auto" w:fill="00FFFF"/>
        </w:rPr>
        <w:t>disrupting trade and finance</w:t>
      </w:r>
      <w:r w:rsidRPr="00D072E1">
        <w:rPr>
          <w:rFonts w:ascii="Calibri" w:hAnsi="Calibri" w:cs="Calibri"/>
          <w:b/>
          <w:bCs/>
          <w:color w:val="212121"/>
          <w:sz w:val="22"/>
          <w:szCs w:val="22"/>
          <w:u w:val="single"/>
        </w:rPr>
        <w:t>. </w:t>
      </w:r>
      <w:r w:rsidRPr="00D072E1">
        <w:rPr>
          <w:rFonts w:ascii="Calibri" w:hAnsi="Calibri" w:cs="Calibri"/>
          <w:color w:val="212121"/>
          <w:sz w:val="16"/>
          <w:szCs w:val="16"/>
        </w:rPr>
        <w:t>In exiting countries, as soon as an exit was anticipated, foreign lending would cease and trade would seize up for fear of future losses. </w:t>
      </w:r>
      <w:r w:rsidRPr="00D072E1">
        <w:rPr>
          <w:rFonts w:ascii="Calibri" w:hAnsi="Calibri" w:cs="Calibri"/>
          <w:b/>
          <w:bCs/>
          <w:color w:val="212121"/>
          <w:sz w:val="22"/>
          <w:szCs w:val="22"/>
          <w:u w:val="single"/>
        </w:rPr>
        <w:t>Depositors would withdraw funds from the banking system, and the system in the exiting country would likely fail</w:t>
      </w:r>
      <w:r w:rsidRPr="00D072E1">
        <w:rPr>
          <w:rFonts w:ascii="Calibri" w:hAnsi="Calibri" w:cs="Calibri"/>
          <w:color w:val="212121"/>
          <w:sz w:val="16"/>
          <w:szCs w:val="16"/>
        </w:rPr>
        <w:t>.[8] (Banking system failure caused by sovereign default could also be the trigger for a euro exit, as the problem of lack of liquidity might only be solvable with a new national currency.)[9] As the transition got underway in an exiting country, domestic transactions would be redenominated in new currency. Old currency would have to be used for a period of a month or two while new currency was produced. Transactions and contracts that crossed borders and involved an exiting country would be in peril. Capital controls, including possible moratoria on payments, might be introduced.[10] If contracts remained denominated in euros, widespread defaults and bankruptcies would be triggered for lack of hard currency in the exiting country.[11] Already, some nonfinancial companies such as France Telecom and grocer Tesco are reducing euro holdings and avoiding long-term contracts in anticipation of potential problems.[12] </w:t>
      </w:r>
      <w:r w:rsidRPr="00D072E1">
        <w:rPr>
          <w:rFonts w:ascii="Calibri" w:hAnsi="Calibri" w:cs="Calibri"/>
          <w:b/>
          <w:bCs/>
          <w:color w:val="212121"/>
          <w:sz w:val="22"/>
          <w:szCs w:val="22"/>
          <w:u w:val="single"/>
        </w:rPr>
        <w:t>Finance </w:t>
      </w:r>
      <w:r w:rsidRPr="00D072E1">
        <w:rPr>
          <w:rFonts w:ascii="Calibri" w:hAnsi="Calibri" w:cs="Calibri"/>
          <w:b/>
          <w:bCs/>
          <w:color w:val="212121"/>
          <w:sz w:val="22"/>
          <w:szCs w:val="22"/>
          <w:u w:val="single"/>
          <w:bdr w:val="single" w:sz="18" w:space="0" w:color="auto" w:frame="1"/>
        </w:rPr>
        <w:t>across Europe would be disrupted</w:t>
      </w:r>
      <w:r w:rsidRPr="00D072E1">
        <w:rPr>
          <w:rFonts w:ascii="Calibri" w:hAnsi="Calibri" w:cs="Calibri"/>
          <w:color w:val="212121"/>
          <w:sz w:val="16"/>
          <w:szCs w:val="16"/>
        </w:rPr>
        <w:t>: by rising interest rates, liquidity fears, and exposure to debt in exiting nations. British banks, for instance, have an exposure of £170 billion in the PIIGS.[13] </w:t>
      </w:r>
      <w:r w:rsidRPr="00D072E1">
        <w:rPr>
          <w:rFonts w:ascii="Calibri" w:hAnsi="Calibri" w:cs="Calibri"/>
          <w:b/>
          <w:bCs/>
          <w:color w:val="212121"/>
          <w:sz w:val="22"/>
          <w:szCs w:val="22"/>
          <w:u w:val="single"/>
          <w:shd w:val="clear" w:color="auto" w:fill="00FFFF"/>
        </w:rPr>
        <w:t>Impacts could </w:t>
      </w:r>
      <w:r w:rsidRPr="00D072E1">
        <w:rPr>
          <w:rFonts w:ascii="Calibri" w:hAnsi="Calibri" w:cs="Calibri"/>
          <w:b/>
          <w:bCs/>
          <w:color w:val="212121"/>
          <w:sz w:val="22"/>
          <w:szCs w:val="22"/>
          <w:u w:val="single"/>
          <w:bdr w:val="single" w:sz="18" w:space="0" w:color="auto" w:frame="1"/>
          <w:shd w:val="clear" w:color="auto" w:fill="00FFFF"/>
        </w:rPr>
        <w:t>spread to North American banks</w:t>
      </w:r>
      <w:r w:rsidRPr="00D072E1">
        <w:rPr>
          <w:rFonts w:ascii="Calibri" w:hAnsi="Calibri" w:cs="Calibri"/>
          <w:b/>
          <w:bCs/>
          <w:color w:val="212121"/>
          <w:sz w:val="22"/>
          <w:szCs w:val="22"/>
          <w:u w:val="single"/>
          <w:bdr w:val="single" w:sz="18" w:space="0" w:color="auto" w:frame="1"/>
        </w:rPr>
        <w:t> </w:t>
      </w:r>
      <w:r w:rsidRPr="00D072E1">
        <w:rPr>
          <w:rFonts w:ascii="Calibri" w:hAnsi="Calibri" w:cs="Calibri"/>
          <w:b/>
          <w:bCs/>
          <w:color w:val="212121"/>
          <w:sz w:val="22"/>
          <w:szCs w:val="22"/>
          <w:u w:val="single"/>
        </w:rPr>
        <w:t>as well</w:t>
      </w:r>
      <w:r w:rsidRPr="00D072E1">
        <w:rPr>
          <w:rFonts w:ascii="Calibri" w:hAnsi="Calibri" w:cs="Calibri"/>
          <w:color w:val="212121"/>
          <w:sz w:val="16"/>
          <w:szCs w:val="16"/>
        </w:rPr>
        <w:t>.[14] Exiting countries would likely have to choose between further austerity and policies likely to induce inflation.[15] If a large economy—Italy or Spain—left the eurozone, </w:t>
      </w:r>
      <w:r w:rsidRPr="00D072E1">
        <w:rPr>
          <w:rFonts w:ascii="Calibri" w:hAnsi="Calibri" w:cs="Calibri"/>
          <w:b/>
          <w:bCs/>
          <w:color w:val="212121"/>
          <w:sz w:val="22"/>
          <w:szCs w:val="22"/>
          <w:u w:val="single"/>
        </w:rPr>
        <w:t>it </w:t>
      </w:r>
      <w:r w:rsidRPr="00D072E1">
        <w:rPr>
          <w:rFonts w:ascii="Calibri" w:hAnsi="Calibri" w:cs="Calibri"/>
          <w:b/>
          <w:bCs/>
          <w:color w:val="212121"/>
          <w:sz w:val="22"/>
          <w:szCs w:val="22"/>
          <w:u w:val="single"/>
          <w:shd w:val="clear" w:color="auto" w:fill="00FFFF"/>
        </w:rPr>
        <w:t>might cause</w:t>
      </w:r>
      <w:r w:rsidRPr="00D072E1">
        <w:rPr>
          <w:rFonts w:ascii="Calibri" w:hAnsi="Calibri" w:cs="Calibri"/>
          <w:color w:val="212121"/>
          <w:sz w:val="16"/>
          <w:szCs w:val="16"/>
        </w:rPr>
        <w:t>the “</w:t>
      </w:r>
      <w:r w:rsidRPr="00D072E1">
        <w:rPr>
          <w:rFonts w:ascii="Calibri" w:hAnsi="Calibri" w:cs="Calibri"/>
          <w:b/>
          <w:bCs/>
          <w:color w:val="212121"/>
          <w:sz w:val="22"/>
          <w:szCs w:val="22"/>
          <w:u w:val="single"/>
          <w:bdr w:val="single" w:sz="18" w:space="0" w:color="auto" w:frame="1"/>
          <w:shd w:val="clear" w:color="auto" w:fill="00FFFF"/>
        </w:rPr>
        <w:t>collapse of systemically important financial institutions</w:t>
      </w:r>
      <w:r w:rsidRPr="00D072E1">
        <w:rPr>
          <w:rFonts w:ascii="Calibri" w:hAnsi="Calibri" w:cs="Calibri"/>
          <w:b/>
          <w:bCs/>
          <w:color w:val="212121"/>
          <w:sz w:val="22"/>
          <w:szCs w:val="22"/>
          <w:u w:val="single"/>
        </w:rPr>
        <w:t> throughout the </w:t>
      </w:r>
      <w:r w:rsidRPr="00D072E1">
        <w:rPr>
          <w:rFonts w:ascii="Calibri" w:hAnsi="Calibri" w:cs="Calibri"/>
          <w:b/>
          <w:bCs/>
          <w:color w:val="212121"/>
          <w:sz w:val="22"/>
          <w:szCs w:val="22"/>
          <w:u w:val="single"/>
          <w:bdr w:val="single" w:sz="18" w:space="0" w:color="auto" w:frame="1"/>
        </w:rPr>
        <w:t>E</w:t>
      </w:r>
      <w:r w:rsidRPr="00D072E1">
        <w:rPr>
          <w:rFonts w:ascii="Calibri" w:hAnsi="Calibri" w:cs="Calibri"/>
          <w:color w:val="212121"/>
          <w:sz w:val="16"/>
          <w:szCs w:val="16"/>
        </w:rPr>
        <w:t>uropean </w:t>
      </w:r>
      <w:r w:rsidRPr="00D072E1">
        <w:rPr>
          <w:rFonts w:ascii="Calibri" w:hAnsi="Calibri" w:cs="Calibri"/>
          <w:b/>
          <w:bCs/>
          <w:color w:val="212121"/>
          <w:sz w:val="22"/>
          <w:szCs w:val="22"/>
          <w:u w:val="single"/>
          <w:bdr w:val="single" w:sz="18" w:space="0" w:color="auto" w:frame="1"/>
        </w:rPr>
        <w:t>U</w:t>
      </w:r>
      <w:r w:rsidRPr="00D072E1">
        <w:rPr>
          <w:rFonts w:ascii="Calibri" w:hAnsi="Calibri" w:cs="Calibri"/>
          <w:color w:val="212121"/>
          <w:sz w:val="16"/>
          <w:szCs w:val="16"/>
        </w:rPr>
        <w:t>nion </w:t>
      </w:r>
      <w:r w:rsidRPr="00D072E1">
        <w:rPr>
          <w:rFonts w:ascii="Calibri" w:hAnsi="Calibri" w:cs="Calibri"/>
          <w:b/>
          <w:bCs/>
          <w:color w:val="212121"/>
          <w:sz w:val="22"/>
          <w:szCs w:val="22"/>
          <w:u w:val="single"/>
        </w:rPr>
        <w:t>and </w:t>
      </w:r>
      <w:r w:rsidRPr="00D072E1">
        <w:rPr>
          <w:rFonts w:ascii="Calibri" w:hAnsi="Calibri" w:cs="Calibri"/>
          <w:b/>
          <w:bCs/>
          <w:color w:val="212121"/>
          <w:sz w:val="22"/>
          <w:szCs w:val="22"/>
          <w:u w:val="single"/>
          <w:bdr w:val="single" w:sz="18" w:space="0" w:color="auto" w:frame="1"/>
        </w:rPr>
        <w:t>North America</w:t>
      </w:r>
      <w:r w:rsidRPr="00D072E1">
        <w:rPr>
          <w:rFonts w:ascii="Calibri" w:hAnsi="Calibri" w:cs="Calibri"/>
          <w:color w:val="212121"/>
          <w:sz w:val="16"/>
          <w:szCs w:val="16"/>
        </w:rPr>
        <w:t>.”[16] Recession and worse A </w:t>
      </w:r>
      <w:r w:rsidRPr="00D072E1">
        <w:rPr>
          <w:rFonts w:ascii="Calibri" w:hAnsi="Calibri" w:cs="Calibri"/>
          <w:b/>
          <w:bCs/>
          <w:color w:val="212121"/>
          <w:sz w:val="22"/>
          <w:szCs w:val="22"/>
          <w:u w:val="single"/>
        </w:rPr>
        <w:t>eurozone breakup</w:t>
      </w:r>
      <w:r w:rsidRPr="00D072E1">
        <w:rPr>
          <w:rFonts w:ascii="Calibri" w:hAnsi="Calibri" w:cs="Calibri"/>
          <w:color w:val="212121"/>
          <w:sz w:val="16"/>
          <w:szCs w:val="16"/>
        </w:rPr>
        <w:t> such as described in Scenario 1 </w:t>
      </w:r>
      <w:r w:rsidRPr="00D072E1">
        <w:rPr>
          <w:rFonts w:ascii="Calibri" w:hAnsi="Calibri" w:cs="Calibri"/>
          <w:b/>
          <w:bCs/>
          <w:color w:val="212121"/>
          <w:sz w:val="22"/>
          <w:szCs w:val="22"/>
          <w:u w:val="single"/>
          <w:shd w:val="clear" w:color="auto" w:fill="00FFFF"/>
        </w:rPr>
        <w:t>would trigger </w:t>
      </w:r>
      <w:r w:rsidRPr="00D072E1">
        <w:rPr>
          <w:rFonts w:ascii="Calibri" w:hAnsi="Calibri" w:cs="Calibri"/>
          <w:b/>
          <w:bCs/>
          <w:color w:val="212121"/>
          <w:sz w:val="22"/>
          <w:szCs w:val="22"/>
          <w:u w:val="single"/>
          <w:bdr w:val="single" w:sz="18" w:space="0" w:color="auto" w:frame="1"/>
          <w:shd w:val="clear" w:color="auto" w:fill="00FFFF"/>
        </w:rPr>
        <w:t>severe</w:t>
      </w:r>
      <w:r w:rsidRPr="00D072E1">
        <w:rPr>
          <w:rFonts w:ascii="Calibri" w:hAnsi="Calibri" w:cs="Calibri"/>
          <w:b/>
          <w:bCs/>
          <w:color w:val="212121"/>
          <w:sz w:val="22"/>
          <w:szCs w:val="22"/>
          <w:u w:val="single"/>
          <w:bdr w:val="single" w:sz="18" w:space="0" w:color="auto" w:frame="1"/>
        </w:rPr>
        <w:t> </w:t>
      </w:r>
      <w:r w:rsidRPr="00D072E1">
        <w:rPr>
          <w:rFonts w:ascii="Calibri" w:hAnsi="Calibri" w:cs="Calibri"/>
          <w:b/>
          <w:bCs/>
          <w:color w:val="212121"/>
          <w:sz w:val="22"/>
          <w:szCs w:val="22"/>
          <w:u w:val="single"/>
          <w:bdr w:val="single" w:sz="18" w:space="0" w:color="auto" w:frame="1"/>
          <w:shd w:val="clear" w:color="auto" w:fill="00FFFF"/>
        </w:rPr>
        <w:t>recessions</w:t>
      </w:r>
      <w:r w:rsidRPr="00D072E1">
        <w:rPr>
          <w:rFonts w:ascii="Calibri" w:hAnsi="Calibri" w:cs="Calibri"/>
          <w:b/>
          <w:bCs/>
          <w:color w:val="212121"/>
          <w:sz w:val="22"/>
          <w:szCs w:val="22"/>
          <w:u w:val="single"/>
          <w:bdr w:val="single" w:sz="18" w:space="0" w:color="auto" w:frame="1"/>
        </w:rPr>
        <w:t> </w:t>
      </w:r>
      <w:r w:rsidRPr="00D072E1">
        <w:rPr>
          <w:rFonts w:ascii="Calibri" w:hAnsi="Calibri" w:cs="Calibri"/>
          <w:b/>
          <w:bCs/>
          <w:color w:val="212121"/>
          <w:sz w:val="22"/>
          <w:szCs w:val="22"/>
          <w:u w:val="single"/>
        </w:rPr>
        <w:t>in exiting countries, </w:t>
      </w:r>
      <w:r w:rsidRPr="00D072E1">
        <w:rPr>
          <w:rFonts w:ascii="Calibri" w:hAnsi="Calibri" w:cs="Calibri"/>
          <w:b/>
          <w:bCs/>
          <w:color w:val="212121"/>
          <w:sz w:val="22"/>
          <w:szCs w:val="22"/>
          <w:u w:val="single"/>
          <w:shd w:val="clear" w:color="auto" w:fill="00FFFF"/>
        </w:rPr>
        <w:t>and might </w:t>
      </w:r>
      <w:r w:rsidRPr="00D072E1">
        <w:rPr>
          <w:rFonts w:ascii="Calibri" w:hAnsi="Calibri" w:cs="Calibri"/>
          <w:b/>
          <w:bCs/>
          <w:color w:val="212121"/>
          <w:sz w:val="22"/>
          <w:szCs w:val="22"/>
          <w:u w:val="single"/>
          <w:bdr w:val="single" w:sz="18" w:space="0" w:color="auto" w:frame="1"/>
          <w:shd w:val="clear" w:color="auto" w:fill="00FFFF"/>
        </w:rPr>
        <w:t>tip the entire world economy into recession</w:t>
      </w:r>
      <w:r w:rsidRPr="00D072E1">
        <w:rPr>
          <w:rFonts w:ascii="Calibri" w:hAnsi="Calibri" w:cs="Calibri"/>
          <w:b/>
          <w:bCs/>
          <w:color w:val="212121"/>
          <w:sz w:val="22"/>
          <w:szCs w:val="22"/>
          <w:u w:val="single"/>
        </w:rPr>
        <w:t>. Overall impacts</w:t>
      </w:r>
      <w:r w:rsidRPr="00D072E1">
        <w:rPr>
          <w:rFonts w:ascii="Calibri" w:hAnsi="Calibri" w:cs="Calibri"/>
          <w:color w:val="212121"/>
          <w:sz w:val="16"/>
          <w:szCs w:val="16"/>
        </w:rPr>
        <w:t> in the eurozone </w:t>
      </w:r>
      <w:r w:rsidRPr="00D072E1">
        <w:rPr>
          <w:rFonts w:ascii="Calibri" w:hAnsi="Calibri" w:cs="Calibri"/>
          <w:b/>
          <w:bCs/>
          <w:color w:val="212121"/>
          <w:sz w:val="22"/>
          <w:szCs w:val="22"/>
          <w:u w:val="single"/>
        </w:rPr>
        <w:t>would be harsh</w:t>
      </w:r>
      <w:r w:rsidRPr="00D072E1">
        <w:rPr>
          <w:rFonts w:ascii="Calibri" w:hAnsi="Calibri" w:cs="Calibri"/>
          <w:color w:val="212121"/>
          <w:sz w:val="16"/>
          <w:szCs w:val="16"/>
        </w:rPr>
        <w:t>, though estimates vary. ING, for instance, forecasts a 12% cumulative drop in output over the first two years, which is worse than the losses of the 2008 crises, but not an outright depression. In 2016, eurozone output might be 10% lower than it would have been.[17] The “south” of Europe. Exiting countries would fall into a depression due to severe disruption to all economic activities and near-cessation of cross-border trade. Rest of Europe. Intra-European trade will be severely disrupted by currency problems and cascading economic contraction, probably triggering a general European recession. Sweden, for instance, sends 70% of its exports to Europe.[18] Rest of the world. </w:t>
      </w:r>
      <w:r w:rsidRPr="00D072E1">
        <w:rPr>
          <w:rFonts w:ascii="Calibri" w:hAnsi="Calibri" w:cs="Calibri"/>
          <w:b/>
          <w:bCs/>
          <w:color w:val="212121"/>
          <w:sz w:val="22"/>
          <w:szCs w:val="22"/>
          <w:u w:val="single"/>
        </w:rPr>
        <w:t>A Eurozone breakup would</w:t>
      </w:r>
      <w:r w:rsidRPr="00D072E1">
        <w:rPr>
          <w:rFonts w:ascii="Calibri" w:hAnsi="Calibri" w:cs="Calibri"/>
          <w:color w:val="212121"/>
          <w:sz w:val="16"/>
          <w:szCs w:val="16"/>
        </w:rPr>
        <w:t> likely </w:t>
      </w:r>
      <w:r w:rsidRPr="00D072E1">
        <w:rPr>
          <w:rFonts w:ascii="Calibri" w:hAnsi="Calibri" w:cs="Calibri"/>
          <w:b/>
          <w:bCs/>
          <w:color w:val="212121"/>
          <w:sz w:val="22"/>
          <w:szCs w:val="22"/>
          <w:u w:val="single"/>
          <w:bdr w:val="single" w:sz="18" w:space="0" w:color="auto" w:frame="1"/>
        </w:rPr>
        <w:t>trigger a global recession</w:t>
      </w:r>
      <w:r w:rsidRPr="00D072E1">
        <w:rPr>
          <w:rFonts w:ascii="Calibri" w:hAnsi="Calibri" w:cs="Calibri"/>
          <w:b/>
          <w:bCs/>
          <w:color w:val="212121"/>
          <w:sz w:val="22"/>
          <w:szCs w:val="22"/>
          <w:u w:val="single"/>
        </w:rPr>
        <w:t>, due to </w:t>
      </w:r>
      <w:r w:rsidRPr="00D072E1">
        <w:rPr>
          <w:rFonts w:ascii="Calibri" w:hAnsi="Calibri" w:cs="Calibri"/>
          <w:b/>
          <w:bCs/>
          <w:color w:val="212121"/>
          <w:sz w:val="22"/>
          <w:szCs w:val="22"/>
          <w:u w:val="single"/>
          <w:bdr w:val="single" w:sz="18" w:space="0" w:color="auto" w:frame="1"/>
        </w:rPr>
        <w:t>financial turmoil</w:t>
      </w:r>
      <w:r w:rsidRPr="00D072E1">
        <w:rPr>
          <w:rFonts w:ascii="Calibri" w:hAnsi="Calibri" w:cs="Calibri"/>
          <w:b/>
          <w:bCs/>
          <w:color w:val="212121"/>
          <w:sz w:val="22"/>
          <w:szCs w:val="22"/>
          <w:u w:val="single"/>
        </w:rPr>
        <w:t> and </w:t>
      </w:r>
      <w:r w:rsidRPr="00D072E1">
        <w:rPr>
          <w:rFonts w:ascii="Calibri" w:hAnsi="Calibri" w:cs="Calibri"/>
          <w:b/>
          <w:bCs/>
          <w:color w:val="212121"/>
          <w:sz w:val="22"/>
          <w:szCs w:val="22"/>
          <w:u w:val="single"/>
          <w:bdr w:val="single" w:sz="18" w:space="0" w:color="auto" w:frame="1"/>
        </w:rPr>
        <w:t>trade reductions</w:t>
      </w:r>
      <w:r w:rsidRPr="00D072E1">
        <w:rPr>
          <w:rFonts w:ascii="Calibri" w:hAnsi="Calibri" w:cs="Calibri"/>
          <w:b/>
          <w:bCs/>
          <w:color w:val="212121"/>
          <w:sz w:val="22"/>
          <w:szCs w:val="22"/>
          <w:u w:val="single"/>
        </w:rPr>
        <w:t>—with the </w:t>
      </w:r>
      <w:r w:rsidRPr="00D072E1">
        <w:rPr>
          <w:rFonts w:ascii="Calibri" w:hAnsi="Calibri" w:cs="Calibri"/>
          <w:b/>
          <w:bCs/>
          <w:color w:val="212121"/>
          <w:sz w:val="22"/>
          <w:szCs w:val="22"/>
          <w:u w:val="single"/>
          <w:bdr w:val="single" w:sz="18" w:space="0" w:color="auto" w:frame="1"/>
        </w:rPr>
        <w:t>US and China being hit hard on the trade front</w:t>
      </w:r>
      <w:r w:rsidRPr="00D072E1">
        <w:rPr>
          <w:rFonts w:ascii="Calibri" w:hAnsi="Calibri" w:cs="Calibri"/>
          <w:color w:val="212121"/>
          <w:sz w:val="16"/>
          <w:szCs w:val="16"/>
        </w:rPr>
        <w:t>.[19] </w:t>
      </w:r>
      <w:r w:rsidRPr="00D072E1">
        <w:rPr>
          <w:rFonts w:ascii="Calibri" w:hAnsi="Calibri" w:cs="Calibri"/>
          <w:b/>
          <w:bCs/>
          <w:color w:val="212121"/>
          <w:sz w:val="22"/>
          <w:szCs w:val="22"/>
          <w:u w:val="single"/>
        </w:rPr>
        <w:t>Investors </w:t>
      </w:r>
      <w:r w:rsidRPr="00D072E1">
        <w:rPr>
          <w:rFonts w:ascii="Calibri" w:hAnsi="Calibri" w:cs="Calibri"/>
          <w:b/>
          <w:bCs/>
          <w:color w:val="212121"/>
          <w:sz w:val="22"/>
          <w:szCs w:val="22"/>
          <w:u w:val="single"/>
          <w:bdr w:val="single" w:sz="18" w:space="0" w:color="auto" w:frame="1"/>
        </w:rPr>
        <w:t>fleeing to safe currencies</w:t>
      </w:r>
      <w:r w:rsidRPr="00D072E1">
        <w:rPr>
          <w:rFonts w:ascii="Calibri" w:hAnsi="Calibri" w:cs="Calibri"/>
          <w:b/>
          <w:bCs/>
          <w:color w:val="212121"/>
          <w:sz w:val="22"/>
          <w:szCs w:val="22"/>
          <w:u w:val="single"/>
        </w:rPr>
        <w:t> might trigger </w:t>
      </w:r>
      <w:r w:rsidRPr="00D072E1">
        <w:rPr>
          <w:rFonts w:ascii="Calibri" w:hAnsi="Calibri" w:cs="Calibri"/>
          <w:b/>
          <w:bCs/>
          <w:color w:val="212121"/>
          <w:sz w:val="22"/>
          <w:szCs w:val="22"/>
          <w:u w:val="single"/>
          <w:bdr w:val="single" w:sz="18" w:space="0" w:color="auto" w:frame="1"/>
        </w:rPr>
        <w:t>deflationary shocks</w:t>
      </w:r>
      <w:r w:rsidRPr="00D072E1">
        <w:rPr>
          <w:rFonts w:ascii="Calibri" w:hAnsi="Calibri" w:cs="Calibri"/>
          <w:b/>
          <w:bCs/>
          <w:color w:val="212121"/>
          <w:sz w:val="22"/>
          <w:szCs w:val="22"/>
          <w:u w:val="single"/>
        </w:rPr>
        <w:t> in the US and elsewhere</w:t>
      </w:r>
      <w:r w:rsidRPr="00D072E1">
        <w:rPr>
          <w:rFonts w:ascii="Calibri" w:hAnsi="Calibri" w:cs="Calibri"/>
          <w:color w:val="212121"/>
          <w:sz w:val="16"/>
          <w:szCs w:val="16"/>
        </w:rPr>
        <w:t>.[20] Britain has reportedly made plans to prevent a damaging surge in the pound’s value due to people switching from the euro.[21] The effects of </w:t>
      </w:r>
      <w:r w:rsidRPr="00D072E1">
        <w:rPr>
          <w:rFonts w:ascii="Calibri" w:hAnsi="Calibri" w:cs="Calibri"/>
          <w:b/>
          <w:bCs/>
          <w:color w:val="212121"/>
          <w:sz w:val="22"/>
          <w:szCs w:val="22"/>
          <w:u w:val="single"/>
        </w:rPr>
        <w:t>large states</w:t>
      </w:r>
      <w:r w:rsidRPr="00D072E1">
        <w:rPr>
          <w:rFonts w:ascii="Calibri" w:hAnsi="Calibri" w:cs="Calibri"/>
          <w:color w:val="212121"/>
          <w:sz w:val="16"/>
          <w:szCs w:val="16"/>
        </w:rPr>
        <w:t> like Italy and Spain </w:t>
      </w:r>
      <w:r w:rsidRPr="00D072E1">
        <w:rPr>
          <w:rFonts w:ascii="Calibri" w:hAnsi="Calibri" w:cs="Calibri"/>
          <w:b/>
          <w:bCs/>
          <w:color w:val="212121"/>
          <w:sz w:val="22"/>
          <w:szCs w:val="22"/>
          <w:u w:val="single"/>
        </w:rPr>
        <w:t>leaving</w:t>
      </w:r>
      <w:r w:rsidRPr="00D072E1">
        <w:rPr>
          <w:rFonts w:ascii="Calibri" w:hAnsi="Calibri" w:cs="Calibri"/>
          <w:color w:val="212121"/>
          <w:sz w:val="16"/>
          <w:szCs w:val="16"/>
        </w:rPr>
        <w:t> the eurozone </w:t>
      </w:r>
      <w:r w:rsidRPr="00D072E1">
        <w:rPr>
          <w:rFonts w:ascii="Calibri" w:hAnsi="Calibri" w:cs="Calibri"/>
          <w:b/>
          <w:bCs/>
          <w:color w:val="212121"/>
          <w:sz w:val="22"/>
          <w:szCs w:val="22"/>
          <w:u w:val="single"/>
        </w:rPr>
        <w:t>could precipitate “</w:t>
      </w:r>
      <w:r w:rsidRPr="00D072E1">
        <w:rPr>
          <w:rFonts w:ascii="Calibri" w:hAnsi="Calibri" w:cs="Calibri"/>
          <w:b/>
          <w:bCs/>
          <w:color w:val="212121"/>
          <w:sz w:val="22"/>
          <w:szCs w:val="22"/>
          <w:u w:val="single"/>
          <w:bdr w:val="single" w:sz="18" w:space="0" w:color="auto" w:frame="1"/>
        </w:rPr>
        <w:t>years of global depression</w:t>
      </w:r>
      <w:r w:rsidRPr="00D072E1">
        <w:rPr>
          <w:rFonts w:ascii="Calibri" w:hAnsi="Calibri" w:cs="Calibri"/>
          <w:color w:val="212121"/>
          <w:sz w:val="16"/>
          <w:szCs w:val="16"/>
        </w:rPr>
        <w:t>,” as one analyst put it, </w:t>
      </w:r>
      <w:r w:rsidRPr="00D072E1">
        <w:rPr>
          <w:rFonts w:ascii="Calibri" w:hAnsi="Calibri" w:cs="Calibri"/>
          <w:b/>
          <w:bCs/>
          <w:color w:val="212121"/>
          <w:sz w:val="22"/>
          <w:szCs w:val="22"/>
          <w:u w:val="single"/>
        </w:rPr>
        <w:t>forecasting </w:t>
      </w:r>
      <w:r w:rsidRPr="00D072E1">
        <w:rPr>
          <w:rFonts w:ascii="Calibri" w:hAnsi="Calibri" w:cs="Calibri"/>
          <w:b/>
          <w:bCs/>
          <w:color w:val="212121"/>
          <w:sz w:val="22"/>
          <w:szCs w:val="22"/>
          <w:u w:val="single"/>
          <w:bdr w:val="single" w:sz="18" w:space="0" w:color="auto" w:frame="1"/>
        </w:rPr>
        <w:t>20% unemployment</w:t>
      </w:r>
      <w:r w:rsidRPr="00D072E1">
        <w:rPr>
          <w:rFonts w:ascii="Calibri" w:hAnsi="Calibri" w:cs="Calibri"/>
          <w:color w:val="212121"/>
          <w:sz w:val="16"/>
          <w:szCs w:val="16"/>
        </w:rPr>
        <w:t> in World 1.[22] </w:t>
      </w:r>
      <w:r w:rsidRPr="00D072E1">
        <w:rPr>
          <w:rFonts w:ascii="Calibri" w:hAnsi="Calibri" w:cs="Calibri"/>
          <w:b/>
          <w:bCs/>
          <w:color w:val="212121"/>
          <w:sz w:val="22"/>
          <w:szCs w:val="22"/>
          <w:u w:val="single"/>
        </w:rPr>
        <w:t>Recession would </w:t>
      </w:r>
      <w:r w:rsidRPr="00D072E1">
        <w:rPr>
          <w:rFonts w:ascii="Calibri" w:hAnsi="Calibri" w:cs="Calibri"/>
          <w:b/>
          <w:bCs/>
          <w:color w:val="212121"/>
          <w:sz w:val="22"/>
          <w:szCs w:val="22"/>
          <w:u w:val="single"/>
          <w:bdr w:val="single" w:sz="18" w:space="0" w:color="auto" w:frame="1"/>
        </w:rPr>
        <w:t>reduce state resources that could be devoted to stimulus or amelioration of the recession’s effects</w:t>
      </w:r>
      <w:r w:rsidRPr="00D072E1">
        <w:rPr>
          <w:rFonts w:ascii="Calibri" w:hAnsi="Calibri" w:cs="Calibri"/>
          <w:color w:val="212121"/>
          <w:sz w:val="16"/>
          <w:szCs w:val="16"/>
        </w:rPr>
        <w:t>, and at the same time European countries may be in the midst of spending huge amounts of money to try to combat further euro fracturing. </w:t>
      </w:r>
      <w:r w:rsidRPr="00D072E1">
        <w:rPr>
          <w:rFonts w:ascii="Calibri" w:hAnsi="Calibri" w:cs="Calibri"/>
          <w:b/>
          <w:bCs/>
          <w:color w:val="212121"/>
          <w:sz w:val="22"/>
          <w:szCs w:val="22"/>
          <w:u w:val="single"/>
        </w:rPr>
        <w:t>One institute estimates that </w:t>
      </w:r>
      <w:r w:rsidRPr="00D072E1">
        <w:rPr>
          <w:rFonts w:ascii="Calibri" w:hAnsi="Calibri" w:cs="Calibri"/>
          <w:b/>
          <w:bCs/>
          <w:color w:val="212121"/>
          <w:sz w:val="22"/>
          <w:szCs w:val="22"/>
          <w:u w:val="single"/>
          <w:bdr w:val="single" w:sz="18" w:space="0" w:color="auto" w:frame="1"/>
        </w:rPr>
        <w:t>just dealing with a Greek default and exit could cost €1 trillion</w:t>
      </w:r>
      <w:r w:rsidRPr="00D072E1">
        <w:rPr>
          <w:rFonts w:ascii="Calibri" w:hAnsi="Calibri" w:cs="Calibri"/>
          <w:color w:val="212121"/>
          <w:sz w:val="16"/>
          <w:szCs w:val="16"/>
        </w:rPr>
        <w:t>, mostly in funds to prevent additional exits.[23] Asset price changes Asset prices would drop in many parts of the eurozone, probably beginning before an actual breakup. Home prices, retirement accounts, and stock portfolios would all take a hit. It has been projected that even if Greece exited on its own, housing prices would drop in all the PIIGS, and a broader eurozone breakup with other countries abandoning use of the euro might cause severe reductions in home values of 18–36% in the PIIGS.[24] At the same time, in some scenarios asset prices could be bid up. If Germany left the euro to return to the deutschemark, for instance, capital inflows could induce “a booming stock market, and soaring housing prices.”[25] Shortages </w:t>
      </w:r>
      <w:r w:rsidRPr="00D072E1">
        <w:rPr>
          <w:rFonts w:ascii="Calibri" w:hAnsi="Calibri" w:cs="Calibri"/>
          <w:b/>
          <w:bCs/>
          <w:color w:val="212121"/>
          <w:sz w:val="22"/>
          <w:szCs w:val="22"/>
          <w:u w:val="single"/>
        </w:rPr>
        <w:t>In the </w:t>
      </w:r>
      <w:r w:rsidRPr="00D072E1">
        <w:rPr>
          <w:rFonts w:ascii="Calibri" w:hAnsi="Calibri" w:cs="Calibri"/>
          <w:b/>
          <w:bCs/>
          <w:color w:val="212121"/>
          <w:sz w:val="22"/>
          <w:szCs w:val="22"/>
          <w:u w:val="single"/>
          <w:bdr w:val="single" w:sz="18" w:space="0" w:color="auto" w:frame="1"/>
        </w:rPr>
        <w:t>short term</w:t>
      </w:r>
      <w:r w:rsidRPr="00D072E1">
        <w:rPr>
          <w:rFonts w:ascii="Calibri" w:hAnsi="Calibri" w:cs="Calibri"/>
          <w:b/>
          <w:bCs/>
          <w:color w:val="212121"/>
          <w:sz w:val="22"/>
          <w:szCs w:val="22"/>
          <w:u w:val="single"/>
        </w:rPr>
        <w:t>, </w:t>
      </w:r>
      <w:r w:rsidRPr="00D072E1">
        <w:rPr>
          <w:rFonts w:ascii="Calibri" w:hAnsi="Calibri" w:cs="Calibri"/>
          <w:b/>
          <w:bCs/>
          <w:color w:val="212121"/>
          <w:sz w:val="22"/>
          <w:szCs w:val="22"/>
          <w:u w:val="single"/>
          <w:shd w:val="clear" w:color="auto" w:fill="00FFFF"/>
        </w:rPr>
        <w:t>there might be </w:t>
      </w:r>
      <w:r w:rsidRPr="00D072E1">
        <w:rPr>
          <w:rFonts w:ascii="Calibri" w:hAnsi="Calibri" w:cs="Calibri"/>
          <w:b/>
          <w:bCs/>
          <w:color w:val="212121"/>
          <w:sz w:val="22"/>
          <w:szCs w:val="22"/>
          <w:u w:val="single"/>
          <w:bdr w:val="single" w:sz="18" w:space="0" w:color="auto" w:frame="1"/>
          <w:shd w:val="clear" w:color="auto" w:fill="00FFFF"/>
        </w:rPr>
        <w:t>widespread shortages</w:t>
      </w:r>
      <w:r w:rsidRPr="00D072E1">
        <w:rPr>
          <w:rFonts w:ascii="Calibri" w:hAnsi="Calibri" w:cs="Calibri"/>
          <w:b/>
          <w:bCs/>
          <w:color w:val="212121"/>
          <w:sz w:val="22"/>
          <w:szCs w:val="22"/>
          <w:u w:val="single"/>
          <w:shd w:val="clear" w:color="auto" w:fill="00FFFF"/>
        </w:rPr>
        <w:t> of traded goods</w:t>
      </w:r>
      <w:r w:rsidRPr="00D072E1">
        <w:rPr>
          <w:rFonts w:ascii="Calibri" w:hAnsi="Calibri" w:cs="Calibri"/>
          <w:b/>
          <w:bCs/>
          <w:color w:val="212121"/>
          <w:sz w:val="22"/>
          <w:szCs w:val="22"/>
          <w:u w:val="single"/>
        </w:rPr>
        <w:t> within Europe or</w:t>
      </w:r>
      <w:r w:rsidRPr="00D072E1">
        <w:rPr>
          <w:rFonts w:ascii="Calibri" w:hAnsi="Calibri" w:cs="Calibri"/>
          <w:color w:val="212121"/>
          <w:sz w:val="16"/>
          <w:szCs w:val="16"/>
        </w:rPr>
        <w:t> even </w:t>
      </w:r>
      <w:r w:rsidRPr="00D072E1">
        <w:rPr>
          <w:rFonts w:ascii="Calibri" w:hAnsi="Calibri" w:cs="Calibri"/>
          <w:b/>
          <w:bCs/>
          <w:color w:val="212121"/>
          <w:sz w:val="22"/>
          <w:szCs w:val="22"/>
          <w:u w:val="single"/>
        </w:rPr>
        <w:t>globally for products imported from European countries, as business processes were disrupted by general uncertainty around the euro. </w:t>
      </w:r>
      <w:r w:rsidRPr="00D072E1">
        <w:rPr>
          <w:rFonts w:ascii="Calibri" w:hAnsi="Calibri" w:cs="Calibri"/>
          <w:color w:val="212121"/>
          <w:sz w:val="16"/>
          <w:szCs w:val="16"/>
        </w:rPr>
        <w:t>Exiting countries might see sharp shortages for months due to severe interruptions in trade. Gray and black markets for many kinds of goods would develop to fill gaps. Migration Economic turmoil in Europe could inspire increased migration within Europe and to other parts of World 1, as people seek countries that are less hard-hit by a crisis.[26] As a preview, tens of thousands of people from Greece, Ireland, and Portugal have left their homelands in the last couple of years for other parts of World 1 and, in the case of the Portuguese, former colonies like Brazil and even Angola.[27] A seminar in Greece on emigrating to Australia attracted 42 participants in 2010. In 2011, 12,000 people signed up for the event.[28] Financial collapse could create hardship for the large numbers of expats within Europe. The British government is said to be planning for potential evacuations and emergency financial aid for British citizens who might be stranded or cut off from bank accounts in Spain and Portugal.[29] The UK has also supposedly prepared contingency plans to seal its borders if unrest in Europe spurs mass migrations.[30] Reduced spending power </w:t>
      </w:r>
      <w:r w:rsidRPr="00D072E1">
        <w:rPr>
          <w:rFonts w:ascii="Calibri" w:hAnsi="Calibri" w:cs="Calibri"/>
          <w:b/>
          <w:bCs/>
          <w:color w:val="212121"/>
          <w:sz w:val="22"/>
          <w:szCs w:val="22"/>
          <w:u w:val="single"/>
          <w:shd w:val="clear" w:color="auto" w:fill="00FFFF"/>
        </w:rPr>
        <w:t>New currencies</w:t>
      </w:r>
      <w:r w:rsidRPr="00D072E1">
        <w:rPr>
          <w:rFonts w:ascii="Calibri" w:hAnsi="Calibri" w:cs="Calibri"/>
          <w:b/>
          <w:bCs/>
          <w:color w:val="212121"/>
          <w:sz w:val="22"/>
          <w:szCs w:val="22"/>
          <w:u w:val="single"/>
        </w:rPr>
        <w:t> in exiting countries </w:t>
      </w:r>
      <w:r w:rsidRPr="00D072E1">
        <w:rPr>
          <w:rFonts w:ascii="Calibri" w:hAnsi="Calibri" w:cs="Calibri"/>
          <w:b/>
          <w:bCs/>
          <w:color w:val="212121"/>
          <w:sz w:val="22"/>
          <w:szCs w:val="22"/>
          <w:u w:val="single"/>
          <w:shd w:val="clear" w:color="auto" w:fill="00FFFF"/>
        </w:rPr>
        <w:t>would </w:t>
      </w:r>
      <w:r w:rsidRPr="00D072E1">
        <w:rPr>
          <w:rFonts w:ascii="Calibri" w:hAnsi="Calibri" w:cs="Calibri"/>
          <w:b/>
          <w:bCs/>
          <w:color w:val="212121"/>
          <w:sz w:val="22"/>
          <w:szCs w:val="22"/>
          <w:u w:val="single"/>
          <w:bdr w:val="single" w:sz="18" w:space="0" w:color="auto" w:frame="1"/>
          <w:shd w:val="clear" w:color="auto" w:fill="00FFFF"/>
        </w:rPr>
        <w:t>lose 50% or more of their value</w:t>
      </w:r>
      <w:r w:rsidRPr="00D072E1">
        <w:rPr>
          <w:rFonts w:ascii="Calibri" w:hAnsi="Calibri" w:cs="Calibri"/>
          <w:color w:val="212121"/>
          <w:sz w:val="16"/>
          <w:szCs w:val="16"/>
        </w:rPr>
        <w:t>. In addition, </w:t>
      </w:r>
      <w:r w:rsidRPr="00D072E1">
        <w:rPr>
          <w:rFonts w:ascii="Calibri" w:hAnsi="Calibri" w:cs="Calibri"/>
          <w:b/>
          <w:bCs/>
          <w:color w:val="212121"/>
          <w:sz w:val="22"/>
          <w:szCs w:val="22"/>
          <w:u w:val="single"/>
        </w:rPr>
        <w:t>these economies would also likely be hit by </w:t>
      </w:r>
      <w:r w:rsidRPr="00D072E1">
        <w:rPr>
          <w:rFonts w:ascii="Calibri" w:hAnsi="Calibri" w:cs="Calibri"/>
          <w:b/>
          <w:bCs/>
          <w:color w:val="212121"/>
          <w:sz w:val="22"/>
          <w:szCs w:val="22"/>
          <w:u w:val="single"/>
          <w:bdr w:val="single" w:sz="18" w:space="0" w:color="auto" w:frame="1"/>
        </w:rPr>
        <w:t>double-digit inflation</w:t>
      </w:r>
      <w:r w:rsidRPr="00D072E1">
        <w:rPr>
          <w:rFonts w:ascii="Calibri" w:hAnsi="Calibri" w:cs="Calibri"/>
          <w:b/>
          <w:bCs/>
          <w:color w:val="212121"/>
          <w:sz w:val="22"/>
          <w:szCs w:val="22"/>
          <w:u w:val="single"/>
        </w:rPr>
        <w:t>, further lowering buying power</w:t>
      </w:r>
      <w:r w:rsidRPr="00D072E1">
        <w:rPr>
          <w:rFonts w:ascii="Calibri" w:hAnsi="Calibri" w:cs="Calibri"/>
          <w:color w:val="212121"/>
          <w:sz w:val="16"/>
          <w:szCs w:val="16"/>
        </w:rPr>
        <w:t>.[31]</w:t>
      </w:r>
      <w:r w:rsidRPr="00D072E1">
        <w:rPr>
          <w:rFonts w:ascii="Calibri" w:hAnsi="Calibri" w:cs="Calibri"/>
          <w:b/>
          <w:bCs/>
          <w:color w:val="212121"/>
          <w:sz w:val="22"/>
          <w:szCs w:val="22"/>
          <w:u w:val="single"/>
          <w:shd w:val="clear" w:color="auto" w:fill="00FFFF"/>
        </w:rPr>
        <w:t>Exports</w:t>
      </w:r>
      <w:r w:rsidRPr="00D072E1">
        <w:rPr>
          <w:rFonts w:ascii="Calibri" w:hAnsi="Calibri" w:cs="Calibri"/>
          <w:b/>
          <w:bCs/>
          <w:color w:val="212121"/>
          <w:sz w:val="22"/>
          <w:szCs w:val="22"/>
          <w:u w:val="single"/>
        </w:rPr>
        <w:t> from </w:t>
      </w:r>
      <w:r w:rsidRPr="00D072E1">
        <w:rPr>
          <w:rFonts w:ascii="Calibri" w:hAnsi="Calibri" w:cs="Calibri"/>
          <w:b/>
          <w:bCs/>
          <w:color w:val="212121"/>
          <w:sz w:val="22"/>
          <w:szCs w:val="22"/>
          <w:u w:val="single"/>
          <w:bdr w:val="single" w:sz="18" w:space="0" w:color="auto" w:frame="1"/>
        </w:rPr>
        <w:t>China</w:t>
      </w:r>
      <w:r w:rsidRPr="00D072E1">
        <w:rPr>
          <w:rFonts w:ascii="Calibri" w:hAnsi="Calibri" w:cs="Calibri"/>
          <w:b/>
          <w:bCs/>
          <w:color w:val="212121"/>
          <w:sz w:val="22"/>
          <w:szCs w:val="22"/>
          <w:u w:val="single"/>
        </w:rPr>
        <w:t>, the </w:t>
      </w:r>
      <w:r w:rsidRPr="00D072E1">
        <w:rPr>
          <w:rFonts w:ascii="Calibri" w:hAnsi="Calibri" w:cs="Calibri"/>
          <w:b/>
          <w:bCs/>
          <w:color w:val="212121"/>
          <w:sz w:val="22"/>
          <w:szCs w:val="22"/>
          <w:u w:val="single"/>
          <w:bdr w:val="single" w:sz="18" w:space="0" w:color="auto" w:frame="1"/>
        </w:rPr>
        <w:t>US</w:t>
      </w:r>
      <w:r w:rsidRPr="00D072E1">
        <w:rPr>
          <w:rFonts w:ascii="Calibri" w:hAnsi="Calibri" w:cs="Calibri"/>
          <w:b/>
          <w:bCs/>
          <w:color w:val="212121"/>
          <w:sz w:val="22"/>
          <w:szCs w:val="22"/>
          <w:u w:val="single"/>
        </w:rPr>
        <w:t>, </w:t>
      </w:r>
      <w:r w:rsidRPr="00D072E1">
        <w:rPr>
          <w:rFonts w:ascii="Calibri" w:hAnsi="Calibri" w:cs="Calibri"/>
          <w:b/>
          <w:bCs/>
          <w:color w:val="212121"/>
          <w:sz w:val="22"/>
          <w:szCs w:val="22"/>
          <w:u w:val="single"/>
          <w:bdr w:val="single" w:sz="18" w:space="0" w:color="auto" w:frame="1"/>
        </w:rPr>
        <w:t>Japan</w:t>
      </w:r>
      <w:r w:rsidRPr="00D072E1">
        <w:rPr>
          <w:rFonts w:ascii="Calibri" w:hAnsi="Calibri" w:cs="Calibri"/>
          <w:b/>
          <w:bCs/>
          <w:color w:val="212121"/>
          <w:sz w:val="22"/>
          <w:szCs w:val="22"/>
          <w:u w:val="single"/>
        </w:rPr>
        <w:t>, and </w:t>
      </w:r>
      <w:r w:rsidRPr="00D072E1">
        <w:rPr>
          <w:rFonts w:ascii="Calibri" w:hAnsi="Calibri" w:cs="Calibri"/>
          <w:b/>
          <w:bCs/>
          <w:color w:val="212121"/>
          <w:sz w:val="22"/>
          <w:szCs w:val="22"/>
          <w:u w:val="single"/>
          <w:shd w:val="clear" w:color="auto" w:fill="00FFFF"/>
        </w:rPr>
        <w:t>elsewhere would drop</w:t>
      </w:r>
      <w:r w:rsidRPr="00D072E1">
        <w:rPr>
          <w:rFonts w:ascii="Calibri" w:hAnsi="Calibri" w:cs="Calibri"/>
          <w:b/>
          <w:bCs/>
          <w:color w:val="212121"/>
          <w:sz w:val="22"/>
          <w:szCs w:val="22"/>
          <w:u w:val="single"/>
        </w:rPr>
        <w:t>. </w:t>
      </w:r>
      <w:r w:rsidRPr="00D072E1">
        <w:rPr>
          <w:rFonts w:ascii="Calibri" w:hAnsi="Calibri" w:cs="Calibri"/>
          <w:color w:val="212121"/>
          <w:sz w:val="16"/>
          <w:szCs w:val="16"/>
        </w:rPr>
        <w:t>One analyst suggests that in the case of Greece, a currency replacing the euro would be devalued sharply, on the order of 65%. This would slash Greek buying power for non-Greek goods. The spending power of foreigners in the exiting countries would rise, however, enabling: Investment and operations at lower costs by businesses Less expensive imports from the devalued country Cheaper tourism to exiting countries, which would be especially helpful for Greece and Spain Over the longer term, many citizens of exiting countries would simply be unable to afford some of the goods and services that had been within reach while they held euros, and they would have to do without or find cheaper versions. Battered European identity </w:t>
      </w:r>
      <w:r w:rsidRPr="00D072E1">
        <w:rPr>
          <w:rFonts w:ascii="Calibri" w:hAnsi="Calibri" w:cs="Calibri"/>
          <w:b/>
          <w:bCs/>
          <w:color w:val="212121"/>
          <w:sz w:val="22"/>
          <w:szCs w:val="22"/>
          <w:u w:val="single"/>
        </w:rPr>
        <w:t>The EU and</w:t>
      </w:r>
      <w:r w:rsidRPr="00D072E1">
        <w:rPr>
          <w:rFonts w:ascii="Calibri" w:hAnsi="Calibri" w:cs="Calibri"/>
          <w:color w:val="212121"/>
          <w:sz w:val="16"/>
          <w:szCs w:val="16"/>
        </w:rPr>
        <w:t> the </w:t>
      </w:r>
      <w:r w:rsidRPr="00D072E1">
        <w:rPr>
          <w:rFonts w:ascii="Calibri" w:hAnsi="Calibri" w:cs="Calibri"/>
          <w:b/>
          <w:bCs/>
          <w:color w:val="212121"/>
          <w:sz w:val="22"/>
          <w:szCs w:val="22"/>
          <w:u w:val="single"/>
        </w:rPr>
        <w:t>euro are meant in part to give Europeans a </w:t>
      </w:r>
      <w:r w:rsidRPr="00D072E1">
        <w:rPr>
          <w:rFonts w:ascii="Calibri" w:hAnsi="Calibri" w:cs="Calibri"/>
          <w:b/>
          <w:bCs/>
          <w:color w:val="212121"/>
          <w:sz w:val="22"/>
          <w:szCs w:val="22"/>
          <w:u w:val="single"/>
          <w:bdr w:val="single" w:sz="18" w:space="0" w:color="auto" w:frame="1"/>
        </w:rPr>
        <w:t>unified sense of identity</w:t>
      </w:r>
      <w:r w:rsidRPr="00D072E1">
        <w:rPr>
          <w:rFonts w:ascii="Calibri" w:hAnsi="Calibri" w:cs="Calibri"/>
          <w:b/>
          <w:bCs/>
          <w:color w:val="212121"/>
          <w:sz w:val="22"/>
          <w:szCs w:val="22"/>
          <w:u w:val="single"/>
        </w:rPr>
        <w:t>, to </w:t>
      </w:r>
      <w:r w:rsidRPr="00D072E1">
        <w:rPr>
          <w:rFonts w:ascii="Calibri" w:hAnsi="Calibri" w:cs="Calibri"/>
          <w:b/>
          <w:bCs/>
          <w:color w:val="212121"/>
          <w:sz w:val="22"/>
          <w:szCs w:val="22"/>
          <w:u w:val="single"/>
          <w:bdr w:val="single" w:sz="18" w:space="0" w:color="auto" w:frame="1"/>
        </w:rPr>
        <w:t>smooth out </w:t>
      </w:r>
      <w:r w:rsidRPr="00D072E1">
        <w:rPr>
          <w:rFonts w:ascii="Calibri" w:hAnsi="Calibri" w:cs="Calibri"/>
          <w:color w:val="212121"/>
          <w:sz w:val="16"/>
          <w:szCs w:val="16"/>
        </w:rPr>
        <w:t>their </w:t>
      </w:r>
      <w:r w:rsidRPr="00D072E1">
        <w:rPr>
          <w:rFonts w:ascii="Calibri" w:hAnsi="Calibri" w:cs="Calibri"/>
          <w:b/>
          <w:bCs/>
          <w:color w:val="212121"/>
          <w:sz w:val="22"/>
          <w:szCs w:val="22"/>
          <w:u w:val="single"/>
          <w:bdr w:val="single" w:sz="18" w:space="0" w:color="auto" w:frame="1"/>
        </w:rPr>
        <w:t>internal differences </w:t>
      </w:r>
      <w:r w:rsidRPr="00D072E1">
        <w:rPr>
          <w:rFonts w:ascii="Calibri" w:hAnsi="Calibri" w:cs="Calibri"/>
          <w:color w:val="212121"/>
          <w:sz w:val="16"/>
          <w:szCs w:val="16"/>
        </w:rPr>
        <w:t>and present a united front to the world. To some extent </w:t>
      </w:r>
      <w:r w:rsidRPr="00D072E1">
        <w:rPr>
          <w:rFonts w:ascii="Calibri" w:hAnsi="Calibri" w:cs="Calibri"/>
          <w:b/>
          <w:bCs/>
          <w:color w:val="212121"/>
          <w:sz w:val="22"/>
          <w:szCs w:val="22"/>
          <w:u w:val="single"/>
        </w:rPr>
        <w:t>this</w:t>
      </w:r>
      <w:r w:rsidRPr="00D072E1">
        <w:rPr>
          <w:rFonts w:ascii="Calibri" w:hAnsi="Calibri" w:cs="Calibri"/>
          <w:color w:val="212121"/>
          <w:sz w:val="16"/>
          <w:szCs w:val="16"/>
        </w:rPr>
        <w:t> has</w:t>
      </w:r>
      <w:r w:rsidRPr="00D072E1">
        <w:rPr>
          <w:rFonts w:ascii="Calibri" w:hAnsi="Calibri" w:cs="Calibri"/>
          <w:b/>
          <w:bCs/>
          <w:color w:val="212121"/>
          <w:sz w:val="22"/>
          <w:szCs w:val="22"/>
          <w:u w:val="single"/>
        </w:rPr>
        <w:t>succeeded</w:t>
      </w:r>
      <w:r w:rsidRPr="00D072E1">
        <w:rPr>
          <w:rFonts w:ascii="Calibri" w:hAnsi="Calibri" w:cs="Calibri"/>
          <w:color w:val="212121"/>
          <w:sz w:val="16"/>
          <w:szCs w:val="16"/>
        </w:rPr>
        <w:t>, with </w:t>
      </w:r>
      <w:r w:rsidRPr="00D072E1">
        <w:rPr>
          <w:rFonts w:ascii="Calibri" w:hAnsi="Calibri" w:cs="Calibri"/>
          <w:b/>
          <w:bCs/>
          <w:color w:val="212121"/>
          <w:sz w:val="22"/>
          <w:szCs w:val="22"/>
          <w:u w:val="single"/>
        </w:rPr>
        <w:t>most Europeans feeling that they have an identity beyond their own nationality.[</w:t>
      </w:r>
      <w:r w:rsidRPr="00D072E1">
        <w:rPr>
          <w:rFonts w:ascii="Calibri" w:hAnsi="Calibri" w:cs="Calibri"/>
          <w:color w:val="212121"/>
          <w:sz w:val="16"/>
          <w:szCs w:val="16"/>
        </w:rPr>
        <w:t>32] </w:t>
      </w:r>
      <w:r w:rsidRPr="00D072E1">
        <w:rPr>
          <w:rFonts w:ascii="Calibri" w:hAnsi="Calibri" w:cs="Calibri"/>
          <w:b/>
          <w:bCs/>
          <w:color w:val="212121"/>
          <w:sz w:val="22"/>
          <w:szCs w:val="22"/>
          <w:u w:val="single"/>
        </w:rPr>
        <w:t>A failure of the euro would </w:t>
      </w:r>
      <w:r w:rsidRPr="00D072E1">
        <w:rPr>
          <w:rFonts w:ascii="Calibri" w:hAnsi="Calibri" w:cs="Calibri"/>
          <w:b/>
          <w:bCs/>
          <w:color w:val="212121"/>
          <w:sz w:val="22"/>
          <w:szCs w:val="22"/>
          <w:u w:val="single"/>
          <w:bdr w:val="single" w:sz="18" w:space="0" w:color="auto" w:frame="1"/>
        </w:rPr>
        <w:t>set those ambitions back</w:t>
      </w:r>
      <w:r w:rsidRPr="00D072E1">
        <w:rPr>
          <w:rFonts w:ascii="Calibri" w:hAnsi="Calibri" w:cs="Calibri"/>
          <w:color w:val="212121"/>
          <w:sz w:val="16"/>
          <w:szCs w:val="16"/>
        </w:rPr>
        <w:t>, likely </w:t>
      </w:r>
      <w:r w:rsidRPr="00D072E1">
        <w:rPr>
          <w:rFonts w:ascii="Calibri" w:hAnsi="Calibri" w:cs="Calibri"/>
          <w:b/>
          <w:bCs/>
          <w:color w:val="212121"/>
          <w:sz w:val="22"/>
          <w:szCs w:val="22"/>
          <w:u w:val="single"/>
        </w:rPr>
        <w:t>for decades. It would reveal</w:t>
      </w:r>
      <w:r w:rsidRPr="00D072E1">
        <w:rPr>
          <w:rFonts w:ascii="Calibri" w:hAnsi="Calibri" w:cs="Calibri"/>
          <w:color w:val="212121"/>
          <w:sz w:val="16"/>
          <w:szCs w:val="16"/>
        </w:rPr>
        <w:t> how </w:t>
      </w:r>
      <w:r w:rsidRPr="00D072E1">
        <w:rPr>
          <w:rFonts w:ascii="Calibri" w:hAnsi="Calibri" w:cs="Calibri"/>
          <w:b/>
          <w:bCs/>
          <w:color w:val="212121"/>
          <w:sz w:val="22"/>
          <w:szCs w:val="22"/>
          <w:u w:val="single"/>
          <w:shd w:val="clear" w:color="auto" w:fill="00FFFF"/>
        </w:rPr>
        <w:t>national identities are still very strong</w:t>
      </w:r>
      <w:r w:rsidRPr="00D072E1">
        <w:rPr>
          <w:rFonts w:ascii="Calibri" w:hAnsi="Calibri" w:cs="Calibri"/>
          <w:b/>
          <w:bCs/>
          <w:color w:val="212121"/>
          <w:sz w:val="22"/>
          <w:szCs w:val="22"/>
          <w:u w:val="single"/>
        </w:rPr>
        <w:t>, and how </w:t>
      </w:r>
      <w:r w:rsidRPr="00D072E1">
        <w:rPr>
          <w:rFonts w:ascii="Calibri" w:hAnsi="Calibri" w:cs="Calibri"/>
          <w:b/>
          <w:bCs/>
          <w:color w:val="212121"/>
          <w:sz w:val="22"/>
          <w:szCs w:val="22"/>
          <w:u w:val="single"/>
          <w:shd w:val="clear" w:color="auto" w:fill="00FFFF"/>
        </w:rPr>
        <w:t>they </w:t>
      </w:r>
      <w:r w:rsidRPr="00D072E1">
        <w:rPr>
          <w:rFonts w:ascii="Calibri" w:hAnsi="Calibri" w:cs="Calibri"/>
          <w:b/>
          <w:bCs/>
          <w:color w:val="212121"/>
          <w:sz w:val="22"/>
          <w:szCs w:val="22"/>
          <w:u w:val="single"/>
          <w:bdr w:val="single" w:sz="18" w:space="0" w:color="auto" w:frame="1"/>
          <w:shd w:val="clear" w:color="auto" w:fill="00FFFF"/>
        </w:rPr>
        <w:t>ultimately trump any European identity</w:t>
      </w:r>
      <w:r w:rsidRPr="00D072E1">
        <w:rPr>
          <w:rFonts w:ascii="Calibri" w:hAnsi="Calibri" w:cs="Calibri"/>
          <w:b/>
          <w:bCs/>
          <w:color w:val="212121"/>
          <w:sz w:val="22"/>
          <w:szCs w:val="22"/>
          <w:u w:val="single"/>
        </w:rPr>
        <w:t>. </w:t>
      </w:r>
      <w:r w:rsidRPr="00D072E1">
        <w:rPr>
          <w:rFonts w:ascii="Calibri" w:hAnsi="Calibri" w:cs="Calibri"/>
          <w:color w:val="212121"/>
          <w:sz w:val="16"/>
          <w:szCs w:val="16"/>
        </w:rPr>
        <w:t>The citizens of states leaving the eurozone might feel abandoned by the rest of Europe, with daily reminders in their hands in the form of their revived currencies. This may revive a sense of national identity in zone-leaving states and beyond. </w:t>
      </w:r>
      <w:r w:rsidRPr="00D072E1">
        <w:rPr>
          <w:rFonts w:ascii="Calibri" w:hAnsi="Calibri" w:cs="Calibri"/>
          <w:b/>
          <w:bCs/>
          <w:color w:val="212121"/>
          <w:sz w:val="22"/>
          <w:szCs w:val="22"/>
          <w:u w:val="single"/>
        </w:rPr>
        <w:t>Efforts to further the </w:t>
      </w:r>
      <w:r w:rsidRPr="00D072E1">
        <w:rPr>
          <w:rFonts w:ascii="Calibri" w:hAnsi="Calibri" w:cs="Calibri"/>
          <w:b/>
          <w:bCs/>
          <w:color w:val="212121"/>
          <w:sz w:val="22"/>
          <w:szCs w:val="22"/>
          <w:u w:val="single"/>
          <w:bdr w:val="single" w:sz="18" w:space="0" w:color="auto" w:frame="1"/>
        </w:rPr>
        <w:t>integration of EU will be set back </w:t>
      </w:r>
      <w:r w:rsidRPr="00D072E1">
        <w:rPr>
          <w:rFonts w:ascii="Calibri" w:hAnsi="Calibri" w:cs="Calibri"/>
          <w:b/>
          <w:bCs/>
          <w:color w:val="212121"/>
          <w:sz w:val="22"/>
          <w:szCs w:val="22"/>
          <w:u w:val="single"/>
        </w:rPr>
        <w:t>for some time, and will be subject to </w:t>
      </w:r>
      <w:r w:rsidRPr="00D072E1">
        <w:rPr>
          <w:rFonts w:ascii="Calibri" w:hAnsi="Calibri" w:cs="Calibri"/>
          <w:b/>
          <w:bCs/>
          <w:color w:val="212121"/>
          <w:sz w:val="22"/>
          <w:szCs w:val="22"/>
          <w:u w:val="single"/>
          <w:bdr w:val="single" w:sz="18" w:space="0" w:color="auto" w:frame="1"/>
        </w:rPr>
        <w:t>increased doubts </w:t>
      </w:r>
      <w:r w:rsidRPr="00D072E1">
        <w:rPr>
          <w:rFonts w:ascii="Calibri" w:hAnsi="Calibri" w:cs="Calibri"/>
          <w:b/>
          <w:bCs/>
          <w:color w:val="212121"/>
          <w:sz w:val="22"/>
          <w:szCs w:val="22"/>
          <w:u w:val="single"/>
        </w:rPr>
        <w:t>based on the failure of solidarity over the euro. </w:t>
      </w:r>
      <w:r w:rsidRPr="00D072E1">
        <w:rPr>
          <w:rFonts w:ascii="Calibri" w:hAnsi="Calibri" w:cs="Calibri"/>
          <w:color w:val="212121"/>
          <w:sz w:val="16"/>
          <w:szCs w:val="16"/>
        </w:rPr>
        <w:t>Political effects A </w:t>
      </w:r>
      <w:r w:rsidRPr="00D072E1">
        <w:rPr>
          <w:rFonts w:ascii="Calibri" w:hAnsi="Calibri" w:cs="Calibri"/>
          <w:b/>
          <w:bCs/>
          <w:color w:val="212121"/>
          <w:sz w:val="22"/>
          <w:szCs w:val="22"/>
          <w:u w:val="single"/>
        </w:rPr>
        <w:t>eurozone breakup would have </w:t>
      </w:r>
      <w:r w:rsidRPr="00D072E1">
        <w:rPr>
          <w:rFonts w:ascii="Calibri" w:hAnsi="Calibri" w:cs="Calibri"/>
          <w:b/>
          <w:bCs/>
          <w:color w:val="212121"/>
          <w:sz w:val="22"/>
          <w:szCs w:val="22"/>
          <w:u w:val="single"/>
          <w:bdr w:val="single" w:sz="18" w:space="0" w:color="auto" w:frame="1"/>
        </w:rPr>
        <w:t>political effects in Europe and beyond</w:t>
      </w:r>
      <w:r w:rsidRPr="00D072E1">
        <w:rPr>
          <w:rFonts w:ascii="Calibri" w:hAnsi="Calibri" w:cs="Calibri"/>
          <w:b/>
          <w:bCs/>
          <w:color w:val="212121"/>
          <w:sz w:val="22"/>
          <w:szCs w:val="22"/>
          <w:u w:val="single"/>
        </w:rPr>
        <w:t>. Expansion of the EU might </w:t>
      </w:r>
      <w:r w:rsidRPr="00D072E1">
        <w:rPr>
          <w:rFonts w:ascii="Calibri" w:hAnsi="Calibri" w:cs="Calibri"/>
          <w:b/>
          <w:bCs/>
          <w:color w:val="212121"/>
          <w:sz w:val="22"/>
          <w:szCs w:val="22"/>
          <w:u w:val="single"/>
          <w:bdr w:val="single" w:sz="18" w:space="0" w:color="auto" w:frame="1"/>
        </w:rPr>
        <w:t>slow</w:t>
      </w:r>
      <w:r w:rsidRPr="00D072E1">
        <w:rPr>
          <w:rFonts w:ascii="Calibri" w:hAnsi="Calibri" w:cs="Calibri"/>
          <w:color w:val="212121"/>
          <w:sz w:val="16"/>
          <w:szCs w:val="16"/>
        </w:rPr>
        <w:t>, with more skepticism on the part of existing EU members and would-be new entrants. EU members might in particular doubt the wisdom of taking on larger, poorer, more culturally distinct countries such as Ukraine and Turkey. The </w:t>
      </w:r>
      <w:r w:rsidRPr="00D072E1">
        <w:rPr>
          <w:rFonts w:ascii="Calibri" w:hAnsi="Calibri" w:cs="Calibri"/>
          <w:b/>
          <w:bCs/>
          <w:color w:val="212121"/>
          <w:sz w:val="22"/>
          <w:szCs w:val="22"/>
          <w:u w:val="single"/>
        </w:rPr>
        <w:t>power of the EU to </w:t>
      </w:r>
      <w:r w:rsidRPr="00D072E1">
        <w:rPr>
          <w:rFonts w:ascii="Calibri" w:hAnsi="Calibri" w:cs="Calibri"/>
          <w:b/>
          <w:bCs/>
          <w:color w:val="212121"/>
          <w:sz w:val="22"/>
          <w:szCs w:val="22"/>
          <w:u w:val="single"/>
          <w:bdr w:val="single" w:sz="18" w:space="0" w:color="auto" w:frame="1"/>
        </w:rPr>
        <w:t>shape and persuade the policies and actions </w:t>
      </w:r>
      <w:r w:rsidRPr="00D072E1">
        <w:rPr>
          <w:rFonts w:ascii="Calibri" w:hAnsi="Calibri" w:cs="Calibri"/>
          <w:b/>
          <w:bCs/>
          <w:color w:val="212121"/>
          <w:sz w:val="22"/>
          <w:szCs w:val="22"/>
          <w:u w:val="single"/>
        </w:rPr>
        <w:t>of members and aspiring members would </w:t>
      </w:r>
      <w:r w:rsidRPr="00D072E1">
        <w:rPr>
          <w:rFonts w:ascii="Calibri" w:hAnsi="Calibri" w:cs="Calibri"/>
          <w:b/>
          <w:bCs/>
          <w:color w:val="212121"/>
          <w:sz w:val="22"/>
          <w:szCs w:val="22"/>
          <w:u w:val="single"/>
          <w:bdr w:val="single" w:sz="18" w:space="0" w:color="auto" w:frame="1"/>
        </w:rPr>
        <w:t>falter</w:t>
      </w:r>
      <w:r w:rsidRPr="00D072E1">
        <w:rPr>
          <w:rFonts w:ascii="Calibri" w:hAnsi="Calibri" w:cs="Calibri"/>
          <w:color w:val="212121"/>
          <w:sz w:val="16"/>
          <w:szCs w:val="16"/>
        </w:rPr>
        <w:t>. Hungary, for example, is already seen as defying EU warnings and “slipping back toward authoritarianism,” despite its membership in the bloc.[33] </w:t>
      </w:r>
      <w:r w:rsidRPr="00D072E1">
        <w:rPr>
          <w:rFonts w:ascii="Calibri" w:hAnsi="Calibri" w:cs="Calibri"/>
          <w:b/>
          <w:bCs/>
          <w:color w:val="212121"/>
          <w:sz w:val="22"/>
          <w:szCs w:val="22"/>
          <w:u w:val="single"/>
          <w:shd w:val="clear" w:color="auto" w:fill="00FFFF"/>
        </w:rPr>
        <w:t>The faltering of the European ideal could </w:t>
      </w:r>
      <w:r w:rsidRPr="00D072E1">
        <w:rPr>
          <w:rFonts w:ascii="Calibri" w:hAnsi="Calibri" w:cs="Calibri"/>
          <w:b/>
          <w:bCs/>
          <w:color w:val="212121"/>
          <w:sz w:val="22"/>
          <w:szCs w:val="22"/>
          <w:u w:val="single"/>
          <w:bdr w:val="single" w:sz="18" w:space="0" w:color="auto" w:frame="1"/>
          <w:shd w:val="clear" w:color="auto" w:fill="00FFFF"/>
        </w:rPr>
        <w:t>open the crack to more severe intra-European disputes</w:t>
      </w:r>
      <w:r w:rsidRPr="00D072E1">
        <w:rPr>
          <w:rFonts w:ascii="Calibri" w:hAnsi="Calibri" w:cs="Calibri"/>
          <w:b/>
          <w:bCs/>
          <w:color w:val="212121"/>
          <w:sz w:val="22"/>
          <w:szCs w:val="22"/>
          <w:u w:val="single"/>
        </w:rPr>
        <w:t>, with the EU </w:t>
      </w:r>
      <w:r w:rsidRPr="00D072E1">
        <w:rPr>
          <w:rFonts w:ascii="Calibri" w:hAnsi="Calibri" w:cs="Calibri"/>
          <w:b/>
          <w:bCs/>
          <w:color w:val="212121"/>
          <w:sz w:val="22"/>
          <w:szCs w:val="22"/>
          <w:u w:val="single"/>
          <w:bdr w:val="single" w:sz="18" w:space="0" w:color="auto" w:frame="1"/>
        </w:rPr>
        <w:t>less able to referee</w:t>
      </w:r>
      <w:r w:rsidRPr="00D072E1">
        <w:rPr>
          <w:rFonts w:ascii="Calibri" w:hAnsi="Calibri" w:cs="Calibri"/>
          <w:b/>
          <w:bCs/>
          <w:color w:val="212121"/>
          <w:sz w:val="22"/>
          <w:szCs w:val="22"/>
          <w:u w:val="single"/>
        </w:rPr>
        <w:t>. A Polish politician has gone as far as warning of actual </w:t>
      </w:r>
      <w:r w:rsidRPr="00D072E1">
        <w:rPr>
          <w:rFonts w:ascii="Calibri" w:hAnsi="Calibri" w:cs="Calibri"/>
          <w:b/>
          <w:bCs/>
          <w:color w:val="212121"/>
          <w:sz w:val="22"/>
          <w:szCs w:val="22"/>
          <w:u w:val="single"/>
          <w:bdr w:val="single" w:sz="18" w:space="0" w:color="auto" w:frame="1"/>
          <w:shd w:val="clear" w:color="auto" w:fill="00FFFF"/>
        </w:rPr>
        <w:t>armed conflict breaking out</w:t>
      </w:r>
      <w:r w:rsidRPr="00D072E1">
        <w:rPr>
          <w:rFonts w:ascii="Calibri" w:hAnsi="Calibri" w:cs="Calibri"/>
          <w:b/>
          <w:bCs/>
          <w:color w:val="212121"/>
          <w:sz w:val="22"/>
          <w:szCs w:val="22"/>
          <w:u w:val="single"/>
        </w:rPr>
        <w:t>.</w:t>
      </w:r>
      <w:r w:rsidRPr="00D072E1">
        <w:rPr>
          <w:rFonts w:ascii="Calibri" w:hAnsi="Calibri" w:cs="Calibri"/>
          <w:color w:val="212121"/>
          <w:sz w:val="16"/>
          <w:szCs w:val="16"/>
        </w:rPr>
        <w:t>[34]</w:t>
      </w:r>
    </w:p>
    <w:p w14:paraId="31278C26" w14:textId="5E46E0E8" w:rsidR="00D072E1" w:rsidRPr="00D072E1" w:rsidRDefault="00C025CC" w:rsidP="00D072E1">
      <w:pPr>
        <w:shd w:val="clear" w:color="auto" w:fill="FFFFFF"/>
        <w:spacing w:before="40" w:line="235" w:lineRule="atLeast"/>
        <w:outlineLvl w:val="3"/>
        <w:rPr>
          <w:rFonts w:ascii="Calibri" w:hAnsi="Calibri" w:cs="Calibri"/>
          <w:b/>
          <w:bCs/>
          <w:color w:val="212121"/>
          <w:sz w:val="22"/>
          <w:szCs w:val="22"/>
        </w:rPr>
      </w:pPr>
      <w:r>
        <w:rPr>
          <w:rFonts w:ascii="Calibri" w:hAnsi="Calibri" w:cs="Calibri"/>
          <w:b/>
          <w:bCs/>
          <w:color w:val="212121"/>
          <w:sz w:val="22"/>
          <w:szCs w:val="22"/>
        </w:rPr>
        <w:t xml:space="preserve">Fracturing means Europe turns inward – collapses multilateralism and the US alliance. </w:t>
      </w:r>
    </w:p>
    <w:p w14:paraId="55386C10" w14:textId="77777777" w:rsidR="00D072E1" w:rsidRPr="00D072E1" w:rsidRDefault="00D072E1" w:rsidP="00D072E1">
      <w:pPr>
        <w:shd w:val="clear" w:color="auto" w:fill="FFFFFF"/>
        <w:spacing w:after="160" w:line="235" w:lineRule="atLeast"/>
        <w:rPr>
          <w:rFonts w:ascii="Calibri" w:hAnsi="Calibri" w:cs="Calibri"/>
          <w:color w:val="212121"/>
          <w:sz w:val="22"/>
          <w:szCs w:val="22"/>
        </w:rPr>
      </w:pPr>
      <w:r w:rsidRPr="00D072E1">
        <w:rPr>
          <w:rFonts w:ascii="Calibri" w:hAnsi="Calibri" w:cs="Calibri"/>
          <w:b/>
          <w:bCs/>
          <w:color w:val="212121"/>
          <w:sz w:val="22"/>
          <w:szCs w:val="22"/>
        </w:rPr>
        <w:t>Wright 12</w:t>
      </w:r>
      <w:r w:rsidRPr="00D072E1">
        <w:rPr>
          <w:rFonts w:ascii="Calibri" w:hAnsi="Calibri" w:cs="Calibri"/>
          <w:color w:val="212121"/>
          <w:sz w:val="22"/>
          <w:szCs w:val="22"/>
        </w:rPr>
        <w:t> (Thomas, fellow with the Managing Global Order at the Brookings Institution, Summer 2012, “What if Europe Fails?” The Washington Quarterly, </w:t>
      </w:r>
      <w:hyperlink r:id="rId8" w:tgtFrame="_blank" w:history="1">
        <w:r w:rsidRPr="00D072E1">
          <w:rPr>
            <w:rFonts w:ascii="Calibri" w:hAnsi="Calibri" w:cs="Calibri"/>
            <w:color w:val="7E57C2"/>
            <w:sz w:val="22"/>
            <w:szCs w:val="22"/>
            <w:u w:val="single"/>
          </w:rPr>
          <w:t>http://csis.org/files/publication/twq12SummerWright.pdf</w:t>
        </w:r>
      </w:hyperlink>
      <w:r w:rsidRPr="00D072E1">
        <w:rPr>
          <w:rFonts w:ascii="Calibri" w:hAnsi="Calibri" w:cs="Calibri"/>
          <w:color w:val="212121"/>
          <w:sz w:val="22"/>
          <w:szCs w:val="22"/>
        </w:rPr>
        <w:t>)</w:t>
      </w:r>
    </w:p>
    <w:p w14:paraId="70968EFB" w14:textId="68EABEFB" w:rsidR="00D072E1" w:rsidRPr="00D072E1" w:rsidRDefault="00D072E1" w:rsidP="00D072E1">
      <w:pPr>
        <w:shd w:val="clear" w:color="auto" w:fill="FFFFFF"/>
        <w:spacing w:after="160" w:line="235" w:lineRule="atLeast"/>
        <w:rPr>
          <w:rFonts w:ascii="Calibri" w:hAnsi="Calibri" w:cs="Calibri"/>
          <w:color w:val="212121"/>
          <w:sz w:val="22"/>
          <w:szCs w:val="22"/>
        </w:rPr>
      </w:pPr>
      <w:r w:rsidRPr="00D072E1">
        <w:rPr>
          <w:rFonts w:ascii="Calibri" w:hAnsi="Calibri" w:cs="Calibri"/>
          <w:color w:val="212121"/>
          <w:sz w:val="16"/>
          <w:szCs w:val="16"/>
        </w:rPr>
        <w:t>Yet, verbal warnings from nervous leaders and economists aside, there has been remarkably little analysis of what </w:t>
      </w:r>
      <w:r w:rsidRPr="00D072E1">
        <w:rPr>
          <w:rFonts w:ascii="Calibri" w:hAnsi="Calibri" w:cs="Calibri"/>
          <w:color w:val="212121"/>
          <w:sz w:val="22"/>
          <w:szCs w:val="22"/>
          <w:u w:val="single"/>
          <w:shd w:val="clear" w:color="auto" w:fill="00FFFF"/>
        </w:rPr>
        <w:t>the end of European integration</w:t>
      </w:r>
      <w:r w:rsidRPr="00D072E1">
        <w:rPr>
          <w:rFonts w:ascii="Calibri" w:hAnsi="Calibri" w:cs="Calibri"/>
          <w:color w:val="212121"/>
          <w:sz w:val="16"/>
          <w:szCs w:val="16"/>
        </w:rPr>
        <w:t> might mean for Europe and the rest of the world. </w:t>
      </w:r>
      <w:r w:rsidRPr="00D072E1">
        <w:rPr>
          <w:rFonts w:ascii="Calibri" w:hAnsi="Calibri" w:cs="Calibri"/>
          <w:color w:val="212121"/>
          <w:sz w:val="22"/>
          <w:szCs w:val="22"/>
          <w:u w:val="single"/>
        </w:rPr>
        <w:t>This article does not predict that failure will occur it only seeks to explain the geopolitical implications if it does.</w:t>
      </w:r>
      <w:r w:rsidRPr="00D072E1">
        <w:rPr>
          <w:rFonts w:ascii="Calibri" w:hAnsi="Calibri" w:cs="Calibri"/>
          <w:color w:val="212121"/>
          <w:sz w:val="16"/>
          <w:szCs w:val="16"/>
        </w:rPr>
        <w:t> The severity and trajectory of the crisis since 2008 suggest that </w:t>
      </w:r>
      <w:r w:rsidRPr="00D072E1">
        <w:rPr>
          <w:rFonts w:ascii="Calibri" w:hAnsi="Calibri" w:cs="Calibri"/>
          <w:color w:val="212121"/>
          <w:sz w:val="22"/>
          <w:szCs w:val="22"/>
          <w:u w:val="single"/>
        </w:rPr>
        <w:t>failure </w:t>
      </w:r>
      <w:r w:rsidRPr="00D072E1">
        <w:rPr>
          <w:rFonts w:ascii="Calibri" w:hAnsi="Calibri" w:cs="Calibri"/>
          <w:color w:val="212121"/>
          <w:sz w:val="22"/>
          <w:szCs w:val="22"/>
          <w:u w:val="single"/>
          <w:shd w:val="clear" w:color="auto" w:fill="00FFFF"/>
        </w:rPr>
        <w:t>is a </w:t>
      </w:r>
      <w:r w:rsidRPr="00D072E1">
        <w:rPr>
          <w:rFonts w:ascii="Calibri" w:hAnsi="Calibri" w:cs="Calibri"/>
          <w:b/>
          <w:bCs/>
          <w:color w:val="212121"/>
          <w:sz w:val="22"/>
          <w:szCs w:val="22"/>
          <w:u w:val="single"/>
          <w:bdr w:val="single" w:sz="8" w:space="0" w:color="auto" w:frame="1"/>
          <w:shd w:val="clear" w:color="auto" w:fill="00FFFF"/>
        </w:rPr>
        <w:t>high-impact</w:t>
      </w:r>
      <w:r w:rsidRPr="00D072E1">
        <w:rPr>
          <w:rFonts w:ascii="Calibri" w:hAnsi="Calibri" w:cs="Calibri"/>
          <w:color w:val="212121"/>
          <w:sz w:val="22"/>
          <w:szCs w:val="22"/>
          <w:u w:val="single"/>
          <w:shd w:val="clear" w:color="auto" w:fill="00FFFF"/>
        </w:rPr>
        <w:t> event with a </w:t>
      </w:r>
      <w:r w:rsidRPr="00D072E1">
        <w:rPr>
          <w:rFonts w:ascii="Calibri" w:hAnsi="Calibri" w:cs="Calibri"/>
          <w:b/>
          <w:bCs/>
          <w:color w:val="212121"/>
          <w:sz w:val="22"/>
          <w:szCs w:val="22"/>
          <w:u w:val="single"/>
          <w:bdr w:val="single" w:sz="8" w:space="0" w:color="auto" w:frame="1"/>
          <w:shd w:val="clear" w:color="auto" w:fill="00FFFF"/>
        </w:rPr>
        <w:t>non-trivial probability.</w:t>
      </w:r>
      <w:r w:rsidRPr="00D072E1">
        <w:rPr>
          <w:rFonts w:ascii="Calibri" w:hAnsi="Calibri" w:cs="Calibri"/>
          <w:color w:val="212121"/>
          <w:sz w:val="16"/>
          <w:szCs w:val="16"/>
        </w:rPr>
        <w:t> It may not occur, but it certainly merits serious analysis. Failure is widely seen as an imminent danger.</w:t>
      </w:r>
      <w:r w:rsidRPr="00D072E1">
        <w:rPr>
          <w:rFonts w:ascii="Calibri" w:hAnsi="Calibri" w:cs="Calibri"/>
          <w:color w:val="212121"/>
          <w:sz w:val="12"/>
          <w:szCs w:val="12"/>
        </w:rPr>
        <w:t>¶</w:t>
      </w:r>
      <w:r w:rsidRPr="00D072E1">
        <w:rPr>
          <w:rFonts w:ascii="Calibri" w:hAnsi="Calibri" w:cs="Calibri"/>
          <w:color w:val="212121"/>
          <w:sz w:val="16"/>
          <w:szCs w:val="16"/>
        </w:rPr>
        <w:t> </w:t>
      </w:r>
      <w:r w:rsidRPr="00D072E1">
        <w:rPr>
          <w:rFonts w:ascii="Calibri" w:hAnsi="Calibri" w:cs="Calibri"/>
          <w:color w:val="212121"/>
          <w:sz w:val="22"/>
          <w:szCs w:val="22"/>
          <w:u w:val="single"/>
        </w:rPr>
        <w:t>Would the failure of the Euro really mean the beginning of the end of democracy in Europe? Could the global economy survive</w:t>
      </w:r>
      <w:r w:rsidRPr="00D072E1">
        <w:rPr>
          <w:rFonts w:ascii="Calibri" w:hAnsi="Calibri" w:cs="Calibri"/>
          <w:color w:val="212121"/>
          <w:sz w:val="16"/>
          <w:szCs w:val="16"/>
        </w:rPr>
        <w:t> without a vibrant European economy? What would European architecture look like after the end of European integration? What are the implications for the United States, China, and the Middle East? </w:t>
      </w:r>
      <w:r w:rsidRPr="00D072E1">
        <w:rPr>
          <w:rFonts w:ascii="Calibri" w:hAnsi="Calibri" w:cs="Calibri"/>
          <w:color w:val="212121"/>
          <w:sz w:val="22"/>
          <w:szCs w:val="22"/>
          <w:u w:val="single"/>
        </w:rPr>
        <w:t>Since the international order has </w:t>
      </w:r>
      <w:r w:rsidRPr="00D072E1">
        <w:rPr>
          <w:rFonts w:ascii="Calibri" w:hAnsi="Calibri" w:cs="Calibri"/>
          <w:color w:val="212121"/>
          <w:sz w:val="16"/>
          <w:szCs w:val="16"/>
        </w:rPr>
        <w:t>been primarily a Western construction, with </w:t>
      </w:r>
      <w:r w:rsidRPr="00D072E1">
        <w:rPr>
          <w:rFonts w:ascii="Calibri" w:hAnsi="Calibri" w:cs="Calibri"/>
          <w:color w:val="212121"/>
          <w:sz w:val="22"/>
          <w:szCs w:val="22"/>
          <w:u w:val="single"/>
        </w:rPr>
        <w:t>Europe as a key pillar, would the disintegration of the </w:t>
      </w:r>
      <w:r w:rsidRPr="00D072E1">
        <w:rPr>
          <w:rFonts w:ascii="Calibri" w:hAnsi="Calibri" w:cs="Calibri"/>
          <w:color w:val="212121"/>
          <w:sz w:val="16"/>
          <w:szCs w:val="16"/>
        </w:rPr>
        <w:t>European Union or the </w:t>
      </w:r>
      <w:r w:rsidRPr="00D072E1">
        <w:rPr>
          <w:rFonts w:ascii="Calibri" w:hAnsi="Calibri" w:cs="Calibri"/>
          <w:color w:val="212121"/>
          <w:sz w:val="22"/>
          <w:szCs w:val="22"/>
          <w:u w:val="single"/>
        </w:rPr>
        <w:t>Eurozone have lasting and deleterious effects on world politics in the coming decade?</w:t>
      </w:r>
      <w:r w:rsidRPr="00D072E1">
        <w:rPr>
          <w:rFonts w:ascii="Calibri" w:hAnsi="Calibri" w:cs="Calibri"/>
          <w:color w:val="212121"/>
          <w:sz w:val="12"/>
          <w:szCs w:val="12"/>
          <w:u w:val="single"/>
        </w:rPr>
        <w:t>¶</w:t>
      </w:r>
      <w:r w:rsidRPr="00D072E1">
        <w:rPr>
          <w:rFonts w:ascii="Calibri" w:hAnsi="Calibri" w:cs="Calibri"/>
          <w:color w:val="212121"/>
          <w:sz w:val="22"/>
          <w:szCs w:val="22"/>
          <w:u w:val="single"/>
        </w:rPr>
        <w:t> </w:t>
      </w:r>
      <w:r w:rsidRPr="00D072E1">
        <w:rPr>
          <w:rFonts w:ascii="Calibri" w:hAnsi="Calibri" w:cs="Calibri"/>
          <w:color w:val="212121"/>
          <w:sz w:val="16"/>
          <w:szCs w:val="16"/>
        </w:rPr>
        <w:t>Thinking through and prioritizing the consequences of a failed Europe yield five of the utmost importance. First, </w:t>
      </w:r>
      <w:r w:rsidRPr="00D072E1">
        <w:rPr>
          <w:rFonts w:ascii="Calibri" w:hAnsi="Calibri" w:cs="Calibri"/>
          <w:color w:val="212121"/>
          <w:sz w:val="22"/>
          <w:szCs w:val="22"/>
          <w:u w:val="single"/>
        </w:rPr>
        <w:t>the most immediate casualty of the failure of the European project would be the global economy. A disorderly </w:t>
      </w:r>
      <w:r w:rsidRPr="00D072E1">
        <w:rPr>
          <w:rFonts w:ascii="Calibri" w:hAnsi="Calibri" w:cs="Calibri"/>
          <w:color w:val="212121"/>
          <w:sz w:val="22"/>
          <w:szCs w:val="22"/>
          <w:u w:val="single"/>
          <w:shd w:val="clear" w:color="auto" w:fill="00FFFF"/>
        </w:rPr>
        <w:t>collapse</w:t>
      </w:r>
      <w:r w:rsidRPr="00D072E1">
        <w:rPr>
          <w:rFonts w:ascii="Calibri" w:hAnsi="Calibri" w:cs="Calibri"/>
          <w:color w:val="212121"/>
          <w:sz w:val="16"/>
          <w:szCs w:val="16"/>
        </w:rPr>
        <w:t> (as opposed to an orderly failure, which will be explained shortly) </w:t>
      </w:r>
      <w:r w:rsidRPr="00D072E1">
        <w:rPr>
          <w:rFonts w:ascii="Calibri" w:hAnsi="Calibri" w:cs="Calibri"/>
          <w:color w:val="212121"/>
          <w:sz w:val="22"/>
          <w:szCs w:val="22"/>
          <w:u w:val="single"/>
          <w:shd w:val="clear" w:color="auto" w:fill="00FFFF"/>
        </w:rPr>
        <w:t>would</w:t>
      </w:r>
      <w:r w:rsidRPr="00D072E1">
        <w:rPr>
          <w:rFonts w:ascii="Calibri" w:hAnsi="Calibri" w:cs="Calibri"/>
          <w:color w:val="212121"/>
          <w:sz w:val="16"/>
          <w:szCs w:val="16"/>
        </w:rPr>
        <w:t> probably </w:t>
      </w:r>
      <w:r w:rsidRPr="00D072E1">
        <w:rPr>
          <w:rFonts w:ascii="Calibri" w:hAnsi="Calibri" w:cs="Calibri"/>
          <w:color w:val="212121"/>
          <w:sz w:val="22"/>
          <w:szCs w:val="22"/>
          <w:u w:val="single"/>
        </w:rPr>
        <w:t>trigger a new depression and</w:t>
      </w:r>
      <w:r w:rsidRPr="00D072E1">
        <w:rPr>
          <w:rFonts w:ascii="Calibri" w:hAnsi="Calibri" w:cs="Calibri"/>
          <w:color w:val="212121"/>
          <w:sz w:val="16"/>
          <w:szCs w:val="16"/>
        </w:rPr>
        <w:t> could </w:t>
      </w:r>
      <w:r w:rsidRPr="00D072E1">
        <w:rPr>
          <w:rFonts w:ascii="Calibri" w:hAnsi="Calibri" w:cs="Calibri"/>
          <w:color w:val="212121"/>
          <w:sz w:val="22"/>
          <w:szCs w:val="22"/>
          <w:u w:val="single"/>
          <w:shd w:val="clear" w:color="auto" w:fill="00FFFF"/>
        </w:rPr>
        <w:t>lead to the unraveling of economic integration as countries introduce protectionist measures</w:t>
      </w:r>
      <w:r w:rsidRPr="00D072E1">
        <w:rPr>
          <w:rFonts w:ascii="Calibri" w:hAnsi="Calibri" w:cs="Calibri"/>
          <w:color w:val="212121"/>
          <w:sz w:val="22"/>
          <w:szCs w:val="22"/>
          <w:u w:val="single"/>
        </w:rPr>
        <w:t>to limit the contagion effects of a collapse. Bare survival would</w:t>
      </w:r>
      <w:r w:rsidRPr="00D072E1">
        <w:rPr>
          <w:rFonts w:ascii="Calibri" w:hAnsi="Calibri" w:cs="Calibri"/>
          <w:color w:val="212121"/>
          <w:sz w:val="16"/>
          <w:szCs w:val="16"/>
        </w:rPr>
        <w:t> drag down Europe’s economy and would </w:t>
      </w:r>
      <w:r w:rsidRPr="00D072E1">
        <w:rPr>
          <w:rFonts w:ascii="Calibri" w:hAnsi="Calibri" w:cs="Calibri"/>
          <w:color w:val="212121"/>
          <w:sz w:val="22"/>
          <w:szCs w:val="22"/>
          <w:u w:val="single"/>
        </w:rPr>
        <w:t>generate increasing and dangerous levels of volatility in the international economic order.</w:t>
      </w:r>
      <w:r w:rsidRPr="00D072E1">
        <w:rPr>
          <w:rFonts w:ascii="Calibri" w:hAnsi="Calibri" w:cs="Calibri"/>
          <w:color w:val="212121"/>
          <w:sz w:val="12"/>
          <w:szCs w:val="12"/>
          <w:u w:val="single"/>
        </w:rPr>
        <w:t>¶</w:t>
      </w:r>
      <w:r w:rsidRPr="00D072E1">
        <w:rPr>
          <w:rFonts w:ascii="Calibri" w:hAnsi="Calibri" w:cs="Calibri"/>
          <w:color w:val="212121"/>
          <w:sz w:val="22"/>
          <w:szCs w:val="22"/>
          <w:u w:val="single"/>
        </w:rPr>
        <w:t> </w:t>
      </w:r>
      <w:r w:rsidRPr="00D072E1">
        <w:rPr>
          <w:rFonts w:ascii="Calibri" w:hAnsi="Calibri" w:cs="Calibri"/>
          <w:color w:val="212121"/>
          <w:sz w:val="16"/>
          <w:szCs w:val="16"/>
        </w:rPr>
        <w:t>Second, the geopolitical consequences of an economic crisis depend not just on the severity of the crisis but also the geopolitical climate in which it occurs. </w:t>
      </w:r>
      <w:r w:rsidRPr="00D072E1">
        <w:rPr>
          <w:rFonts w:ascii="Calibri" w:hAnsi="Calibri" w:cs="Calibri"/>
          <w:color w:val="212121"/>
          <w:sz w:val="22"/>
          <w:szCs w:val="22"/>
          <w:u w:val="single"/>
        </w:rPr>
        <w:t>Europe’s geopolitical climate is as healthy as can be</w:t>
      </w:r>
      <w:r w:rsidRPr="00D072E1">
        <w:rPr>
          <w:rFonts w:ascii="Calibri" w:hAnsi="Calibri" w:cs="Calibri"/>
          <w:color w:val="212121"/>
          <w:sz w:val="16"/>
          <w:szCs w:val="16"/>
        </w:rPr>
        <w:t> reasonably </w:t>
      </w:r>
      <w:r w:rsidRPr="00D072E1">
        <w:rPr>
          <w:rFonts w:ascii="Calibri" w:hAnsi="Calibri" w:cs="Calibri"/>
          <w:color w:val="212121"/>
          <w:sz w:val="22"/>
          <w:szCs w:val="22"/>
          <w:u w:val="single"/>
        </w:rPr>
        <w:t>expected.</w:t>
      </w:r>
      <w:r w:rsidRPr="00D072E1">
        <w:rPr>
          <w:rFonts w:ascii="Calibri" w:hAnsi="Calibri" w:cs="Calibri"/>
          <w:color w:val="212121"/>
          <w:sz w:val="16"/>
          <w:szCs w:val="16"/>
        </w:rPr>
        <w:t> This would prevent a simple repeat of the 1930s in Europe, which has been one of the more alarming predictions from some observers, </w:t>
      </w:r>
      <w:r w:rsidRPr="00D072E1">
        <w:rPr>
          <w:rFonts w:ascii="Calibri" w:hAnsi="Calibri" w:cs="Calibri"/>
          <w:color w:val="212121"/>
          <w:sz w:val="22"/>
          <w:szCs w:val="22"/>
          <w:u w:val="single"/>
        </w:rPr>
        <w:t>although</w:t>
      </w:r>
      <w:r w:rsidRPr="00D072E1">
        <w:rPr>
          <w:rFonts w:ascii="Calibri" w:hAnsi="Calibri" w:cs="Calibri"/>
          <w:color w:val="212121"/>
          <w:sz w:val="16"/>
          <w:szCs w:val="16"/>
        </w:rPr>
        <w:t> certain </w:t>
      </w:r>
      <w:r w:rsidRPr="00D072E1">
        <w:rPr>
          <w:rFonts w:ascii="Calibri" w:hAnsi="Calibri" w:cs="Calibri"/>
          <w:color w:val="212121"/>
          <w:sz w:val="22"/>
          <w:szCs w:val="22"/>
          <w:u w:val="single"/>
        </w:rPr>
        <w:t>new and </w:t>
      </w:r>
      <w:r w:rsidRPr="00D072E1">
        <w:rPr>
          <w:rFonts w:ascii="Calibri" w:hAnsi="Calibri" w:cs="Calibri"/>
          <w:color w:val="212121"/>
          <w:sz w:val="22"/>
          <w:szCs w:val="22"/>
          <w:u w:val="single"/>
          <w:shd w:val="clear" w:color="auto" w:fill="00FFFF"/>
        </w:rPr>
        <w:t>fragile democracies in Europe might come under pressure.</w:t>
      </w:r>
      <w:r w:rsidRPr="00D072E1">
        <w:rPr>
          <w:rFonts w:ascii="Calibri" w:hAnsi="Calibri" w:cs="Calibri"/>
          <w:color w:val="212121"/>
          <w:sz w:val="12"/>
          <w:szCs w:val="12"/>
          <w:u w:val="single"/>
        </w:rPr>
        <w:t>¶</w:t>
      </w:r>
      <w:r w:rsidRPr="00D072E1">
        <w:rPr>
          <w:rFonts w:ascii="Calibri" w:hAnsi="Calibri" w:cs="Calibri"/>
          <w:color w:val="212121"/>
          <w:sz w:val="22"/>
          <w:szCs w:val="22"/>
          <w:u w:val="single"/>
        </w:rPr>
        <w:t> </w:t>
      </w:r>
      <w:r w:rsidRPr="00D072E1">
        <w:rPr>
          <w:rFonts w:ascii="Calibri" w:hAnsi="Calibri" w:cs="Calibri"/>
          <w:color w:val="212121"/>
          <w:sz w:val="16"/>
          <w:szCs w:val="16"/>
        </w:rPr>
        <w:t>Third, </w:t>
      </w:r>
      <w:r w:rsidRPr="00D072E1">
        <w:rPr>
          <w:rFonts w:ascii="Calibri" w:hAnsi="Calibri" w:cs="Calibri"/>
          <w:color w:val="212121"/>
          <w:sz w:val="22"/>
          <w:szCs w:val="22"/>
          <w:u w:val="single"/>
        </w:rPr>
        <w:t>failure would cement Germany’s rise as the leading country in Europe and as an indispensable hub in the E</w:t>
      </w:r>
      <w:r w:rsidRPr="00D072E1">
        <w:rPr>
          <w:rFonts w:ascii="Calibri" w:hAnsi="Calibri" w:cs="Calibri"/>
          <w:color w:val="212121"/>
          <w:sz w:val="16"/>
          <w:szCs w:val="16"/>
        </w:rPr>
        <w:t>uropean </w:t>
      </w:r>
      <w:r w:rsidRPr="00D072E1">
        <w:rPr>
          <w:rFonts w:ascii="Calibri" w:hAnsi="Calibri" w:cs="Calibri"/>
          <w:color w:val="212121"/>
          <w:sz w:val="22"/>
          <w:szCs w:val="22"/>
          <w:u w:val="single"/>
        </w:rPr>
        <w:t>U</w:t>
      </w:r>
      <w:r w:rsidRPr="00D072E1">
        <w:rPr>
          <w:rFonts w:ascii="Calibri" w:hAnsi="Calibri" w:cs="Calibri"/>
          <w:color w:val="212121"/>
          <w:sz w:val="16"/>
          <w:szCs w:val="16"/>
        </w:rPr>
        <w:t>nion and Eurozone, if they continue to exist, </w:t>
      </w:r>
      <w:r w:rsidRPr="00D072E1">
        <w:rPr>
          <w:rFonts w:ascii="Calibri" w:hAnsi="Calibri" w:cs="Calibri"/>
          <w:color w:val="212121"/>
          <w:sz w:val="22"/>
          <w:szCs w:val="22"/>
          <w:u w:val="single"/>
        </w:rPr>
        <w:t>but anti-Germanism would be</w:t>
      </w:r>
      <w:r w:rsidRPr="00D072E1">
        <w:rPr>
          <w:rFonts w:ascii="Calibri" w:hAnsi="Calibri" w:cs="Calibri"/>
          <w:color w:val="212121"/>
          <w:sz w:val="16"/>
          <w:szCs w:val="16"/>
        </w:rPr>
        <w:t>come a </w:t>
      </w:r>
      <w:r w:rsidRPr="00D072E1">
        <w:rPr>
          <w:rFonts w:ascii="Calibri" w:hAnsi="Calibri" w:cs="Calibri"/>
          <w:color w:val="212121"/>
          <w:sz w:val="22"/>
          <w:szCs w:val="22"/>
          <w:u w:val="single"/>
        </w:rPr>
        <w:t>more potent force in politics on the European periphery.</w:t>
      </w:r>
      <w:r w:rsidRPr="00D072E1">
        <w:rPr>
          <w:rFonts w:ascii="Calibri" w:hAnsi="Calibri" w:cs="Calibri"/>
          <w:color w:val="212121"/>
          <w:sz w:val="12"/>
          <w:szCs w:val="12"/>
          <w:u w:val="single"/>
        </w:rPr>
        <w:t>¶</w:t>
      </w:r>
      <w:r w:rsidRPr="00D072E1">
        <w:rPr>
          <w:rFonts w:ascii="Calibri" w:hAnsi="Calibri" w:cs="Calibri"/>
          <w:color w:val="212121"/>
          <w:sz w:val="22"/>
          <w:szCs w:val="22"/>
          <w:u w:val="single"/>
        </w:rPr>
        <w:t> </w:t>
      </w:r>
      <w:r w:rsidRPr="00D072E1">
        <w:rPr>
          <w:rFonts w:ascii="Calibri" w:hAnsi="Calibri" w:cs="Calibri"/>
          <w:color w:val="212121"/>
          <w:sz w:val="16"/>
          <w:szCs w:val="16"/>
        </w:rPr>
        <w:t>Fourth, </w:t>
      </w:r>
      <w:r w:rsidRPr="00D072E1">
        <w:rPr>
          <w:rFonts w:ascii="Calibri" w:hAnsi="Calibri" w:cs="Calibri"/>
          <w:color w:val="212121"/>
          <w:sz w:val="22"/>
          <w:szCs w:val="22"/>
          <w:u w:val="single"/>
        </w:rPr>
        <w:t>economic </w:t>
      </w:r>
      <w:r w:rsidRPr="00D072E1">
        <w:rPr>
          <w:rFonts w:ascii="Calibri" w:hAnsi="Calibri" w:cs="Calibri"/>
          <w:color w:val="212121"/>
          <w:sz w:val="22"/>
          <w:szCs w:val="22"/>
          <w:u w:val="single"/>
          <w:shd w:val="clear" w:color="auto" w:fill="00FFFF"/>
        </w:rPr>
        <w:t>downturn</w:t>
      </w:r>
      <w:r w:rsidRPr="00D072E1">
        <w:rPr>
          <w:rFonts w:ascii="Calibri" w:hAnsi="Calibri" w:cs="Calibri"/>
          <w:color w:val="212121"/>
          <w:sz w:val="16"/>
          <w:szCs w:val="16"/>
        </w:rPr>
        <w:t> as a result of disintegration </w:t>
      </w:r>
      <w:r w:rsidRPr="00D072E1">
        <w:rPr>
          <w:rFonts w:ascii="Calibri" w:hAnsi="Calibri" w:cs="Calibri"/>
          <w:color w:val="212121"/>
          <w:sz w:val="22"/>
          <w:szCs w:val="22"/>
          <w:u w:val="single"/>
          <w:shd w:val="clear" w:color="auto" w:fill="00FFFF"/>
        </w:rPr>
        <w:t>would undermine</w:t>
      </w:r>
      <w:r w:rsidRPr="00D072E1">
        <w:rPr>
          <w:rFonts w:ascii="Calibri" w:hAnsi="Calibri" w:cs="Calibri"/>
          <w:color w:val="212121"/>
          <w:sz w:val="22"/>
          <w:szCs w:val="22"/>
          <w:u w:val="single"/>
        </w:rPr>
        <w:t> </w:t>
      </w:r>
      <w:r w:rsidRPr="00D072E1">
        <w:rPr>
          <w:rFonts w:ascii="Calibri" w:hAnsi="Calibri" w:cs="Calibri"/>
          <w:color w:val="212121"/>
          <w:sz w:val="22"/>
          <w:szCs w:val="22"/>
          <w:u w:val="single"/>
          <w:shd w:val="clear" w:color="auto" w:fill="00FFFF"/>
        </w:rPr>
        <w:t>political authority</w:t>
      </w:r>
      <w:r w:rsidRPr="00D072E1">
        <w:rPr>
          <w:rFonts w:ascii="Calibri" w:hAnsi="Calibri" w:cs="Calibri"/>
          <w:color w:val="212121"/>
          <w:sz w:val="16"/>
          <w:szCs w:val="16"/>
        </w:rPr>
        <w:t> in those parts of the world</w:t>
      </w:r>
      <w:r w:rsidRPr="00D072E1">
        <w:rPr>
          <w:rFonts w:ascii="Calibri" w:hAnsi="Calibri" w:cs="Calibri"/>
          <w:color w:val="212121"/>
          <w:sz w:val="22"/>
          <w:szCs w:val="22"/>
          <w:u w:val="single"/>
        </w:rPr>
        <w:t>where</w:t>
      </w:r>
      <w:r w:rsidRPr="00D072E1">
        <w:rPr>
          <w:rFonts w:ascii="Calibri" w:hAnsi="Calibri" w:cs="Calibri"/>
          <w:color w:val="212121"/>
          <w:sz w:val="16"/>
          <w:szCs w:val="16"/>
        </w:rPr>
        <w:t> the </w:t>
      </w:r>
      <w:r w:rsidRPr="00D072E1">
        <w:rPr>
          <w:rFonts w:ascii="Calibri" w:hAnsi="Calibri" w:cs="Calibri"/>
          <w:color w:val="212121"/>
          <w:sz w:val="22"/>
          <w:szCs w:val="22"/>
          <w:u w:val="single"/>
        </w:rPr>
        <w:t>legitimacy of governments is shallow, </w:t>
      </w:r>
      <w:r w:rsidRPr="00D072E1">
        <w:rPr>
          <w:rFonts w:ascii="Calibri" w:hAnsi="Calibri" w:cs="Calibri"/>
          <w:color w:val="212121"/>
          <w:sz w:val="22"/>
          <w:szCs w:val="22"/>
          <w:u w:val="single"/>
          <w:shd w:val="clear" w:color="auto" w:fill="00FFFF"/>
        </w:rPr>
        <w:t>and</w:t>
      </w:r>
      <w:r w:rsidRPr="00D072E1">
        <w:rPr>
          <w:rFonts w:ascii="Calibri" w:hAnsi="Calibri" w:cs="Calibri"/>
          <w:color w:val="212121"/>
          <w:sz w:val="16"/>
          <w:szCs w:val="16"/>
        </w:rPr>
        <w:t> it would </w:t>
      </w:r>
      <w:r w:rsidRPr="00D072E1">
        <w:rPr>
          <w:rFonts w:ascii="Calibri" w:hAnsi="Calibri" w:cs="Calibri"/>
          <w:color w:val="212121"/>
          <w:sz w:val="22"/>
          <w:szCs w:val="22"/>
          <w:u w:val="single"/>
          <w:shd w:val="clear" w:color="auto" w:fill="00FFFF"/>
        </w:rPr>
        <w:t>exacerbate international tensions</w:t>
      </w:r>
      <w:r w:rsidRPr="00D072E1">
        <w:rPr>
          <w:rFonts w:ascii="Calibri" w:hAnsi="Calibri" w:cs="Calibri"/>
          <w:color w:val="212121"/>
          <w:sz w:val="22"/>
          <w:szCs w:val="22"/>
          <w:u w:val="single"/>
        </w:rPr>
        <w:t> where the geopolitical climate is relatively malign. The places most </w:t>
      </w:r>
      <w:r w:rsidRPr="00D072E1">
        <w:rPr>
          <w:rFonts w:ascii="Calibri" w:hAnsi="Calibri" w:cs="Calibri"/>
          <w:color w:val="212121"/>
          <w:sz w:val="22"/>
          <w:szCs w:val="22"/>
          <w:u w:val="single"/>
          <w:shd w:val="clear" w:color="auto" w:fill="00FFFF"/>
        </w:rPr>
        <w:t>at</w:t>
      </w:r>
      <w:r w:rsidRPr="00D072E1">
        <w:rPr>
          <w:rFonts w:ascii="Calibri" w:hAnsi="Calibri" w:cs="Calibri"/>
          <w:color w:val="212121"/>
          <w:sz w:val="22"/>
          <w:szCs w:val="22"/>
          <w:u w:val="single"/>
        </w:rPr>
        <w:t> risk are </w:t>
      </w:r>
      <w:r w:rsidRPr="00D072E1">
        <w:rPr>
          <w:rFonts w:ascii="Calibri" w:hAnsi="Calibri" w:cs="Calibri"/>
          <w:color w:val="212121"/>
          <w:sz w:val="22"/>
          <w:szCs w:val="22"/>
          <w:u w:val="single"/>
          <w:shd w:val="clear" w:color="auto" w:fill="00FFFF"/>
        </w:rPr>
        <w:t>the Middle East and China.</w:t>
      </w:r>
      <w:r w:rsidRPr="00D072E1">
        <w:rPr>
          <w:rFonts w:ascii="Calibri" w:hAnsi="Calibri" w:cs="Calibri"/>
          <w:color w:val="212121"/>
          <w:sz w:val="12"/>
          <w:szCs w:val="12"/>
          <w:u w:val="single"/>
        </w:rPr>
        <w:t>¶</w:t>
      </w:r>
      <w:r w:rsidRPr="00D072E1">
        <w:rPr>
          <w:rFonts w:ascii="Calibri" w:hAnsi="Calibri" w:cs="Calibri"/>
          <w:color w:val="212121"/>
          <w:sz w:val="22"/>
          <w:szCs w:val="22"/>
          <w:u w:val="single"/>
        </w:rPr>
        <w:t> </w:t>
      </w:r>
      <w:r w:rsidRPr="00D072E1">
        <w:rPr>
          <w:rFonts w:ascii="Calibri" w:hAnsi="Calibri" w:cs="Calibri"/>
          <w:color w:val="212121"/>
          <w:sz w:val="16"/>
          <w:szCs w:val="16"/>
        </w:rPr>
        <w:t>Fifth, </w:t>
      </w:r>
      <w:r w:rsidRPr="00D072E1">
        <w:rPr>
          <w:rFonts w:ascii="Calibri" w:hAnsi="Calibri" w:cs="Calibri"/>
          <w:color w:val="212121"/>
          <w:sz w:val="22"/>
          <w:szCs w:val="22"/>
          <w:u w:val="single"/>
          <w:shd w:val="clear" w:color="auto" w:fill="00FFFF"/>
        </w:rPr>
        <w:t>disintegration would</w:t>
      </w:r>
      <w:r w:rsidR="00C025CC">
        <w:rPr>
          <w:rFonts w:ascii="Calibri" w:hAnsi="Calibri" w:cs="Calibri"/>
          <w:color w:val="212121"/>
          <w:sz w:val="22"/>
          <w:szCs w:val="22"/>
          <w:u w:val="single"/>
          <w:shd w:val="clear" w:color="auto" w:fill="00FFFF"/>
        </w:rPr>
        <w:t xml:space="preserve"> </w:t>
      </w:r>
      <w:r w:rsidRPr="00C025CC">
        <w:rPr>
          <w:rFonts w:ascii="Calibri" w:hAnsi="Calibri" w:cs="Calibri"/>
          <w:color w:val="212121"/>
          <w:sz w:val="22"/>
          <w:szCs w:val="22"/>
          <w:highlight w:val="cyan"/>
          <w:u w:val="single"/>
        </w:rPr>
        <w:t>weaken Europe on the</w:t>
      </w:r>
      <w:r w:rsidRPr="00D072E1">
        <w:rPr>
          <w:rFonts w:ascii="Calibri" w:hAnsi="Calibri" w:cs="Calibri"/>
          <w:color w:val="212121"/>
          <w:sz w:val="22"/>
          <w:szCs w:val="22"/>
          <w:u w:val="single"/>
        </w:rPr>
        <w:t xml:space="preserve"> </w:t>
      </w:r>
      <w:r w:rsidRPr="00C025CC">
        <w:rPr>
          <w:rFonts w:ascii="Calibri" w:hAnsi="Calibri" w:cs="Calibri"/>
          <w:color w:val="212121"/>
          <w:sz w:val="22"/>
          <w:szCs w:val="22"/>
          <w:highlight w:val="cyan"/>
          <w:u w:val="single"/>
        </w:rPr>
        <w:t>world stage</w:t>
      </w:r>
      <w:r w:rsidRPr="00D072E1">
        <w:rPr>
          <w:rFonts w:ascii="Calibri" w:hAnsi="Calibri" w:cs="Calibri"/>
          <w:color w:val="212121"/>
          <w:sz w:val="22"/>
          <w:szCs w:val="22"/>
          <w:u w:val="single"/>
        </w:rPr>
        <w:t>–</w:t>
      </w:r>
      <w:r w:rsidRPr="00D072E1">
        <w:rPr>
          <w:rFonts w:ascii="Calibri" w:hAnsi="Calibri" w:cs="Calibri"/>
          <w:color w:val="212121"/>
          <w:sz w:val="16"/>
          <w:szCs w:val="16"/>
        </w:rPr>
        <w:t>it would </w:t>
      </w:r>
      <w:r w:rsidRPr="00C025CC">
        <w:rPr>
          <w:rFonts w:ascii="Calibri" w:hAnsi="Calibri" w:cs="Calibri"/>
          <w:color w:val="212121"/>
          <w:sz w:val="22"/>
          <w:szCs w:val="22"/>
          <w:highlight w:val="cyan"/>
          <w:u w:val="single"/>
        </w:rPr>
        <w:t>severely damage the transatlantic</w:t>
      </w:r>
      <w:r w:rsidRPr="00D072E1">
        <w:rPr>
          <w:rFonts w:ascii="Calibri" w:hAnsi="Calibri" w:cs="Calibri"/>
          <w:color w:val="212121"/>
          <w:sz w:val="22"/>
          <w:szCs w:val="22"/>
          <w:u w:val="single"/>
        </w:rPr>
        <w:t xml:space="preserve"> </w:t>
      </w:r>
      <w:r w:rsidRPr="00C025CC">
        <w:rPr>
          <w:rFonts w:ascii="Calibri" w:hAnsi="Calibri" w:cs="Calibri"/>
          <w:color w:val="212121"/>
          <w:sz w:val="22"/>
          <w:szCs w:val="22"/>
          <w:highlight w:val="cyan"/>
          <w:u w:val="single"/>
        </w:rPr>
        <w:t>alliance</w:t>
      </w:r>
      <w:r w:rsidRPr="00D072E1">
        <w:rPr>
          <w:rFonts w:ascii="Calibri" w:hAnsi="Calibri" w:cs="Calibri"/>
          <w:color w:val="212121"/>
          <w:sz w:val="16"/>
          <w:szCs w:val="16"/>
        </w:rPr>
        <w:t>, both </w:t>
      </w:r>
      <w:r w:rsidRPr="00D072E1">
        <w:rPr>
          <w:rFonts w:ascii="Calibri" w:hAnsi="Calibri" w:cs="Calibri"/>
          <w:color w:val="212121"/>
          <w:sz w:val="22"/>
          <w:szCs w:val="22"/>
          <w:u w:val="single"/>
        </w:rPr>
        <w:t xml:space="preserve">by </w:t>
      </w:r>
      <w:r w:rsidRPr="00C025CC">
        <w:rPr>
          <w:rFonts w:ascii="Calibri" w:hAnsi="Calibri" w:cs="Calibri"/>
          <w:color w:val="212121"/>
          <w:sz w:val="22"/>
          <w:szCs w:val="22"/>
          <w:highlight w:val="cyan"/>
          <w:u w:val="single"/>
        </w:rPr>
        <w:t>sapping</w:t>
      </w:r>
      <w:r w:rsidRPr="00D072E1">
        <w:rPr>
          <w:rFonts w:ascii="Calibri" w:hAnsi="Calibri" w:cs="Calibri"/>
          <w:color w:val="212121"/>
          <w:sz w:val="22"/>
          <w:szCs w:val="22"/>
          <w:u w:val="single"/>
        </w:rPr>
        <w:t> </w:t>
      </w:r>
      <w:r w:rsidRPr="00D072E1">
        <w:rPr>
          <w:rFonts w:ascii="Calibri" w:hAnsi="Calibri" w:cs="Calibri"/>
          <w:color w:val="212121"/>
          <w:sz w:val="16"/>
          <w:szCs w:val="16"/>
        </w:rPr>
        <w:t>its </w:t>
      </w:r>
      <w:r w:rsidRPr="00D072E1">
        <w:rPr>
          <w:rFonts w:ascii="Calibri" w:hAnsi="Calibri" w:cs="Calibri"/>
          <w:color w:val="212121"/>
          <w:sz w:val="22"/>
          <w:szCs w:val="22"/>
          <w:u w:val="single"/>
        </w:rPr>
        <w:t>resources and</w:t>
      </w:r>
      <w:r w:rsidRPr="00D072E1">
        <w:rPr>
          <w:rFonts w:ascii="Calibri" w:hAnsi="Calibri" w:cs="Calibri"/>
          <w:color w:val="212121"/>
          <w:sz w:val="16"/>
          <w:szCs w:val="16"/>
        </w:rPr>
        <w:t> by </w:t>
      </w:r>
      <w:r w:rsidRPr="00C025CC">
        <w:rPr>
          <w:rFonts w:ascii="Calibri" w:hAnsi="Calibri" w:cs="Calibri"/>
          <w:color w:val="212121"/>
          <w:sz w:val="22"/>
          <w:szCs w:val="22"/>
          <w:highlight w:val="cyan"/>
          <w:u w:val="single"/>
        </w:rPr>
        <w:t>diverting</w:t>
      </w:r>
      <w:r w:rsidRPr="00D072E1">
        <w:rPr>
          <w:rFonts w:ascii="Calibri" w:hAnsi="Calibri" w:cs="Calibri"/>
          <w:color w:val="212121"/>
          <w:sz w:val="22"/>
          <w:szCs w:val="22"/>
          <w:u w:val="single"/>
        </w:rPr>
        <w:t xml:space="preserve"> Europe’s </w:t>
      </w:r>
      <w:r w:rsidRPr="00C025CC">
        <w:rPr>
          <w:rFonts w:ascii="Calibri" w:hAnsi="Calibri" w:cs="Calibri"/>
          <w:color w:val="212121"/>
          <w:sz w:val="22"/>
          <w:szCs w:val="22"/>
          <w:highlight w:val="cyan"/>
          <w:u w:val="single"/>
        </w:rPr>
        <w:t>attention to its internal crisis–and</w:t>
      </w:r>
      <w:r w:rsidRPr="00D072E1">
        <w:rPr>
          <w:rFonts w:ascii="Calibri" w:hAnsi="Calibri" w:cs="Calibri"/>
          <w:color w:val="212121"/>
          <w:sz w:val="16"/>
          <w:szCs w:val="16"/>
        </w:rPr>
        <w:t> would, finally, </w:t>
      </w:r>
      <w:r w:rsidRPr="00D072E1">
        <w:rPr>
          <w:rFonts w:ascii="Calibri" w:hAnsi="Calibri" w:cs="Calibri"/>
          <w:color w:val="212121"/>
          <w:sz w:val="22"/>
          <w:szCs w:val="22"/>
          <w:u w:val="single"/>
          <w:shd w:val="clear" w:color="auto" w:fill="00FFFF"/>
        </w:rPr>
        <w:t>undermine the multilateral order.</w:t>
      </w:r>
      <w:r w:rsidRPr="00D072E1">
        <w:rPr>
          <w:rFonts w:ascii="Calibri" w:hAnsi="Calibri" w:cs="Calibri"/>
          <w:color w:val="212121"/>
          <w:sz w:val="12"/>
          <w:szCs w:val="12"/>
          <w:u w:val="single"/>
        </w:rPr>
        <w:t>¶</w:t>
      </w:r>
      <w:r w:rsidRPr="00D072E1">
        <w:rPr>
          <w:rFonts w:ascii="Calibri" w:hAnsi="Calibri" w:cs="Calibri"/>
          <w:color w:val="212121"/>
          <w:sz w:val="22"/>
          <w:szCs w:val="22"/>
          <w:u w:val="single"/>
        </w:rPr>
        <w:t> </w:t>
      </w:r>
      <w:r w:rsidRPr="00D072E1">
        <w:rPr>
          <w:rFonts w:ascii="Calibri" w:hAnsi="Calibri" w:cs="Calibri"/>
          <w:color w:val="212121"/>
          <w:sz w:val="16"/>
          <w:szCs w:val="16"/>
        </w:rPr>
        <w:t>Taking these five implications in their totality, one thing is clear. </w:t>
      </w:r>
      <w:r w:rsidRPr="00D072E1">
        <w:rPr>
          <w:rFonts w:ascii="Calibri" w:hAnsi="Calibri" w:cs="Calibri"/>
          <w:color w:val="212121"/>
          <w:sz w:val="22"/>
          <w:szCs w:val="22"/>
          <w:u w:val="single"/>
        </w:rPr>
        <w:t>Failure will badly damage Europe and the international order,</w:t>
      </w:r>
      <w:r w:rsidRPr="00D072E1">
        <w:rPr>
          <w:rFonts w:ascii="Calibri" w:hAnsi="Calibri" w:cs="Calibri"/>
          <w:color w:val="212121"/>
          <w:sz w:val="16"/>
          <w:szCs w:val="16"/>
        </w:rPr>
        <w:t> but some types of failure–most notably a disorderly collapse–are worse than others. Currently, the pain is concentrated on the so-called European periphery (Greece, Portugal, Spain, Italy, and Ireland). </w:t>
      </w:r>
      <w:r w:rsidRPr="00D072E1">
        <w:rPr>
          <w:rFonts w:ascii="Calibri" w:hAnsi="Calibri" w:cs="Calibri"/>
          <w:color w:val="212121"/>
          <w:sz w:val="22"/>
          <w:szCs w:val="22"/>
          <w:u w:val="single"/>
          <w:shd w:val="clear" w:color="auto" w:fill="00FFFF"/>
        </w:rPr>
        <w:t>Disorderly collapse would affect</w:t>
      </w:r>
      <w:r w:rsidRPr="00D072E1">
        <w:rPr>
          <w:rFonts w:ascii="Calibri" w:hAnsi="Calibri" w:cs="Calibri"/>
          <w:color w:val="212121"/>
          <w:sz w:val="22"/>
          <w:szCs w:val="22"/>
          <w:u w:val="single"/>
        </w:rPr>
        <w:t> all </w:t>
      </w:r>
      <w:r w:rsidRPr="00D072E1">
        <w:rPr>
          <w:rFonts w:ascii="Calibri" w:hAnsi="Calibri" w:cs="Calibri"/>
          <w:color w:val="212121"/>
          <w:sz w:val="22"/>
          <w:szCs w:val="22"/>
          <w:u w:val="single"/>
          <w:shd w:val="clear" w:color="auto" w:fill="00FFFF"/>
        </w:rPr>
        <w:t>Europe</w:t>
      </w:r>
      <w:r w:rsidRPr="00D072E1">
        <w:rPr>
          <w:rFonts w:ascii="Calibri" w:hAnsi="Calibri" w:cs="Calibri"/>
          <w:color w:val="212121"/>
          <w:sz w:val="22"/>
          <w:szCs w:val="22"/>
          <w:u w:val="single"/>
        </w:rPr>
        <w:t>an countries, as well as </w:t>
      </w:r>
      <w:r w:rsidRPr="00D072E1">
        <w:rPr>
          <w:rFonts w:ascii="Calibri" w:hAnsi="Calibri" w:cs="Calibri"/>
          <w:color w:val="212121"/>
          <w:sz w:val="22"/>
          <w:szCs w:val="22"/>
          <w:u w:val="single"/>
          <w:shd w:val="clear" w:color="auto" w:fill="00FFFF"/>
        </w:rPr>
        <w:t>North America and East Asia.</w:t>
      </w:r>
      <w:r w:rsidRPr="00D072E1">
        <w:rPr>
          <w:rFonts w:ascii="Calibri" w:hAnsi="Calibri" w:cs="Calibri"/>
          <w:color w:val="212121"/>
          <w:sz w:val="16"/>
          <w:szCs w:val="16"/>
        </w:rPr>
        <w:t>If a solution to the Eurocrisis is perceived as beyond reach, leaders of the major powers will shift their priorities to managing failure in order to contain its effects. This will be strenuously resisted on the periphery, which is already experiencing extremely high levels of pain and does not want to accept the permanence of the status quo. Consequently, their </w:t>
      </w:r>
      <w:r w:rsidRPr="00D072E1">
        <w:rPr>
          <w:rFonts w:ascii="Calibri" w:hAnsi="Calibri" w:cs="Calibri"/>
          <w:color w:val="212121"/>
          <w:sz w:val="22"/>
          <w:szCs w:val="22"/>
          <w:u w:val="single"/>
        </w:rPr>
        <w:t>electorates will become more risk-acceptant and</w:t>
      </w:r>
      <w:r w:rsidRPr="00D072E1">
        <w:rPr>
          <w:rFonts w:ascii="Calibri" w:hAnsi="Calibri" w:cs="Calibri"/>
          <w:color w:val="212121"/>
          <w:sz w:val="16"/>
          <w:szCs w:val="16"/>
        </w:rPr>
        <w:t> will </w:t>
      </w:r>
      <w:r w:rsidRPr="00D072E1">
        <w:rPr>
          <w:rFonts w:ascii="Calibri" w:hAnsi="Calibri" w:cs="Calibri"/>
          <w:color w:val="212121"/>
          <w:sz w:val="22"/>
          <w:szCs w:val="22"/>
          <w:u w:val="single"/>
        </w:rPr>
        <w:t>pressure Germany and other</w:t>
      </w:r>
      <w:r w:rsidRPr="00D072E1">
        <w:rPr>
          <w:rFonts w:ascii="Calibri" w:hAnsi="Calibri" w:cs="Calibri"/>
          <w:color w:val="212121"/>
          <w:sz w:val="16"/>
          <w:szCs w:val="16"/>
        </w:rPr>
        <w:t> core </w:t>
      </w:r>
      <w:r w:rsidRPr="00D072E1">
        <w:rPr>
          <w:rFonts w:ascii="Calibri" w:hAnsi="Calibri" w:cs="Calibri"/>
          <w:color w:val="212121"/>
          <w:sz w:val="22"/>
          <w:szCs w:val="22"/>
          <w:u w:val="single"/>
        </w:rPr>
        <w:t>member states to accommodate them through financial transfers</w:t>
      </w:r>
      <w:r w:rsidRPr="00D072E1">
        <w:rPr>
          <w:rFonts w:ascii="Calibri" w:hAnsi="Calibri" w:cs="Calibri"/>
          <w:color w:val="212121"/>
          <w:sz w:val="16"/>
          <w:szCs w:val="16"/>
        </w:rPr>
        <w:t> and assistance in exchange for not deliberately triggering a break-up. </w:t>
      </w:r>
      <w:r w:rsidRPr="00D072E1">
        <w:rPr>
          <w:rFonts w:ascii="Calibri" w:hAnsi="Calibri" w:cs="Calibri"/>
          <w:color w:val="212121"/>
          <w:sz w:val="22"/>
          <w:szCs w:val="22"/>
          <w:u w:val="single"/>
        </w:rPr>
        <w:t>This bitter split will divide</w:t>
      </w:r>
      <w:r w:rsidRPr="00D072E1">
        <w:rPr>
          <w:rFonts w:ascii="Calibri" w:hAnsi="Calibri" w:cs="Calibri"/>
          <w:color w:val="212121"/>
          <w:sz w:val="16"/>
          <w:szCs w:val="16"/>
        </w:rPr>
        <w:t> and largely define </w:t>
      </w:r>
      <w:r w:rsidRPr="00D072E1">
        <w:rPr>
          <w:rFonts w:ascii="Calibri" w:hAnsi="Calibri" w:cs="Calibri"/>
          <w:color w:val="212121"/>
          <w:sz w:val="22"/>
          <w:szCs w:val="22"/>
          <w:u w:val="single"/>
        </w:rPr>
        <w:t>a failing Europe.</w:t>
      </w:r>
      <w:r w:rsidRPr="00D072E1">
        <w:rPr>
          <w:rFonts w:ascii="Calibri" w:hAnsi="Calibri" w:cs="Calibri"/>
          <w:color w:val="212121"/>
          <w:sz w:val="16"/>
          <w:szCs w:val="16"/>
        </w:rPr>
        <w:t> Absent movement toward a solution, EU politics is about to take an ugly turn.</w:t>
      </w:r>
    </w:p>
    <w:p w14:paraId="5AF825F9" w14:textId="77777777" w:rsidR="00D072E1" w:rsidRPr="00D072E1" w:rsidRDefault="00D072E1" w:rsidP="00D072E1">
      <w:pPr>
        <w:shd w:val="clear" w:color="auto" w:fill="FFFFFF"/>
        <w:spacing w:before="40" w:line="235" w:lineRule="atLeast"/>
        <w:outlineLvl w:val="3"/>
        <w:rPr>
          <w:rFonts w:ascii="Calibri" w:hAnsi="Calibri" w:cs="Calibri"/>
          <w:b/>
          <w:bCs/>
          <w:color w:val="212121"/>
          <w:sz w:val="22"/>
          <w:szCs w:val="22"/>
        </w:rPr>
      </w:pPr>
      <w:r w:rsidRPr="00D072E1">
        <w:rPr>
          <w:rFonts w:ascii="Calibri" w:hAnsi="Calibri" w:cs="Calibri"/>
          <w:b/>
          <w:bCs/>
          <w:color w:val="212121"/>
          <w:sz w:val="22"/>
          <w:szCs w:val="22"/>
        </w:rPr>
        <w:t>US-EU relations solve </w:t>
      </w:r>
      <w:r w:rsidRPr="00D072E1">
        <w:rPr>
          <w:rFonts w:ascii="Calibri" w:hAnsi="Calibri" w:cs="Calibri"/>
          <w:b/>
          <w:bCs/>
          <w:color w:val="212121"/>
          <w:sz w:val="22"/>
          <w:szCs w:val="22"/>
          <w:u w:val="single"/>
        </w:rPr>
        <w:t>nuclear war</w:t>
      </w:r>
      <w:r w:rsidRPr="00D072E1">
        <w:rPr>
          <w:rFonts w:ascii="Calibri" w:hAnsi="Calibri" w:cs="Calibri"/>
          <w:b/>
          <w:bCs/>
          <w:color w:val="212121"/>
          <w:sz w:val="22"/>
          <w:szCs w:val="22"/>
        </w:rPr>
        <w:t> and </w:t>
      </w:r>
      <w:r w:rsidRPr="00D072E1">
        <w:rPr>
          <w:rFonts w:ascii="Calibri" w:hAnsi="Calibri" w:cs="Calibri"/>
          <w:b/>
          <w:bCs/>
          <w:color w:val="212121"/>
          <w:sz w:val="22"/>
          <w:szCs w:val="22"/>
          <w:u w:val="single"/>
        </w:rPr>
        <w:t>multiple transnational threats</w:t>
      </w:r>
    </w:p>
    <w:p w14:paraId="7CD5A5C8" w14:textId="77777777" w:rsidR="00D072E1" w:rsidRPr="00D072E1" w:rsidRDefault="00D072E1" w:rsidP="00D072E1">
      <w:pPr>
        <w:shd w:val="clear" w:color="auto" w:fill="FFFFFF"/>
        <w:spacing w:after="160" w:line="235" w:lineRule="atLeast"/>
        <w:rPr>
          <w:rFonts w:ascii="Calibri" w:hAnsi="Calibri" w:cs="Calibri"/>
          <w:color w:val="212121"/>
          <w:sz w:val="22"/>
          <w:szCs w:val="22"/>
        </w:rPr>
      </w:pPr>
      <w:r w:rsidRPr="00D072E1">
        <w:rPr>
          <w:rFonts w:ascii="Calibri" w:hAnsi="Calibri" w:cs="Calibri"/>
          <w:b/>
          <w:bCs/>
          <w:color w:val="212121"/>
          <w:sz w:val="22"/>
          <w:szCs w:val="22"/>
        </w:rPr>
        <w:t>Stivachtis 10</w:t>
      </w:r>
      <w:r w:rsidRPr="00D072E1">
        <w:rPr>
          <w:rFonts w:ascii="Calibri" w:hAnsi="Calibri" w:cs="Calibri"/>
          <w:color w:val="212121"/>
          <w:sz w:val="22"/>
          <w:szCs w:val="22"/>
        </w:rPr>
        <w:t> – Director of International Studies Program @ Virginia Polytechnic Institute &amp; State University [Dr. Yannis. A. Stivachtis (Professor of Poli Sci &amp; Ph.D. in Politics &amp; International Relations from Lancaster University), THE IMPERATIVE FOR TRANSATLANTIC COOPERATION,” The Research Institute for European and American Studies, 2010,  pg. </w:t>
      </w:r>
      <w:hyperlink r:id="rId9" w:tgtFrame="_blank" w:history="1">
        <w:r w:rsidRPr="00D072E1">
          <w:rPr>
            <w:rFonts w:ascii="Calibri" w:hAnsi="Calibri" w:cs="Calibri"/>
            <w:color w:val="7E57C2"/>
            <w:sz w:val="22"/>
            <w:szCs w:val="22"/>
            <w:u w:val="single"/>
          </w:rPr>
          <w:t>http://www.rieas.gr/research-areas/global-issues/transatlantic-studies/78.html</w:t>
        </w:r>
      </w:hyperlink>
    </w:p>
    <w:p w14:paraId="2B45F22D" w14:textId="77777777" w:rsidR="00D072E1" w:rsidRPr="00D072E1" w:rsidRDefault="00D072E1" w:rsidP="00D072E1">
      <w:pPr>
        <w:shd w:val="clear" w:color="auto" w:fill="FFFFFF"/>
        <w:spacing w:after="160" w:line="235" w:lineRule="atLeast"/>
        <w:rPr>
          <w:rFonts w:ascii="Calibri" w:hAnsi="Calibri" w:cs="Calibri"/>
          <w:color w:val="212121"/>
          <w:sz w:val="22"/>
          <w:szCs w:val="22"/>
        </w:rPr>
      </w:pPr>
      <w:r w:rsidRPr="00D072E1">
        <w:rPr>
          <w:rFonts w:ascii="Calibri" w:hAnsi="Calibri" w:cs="Calibri"/>
          <w:color w:val="212121"/>
          <w:sz w:val="16"/>
          <w:szCs w:val="16"/>
        </w:rPr>
        <w:t>There is no doubt that </w:t>
      </w:r>
      <w:r w:rsidRPr="00D072E1">
        <w:rPr>
          <w:rFonts w:ascii="Calibri" w:hAnsi="Calibri" w:cs="Calibri"/>
          <w:color w:val="212121"/>
          <w:sz w:val="22"/>
          <w:szCs w:val="22"/>
          <w:u w:val="single"/>
          <w:shd w:val="clear" w:color="auto" w:fill="00FFFF"/>
        </w:rPr>
        <w:t>US-Eu</w:t>
      </w:r>
      <w:r w:rsidRPr="00D072E1">
        <w:rPr>
          <w:rFonts w:ascii="Calibri" w:hAnsi="Calibri" w:cs="Calibri"/>
          <w:color w:val="212121"/>
          <w:sz w:val="22"/>
          <w:szCs w:val="22"/>
          <w:u w:val="single"/>
        </w:rPr>
        <w:t>ropean </w:t>
      </w:r>
      <w:r w:rsidRPr="00D072E1">
        <w:rPr>
          <w:rFonts w:ascii="Calibri" w:hAnsi="Calibri" w:cs="Calibri"/>
          <w:color w:val="212121"/>
          <w:sz w:val="22"/>
          <w:szCs w:val="22"/>
          <w:u w:val="single"/>
          <w:shd w:val="clear" w:color="auto" w:fill="00FFFF"/>
        </w:rPr>
        <w:t>relations are in a </w:t>
      </w:r>
      <w:r w:rsidRPr="00D072E1">
        <w:rPr>
          <w:rFonts w:ascii="Calibri" w:hAnsi="Calibri" w:cs="Calibri"/>
          <w:b/>
          <w:bCs/>
          <w:color w:val="212121"/>
          <w:sz w:val="22"/>
          <w:szCs w:val="22"/>
          <w:u w:val="single"/>
          <w:bdr w:val="single" w:sz="8" w:space="0" w:color="auto" w:frame="1"/>
          <w:shd w:val="clear" w:color="auto" w:fill="00FFFF"/>
        </w:rPr>
        <w:t>period of transition</w:t>
      </w:r>
      <w:r w:rsidRPr="00D072E1">
        <w:rPr>
          <w:rFonts w:ascii="Calibri" w:hAnsi="Calibri" w:cs="Calibri"/>
          <w:color w:val="212121"/>
          <w:sz w:val="16"/>
          <w:szCs w:val="16"/>
        </w:rPr>
        <w:t>, and that the stresses and strains of globalization are increasing both the number and the seriousness of the challenges that confront transatlantic relations. The events of 9/11 and the Iraq War have added significantly to these stresses and strains. At the same time, international </w:t>
      </w:r>
      <w:r w:rsidRPr="00D072E1">
        <w:rPr>
          <w:rFonts w:ascii="Calibri" w:hAnsi="Calibri" w:cs="Calibri"/>
          <w:color w:val="212121"/>
          <w:sz w:val="22"/>
          <w:szCs w:val="22"/>
          <w:u w:val="single"/>
          <w:shd w:val="clear" w:color="auto" w:fill="00FFFF"/>
        </w:rPr>
        <w:t>terrorism</w:t>
      </w:r>
      <w:r w:rsidRPr="00D072E1">
        <w:rPr>
          <w:rFonts w:ascii="Calibri" w:hAnsi="Calibri" w:cs="Calibri"/>
          <w:color w:val="212121"/>
          <w:sz w:val="16"/>
          <w:szCs w:val="16"/>
        </w:rPr>
        <w:t>, the </w:t>
      </w:r>
      <w:r w:rsidRPr="00D072E1">
        <w:rPr>
          <w:rFonts w:ascii="Calibri" w:hAnsi="Calibri" w:cs="Calibri"/>
          <w:color w:val="212121"/>
          <w:sz w:val="22"/>
          <w:szCs w:val="22"/>
          <w:u w:val="single"/>
          <w:shd w:val="clear" w:color="auto" w:fill="00FFFF"/>
        </w:rPr>
        <w:t>nuclearization of </w:t>
      </w:r>
      <w:r w:rsidRPr="00D072E1">
        <w:rPr>
          <w:rFonts w:ascii="Calibri" w:hAnsi="Calibri" w:cs="Calibri"/>
          <w:b/>
          <w:bCs/>
          <w:color w:val="212121"/>
          <w:sz w:val="22"/>
          <w:szCs w:val="22"/>
          <w:u w:val="single"/>
          <w:shd w:val="clear" w:color="auto" w:fill="00FFFF"/>
        </w:rPr>
        <w:t>North Korea</w:t>
      </w:r>
      <w:r w:rsidRPr="00D072E1">
        <w:rPr>
          <w:rFonts w:ascii="Calibri" w:hAnsi="Calibri" w:cs="Calibri"/>
          <w:color w:val="212121"/>
          <w:sz w:val="22"/>
          <w:szCs w:val="22"/>
          <w:u w:val="single"/>
          <w:shd w:val="clear" w:color="auto" w:fill="00FFFF"/>
        </w:rPr>
        <w:t> and</w:t>
      </w:r>
      <w:r w:rsidRPr="00D072E1">
        <w:rPr>
          <w:rFonts w:ascii="Calibri" w:hAnsi="Calibri" w:cs="Calibri"/>
          <w:color w:val="212121"/>
          <w:sz w:val="16"/>
          <w:szCs w:val="16"/>
        </w:rPr>
        <w:t> especially </w:t>
      </w:r>
      <w:r w:rsidRPr="00D072E1">
        <w:rPr>
          <w:rFonts w:ascii="Calibri" w:hAnsi="Calibri" w:cs="Calibri"/>
          <w:b/>
          <w:bCs/>
          <w:color w:val="212121"/>
          <w:sz w:val="22"/>
          <w:szCs w:val="22"/>
          <w:u w:val="single"/>
          <w:shd w:val="clear" w:color="auto" w:fill="00FFFF"/>
        </w:rPr>
        <w:t>Iran</w:t>
      </w:r>
      <w:r w:rsidRPr="00D072E1">
        <w:rPr>
          <w:rFonts w:ascii="Calibri" w:hAnsi="Calibri" w:cs="Calibri"/>
          <w:color w:val="212121"/>
          <w:sz w:val="16"/>
          <w:szCs w:val="16"/>
        </w:rPr>
        <w:t>, the proliferation of weapons of mass destruction (WMD), the transformation of </w:t>
      </w:r>
      <w:r w:rsidRPr="00D072E1">
        <w:rPr>
          <w:rFonts w:ascii="Calibri" w:hAnsi="Calibri" w:cs="Calibri"/>
          <w:b/>
          <w:bCs/>
          <w:color w:val="212121"/>
          <w:sz w:val="22"/>
          <w:szCs w:val="22"/>
          <w:u w:val="single"/>
          <w:shd w:val="clear" w:color="auto" w:fill="00FFFF"/>
        </w:rPr>
        <w:t>Russia</w:t>
      </w:r>
      <w:r w:rsidRPr="00D072E1">
        <w:rPr>
          <w:rFonts w:ascii="Calibri" w:hAnsi="Calibri" w:cs="Calibri"/>
          <w:color w:val="212121"/>
          <w:sz w:val="16"/>
          <w:szCs w:val="16"/>
        </w:rPr>
        <w:t> into a stable and cooperative member of the international community, the growing power of </w:t>
      </w:r>
      <w:r w:rsidRPr="00D072E1">
        <w:rPr>
          <w:rFonts w:ascii="Calibri" w:hAnsi="Calibri" w:cs="Calibri"/>
          <w:b/>
          <w:bCs/>
          <w:color w:val="212121"/>
          <w:sz w:val="22"/>
          <w:szCs w:val="22"/>
          <w:u w:val="single"/>
          <w:shd w:val="clear" w:color="auto" w:fill="00FFFF"/>
        </w:rPr>
        <w:t>China</w:t>
      </w:r>
      <w:r w:rsidRPr="00D072E1">
        <w:rPr>
          <w:rFonts w:ascii="Calibri" w:hAnsi="Calibri" w:cs="Calibri"/>
          <w:color w:val="212121"/>
          <w:sz w:val="16"/>
          <w:szCs w:val="16"/>
        </w:rPr>
        <w:t>, </w:t>
      </w:r>
      <w:r w:rsidRPr="00D072E1">
        <w:rPr>
          <w:rFonts w:ascii="Calibri" w:hAnsi="Calibri" w:cs="Calibri"/>
          <w:color w:val="212121"/>
          <w:sz w:val="22"/>
          <w:szCs w:val="22"/>
          <w:u w:val="single"/>
        </w:rPr>
        <w:t>the political</w:t>
      </w:r>
      <w:r w:rsidRPr="00D072E1">
        <w:rPr>
          <w:rFonts w:ascii="Calibri" w:hAnsi="Calibri" w:cs="Calibri"/>
          <w:color w:val="212121"/>
          <w:sz w:val="16"/>
          <w:szCs w:val="16"/>
        </w:rPr>
        <w:t> and economic transformation and</w:t>
      </w:r>
      <w:r w:rsidRPr="00D072E1">
        <w:rPr>
          <w:rFonts w:ascii="Calibri" w:hAnsi="Calibri" w:cs="Calibri"/>
          <w:color w:val="212121"/>
          <w:sz w:val="22"/>
          <w:szCs w:val="22"/>
          <w:u w:val="single"/>
        </w:rPr>
        <w:t> integration of</w:t>
      </w:r>
      <w:r w:rsidRPr="00D072E1">
        <w:rPr>
          <w:rFonts w:ascii="Calibri" w:hAnsi="Calibri" w:cs="Calibri"/>
          <w:color w:val="212121"/>
          <w:sz w:val="16"/>
          <w:szCs w:val="16"/>
        </w:rPr>
        <w:t> the </w:t>
      </w:r>
      <w:r w:rsidRPr="00D072E1">
        <w:rPr>
          <w:rFonts w:ascii="Calibri" w:hAnsi="Calibri" w:cs="Calibri"/>
          <w:b/>
          <w:bCs/>
          <w:color w:val="212121"/>
          <w:sz w:val="22"/>
          <w:szCs w:val="22"/>
          <w:u w:val="single"/>
        </w:rPr>
        <w:t>Caucasian</w:t>
      </w:r>
      <w:r w:rsidRPr="00D072E1">
        <w:rPr>
          <w:rFonts w:ascii="Calibri" w:hAnsi="Calibri" w:cs="Calibri"/>
          <w:b/>
          <w:bCs/>
          <w:color w:val="212121"/>
          <w:sz w:val="16"/>
          <w:szCs w:val="16"/>
        </w:rPr>
        <w:t> </w:t>
      </w:r>
      <w:r w:rsidRPr="00D072E1">
        <w:rPr>
          <w:rFonts w:ascii="Calibri" w:hAnsi="Calibri" w:cs="Calibri"/>
          <w:color w:val="212121"/>
          <w:sz w:val="16"/>
          <w:szCs w:val="16"/>
        </w:rPr>
        <w:t>and </w:t>
      </w:r>
      <w:r w:rsidRPr="00D072E1">
        <w:rPr>
          <w:rFonts w:ascii="Calibri" w:hAnsi="Calibri" w:cs="Calibri"/>
          <w:b/>
          <w:bCs/>
          <w:color w:val="212121"/>
          <w:sz w:val="22"/>
          <w:szCs w:val="22"/>
          <w:u w:val="single"/>
          <w:shd w:val="clear" w:color="auto" w:fill="00FFFF"/>
        </w:rPr>
        <w:t>Central Asia</w:t>
      </w:r>
      <w:r w:rsidRPr="00D072E1">
        <w:rPr>
          <w:rFonts w:ascii="Calibri" w:hAnsi="Calibri" w:cs="Calibri"/>
          <w:b/>
          <w:bCs/>
          <w:color w:val="212121"/>
          <w:sz w:val="22"/>
          <w:szCs w:val="22"/>
          <w:u w:val="single"/>
        </w:rPr>
        <w:t>n</w:t>
      </w:r>
      <w:r w:rsidRPr="00D072E1">
        <w:rPr>
          <w:rFonts w:ascii="Calibri" w:hAnsi="Calibri" w:cs="Calibri"/>
          <w:color w:val="212121"/>
          <w:sz w:val="16"/>
          <w:szCs w:val="16"/>
        </w:rPr>
        <w:t> states, the integration</w:t>
      </w:r>
      <w:r w:rsidRPr="00D072E1">
        <w:rPr>
          <w:rFonts w:ascii="Calibri" w:hAnsi="Calibri" w:cs="Calibri"/>
          <w:color w:val="212121"/>
          <w:sz w:val="22"/>
          <w:szCs w:val="22"/>
          <w:u w:val="single"/>
        </w:rPr>
        <w:t>and</w:t>
      </w:r>
      <w:r w:rsidRPr="00D072E1">
        <w:rPr>
          <w:rFonts w:ascii="Calibri" w:hAnsi="Calibri" w:cs="Calibri"/>
          <w:color w:val="212121"/>
          <w:sz w:val="16"/>
          <w:szCs w:val="16"/>
        </w:rPr>
        <w:t> stabilization of the </w:t>
      </w:r>
      <w:r w:rsidRPr="00D072E1">
        <w:rPr>
          <w:rFonts w:ascii="Calibri" w:hAnsi="Calibri" w:cs="Calibri"/>
          <w:b/>
          <w:bCs/>
          <w:color w:val="212121"/>
          <w:sz w:val="22"/>
          <w:szCs w:val="22"/>
          <w:u w:val="single"/>
          <w:shd w:val="clear" w:color="auto" w:fill="00FFFF"/>
        </w:rPr>
        <w:t>Balkan</w:t>
      </w:r>
      <w:r w:rsidRPr="00D072E1">
        <w:rPr>
          <w:rFonts w:ascii="Calibri" w:hAnsi="Calibri" w:cs="Calibri"/>
          <w:color w:val="212121"/>
          <w:sz w:val="22"/>
          <w:szCs w:val="22"/>
          <w:u w:val="single"/>
          <w:shd w:val="clear" w:color="auto" w:fill="00FFFF"/>
        </w:rPr>
        <w:t> countries</w:t>
      </w:r>
      <w:r w:rsidRPr="00D072E1">
        <w:rPr>
          <w:rFonts w:ascii="Calibri" w:hAnsi="Calibri" w:cs="Calibri"/>
          <w:color w:val="212121"/>
          <w:sz w:val="16"/>
          <w:szCs w:val="16"/>
        </w:rPr>
        <w:t>, the promotion of </w:t>
      </w:r>
      <w:r w:rsidRPr="00D072E1">
        <w:rPr>
          <w:rFonts w:ascii="Calibri" w:hAnsi="Calibri" w:cs="Calibri"/>
          <w:color w:val="212121"/>
          <w:sz w:val="22"/>
          <w:szCs w:val="22"/>
          <w:u w:val="single"/>
        </w:rPr>
        <w:t>peace and stability in </w:t>
      </w:r>
      <w:r w:rsidRPr="00D072E1">
        <w:rPr>
          <w:rFonts w:ascii="Calibri" w:hAnsi="Calibri" w:cs="Calibri"/>
          <w:color w:val="212121"/>
          <w:sz w:val="22"/>
          <w:szCs w:val="22"/>
          <w:u w:val="single"/>
          <w:shd w:val="clear" w:color="auto" w:fill="00FFFF"/>
        </w:rPr>
        <w:t>the </w:t>
      </w:r>
      <w:r w:rsidRPr="00D072E1">
        <w:rPr>
          <w:rFonts w:ascii="Calibri" w:hAnsi="Calibri" w:cs="Calibri"/>
          <w:b/>
          <w:bCs/>
          <w:color w:val="212121"/>
          <w:sz w:val="22"/>
          <w:szCs w:val="22"/>
          <w:u w:val="single"/>
          <w:shd w:val="clear" w:color="auto" w:fill="00FFFF"/>
        </w:rPr>
        <w:t>Mid</w:t>
      </w:r>
      <w:r w:rsidRPr="00D072E1">
        <w:rPr>
          <w:rFonts w:ascii="Calibri" w:hAnsi="Calibri" w:cs="Calibri"/>
          <w:color w:val="212121"/>
          <w:sz w:val="16"/>
          <w:szCs w:val="16"/>
        </w:rPr>
        <w:t>dle </w:t>
      </w:r>
      <w:r w:rsidRPr="00D072E1">
        <w:rPr>
          <w:rFonts w:ascii="Calibri" w:hAnsi="Calibri" w:cs="Calibri"/>
          <w:b/>
          <w:bCs/>
          <w:color w:val="212121"/>
          <w:sz w:val="22"/>
          <w:szCs w:val="22"/>
          <w:u w:val="single"/>
          <w:shd w:val="clear" w:color="auto" w:fill="00FFFF"/>
        </w:rPr>
        <w:t>East</w:t>
      </w:r>
      <w:r w:rsidRPr="00D072E1">
        <w:rPr>
          <w:rFonts w:ascii="Calibri" w:hAnsi="Calibri" w:cs="Calibri"/>
          <w:color w:val="212121"/>
          <w:sz w:val="16"/>
          <w:szCs w:val="16"/>
          <w:shd w:val="clear" w:color="auto" w:fill="00FFFF"/>
        </w:rPr>
        <w:t>, </w:t>
      </w:r>
      <w:r w:rsidRPr="00D072E1">
        <w:rPr>
          <w:rFonts w:ascii="Calibri" w:hAnsi="Calibri" w:cs="Calibri"/>
          <w:color w:val="212121"/>
          <w:sz w:val="22"/>
          <w:szCs w:val="22"/>
          <w:u w:val="single"/>
          <w:shd w:val="clear" w:color="auto" w:fill="00FFFF"/>
        </w:rPr>
        <w:t>poverty, climate change, AIDS and other</w:t>
      </w:r>
      <w:r w:rsidRPr="00D072E1">
        <w:rPr>
          <w:rFonts w:ascii="Calibri" w:hAnsi="Calibri" w:cs="Calibri"/>
          <w:color w:val="212121"/>
          <w:sz w:val="22"/>
          <w:szCs w:val="22"/>
          <w:u w:val="single"/>
        </w:rPr>
        <w:t> </w:t>
      </w:r>
      <w:r w:rsidRPr="00D072E1">
        <w:rPr>
          <w:rFonts w:ascii="Calibri" w:hAnsi="Calibri" w:cs="Calibri"/>
          <w:color w:val="212121"/>
          <w:sz w:val="16"/>
          <w:szCs w:val="16"/>
        </w:rPr>
        <w:t>emergent </w:t>
      </w:r>
      <w:r w:rsidRPr="00D072E1">
        <w:rPr>
          <w:rFonts w:ascii="Calibri" w:hAnsi="Calibri" w:cs="Calibri"/>
          <w:color w:val="212121"/>
          <w:sz w:val="22"/>
          <w:szCs w:val="22"/>
          <w:u w:val="single"/>
          <w:shd w:val="clear" w:color="auto" w:fill="00FFFF"/>
        </w:rPr>
        <w:t>problems</w:t>
      </w:r>
      <w:r w:rsidRPr="00D072E1">
        <w:rPr>
          <w:rFonts w:ascii="Calibri" w:hAnsi="Calibri" w:cs="Calibri"/>
          <w:color w:val="212121"/>
          <w:sz w:val="16"/>
          <w:szCs w:val="16"/>
        </w:rPr>
        <w:t> and situations </w:t>
      </w:r>
      <w:r w:rsidRPr="00D072E1">
        <w:rPr>
          <w:rFonts w:ascii="Calibri" w:hAnsi="Calibri" w:cs="Calibri"/>
          <w:color w:val="212121"/>
          <w:sz w:val="22"/>
          <w:szCs w:val="22"/>
          <w:u w:val="single"/>
        </w:rPr>
        <w:t>require</w:t>
      </w:r>
      <w:r w:rsidRPr="00D072E1">
        <w:rPr>
          <w:rFonts w:ascii="Calibri" w:hAnsi="Calibri" w:cs="Calibri"/>
          <w:color w:val="212121"/>
          <w:sz w:val="16"/>
          <w:szCs w:val="16"/>
        </w:rPr>
        <w:t> further </w:t>
      </w:r>
      <w:r w:rsidRPr="00D072E1">
        <w:rPr>
          <w:rFonts w:ascii="Calibri" w:hAnsi="Calibri" w:cs="Calibri"/>
          <w:color w:val="212121"/>
          <w:sz w:val="22"/>
          <w:szCs w:val="22"/>
          <w:u w:val="single"/>
        </w:rPr>
        <w:t>cooperation</w:t>
      </w:r>
      <w:r w:rsidRPr="00D072E1">
        <w:rPr>
          <w:rFonts w:ascii="Calibri" w:hAnsi="Calibri" w:cs="Calibri"/>
          <w:color w:val="212121"/>
          <w:sz w:val="16"/>
          <w:szCs w:val="16"/>
        </w:rPr>
        <w:t> among countries at the regional, global and institutional levels. Therefore, </w:t>
      </w:r>
      <w:r w:rsidRPr="00D072E1">
        <w:rPr>
          <w:rFonts w:ascii="Calibri" w:hAnsi="Calibri" w:cs="Calibri"/>
          <w:color w:val="212121"/>
          <w:sz w:val="22"/>
          <w:szCs w:val="22"/>
          <w:u w:val="single"/>
          <w:shd w:val="clear" w:color="auto" w:fill="00FFFF"/>
        </w:rPr>
        <w:t>cooperation between the U.S. and Europe is</w:t>
      </w:r>
      <w:r w:rsidRPr="00D072E1">
        <w:rPr>
          <w:rFonts w:ascii="Calibri" w:hAnsi="Calibri" w:cs="Calibri"/>
          <w:color w:val="212121"/>
          <w:sz w:val="22"/>
          <w:szCs w:val="22"/>
          <w:u w:val="single"/>
        </w:rPr>
        <w:t> </w:t>
      </w:r>
      <w:r w:rsidRPr="00D072E1">
        <w:rPr>
          <w:rFonts w:ascii="Calibri" w:hAnsi="Calibri" w:cs="Calibri"/>
          <w:color w:val="212121"/>
          <w:sz w:val="16"/>
          <w:szCs w:val="16"/>
        </w:rPr>
        <w:t>more</w:t>
      </w:r>
      <w:r w:rsidRPr="00D072E1">
        <w:rPr>
          <w:rFonts w:ascii="Calibri" w:hAnsi="Calibri" w:cs="Calibri"/>
          <w:color w:val="212121"/>
          <w:sz w:val="22"/>
          <w:szCs w:val="22"/>
          <w:u w:val="single"/>
        </w:rPr>
        <w:t> </w:t>
      </w:r>
      <w:r w:rsidRPr="00D072E1">
        <w:rPr>
          <w:rFonts w:ascii="Calibri" w:hAnsi="Calibri" w:cs="Calibri"/>
          <w:b/>
          <w:bCs/>
          <w:color w:val="212121"/>
          <w:sz w:val="22"/>
          <w:szCs w:val="22"/>
          <w:u w:val="single"/>
          <w:bdr w:val="single" w:sz="8" w:space="0" w:color="auto" w:frame="1"/>
          <w:shd w:val="clear" w:color="auto" w:fill="00FFFF"/>
        </w:rPr>
        <w:t>imperative</w:t>
      </w:r>
      <w:r w:rsidRPr="00D072E1">
        <w:rPr>
          <w:rFonts w:ascii="Calibri" w:hAnsi="Calibri" w:cs="Calibri"/>
          <w:color w:val="212121"/>
          <w:sz w:val="22"/>
          <w:szCs w:val="22"/>
          <w:u w:val="single"/>
        </w:rPr>
        <w:t> </w:t>
      </w:r>
      <w:r w:rsidRPr="00D072E1">
        <w:rPr>
          <w:rFonts w:ascii="Calibri" w:hAnsi="Calibri" w:cs="Calibri"/>
          <w:color w:val="212121"/>
          <w:sz w:val="16"/>
          <w:szCs w:val="16"/>
        </w:rPr>
        <w:t>than ever </w:t>
      </w:r>
      <w:r w:rsidRPr="00D072E1">
        <w:rPr>
          <w:rFonts w:ascii="Calibri" w:hAnsi="Calibri" w:cs="Calibri"/>
          <w:color w:val="212121"/>
          <w:sz w:val="22"/>
          <w:szCs w:val="22"/>
          <w:u w:val="single"/>
        </w:rPr>
        <w:t>to deal effectively with these problems</w:t>
      </w:r>
      <w:r w:rsidRPr="00D072E1">
        <w:rPr>
          <w:rFonts w:ascii="Calibri" w:hAnsi="Calibri" w:cs="Calibri"/>
          <w:color w:val="212121"/>
          <w:sz w:val="16"/>
          <w:szCs w:val="16"/>
        </w:rPr>
        <w:t>. It is fair to say that </w:t>
      </w:r>
      <w:r w:rsidRPr="00D072E1">
        <w:rPr>
          <w:rFonts w:ascii="Calibri" w:hAnsi="Calibri" w:cs="Calibri"/>
          <w:color w:val="212121"/>
          <w:sz w:val="22"/>
          <w:szCs w:val="22"/>
          <w:u w:val="single"/>
        </w:rPr>
        <w:t>the challenges of crafting a new relationship between the U.S. and the EU</w:t>
      </w:r>
      <w:r w:rsidRPr="00D072E1">
        <w:rPr>
          <w:rFonts w:ascii="Calibri" w:hAnsi="Calibri" w:cs="Calibri"/>
          <w:color w:val="212121"/>
          <w:sz w:val="16"/>
          <w:szCs w:val="16"/>
        </w:rPr>
        <w:t> as well as between the U.S. and NATO </w:t>
      </w:r>
      <w:r w:rsidRPr="00D072E1">
        <w:rPr>
          <w:rFonts w:ascii="Calibri" w:hAnsi="Calibri" w:cs="Calibri"/>
          <w:color w:val="212121"/>
          <w:sz w:val="22"/>
          <w:szCs w:val="22"/>
          <w:u w:val="single"/>
        </w:rPr>
        <w:t>are more regional than global, but the implications of success or failure will be global. </w:t>
      </w:r>
      <w:r w:rsidRPr="00D072E1">
        <w:rPr>
          <w:rFonts w:ascii="Calibri" w:hAnsi="Calibri" w:cs="Calibri"/>
          <w:color w:val="212121"/>
          <w:sz w:val="16"/>
          <w:szCs w:val="16"/>
        </w:rPr>
        <w:t>The transatlantic relationship is still in crisis</w:t>
      </w:r>
      <w:r w:rsidRPr="00D072E1">
        <w:rPr>
          <w:rFonts w:ascii="Calibri" w:hAnsi="Calibri" w:cs="Calibri"/>
          <w:color w:val="212121"/>
          <w:sz w:val="22"/>
          <w:szCs w:val="22"/>
          <w:u w:val="single"/>
        </w:rPr>
        <w:t>,</w:t>
      </w:r>
      <w:r w:rsidRPr="00D072E1">
        <w:rPr>
          <w:rFonts w:ascii="Calibri" w:hAnsi="Calibri" w:cs="Calibri"/>
          <w:color w:val="212121"/>
          <w:sz w:val="16"/>
          <w:szCs w:val="16"/>
        </w:rPr>
        <w:t> despite efforts to improve it since the Iraq War. This is not to say that differences between the two sides of the Atlantic did not exist before the war. Actually, post-1945 relations between Europe and the U.S. were fraught with disagreements and never free of crisis since the Suez crisis of 1956. Moreover, despite trans-Atlantic proclamations of solidarity in the aftermath of 9/11, the U.S. and Europe parted ways on issues from global warming and biotechnology to peacekeeping and national missile defense. Questions such as, the future role of NATO and its relationship to the common European Security and Defense policy (ESDP), or what constitutes terrorism and what the rights of captured suspected terrorists are, have been added to the list of US-European disagreements. There are two reasons for concern regarding the transatlantic rift. First, </w:t>
      </w:r>
      <w:r w:rsidRPr="00D072E1">
        <w:rPr>
          <w:rFonts w:ascii="Calibri" w:hAnsi="Calibri" w:cs="Calibri"/>
          <w:color w:val="212121"/>
          <w:sz w:val="22"/>
          <w:szCs w:val="22"/>
          <w:u w:val="single"/>
        </w:rPr>
        <w:t>if European leaders conclude that Europe must become </w:t>
      </w:r>
      <w:r w:rsidRPr="00D072E1">
        <w:rPr>
          <w:rFonts w:ascii="Calibri" w:hAnsi="Calibri" w:cs="Calibri"/>
          <w:b/>
          <w:bCs/>
          <w:color w:val="212121"/>
          <w:sz w:val="22"/>
          <w:szCs w:val="22"/>
          <w:u w:val="single"/>
          <w:bdr w:val="single" w:sz="8" w:space="0" w:color="auto" w:frame="1"/>
        </w:rPr>
        <w:t>counterweight</w:t>
      </w:r>
      <w:r w:rsidRPr="00D072E1">
        <w:rPr>
          <w:rFonts w:ascii="Calibri" w:hAnsi="Calibri" w:cs="Calibri"/>
          <w:color w:val="212121"/>
          <w:sz w:val="22"/>
          <w:szCs w:val="22"/>
          <w:u w:val="single"/>
        </w:rPr>
        <w:t> to the U.S</w:t>
      </w:r>
      <w:r w:rsidRPr="00D072E1">
        <w:rPr>
          <w:rFonts w:ascii="Calibri" w:hAnsi="Calibri" w:cs="Calibri"/>
          <w:color w:val="212121"/>
          <w:sz w:val="16"/>
          <w:szCs w:val="16"/>
        </w:rPr>
        <w:t>., rather than a partner,</w:t>
      </w:r>
      <w:r w:rsidRPr="00D072E1">
        <w:rPr>
          <w:rFonts w:ascii="Calibri" w:hAnsi="Calibri" w:cs="Calibri"/>
          <w:color w:val="212121"/>
          <w:sz w:val="22"/>
          <w:szCs w:val="22"/>
          <w:u w:val="single"/>
        </w:rPr>
        <w:t> it will be difficult to engage in the kind of open search for a common ground than a</w:t>
      </w:r>
      <w:r w:rsidRPr="00D072E1">
        <w:rPr>
          <w:rFonts w:ascii="Calibri" w:hAnsi="Calibri" w:cs="Calibri"/>
          <w:color w:val="212121"/>
          <w:sz w:val="16"/>
          <w:szCs w:val="16"/>
        </w:rPr>
        <w:t>n elective </w:t>
      </w:r>
      <w:r w:rsidRPr="00D072E1">
        <w:rPr>
          <w:rFonts w:ascii="Calibri" w:hAnsi="Calibri" w:cs="Calibri"/>
          <w:color w:val="212121"/>
          <w:sz w:val="22"/>
          <w:szCs w:val="22"/>
          <w:u w:val="single"/>
        </w:rPr>
        <w:t>partnership requires</w:t>
      </w:r>
      <w:r w:rsidRPr="00D072E1">
        <w:rPr>
          <w:rFonts w:ascii="Calibri" w:hAnsi="Calibri" w:cs="Calibri"/>
          <w:color w:val="212121"/>
          <w:sz w:val="16"/>
          <w:szCs w:val="16"/>
        </w:rPr>
        <w:t>. Second, there is a risk that public opinion in both the U.S. and Europe will make it difficult even for leaders who want to forge a new relationship to make the necessary accommodations. If both sides would actively work to heal the breach, a new opportunity could be created. </w:t>
      </w:r>
      <w:r w:rsidRPr="00D072E1">
        <w:rPr>
          <w:rFonts w:ascii="Calibri" w:hAnsi="Calibri" w:cs="Calibri"/>
          <w:color w:val="212121"/>
          <w:sz w:val="22"/>
          <w:szCs w:val="22"/>
          <w:u w:val="single"/>
        </w:rPr>
        <w:t>A vibrant transatlantic partnership remains a real possibility, but only if both sides make the necessary political commitment. </w:t>
      </w:r>
      <w:r w:rsidRPr="00D072E1">
        <w:rPr>
          <w:rFonts w:ascii="Calibri" w:hAnsi="Calibri" w:cs="Calibri"/>
          <w:color w:val="212121"/>
          <w:sz w:val="16"/>
          <w:szCs w:val="16"/>
        </w:rPr>
        <w:t>There are strong reasons to believe that the security challenges facing the U.S. and Europe are more shared than divergent. The most dramatic case is terrorism. Closely related is the common interest in halting the spread of weapons of mass destruction and the nuclearization of Iran and North Korea. This commonality of threats is clearly perceived by publics on both sides of the Atlantic. Actually, Americans and Europeans see eye to eye on more issues than one would expect from reading newspapers and magazines. But while elites on both sides of the Atlantic bemoan a largely illusory gap over the use of military force, biotechnology, and global warming, surveys of American and European public opinion highlight sharp differences over global leadership, defense spending, and the Middle East that threaten the future of the last century’s most successful alliance. </w:t>
      </w:r>
      <w:r w:rsidRPr="00D072E1">
        <w:rPr>
          <w:rFonts w:ascii="Calibri" w:hAnsi="Calibri" w:cs="Calibri"/>
          <w:color w:val="212121"/>
          <w:sz w:val="22"/>
          <w:szCs w:val="22"/>
          <w:u w:val="single"/>
        </w:rPr>
        <w:t>There are </w:t>
      </w:r>
      <w:r w:rsidRPr="00D072E1">
        <w:rPr>
          <w:rFonts w:ascii="Calibri" w:hAnsi="Calibri" w:cs="Calibri"/>
          <w:color w:val="212121"/>
          <w:sz w:val="16"/>
          <w:szCs w:val="16"/>
        </w:rPr>
        <w:t>other </w:t>
      </w:r>
      <w:r w:rsidRPr="00D072E1">
        <w:rPr>
          <w:rFonts w:ascii="Calibri" w:hAnsi="Calibri" w:cs="Calibri"/>
          <w:color w:val="212121"/>
          <w:sz w:val="22"/>
          <w:szCs w:val="22"/>
          <w:u w:val="single"/>
        </w:rPr>
        <w:t>important</w:t>
      </w:r>
      <w:r w:rsidRPr="00D072E1">
        <w:rPr>
          <w:rFonts w:ascii="Calibri" w:hAnsi="Calibri" w:cs="Calibri"/>
          <w:color w:val="212121"/>
          <w:sz w:val="16"/>
          <w:szCs w:val="16"/>
        </w:rPr>
        <w:t>, </w:t>
      </w:r>
      <w:r w:rsidRPr="00D072E1">
        <w:rPr>
          <w:rFonts w:ascii="Calibri" w:hAnsi="Calibri" w:cs="Calibri"/>
          <w:color w:val="212121"/>
          <w:sz w:val="22"/>
          <w:szCs w:val="22"/>
          <w:u w:val="single"/>
        </w:rPr>
        <w:t>shared interests</w:t>
      </w:r>
      <w:r w:rsidRPr="00D072E1">
        <w:rPr>
          <w:rFonts w:ascii="Calibri" w:hAnsi="Calibri" w:cs="Calibri"/>
          <w:color w:val="212121"/>
          <w:sz w:val="16"/>
          <w:szCs w:val="16"/>
        </w:rPr>
        <w:t> as well. </w:t>
      </w:r>
      <w:r w:rsidRPr="00D072E1">
        <w:rPr>
          <w:rFonts w:ascii="Calibri" w:hAnsi="Calibri" w:cs="Calibri"/>
          <w:color w:val="212121"/>
          <w:sz w:val="22"/>
          <w:szCs w:val="22"/>
          <w:u w:val="single"/>
        </w:rPr>
        <w:t>The transformation of Russia into a</w:t>
      </w:r>
      <w:r w:rsidRPr="00D072E1">
        <w:rPr>
          <w:rFonts w:ascii="Calibri" w:hAnsi="Calibri" w:cs="Calibri"/>
          <w:color w:val="212121"/>
          <w:sz w:val="16"/>
          <w:szCs w:val="16"/>
        </w:rPr>
        <w:t> stable </w:t>
      </w:r>
      <w:r w:rsidRPr="00D072E1">
        <w:rPr>
          <w:rFonts w:ascii="Calibri" w:hAnsi="Calibri" w:cs="Calibri"/>
          <w:color w:val="212121"/>
          <w:sz w:val="22"/>
          <w:szCs w:val="22"/>
          <w:u w:val="single"/>
        </w:rPr>
        <w:t>cooperative member of the international community</w:t>
      </w:r>
      <w:r w:rsidRPr="00D072E1">
        <w:rPr>
          <w:rFonts w:ascii="Calibri" w:hAnsi="Calibri" w:cs="Calibri"/>
          <w:color w:val="212121"/>
          <w:sz w:val="16"/>
          <w:szCs w:val="16"/>
        </w:rPr>
        <w:t> </w:t>
      </w:r>
      <w:r w:rsidRPr="00D072E1">
        <w:rPr>
          <w:rFonts w:ascii="Calibri" w:hAnsi="Calibri" w:cs="Calibri"/>
          <w:color w:val="212121"/>
          <w:sz w:val="22"/>
          <w:szCs w:val="22"/>
          <w:u w:val="single"/>
        </w:rPr>
        <w:t>is </w:t>
      </w:r>
      <w:r w:rsidRPr="00D072E1">
        <w:rPr>
          <w:rFonts w:ascii="Calibri" w:hAnsi="Calibri" w:cs="Calibri"/>
          <w:color w:val="212121"/>
          <w:sz w:val="16"/>
          <w:szCs w:val="16"/>
        </w:rPr>
        <w:t>a priority both for the U.S. </w:t>
      </w:r>
      <w:r w:rsidRPr="00D072E1">
        <w:rPr>
          <w:rFonts w:ascii="Calibri" w:hAnsi="Calibri" w:cs="Calibri"/>
          <w:color w:val="212121"/>
          <w:sz w:val="22"/>
          <w:szCs w:val="22"/>
          <w:u w:val="single"/>
        </w:rPr>
        <w:t>and</w:t>
      </w:r>
      <w:r w:rsidRPr="00D072E1">
        <w:rPr>
          <w:rFonts w:ascii="Calibri" w:hAnsi="Calibri" w:cs="Calibri"/>
          <w:color w:val="212121"/>
          <w:sz w:val="16"/>
          <w:szCs w:val="16"/>
        </w:rPr>
        <w:t> Europe. They also have an interest in</w:t>
      </w:r>
      <w:r w:rsidRPr="00D072E1">
        <w:rPr>
          <w:rFonts w:ascii="Calibri" w:hAnsi="Calibri" w:cs="Calibri"/>
          <w:color w:val="212121"/>
          <w:sz w:val="22"/>
          <w:szCs w:val="22"/>
          <w:u w:val="single"/>
        </w:rPr>
        <w:t> promoting a stable</w:t>
      </w:r>
      <w:r w:rsidRPr="00D072E1">
        <w:rPr>
          <w:rFonts w:ascii="Calibri" w:hAnsi="Calibri" w:cs="Calibri"/>
          <w:color w:val="212121"/>
          <w:sz w:val="16"/>
          <w:szCs w:val="16"/>
        </w:rPr>
        <w:t>regime in</w:t>
      </w:r>
      <w:r w:rsidRPr="00D072E1">
        <w:rPr>
          <w:rFonts w:ascii="Calibri" w:hAnsi="Calibri" w:cs="Calibri"/>
          <w:color w:val="212121"/>
          <w:sz w:val="22"/>
          <w:szCs w:val="22"/>
          <w:u w:val="single"/>
        </w:rPr>
        <w:t> Ukraine</w:t>
      </w:r>
      <w:r w:rsidRPr="00D072E1">
        <w:rPr>
          <w:rFonts w:ascii="Calibri" w:hAnsi="Calibri" w:cs="Calibri"/>
          <w:color w:val="212121"/>
          <w:sz w:val="16"/>
          <w:szCs w:val="16"/>
        </w:rPr>
        <w:t>. </w:t>
      </w:r>
      <w:r w:rsidRPr="00D072E1">
        <w:rPr>
          <w:rFonts w:ascii="Calibri" w:hAnsi="Calibri" w:cs="Calibri"/>
          <w:color w:val="212121"/>
          <w:sz w:val="22"/>
          <w:szCs w:val="22"/>
          <w:u w:val="single"/>
        </w:rPr>
        <w:t>It is necessary for the U.S. and EU to form a united front</w:t>
      </w:r>
      <w:r w:rsidRPr="00D072E1">
        <w:rPr>
          <w:rFonts w:ascii="Calibri" w:hAnsi="Calibri" w:cs="Calibri"/>
          <w:color w:val="212121"/>
          <w:sz w:val="16"/>
          <w:szCs w:val="16"/>
        </w:rPr>
        <w:t> to meet these challenges </w:t>
      </w:r>
      <w:r w:rsidRPr="00D072E1">
        <w:rPr>
          <w:rFonts w:ascii="Calibri" w:hAnsi="Calibri" w:cs="Calibri"/>
          <w:color w:val="212121"/>
          <w:sz w:val="22"/>
          <w:szCs w:val="22"/>
          <w:u w:val="single"/>
        </w:rPr>
        <w:t>because </w:t>
      </w:r>
      <w:r w:rsidRPr="00D072E1">
        <w:rPr>
          <w:rFonts w:ascii="Calibri" w:hAnsi="Calibri" w:cs="Calibri"/>
          <w:color w:val="212121"/>
          <w:sz w:val="16"/>
          <w:szCs w:val="16"/>
        </w:rPr>
        <w:t>first, </w:t>
      </w:r>
      <w:r w:rsidRPr="00D072E1">
        <w:rPr>
          <w:rFonts w:ascii="Calibri" w:hAnsi="Calibri" w:cs="Calibri"/>
          <w:color w:val="212121"/>
          <w:sz w:val="22"/>
          <w:szCs w:val="22"/>
          <w:u w:val="single"/>
          <w:shd w:val="clear" w:color="auto" w:fill="00FFFF"/>
        </w:rPr>
        <w:t>there is a risk that</w:t>
      </w:r>
      <w:r w:rsidRPr="00D072E1">
        <w:rPr>
          <w:rFonts w:ascii="Calibri" w:hAnsi="Calibri" w:cs="Calibri"/>
          <w:color w:val="212121"/>
          <w:sz w:val="22"/>
          <w:szCs w:val="22"/>
          <w:u w:val="single"/>
        </w:rPr>
        <w:t> </w:t>
      </w:r>
      <w:r w:rsidRPr="00D072E1">
        <w:rPr>
          <w:rFonts w:ascii="Calibri" w:hAnsi="Calibri" w:cs="Calibri"/>
          <w:color w:val="212121"/>
          <w:sz w:val="16"/>
          <w:szCs w:val="16"/>
        </w:rPr>
        <w:t>dangerous materials related to </w:t>
      </w:r>
      <w:r w:rsidRPr="00D072E1">
        <w:rPr>
          <w:rFonts w:ascii="Calibri" w:hAnsi="Calibri" w:cs="Calibri"/>
          <w:b/>
          <w:bCs/>
          <w:color w:val="212121"/>
          <w:sz w:val="22"/>
          <w:szCs w:val="22"/>
          <w:u w:val="single"/>
          <w:shd w:val="clear" w:color="auto" w:fill="00FFFF"/>
        </w:rPr>
        <w:t>WMD</w:t>
      </w:r>
      <w:r w:rsidRPr="00D072E1">
        <w:rPr>
          <w:rFonts w:ascii="Calibri" w:hAnsi="Calibri" w:cs="Calibri"/>
          <w:color w:val="212121"/>
          <w:sz w:val="22"/>
          <w:szCs w:val="22"/>
          <w:u w:val="single"/>
          <w:shd w:val="clear" w:color="auto" w:fill="00FFFF"/>
        </w:rPr>
        <w:t> will fall into the wrong hands; and</w:t>
      </w:r>
      <w:r w:rsidRPr="00D072E1">
        <w:rPr>
          <w:rFonts w:ascii="Calibri" w:hAnsi="Calibri" w:cs="Calibri"/>
          <w:color w:val="212121"/>
          <w:sz w:val="16"/>
          <w:szCs w:val="16"/>
        </w:rPr>
        <w:t> second, </w:t>
      </w:r>
      <w:r w:rsidRPr="00D072E1">
        <w:rPr>
          <w:rFonts w:ascii="Calibri" w:hAnsi="Calibri" w:cs="Calibri"/>
          <w:color w:val="212121"/>
          <w:sz w:val="22"/>
          <w:szCs w:val="22"/>
          <w:u w:val="single"/>
          <w:shd w:val="clear" w:color="auto" w:fill="00FFFF"/>
        </w:rPr>
        <w:t>the </w:t>
      </w:r>
      <w:r w:rsidRPr="00D072E1">
        <w:rPr>
          <w:rFonts w:ascii="Calibri" w:hAnsi="Calibri" w:cs="Calibri"/>
          <w:b/>
          <w:bCs/>
          <w:color w:val="212121"/>
          <w:sz w:val="22"/>
          <w:szCs w:val="22"/>
          <w:u w:val="single"/>
          <w:shd w:val="clear" w:color="auto" w:fill="00FFFF"/>
        </w:rPr>
        <w:t>spread of conflict</w:t>
      </w:r>
      <w:r w:rsidRPr="00D072E1">
        <w:rPr>
          <w:rFonts w:ascii="Calibri" w:hAnsi="Calibri" w:cs="Calibri"/>
          <w:color w:val="212121"/>
          <w:sz w:val="22"/>
          <w:szCs w:val="22"/>
          <w:u w:val="single"/>
        </w:rPr>
        <w:t> </w:t>
      </w:r>
      <w:r w:rsidRPr="00D072E1">
        <w:rPr>
          <w:rFonts w:ascii="Calibri" w:hAnsi="Calibri" w:cs="Calibri"/>
          <w:color w:val="212121"/>
          <w:sz w:val="16"/>
          <w:szCs w:val="16"/>
        </w:rPr>
        <w:t>along those countries’ periphery could</w:t>
      </w:r>
      <w:r w:rsidRPr="00D072E1">
        <w:rPr>
          <w:rFonts w:ascii="Calibri" w:hAnsi="Calibri" w:cs="Calibri"/>
          <w:color w:val="212121"/>
          <w:sz w:val="22"/>
          <w:szCs w:val="22"/>
          <w:u w:val="single"/>
        </w:rPr>
        <w:t> </w:t>
      </w:r>
      <w:r w:rsidRPr="00D072E1">
        <w:rPr>
          <w:rFonts w:ascii="Calibri" w:hAnsi="Calibri" w:cs="Calibri"/>
          <w:color w:val="212121"/>
          <w:sz w:val="22"/>
          <w:szCs w:val="22"/>
          <w:u w:val="single"/>
          <w:shd w:val="clear" w:color="auto" w:fill="00FFFF"/>
        </w:rPr>
        <w:t>destabilize neighboring countries and provide </w:t>
      </w:r>
      <w:r w:rsidRPr="00D072E1">
        <w:rPr>
          <w:rFonts w:ascii="Calibri" w:hAnsi="Calibri" w:cs="Calibri"/>
          <w:b/>
          <w:bCs/>
          <w:color w:val="212121"/>
          <w:sz w:val="22"/>
          <w:szCs w:val="22"/>
          <w:u w:val="single"/>
          <w:shd w:val="clear" w:color="auto" w:fill="00FFFF"/>
        </w:rPr>
        <w:t>safe havens for terrorists</w:t>
      </w:r>
      <w:r w:rsidRPr="00D072E1">
        <w:rPr>
          <w:rFonts w:ascii="Calibri" w:hAnsi="Calibri" w:cs="Calibri"/>
          <w:color w:val="212121"/>
          <w:sz w:val="16"/>
          <w:szCs w:val="16"/>
        </w:rPr>
        <w:t> and other international criminal organizations. Likewise, in</w:t>
      </w:r>
      <w:r w:rsidRPr="00D072E1">
        <w:rPr>
          <w:rFonts w:ascii="Calibri" w:hAnsi="Calibri" w:cs="Calibri"/>
          <w:color w:val="212121"/>
          <w:sz w:val="22"/>
          <w:szCs w:val="22"/>
          <w:u w:val="single"/>
        </w:rPr>
        <w:t> the Caucasus and Central Asia both sides share a stake in promoting political and economic transformation and integrating these states</w:t>
      </w:r>
      <w:r w:rsidRPr="00D072E1">
        <w:rPr>
          <w:rFonts w:ascii="Calibri" w:hAnsi="Calibri" w:cs="Calibri"/>
          <w:color w:val="212121"/>
          <w:sz w:val="16"/>
          <w:szCs w:val="16"/>
        </w:rPr>
        <w:t> into larger communities such as the OSCE. This would also minimize the risk of instability spreading and prevent those countries of becoming havens for international terrorists and criminals. Similarly, there is a common interest in integrating the Balkans politically and economically. </w:t>
      </w:r>
      <w:r w:rsidRPr="00D072E1">
        <w:rPr>
          <w:rFonts w:ascii="Calibri" w:hAnsi="Calibri" w:cs="Calibri"/>
          <w:color w:val="212121"/>
          <w:sz w:val="22"/>
          <w:szCs w:val="22"/>
          <w:u w:val="single"/>
        </w:rPr>
        <w:t>Dealing with</w:t>
      </w:r>
      <w:r w:rsidRPr="00D072E1">
        <w:rPr>
          <w:rFonts w:ascii="Calibri" w:hAnsi="Calibri" w:cs="Calibri"/>
          <w:color w:val="212121"/>
          <w:sz w:val="16"/>
          <w:szCs w:val="16"/>
        </w:rPr>
        <w:t> Iran, Iraq, Lebanon, and the Israeli-Palestinian conflict as well as other</w:t>
      </w:r>
      <w:r w:rsidRPr="00D072E1">
        <w:rPr>
          <w:rFonts w:ascii="Calibri" w:hAnsi="Calibri" w:cs="Calibri"/>
          <w:color w:val="212121"/>
          <w:sz w:val="22"/>
          <w:szCs w:val="22"/>
          <w:u w:val="single"/>
        </w:rPr>
        <w:t> </w:t>
      </w:r>
      <w:r w:rsidRPr="00D072E1">
        <w:rPr>
          <w:rFonts w:ascii="Calibri" w:hAnsi="Calibri" w:cs="Calibri"/>
          <w:b/>
          <w:bCs/>
          <w:color w:val="212121"/>
          <w:sz w:val="22"/>
          <w:szCs w:val="22"/>
          <w:u w:val="single"/>
        </w:rPr>
        <w:t>political issues in the Mid</w:t>
      </w:r>
      <w:r w:rsidRPr="00D072E1">
        <w:rPr>
          <w:rFonts w:ascii="Calibri" w:hAnsi="Calibri" w:cs="Calibri"/>
          <w:color w:val="212121"/>
          <w:sz w:val="16"/>
          <w:szCs w:val="16"/>
        </w:rPr>
        <w:t>dle </w:t>
      </w:r>
      <w:r w:rsidRPr="00D072E1">
        <w:rPr>
          <w:rFonts w:ascii="Calibri" w:hAnsi="Calibri" w:cs="Calibri"/>
          <w:b/>
          <w:bCs/>
          <w:color w:val="212121"/>
          <w:sz w:val="22"/>
          <w:szCs w:val="22"/>
          <w:u w:val="single"/>
        </w:rPr>
        <w:t>East</w:t>
      </w:r>
      <w:r w:rsidRPr="00D072E1">
        <w:rPr>
          <w:rFonts w:ascii="Calibri" w:hAnsi="Calibri" w:cs="Calibri"/>
          <w:color w:val="212121"/>
          <w:sz w:val="22"/>
          <w:szCs w:val="22"/>
          <w:u w:val="single"/>
        </w:rPr>
        <w:t> are</w:t>
      </w:r>
      <w:r w:rsidRPr="00D072E1">
        <w:rPr>
          <w:rFonts w:ascii="Calibri" w:hAnsi="Calibri" w:cs="Calibri"/>
          <w:color w:val="212121"/>
          <w:sz w:val="16"/>
          <w:szCs w:val="16"/>
        </w:rPr>
        <w:t> also </w:t>
      </w:r>
      <w:r w:rsidRPr="00D072E1">
        <w:rPr>
          <w:rFonts w:ascii="Calibri" w:hAnsi="Calibri" w:cs="Calibri"/>
          <w:color w:val="212121"/>
          <w:sz w:val="22"/>
          <w:szCs w:val="22"/>
          <w:u w:val="single"/>
        </w:rPr>
        <w:t>of a great concern for both </w:t>
      </w:r>
      <w:r w:rsidRPr="00D072E1">
        <w:rPr>
          <w:rFonts w:ascii="Calibri" w:hAnsi="Calibri" w:cs="Calibri"/>
          <w:color w:val="212121"/>
          <w:sz w:val="16"/>
          <w:szCs w:val="16"/>
        </w:rPr>
        <w:t>sides although the U.S. plays a dominant role in the region. Finally, </w:t>
      </w:r>
      <w:r w:rsidRPr="00D072E1">
        <w:rPr>
          <w:rFonts w:ascii="Calibri" w:hAnsi="Calibri" w:cs="Calibri"/>
          <w:color w:val="212121"/>
          <w:sz w:val="22"/>
          <w:szCs w:val="22"/>
          <w:u w:val="single"/>
        </w:rPr>
        <w:t>US-European cooperation will be more effective in dealing with the </w:t>
      </w:r>
      <w:r w:rsidRPr="00D072E1">
        <w:rPr>
          <w:rFonts w:ascii="Calibri" w:hAnsi="Calibri" w:cs="Calibri"/>
          <w:b/>
          <w:bCs/>
          <w:color w:val="212121"/>
          <w:sz w:val="22"/>
          <w:szCs w:val="22"/>
          <w:u w:val="single"/>
        </w:rPr>
        <w:t>rising power of China</w:t>
      </w:r>
      <w:r w:rsidRPr="00D072E1">
        <w:rPr>
          <w:rFonts w:ascii="Calibri" w:hAnsi="Calibri" w:cs="Calibri"/>
          <w:color w:val="212121"/>
          <w:sz w:val="16"/>
          <w:szCs w:val="16"/>
        </w:rPr>
        <w:t> through engagement but also containment. The post Iraq War realities have shown that it is no longer simply a question of adapting transatlantic institutions to new realities. The changing structure of relations between the U.S. and Europe implies that a new basis for the relationship must be found if transatlantic cooperation and partnership is to continue. </w:t>
      </w:r>
      <w:r w:rsidRPr="00D072E1">
        <w:rPr>
          <w:rFonts w:ascii="Calibri" w:hAnsi="Calibri" w:cs="Calibri"/>
          <w:color w:val="212121"/>
          <w:sz w:val="22"/>
          <w:szCs w:val="22"/>
          <w:u w:val="single"/>
          <w:shd w:val="clear" w:color="auto" w:fill="00FFFF"/>
        </w:rPr>
        <w:t>The future course of relations will be </w:t>
      </w:r>
      <w:r w:rsidRPr="00D072E1">
        <w:rPr>
          <w:rFonts w:ascii="Calibri" w:hAnsi="Calibri" w:cs="Calibri"/>
          <w:b/>
          <w:bCs/>
          <w:color w:val="212121"/>
          <w:sz w:val="22"/>
          <w:szCs w:val="22"/>
          <w:u w:val="single"/>
          <w:bdr w:val="single" w:sz="8" w:space="0" w:color="auto" w:frame="1"/>
          <w:shd w:val="clear" w:color="auto" w:fill="00FFFF"/>
        </w:rPr>
        <w:t>determined above all by U.S. policy towards Europe</w:t>
      </w:r>
      <w:r w:rsidRPr="00D072E1">
        <w:rPr>
          <w:rFonts w:ascii="Calibri" w:hAnsi="Calibri" w:cs="Calibri"/>
          <w:color w:val="212121"/>
          <w:sz w:val="16"/>
          <w:szCs w:val="16"/>
          <w:shd w:val="clear" w:color="auto" w:fill="00FFFF"/>
        </w:rPr>
        <w:t> </w:t>
      </w:r>
      <w:r w:rsidRPr="00D072E1">
        <w:rPr>
          <w:rFonts w:ascii="Calibri" w:hAnsi="Calibri" w:cs="Calibri"/>
          <w:color w:val="212121"/>
          <w:sz w:val="22"/>
          <w:szCs w:val="22"/>
          <w:u w:val="single"/>
        </w:rPr>
        <w:t>and the Atlantic Alliance</w:t>
      </w:r>
      <w:r w:rsidRPr="00D072E1">
        <w:rPr>
          <w:rFonts w:ascii="Calibri" w:hAnsi="Calibri" w:cs="Calibri"/>
          <w:color w:val="212121"/>
          <w:sz w:val="16"/>
          <w:szCs w:val="16"/>
        </w:rPr>
        <w:t>. Wise policy can help forge a new, more enduring strategic partnership, through which the two sides of the Atlantic cooperate in meeting the many major challenges and opportunities of the evolving world together. But </w:t>
      </w:r>
      <w:r w:rsidRPr="00D072E1">
        <w:rPr>
          <w:rFonts w:ascii="Calibri" w:hAnsi="Calibri" w:cs="Calibri"/>
          <w:color w:val="212121"/>
          <w:sz w:val="22"/>
          <w:szCs w:val="22"/>
          <w:u w:val="single"/>
          <w:shd w:val="clear" w:color="auto" w:fill="00FFFF"/>
        </w:rPr>
        <w:t>a policy that </w:t>
      </w:r>
      <w:r w:rsidRPr="00D072E1">
        <w:rPr>
          <w:rFonts w:ascii="Calibri" w:hAnsi="Calibri" w:cs="Calibri"/>
          <w:b/>
          <w:bCs/>
          <w:color w:val="212121"/>
          <w:sz w:val="22"/>
          <w:szCs w:val="22"/>
          <w:u w:val="single"/>
          <w:bdr w:val="single" w:sz="8" w:space="0" w:color="auto" w:frame="1"/>
          <w:shd w:val="clear" w:color="auto" w:fill="00FFFF"/>
        </w:rPr>
        <w:t>takes Europe for granted</w:t>
      </w:r>
      <w:r w:rsidRPr="00D072E1">
        <w:rPr>
          <w:rFonts w:ascii="Calibri" w:hAnsi="Calibri" w:cs="Calibri"/>
          <w:color w:val="212121"/>
          <w:sz w:val="22"/>
          <w:szCs w:val="22"/>
          <w:u w:val="single"/>
          <w:shd w:val="clear" w:color="auto" w:fill="00FFFF"/>
        </w:rPr>
        <w:t> and</w:t>
      </w:r>
      <w:r w:rsidRPr="00D072E1">
        <w:rPr>
          <w:rFonts w:ascii="Calibri" w:hAnsi="Calibri" w:cs="Calibri"/>
          <w:color w:val="212121"/>
          <w:sz w:val="16"/>
          <w:szCs w:val="16"/>
        </w:rPr>
        <w:t>routinely</w:t>
      </w:r>
      <w:r w:rsidRPr="00D072E1">
        <w:rPr>
          <w:rFonts w:ascii="Calibri" w:hAnsi="Calibri" w:cs="Calibri"/>
          <w:color w:val="212121"/>
          <w:sz w:val="22"/>
          <w:szCs w:val="22"/>
          <w:u w:val="single"/>
        </w:rPr>
        <w:t> </w:t>
      </w:r>
      <w:r w:rsidRPr="00D072E1">
        <w:rPr>
          <w:rFonts w:ascii="Calibri" w:hAnsi="Calibri" w:cs="Calibri"/>
          <w:b/>
          <w:bCs/>
          <w:color w:val="212121"/>
          <w:sz w:val="22"/>
          <w:szCs w:val="22"/>
          <w:u w:val="single"/>
          <w:bdr w:val="single" w:sz="8" w:space="0" w:color="auto" w:frame="1"/>
          <w:shd w:val="clear" w:color="auto" w:fill="00FFFF"/>
        </w:rPr>
        <w:t>ignores or</w:t>
      </w:r>
      <w:r w:rsidRPr="00D072E1">
        <w:rPr>
          <w:rFonts w:ascii="Calibri" w:hAnsi="Calibri" w:cs="Calibri"/>
          <w:color w:val="212121"/>
          <w:sz w:val="16"/>
          <w:szCs w:val="16"/>
          <w:bdr w:val="single" w:sz="8" w:space="0" w:color="auto" w:frame="1"/>
        </w:rPr>
        <w:t> even</w:t>
      </w:r>
      <w:r w:rsidRPr="00D072E1">
        <w:rPr>
          <w:rFonts w:ascii="Calibri" w:hAnsi="Calibri" w:cs="Calibri"/>
          <w:color w:val="212121"/>
          <w:sz w:val="22"/>
          <w:szCs w:val="22"/>
          <w:u w:val="single"/>
          <w:bdr w:val="single" w:sz="8" w:space="0" w:color="auto" w:frame="1"/>
        </w:rPr>
        <w:t> </w:t>
      </w:r>
      <w:r w:rsidRPr="00D072E1">
        <w:rPr>
          <w:rFonts w:ascii="Calibri" w:hAnsi="Calibri" w:cs="Calibri"/>
          <w:b/>
          <w:bCs/>
          <w:color w:val="212121"/>
          <w:sz w:val="22"/>
          <w:szCs w:val="22"/>
          <w:u w:val="single"/>
          <w:bdr w:val="single" w:sz="8" w:space="0" w:color="auto" w:frame="1"/>
          <w:shd w:val="clear" w:color="auto" w:fill="00FFFF"/>
        </w:rPr>
        <w:t>belittles Europe</w:t>
      </w:r>
      <w:r w:rsidRPr="00D072E1">
        <w:rPr>
          <w:rFonts w:ascii="Calibri" w:hAnsi="Calibri" w:cs="Calibri"/>
          <w:color w:val="212121"/>
          <w:sz w:val="16"/>
          <w:szCs w:val="16"/>
        </w:rPr>
        <w:t>an concerns, </w:t>
      </w:r>
      <w:r w:rsidRPr="00D072E1">
        <w:rPr>
          <w:rFonts w:ascii="Calibri" w:hAnsi="Calibri" w:cs="Calibri"/>
          <w:color w:val="212121"/>
          <w:sz w:val="22"/>
          <w:szCs w:val="22"/>
          <w:u w:val="single"/>
          <w:shd w:val="clear" w:color="auto" w:fill="00FFFF"/>
        </w:rPr>
        <w:t>may force Europe to conclude that the costs of continued alliance outweigh its benefits.</w:t>
      </w:r>
    </w:p>
    <w:p w14:paraId="35688064" w14:textId="0FFD9C9F" w:rsidR="00D072E1" w:rsidRDefault="00485A2E" w:rsidP="00485A2E">
      <w:pPr>
        <w:pStyle w:val="Heading4"/>
      </w:pPr>
      <w:r>
        <w:t xml:space="preserve">Scenario 2: Middle East </w:t>
      </w:r>
    </w:p>
    <w:p w14:paraId="0F6E2A53" w14:textId="53AD8FE9" w:rsidR="000C18D3" w:rsidRDefault="00BD0B76" w:rsidP="00BD0B76">
      <w:pPr>
        <w:pStyle w:val="Heading4"/>
      </w:pPr>
      <w:r>
        <w:t>Syrian conflict is at the tipping point – great power war is on the brink absent a diplomatic solution.</w:t>
      </w:r>
    </w:p>
    <w:p w14:paraId="0F2745B5" w14:textId="5A191EB8" w:rsidR="00BD0B76" w:rsidRPr="00BD0B76" w:rsidRDefault="00BD0B76" w:rsidP="00BD0B76">
      <w:pPr>
        <w:rPr>
          <w:rFonts w:asciiTheme="minorHAnsi" w:hAnsiTheme="minorHAnsi" w:cstheme="minorHAnsi"/>
          <w:sz w:val="20"/>
          <w:szCs w:val="20"/>
        </w:rPr>
      </w:pPr>
      <w:r w:rsidRPr="00BD0B76">
        <w:rPr>
          <w:rStyle w:val="Style13ptBold"/>
        </w:rPr>
        <w:t>Kristian, 7/2</w:t>
      </w:r>
      <w:r w:rsidRPr="00BD0B76">
        <w:rPr>
          <w:rFonts w:asciiTheme="minorHAnsi" w:hAnsiTheme="minorHAnsi" w:cstheme="minorHAnsi"/>
          <w:sz w:val="20"/>
          <w:szCs w:val="20"/>
        </w:rPr>
        <w:t xml:space="preserve"> (Bonnie, fellow at Defense Priorities and weekend editor at The Week. Her writing has also appeared at Time Magazine, CNN, Politico, USA Today, the Los Angeles Times, Relevant Magazine, The Hill, and The American Conservative, among other outlets"For America, More War in Syria Is All Risk, No Reward," Defense One, 7-2-18, https://www.defenseone.com/ideas/2018/07/america-more-war-syria-all-risk-no-reward/149371/)</w:t>
      </w:r>
    </w:p>
    <w:p w14:paraId="4B991B7E" w14:textId="010956B3" w:rsidR="000C18D3" w:rsidRPr="00BD0B76" w:rsidRDefault="000C18D3" w:rsidP="00BD0B76">
      <w:pPr>
        <w:rPr>
          <w:rFonts w:asciiTheme="minorHAnsi" w:hAnsiTheme="minorHAnsi" w:cstheme="minorHAnsi"/>
          <w:sz w:val="20"/>
          <w:szCs w:val="20"/>
        </w:rPr>
      </w:pPr>
    </w:p>
    <w:p w14:paraId="77F697C7" w14:textId="255D6C2A" w:rsidR="000C18D3" w:rsidRPr="00BD0B76" w:rsidRDefault="000C18D3" w:rsidP="00BD0B76">
      <w:pPr>
        <w:rPr>
          <w:rStyle w:val="Emphasis"/>
        </w:rPr>
      </w:pPr>
      <w:r w:rsidRPr="00BD0B76">
        <w:rPr>
          <w:rFonts w:asciiTheme="minorHAnsi" w:hAnsiTheme="minorHAnsi" w:cstheme="minorHAnsi"/>
          <w:sz w:val="16"/>
          <w:szCs w:val="20"/>
        </w:rPr>
        <w:t xml:space="preserve">Today, </w:t>
      </w:r>
      <w:r w:rsidRPr="00BD0B76">
        <w:rPr>
          <w:rStyle w:val="StyleUnderline"/>
          <w:highlight w:val="cyan"/>
        </w:rPr>
        <w:t>there may be</w:t>
      </w:r>
      <w:r w:rsidRPr="00BD0B76">
        <w:rPr>
          <w:rStyle w:val="StyleUnderline"/>
        </w:rPr>
        <w:t xml:space="preserve"> as many as </w:t>
      </w:r>
      <w:r w:rsidRPr="00BD0B76">
        <w:rPr>
          <w:rStyle w:val="StyleUnderline"/>
          <w:highlight w:val="cyan"/>
        </w:rPr>
        <w:t>4,000 U.S. boots</w:t>
      </w:r>
      <w:r w:rsidRPr="00BD0B76">
        <w:rPr>
          <w:rStyle w:val="StyleUnderline"/>
        </w:rPr>
        <w:t xml:space="preserve"> on the ground </w:t>
      </w:r>
      <w:r w:rsidRPr="00BD0B76">
        <w:rPr>
          <w:rStyle w:val="StyleUnderline"/>
          <w:highlight w:val="cyan"/>
        </w:rPr>
        <w:t>in Syria</w:t>
      </w:r>
      <w:r w:rsidRPr="00BD0B76">
        <w:rPr>
          <w:rStyle w:val="StyleUnderline"/>
        </w:rPr>
        <w:t>.</w:t>
      </w:r>
      <w:r w:rsidRPr="00BD0B76">
        <w:rPr>
          <w:rFonts w:asciiTheme="minorHAnsi" w:hAnsiTheme="minorHAnsi" w:cstheme="minorHAnsi"/>
          <w:sz w:val="16"/>
          <w:szCs w:val="20"/>
        </w:rPr>
        <w:t xml:space="preserve"> Airstrikes continue, and though they have slowed since last year’s peak, the Trump administration has now twice bombed regime targets. And while ISIS is all but vanquished, </w:t>
      </w:r>
      <w:r w:rsidRPr="00BD0B76">
        <w:rPr>
          <w:rStyle w:val="StyleUnderline"/>
          <w:highlight w:val="cyan"/>
        </w:rPr>
        <w:t>Syria’s</w:t>
      </w:r>
      <w:r w:rsidRPr="00BD0B76">
        <w:rPr>
          <w:rStyle w:val="StyleUnderline"/>
        </w:rPr>
        <w:t xml:space="preserve"> civil </w:t>
      </w:r>
      <w:r w:rsidRPr="00BD0B76">
        <w:rPr>
          <w:rStyle w:val="StyleUnderline"/>
          <w:highlight w:val="cyan"/>
        </w:rPr>
        <w:t>war grows</w:t>
      </w:r>
      <w:r w:rsidRPr="00BD0B76">
        <w:rPr>
          <w:rStyle w:val="StyleUnderline"/>
        </w:rPr>
        <w:t xml:space="preserve"> all the </w:t>
      </w:r>
      <w:r w:rsidRPr="00BD0B76">
        <w:rPr>
          <w:rStyle w:val="StyleUnderline"/>
          <w:highlight w:val="cyan"/>
        </w:rPr>
        <w:t>more complex</w:t>
      </w:r>
      <w:r w:rsidRPr="00BD0B76">
        <w:rPr>
          <w:rFonts w:asciiTheme="minorHAnsi" w:hAnsiTheme="minorHAnsi" w:cstheme="minorHAnsi"/>
          <w:sz w:val="16"/>
          <w:szCs w:val="20"/>
        </w:rPr>
        <w:t xml:space="preserve">. </w:t>
      </w:r>
      <w:r w:rsidRPr="00BD0B76">
        <w:rPr>
          <w:rStyle w:val="StyleUnderline"/>
          <w:highlight w:val="cyan"/>
        </w:rPr>
        <w:t>U.S. forces</w:t>
      </w:r>
      <w:r w:rsidRPr="00BD0B76">
        <w:rPr>
          <w:rFonts w:asciiTheme="minorHAnsi" w:hAnsiTheme="minorHAnsi" w:cstheme="minorHAnsi"/>
          <w:sz w:val="16"/>
          <w:szCs w:val="20"/>
        </w:rPr>
        <w:t xml:space="preserve"> now </w:t>
      </w:r>
      <w:r w:rsidRPr="00BD0B76">
        <w:rPr>
          <w:rStyle w:val="StyleUnderline"/>
          <w:highlight w:val="cyan"/>
        </w:rPr>
        <w:t>find themselves</w:t>
      </w:r>
      <w:r w:rsidRPr="00BD0B76">
        <w:rPr>
          <w:rStyle w:val="StyleUnderline"/>
        </w:rPr>
        <w:t xml:space="preserve"> </w:t>
      </w:r>
      <w:r w:rsidRPr="00BD0B76">
        <w:rPr>
          <w:rStyle w:val="StyleUnderline"/>
          <w:highlight w:val="cyan"/>
        </w:rPr>
        <w:t>dodging</w:t>
      </w:r>
      <w:r w:rsidRPr="00BD0B76">
        <w:rPr>
          <w:rFonts w:asciiTheme="minorHAnsi" w:hAnsiTheme="minorHAnsi" w:cstheme="minorHAnsi"/>
          <w:sz w:val="16"/>
          <w:szCs w:val="20"/>
        </w:rPr>
        <w:t xml:space="preserve"> (with varying degrees of success) </w:t>
      </w:r>
      <w:r w:rsidRPr="00BD0B76">
        <w:rPr>
          <w:rStyle w:val="StyleUnderline"/>
          <w:highlight w:val="cyan"/>
        </w:rPr>
        <w:t>conflict with Russia</w:t>
      </w:r>
      <w:r w:rsidRPr="00BD0B76">
        <w:rPr>
          <w:rStyle w:val="StyleUnderline"/>
        </w:rPr>
        <w:t xml:space="preserve">n </w:t>
      </w:r>
      <w:r w:rsidRPr="00BD0B76">
        <w:rPr>
          <w:rStyle w:val="StyleUnderline"/>
          <w:highlight w:val="cyan"/>
        </w:rPr>
        <w:t>and</w:t>
      </w:r>
      <w:r w:rsidRPr="00BD0B76">
        <w:rPr>
          <w:rStyle w:val="StyleUnderline"/>
        </w:rPr>
        <w:t xml:space="preserve"> </w:t>
      </w:r>
      <w:r w:rsidRPr="00BD0B76">
        <w:rPr>
          <w:rStyle w:val="StyleUnderline"/>
          <w:highlight w:val="cyan"/>
        </w:rPr>
        <w:t>Iran</w:t>
      </w:r>
      <w:r w:rsidRPr="00BD0B76">
        <w:rPr>
          <w:rStyle w:val="StyleUnderline"/>
        </w:rPr>
        <w:t>ian troops</w:t>
      </w:r>
      <w:r w:rsidRPr="00BD0B76">
        <w:rPr>
          <w:rFonts w:asciiTheme="minorHAnsi" w:hAnsiTheme="minorHAnsi" w:cstheme="minorHAnsi"/>
          <w:sz w:val="16"/>
          <w:szCs w:val="20"/>
        </w:rPr>
        <w:t xml:space="preserve"> backing Assad while Turkish soldiers—our </w:t>
      </w:r>
      <w:r w:rsidRPr="00BD0B76">
        <w:rPr>
          <w:rStyle w:val="StyleUnderline"/>
          <w:highlight w:val="cyan"/>
        </w:rPr>
        <w:t>NATO</w:t>
      </w:r>
      <w:r w:rsidRPr="00BD0B76">
        <w:rPr>
          <w:rStyle w:val="StyleUnderline"/>
        </w:rPr>
        <w:t xml:space="preserve"> </w:t>
      </w:r>
      <w:r w:rsidRPr="00BD0B76">
        <w:rPr>
          <w:rStyle w:val="StyleUnderline"/>
          <w:highlight w:val="cyan"/>
        </w:rPr>
        <w:t>allies</w:t>
      </w:r>
      <w:r w:rsidRPr="00BD0B76">
        <w:rPr>
          <w:rFonts w:asciiTheme="minorHAnsi" w:hAnsiTheme="minorHAnsi" w:cstheme="minorHAnsi"/>
          <w:sz w:val="16"/>
          <w:szCs w:val="20"/>
        </w:rPr>
        <w:t>—</w:t>
      </w:r>
      <w:r w:rsidRPr="00BD0B76">
        <w:rPr>
          <w:rStyle w:val="StyleUnderline"/>
          <w:highlight w:val="cyan"/>
        </w:rPr>
        <w:t>are fighting</w:t>
      </w:r>
      <w:r w:rsidRPr="00BD0B76">
        <w:rPr>
          <w:rStyle w:val="StyleUnderline"/>
        </w:rPr>
        <w:t xml:space="preserve"> </w:t>
      </w:r>
      <w:r w:rsidRPr="00BD0B76">
        <w:rPr>
          <w:rStyle w:val="StyleUnderline"/>
          <w:highlight w:val="cyan"/>
        </w:rPr>
        <w:t>U</w:t>
      </w:r>
      <w:r w:rsidRPr="00BD0B76">
        <w:rPr>
          <w:rStyle w:val="StyleUnderline"/>
        </w:rPr>
        <w:t>.</w:t>
      </w:r>
      <w:r w:rsidRPr="00BD0B76">
        <w:rPr>
          <w:rStyle w:val="StyleUnderline"/>
          <w:highlight w:val="cyan"/>
        </w:rPr>
        <w:t>S.-backed Kurds</w:t>
      </w:r>
      <w:r w:rsidRPr="00BD0B76">
        <w:rPr>
          <w:rFonts w:asciiTheme="minorHAnsi" w:hAnsiTheme="minorHAnsi" w:cstheme="minorHAnsi"/>
          <w:sz w:val="16"/>
          <w:szCs w:val="20"/>
        </w:rPr>
        <w:t>. President Trump says he wants to bring American soldiers home, but his administration has spuriously boasted of authority to keep them in Syria indefinitely.</w:t>
      </w:r>
      <w:r w:rsidR="00BD0B76" w:rsidRPr="00BD0B76">
        <w:rPr>
          <w:rFonts w:asciiTheme="minorHAnsi" w:hAnsiTheme="minorHAnsi" w:cstheme="minorHAnsi"/>
          <w:sz w:val="16"/>
          <w:szCs w:val="20"/>
        </w:rPr>
        <w:t xml:space="preserve"> </w:t>
      </w:r>
      <w:r w:rsidRPr="00BD0B76">
        <w:rPr>
          <w:rFonts w:asciiTheme="minorHAnsi" w:hAnsiTheme="minorHAnsi" w:cstheme="minorHAnsi"/>
          <w:sz w:val="16"/>
          <w:szCs w:val="20"/>
        </w:rPr>
        <w:t xml:space="preserve">Whether there was ever anything worthwhile to be gained by U.S. military intervention in Syria’s near-decade of conflict may be subject to debate, but </w:t>
      </w:r>
      <w:r w:rsidRPr="00BD0B76">
        <w:rPr>
          <w:rStyle w:val="StyleUnderline"/>
          <w:highlight w:val="cyan"/>
        </w:rPr>
        <w:t>it is increasingly</w:t>
      </w:r>
      <w:r w:rsidRPr="00BD0B76">
        <w:rPr>
          <w:rStyle w:val="StyleUnderline"/>
        </w:rPr>
        <w:t xml:space="preserve"> </w:t>
      </w:r>
      <w:r w:rsidRPr="00BD0B76">
        <w:rPr>
          <w:rStyle w:val="StyleUnderline"/>
          <w:highlight w:val="cyan"/>
        </w:rPr>
        <w:t>evident</w:t>
      </w:r>
      <w:r w:rsidRPr="00BD0B76">
        <w:rPr>
          <w:rStyle w:val="StyleUnderline"/>
        </w:rPr>
        <w:t xml:space="preserve"> there is no good reason to stay there</w:t>
      </w:r>
      <w:r w:rsidRPr="00BD0B76">
        <w:rPr>
          <w:rFonts w:asciiTheme="minorHAnsi" w:hAnsiTheme="minorHAnsi" w:cstheme="minorHAnsi"/>
          <w:sz w:val="16"/>
          <w:szCs w:val="20"/>
        </w:rPr>
        <w:t xml:space="preserve"> now. </w:t>
      </w:r>
      <w:r w:rsidRPr="00BD0B76">
        <w:rPr>
          <w:rStyle w:val="StyleUnderline"/>
          <w:highlight w:val="cyan"/>
        </w:rPr>
        <w:t>In Syria</w:t>
      </w:r>
      <w:r w:rsidRPr="00BD0B76">
        <w:rPr>
          <w:rStyle w:val="StyleUnderline"/>
        </w:rPr>
        <w:t xml:space="preserve">, </w:t>
      </w:r>
      <w:r w:rsidRPr="00BD0B76">
        <w:rPr>
          <w:rStyle w:val="StyleUnderline"/>
          <w:highlight w:val="cyan"/>
        </w:rPr>
        <w:t>the U</w:t>
      </w:r>
      <w:r w:rsidRPr="00BD0B76">
        <w:rPr>
          <w:rStyle w:val="StyleUnderline"/>
        </w:rPr>
        <w:t xml:space="preserve">nited </w:t>
      </w:r>
      <w:r w:rsidRPr="00BD0B76">
        <w:rPr>
          <w:rStyle w:val="StyleUnderline"/>
          <w:highlight w:val="cyan"/>
        </w:rPr>
        <w:t>S</w:t>
      </w:r>
      <w:r w:rsidRPr="00BD0B76">
        <w:rPr>
          <w:rStyle w:val="StyleUnderline"/>
        </w:rPr>
        <w:t xml:space="preserve">tates </w:t>
      </w:r>
      <w:r w:rsidRPr="00BD0B76">
        <w:rPr>
          <w:rStyle w:val="StyleUnderline"/>
          <w:highlight w:val="cyan"/>
        </w:rPr>
        <w:t>finds</w:t>
      </w:r>
      <w:r w:rsidRPr="00BD0B76">
        <w:rPr>
          <w:rStyle w:val="StyleUnderline"/>
        </w:rPr>
        <w:t xml:space="preserve"> no reward, </w:t>
      </w:r>
      <w:r w:rsidRPr="00BD0B76">
        <w:rPr>
          <w:rStyle w:val="StyleUnderline"/>
          <w:highlight w:val="cyan"/>
        </w:rPr>
        <w:t>only risks</w:t>
      </w:r>
      <w:r w:rsidRPr="00BD0B76">
        <w:rPr>
          <w:rFonts w:asciiTheme="minorHAnsi" w:hAnsiTheme="minorHAnsi" w:cstheme="minorHAnsi"/>
          <w:sz w:val="16"/>
          <w:szCs w:val="20"/>
        </w:rPr>
        <w:t>. It is time to make our exit.</w:t>
      </w:r>
      <w:r w:rsidR="00BD0B76" w:rsidRPr="00BD0B76">
        <w:rPr>
          <w:rFonts w:asciiTheme="minorHAnsi" w:hAnsiTheme="minorHAnsi" w:cstheme="minorHAnsi"/>
          <w:sz w:val="16"/>
          <w:szCs w:val="20"/>
        </w:rPr>
        <w:t xml:space="preserve"> </w:t>
      </w:r>
      <w:r w:rsidRPr="00BD0B76">
        <w:rPr>
          <w:rStyle w:val="StyleUnderline"/>
          <w:highlight w:val="cyan"/>
        </w:rPr>
        <w:t>The</w:t>
      </w:r>
      <w:r w:rsidRPr="00BD0B76">
        <w:rPr>
          <w:rStyle w:val="StyleUnderline"/>
        </w:rPr>
        <w:t xml:space="preserve"> </w:t>
      </w:r>
      <w:r w:rsidRPr="00BD0B76">
        <w:rPr>
          <w:rStyle w:val="StyleUnderline"/>
          <w:highlight w:val="cyan"/>
        </w:rPr>
        <w:t>gravest</w:t>
      </w:r>
      <w:r w:rsidRPr="00BD0B76">
        <w:rPr>
          <w:rStyle w:val="StyleUnderline"/>
        </w:rPr>
        <w:t xml:space="preserve"> plausible risk</w:t>
      </w:r>
      <w:r w:rsidRPr="00BD0B76">
        <w:rPr>
          <w:rFonts w:asciiTheme="minorHAnsi" w:hAnsiTheme="minorHAnsi" w:cstheme="minorHAnsi"/>
          <w:sz w:val="16"/>
          <w:szCs w:val="20"/>
        </w:rPr>
        <w:t xml:space="preserve">, of course, </w:t>
      </w:r>
      <w:r w:rsidRPr="00BD0B76">
        <w:rPr>
          <w:rStyle w:val="StyleUnderline"/>
          <w:highlight w:val="cyan"/>
        </w:rPr>
        <w:t>is greatpower</w:t>
      </w:r>
      <w:r w:rsidRPr="00BD0B76">
        <w:rPr>
          <w:rStyle w:val="StyleUnderline"/>
        </w:rPr>
        <w:t xml:space="preserve"> </w:t>
      </w:r>
      <w:r w:rsidRPr="00BD0B76">
        <w:rPr>
          <w:rStyle w:val="StyleUnderline"/>
          <w:highlight w:val="cyan"/>
        </w:rPr>
        <w:t>conflict with Russia</w:t>
      </w:r>
      <w:r w:rsidRPr="00BD0B76">
        <w:rPr>
          <w:rStyle w:val="StyleUnderline"/>
        </w:rPr>
        <w:t xml:space="preserve">. </w:t>
      </w:r>
      <w:r w:rsidRPr="00BD0B76">
        <w:rPr>
          <w:rStyle w:val="StyleUnderline"/>
          <w:highlight w:val="cyan"/>
        </w:rPr>
        <w:t>Trump’s overtures</w:t>
      </w:r>
      <w:r w:rsidRPr="00BD0B76">
        <w:rPr>
          <w:rStyle w:val="StyleUnderline"/>
        </w:rPr>
        <w:t xml:space="preserve"> to Moscow</w:t>
      </w:r>
      <w:r w:rsidRPr="00BD0B76">
        <w:rPr>
          <w:rFonts w:asciiTheme="minorHAnsi" w:hAnsiTheme="minorHAnsi" w:cstheme="minorHAnsi"/>
          <w:sz w:val="16"/>
          <w:szCs w:val="20"/>
        </w:rPr>
        <w:t xml:space="preserve"> may be read as creative diplomacy or evidence of corruption—that is a question for another day—but either way they </w:t>
      </w:r>
      <w:r w:rsidRPr="00BD0B76">
        <w:rPr>
          <w:rStyle w:val="StyleUnderline"/>
          <w:highlight w:val="cyan"/>
        </w:rPr>
        <w:t>are unlikely to stave off war</w:t>
      </w:r>
      <w:r w:rsidRPr="00BD0B76">
        <w:rPr>
          <w:rStyle w:val="StyleUnderline"/>
        </w:rPr>
        <w:t xml:space="preserve"> if American and Russian troops make a habit of shooting and bombing each other in Syria</w:t>
      </w:r>
      <w:r w:rsidRPr="00BD0B76">
        <w:rPr>
          <w:rFonts w:asciiTheme="minorHAnsi" w:hAnsiTheme="minorHAnsi" w:cstheme="minorHAnsi"/>
          <w:sz w:val="16"/>
          <w:szCs w:val="20"/>
        </w:rPr>
        <w:t xml:space="preserve">. The prospect of facing overwhelming U.S. military might will persuade American adversaries to accept some degree of losses at U.S. hands—see, for example, Moscow’s disownment of the Russian mercenaries who attacked and were killed by American and Kurdish forces in Syria in February. But </w:t>
      </w:r>
      <w:r w:rsidRPr="00BD0B76">
        <w:rPr>
          <w:rStyle w:val="StyleUnderline"/>
          <w:highlight w:val="cyan"/>
        </w:rPr>
        <w:t>the</w:t>
      </w:r>
      <w:r w:rsidRPr="00BD0B76">
        <w:rPr>
          <w:rStyle w:val="StyleUnderline"/>
        </w:rPr>
        <w:t xml:space="preserve"> </w:t>
      </w:r>
      <w:r w:rsidRPr="00BD0B76">
        <w:rPr>
          <w:rStyle w:val="StyleUnderline"/>
          <w:highlight w:val="cyan"/>
        </w:rPr>
        <w:t>longer</w:t>
      </w:r>
      <w:r w:rsidRPr="00BD0B76">
        <w:rPr>
          <w:rStyle w:val="StyleUnderline"/>
        </w:rPr>
        <w:t xml:space="preserve"> foreign </w:t>
      </w:r>
      <w:r w:rsidRPr="00BD0B76">
        <w:rPr>
          <w:rStyle w:val="StyleUnderline"/>
          <w:highlight w:val="cyan"/>
        </w:rPr>
        <w:t>troops</w:t>
      </w:r>
      <w:r w:rsidRPr="00BD0B76">
        <w:rPr>
          <w:rStyle w:val="StyleUnderline"/>
        </w:rPr>
        <w:t xml:space="preserve"> </w:t>
      </w:r>
      <w:r w:rsidRPr="00BD0B76">
        <w:rPr>
          <w:rStyle w:val="StyleUnderline"/>
          <w:highlight w:val="cyan"/>
        </w:rPr>
        <w:t>supporting</w:t>
      </w:r>
      <w:r w:rsidRPr="00BD0B76">
        <w:rPr>
          <w:rStyle w:val="StyleUnderline"/>
        </w:rPr>
        <w:t xml:space="preserve"> </w:t>
      </w:r>
      <w:r w:rsidRPr="00BD0B76">
        <w:rPr>
          <w:rStyle w:val="StyleUnderline"/>
          <w:highlight w:val="cyan"/>
        </w:rPr>
        <w:t>opposing sides</w:t>
      </w:r>
      <w:r w:rsidRPr="00BD0B76">
        <w:rPr>
          <w:rStyle w:val="StyleUnderline"/>
        </w:rPr>
        <w:t xml:space="preserve"> in this civil war </w:t>
      </w:r>
      <w:r w:rsidRPr="00BD0B76">
        <w:rPr>
          <w:rStyle w:val="StyleUnderline"/>
          <w:highlight w:val="cyan"/>
        </w:rPr>
        <w:t>remain</w:t>
      </w:r>
      <w:r w:rsidRPr="00BD0B76">
        <w:rPr>
          <w:rStyle w:val="StyleUnderline"/>
        </w:rPr>
        <w:t xml:space="preserve"> near each other, </w:t>
      </w:r>
      <w:r w:rsidRPr="00BD0B76">
        <w:rPr>
          <w:rStyle w:val="StyleUnderline"/>
          <w:highlight w:val="cyan"/>
        </w:rPr>
        <w:t xml:space="preserve">the greater the chance we reach a tipping point that slides us into </w:t>
      </w:r>
      <w:r w:rsidRPr="00BD0B76">
        <w:rPr>
          <w:rStyle w:val="Emphasis"/>
          <w:highlight w:val="cyan"/>
        </w:rPr>
        <w:t>full-blown war.</w:t>
      </w:r>
    </w:p>
    <w:p w14:paraId="13B3BB94" w14:textId="4FC85CE5" w:rsidR="0078085C" w:rsidRPr="0078085C" w:rsidRDefault="0078085C" w:rsidP="0078085C"/>
    <w:p w14:paraId="2ED1EAF6" w14:textId="76C984B1" w:rsidR="000B4204" w:rsidRPr="000B4204" w:rsidRDefault="000B4204" w:rsidP="000B4204">
      <w:pPr>
        <w:pStyle w:val="Heading4"/>
      </w:pPr>
      <w:r w:rsidRPr="000B4204">
        <w:t>Syrian resettlement gives the US political clout to negotiate diplomatic engagement over the war and prevent escalation.</w:t>
      </w:r>
    </w:p>
    <w:p w14:paraId="7157EDAF" w14:textId="77777777" w:rsidR="005926AC" w:rsidRDefault="005926AC" w:rsidP="005926AC">
      <w:r w:rsidRPr="00913C78">
        <w:rPr>
          <w:rFonts w:eastAsiaTheme="majorEastAsia" w:cstheme="majorBidi"/>
          <w:b/>
          <w:iCs/>
          <w:sz w:val="26"/>
        </w:rPr>
        <w:t>Ardalan 18</w:t>
      </w:r>
      <w:r>
        <w:t>, (Sabi, Assistant director of the Harvard Immigration and Refugee clinical Program and assistant clinical professor at Harvard Law School, she organized a group of researchers to produce this report, "Fulfilling U.S. Commitment to Refugee Resettlement: Protecting Refugees, Preserving National Security, &amp; Building the U.S. Economy Through Refugee Admissions" https://scholarship.law.tamu.edu/cgi/viewcontent.cgi?article=1120&amp;context=lawreview)</w:t>
      </w:r>
    </w:p>
    <w:p w14:paraId="5546497C" w14:textId="77777777" w:rsidR="005926AC" w:rsidRDefault="005926AC" w:rsidP="005926AC">
      <w:pPr>
        <w:rPr>
          <w:sz w:val="20"/>
          <w:szCs w:val="20"/>
        </w:rPr>
      </w:pPr>
      <w:r w:rsidRPr="0068779E">
        <w:rPr>
          <w:sz w:val="20"/>
          <w:szCs w:val="20"/>
        </w:rPr>
        <w:t xml:space="preserve">The </w:t>
      </w:r>
      <w:r w:rsidRPr="00B30777">
        <w:rPr>
          <w:rStyle w:val="StyleUnderline"/>
        </w:rPr>
        <w:t>Syrian refugee resettlement</w:t>
      </w:r>
      <w:r w:rsidRPr="0068779E">
        <w:rPr>
          <w:sz w:val="20"/>
          <w:szCs w:val="20"/>
        </w:rPr>
        <w:t xml:space="preserve"> program, in particular, </w:t>
      </w:r>
      <w:r w:rsidRPr="00B30777">
        <w:rPr>
          <w:rStyle w:val="StyleUnderline"/>
        </w:rPr>
        <w:t>increases the United States’ leverage in the Middle East and encourages regional actors to cooperate with U.S. policy and military action in the region</w:t>
      </w:r>
      <w:r w:rsidRPr="0068779E">
        <w:rPr>
          <w:sz w:val="20"/>
          <w:szCs w:val="20"/>
        </w:rPr>
        <w:t xml:space="preserve">.64 </w:t>
      </w:r>
      <w:r w:rsidRPr="00B30777">
        <w:rPr>
          <w:rStyle w:val="StyleUnderline"/>
        </w:rPr>
        <w:t>This</w:t>
      </w:r>
      <w:r w:rsidRPr="0068779E">
        <w:rPr>
          <w:sz w:val="20"/>
          <w:szCs w:val="20"/>
        </w:rPr>
        <w:t xml:space="preserve"> </w:t>
      </w:r>
      <w:r w:rsidRPr="00B30777">
        <w:rPr>
          <w:rStyle w:val="StyleUnderline"/>
        </w:rPr>
        <w:t>cooperation is especially vital in Turkey, Jordan, and Iraq, which all host U.S. military bases</w:t>
      </w:r>
      <w:r w:rsidRPr="0068779E">
        <w:rPr>
          <w:sz w:val="20"/>
          <w:szCs w:val="20"/>
        </w:rPr>
        <w:t xml:space="preserve"> used for operations against ISIS and al Qaeda in Syria and Iraq.65 </w:t>
      </w:r>
      <w:r w:rsidRPr="00B30777">
        <w:rPr>
          <w:rStyle w:val="StyleUnderline"/>
        </w:rPr>
        <w:t>Each</w:t>
      </w:r>
      <w:r w:rsidRPr="0068779E">
        <w:rPr>
          <w:sz w:val="20"/>
          <w:szCs w:val="20"/>
        </w:rPr>
        <w:t xml:space="preserve"> of these countries </w:t>
      </w:r>
      <w:r w:rsidRPr="00B30777">
        <w:rPr>
          <w:rStyle w:val="StyleUnderline"/>
        </w:rPr>
        <w:t>also hosts significant refugee populations</w:t>
      </w:r>
      <w:r w:rsidRPr="0068779E">
        <w:rPr>
          <w:sz w:val="20"/>
          <w:szCs w:val="20"/>
        </w:rPr>
        <w:t xml:space="preserve">: Turkey hosts at least 2.7 million refugees, more than any other country worldwide; Jordan hosts at least 656,230 registered refugees (1.4 million in total, according to King Abdullah II);66 and Iraq hosts at least 228,894 refugees, in addition to its 3.1 million internally displaced persons.67 The January 27 and March 6 Executive Orders undercut these U.S. alliances by implying to Muslim communities worldwide that “the U.S. government is at war with them based on their religion,” as former Secretary of State Madeleine Albright, former Secretary of the Department of Homeland Security Janet Napolitano, and dozens of other officials explained in a recent public statement.68 </w:t>
      </w:r>
      <w:r w:rsidRPr="00B30777">
        <w:rPr>
          <w:rStyle w:val="StyleUnderline"/>
        </w:rPr>
        <w:t>Resettling refugees</w:t>
      </w:r>
      <w:r w:rsidRPr="0068779E">
        <w:rPr>
          <w:sz w:val="20"/>
          <w:szCs w:val="20"/>
        </w:rPr>
        <w:t xml:space="preserve"> also </w:t>
      </w:r>
      <w:r w:rsidRPr="00B30777">
        <w:rPr>
          <w:rStyle w:val="StyleUnderline"/>
        </w:rPr>
        <w:t>strengthens the United States’ credibility internationally. Participating in resettlement efforts increases the United States’ political capital among European allies</w:t>
      </w:r>
      <w:r w:rsidRPr="0068779E">
        <w:rPr>
          <w:sz w:val="20"/>
          <w:szCs w:val="20"/>
        </w:rPr>
        <w:t xml:space="preserve"> </w:t>
      </w:r>
      <w:r w:rsidRPr="00B30777">
        <w:rPr>
          <w:rStyle w:val="StyleUnderline"/>
        </w:rPr>
        <w:t>and international organizations</w:t>
      </w:r>
      <w:r w:rsidRPr="0068779E">
        <w:rPr>
          <w:sz w:val="20"/>
          <w:szCs w:val="20"/>
        </w:rPr>
        <w:t xml:space="preserve">.69 The Executive Orders may discourage partners from sharing critical intelligence with implications for national security.70 Alternately, </w:t>
      </w:r>
      <w:r w:rsidRPr="00B30777">
        <w:rPr>
          <w:rStyle w:val="StyleUnderline"/>
        </w:rPr>
        <w:t xml:space="preserve">the United States’ withdrawal from resettlement commitments in the midst of the greatest refugee crisis since World War II might encourage other countries to abandon their own resettlement pledges, thereby exacerbating the Syrian refugee crisis and further undermining stability in the region, which in turn has consequences for U.S. security. </w:t>
      </w:r>
      <w:r w:rsidRPr="0068779E">
        <w:rPr>
          <w:sz w:val="20"/>
          <w:szCs w:val="20"/>
        </w:rPr>
        <w:t xml:space="preserve">The </w:t>
      </w:r>
      <w:r w:rsidRPr="00B30777">
        <w:rPr>
          <w:rStyle w:val="StyleUnderline"/>
        </w:rPr>
        <w:t>Syrian refugee resettlement</w:t>
      </w:r>
      <w:r w:rsidRPr="0068779E">
        <w:rPr>
          <w:sz w:val="20"/>
          <w:szCs w:val="20"/>
        </w:rPr>
        <w:t xml:space="preserve"> program </w:t>
      </w:r>
      <w:r w:rsidRPr="00B30777">
        <w:rPr>
          <w:rStyle w:val="StyleUnderline"/>
        </w:rPr>
        <w:t>promotes Middle Eastern stability and accelerates resolution of the Syrian conflict.</w:t>
      </w:r>
      <w:r w:rsidRPr="0068779E">
        <w:rPr>
          <w:sz w:val="20"/>
          <w:szCs w:val="20"/>
        </w:rPr>
        <w:t xml:space="preserve"> Commentators have noted that “the United States aims </w:t>
      </w:r>
      <w:r w:rsidRPr="005926AC">
        <w:rPr>
          <w:rStyle w:val="StyleUnderline"/>
        </w:rPr>
        <w:t>to prevent the proliferation of terrorist activity</w:t>
      </w:r>
      <w:r w:rsidRPr="0068779E">
        <w:rPr>
          <w:sz w:val="20"/>
          <w:szCs w:val="20"/>
        </w:rPr>
        <w:t xml:space="preserve"> in Syria’s ungoverned spaces </w:t>
      </w:r>
      <w:r w:rsidRPr="005926AC">
        <w:rPr>
          <w:rStyle w:val="StyleUnderline"/>
        </w:rPr>
        <w:t>and</w:t>
      </w:r>
      <w:r w:rsidRPr="0068779E">
        <w:rPr>
          <w:sz w:val="20"/>
          <w:szCs w:val="20"/>
        </w:rPr>
        <w:t xml:space="preserve"> has sought </w:t>
      </w:r>
      <w:r w:rsidRPr="005926AC">
        <w:rPr>
          <w:rStyle w:val="StyleUnderline"/>
        </w:rPr>
        <w:t>a multisectarian solution to the Syrian conflict</w:t>
      </w:r>
      <w:r w:rsidRPr="0068779E">
        <w:rPr>
          <w:sz w:val="20"/>
          <w:szCs w:val="20"/>
        </w:rPr>
        <w:t xml:space="preserve">.”71 Achieving these objectives </w:t>
      </w:r>
      <w:r w:rsidRPr="005926AC">
        <w:rPr>
          <w:rStyle w:val="StyleUnderline"/>
        </w:rPr>
        <w:t>requires stable and secure partners in the Middle East</w:t>
      </w:r>
      <w:r w:rsidRPr="0068779E">
        <w:rPr>
          <w:sz w:val="20"/>
          <w:szCs w:val="20"/>
        </w:rPr>
        <w:t xml:space="preserve">. </w:t>
      </w:r>
      <w:r w:rsidRPr="005926AC">
        <w:rPr>
          <w:rStyle w:val="StyleUnderline"/>
        </w:rPr>
        <w:t>Unfortunately</w:t>
      </w:r>
      <w:r w:rsidRPr="0068779E">
        <w:rPr>
          <w:sz w:val="20"/>
          <w:szCs w:val="20"/>
        </w:rPr>
        <w:t xml:space="preserve">, </w:t>
      </w:r>
      <w:r w:rsidRPr="005926AC">
        <w:rPr>
          <w:rStyle w:val="StyleUnderline"/>
        </w:rPr>
        <w:t>the United States has remained reluctant to resettle refugees even as its partners struggle to provide adequate security and aid</w:t>
      </w:r>
      <w:r w:rsidRPr="0068779E">
        <w:rPr>
          <w:sz w:val="20"/>
          <w:szCs w:val="20"/>
        </w:rPr>
        <w:t xml:space="preserve"> to massive refugee populations.72 A lack of adequate assistance and protection for refugees in camps, urban areas, and other locations where refugees live may sometimes provide recruitment opportunities for local armed groups.73 The refugee crisis has also exacerbated sectarian tensions in countries such as Lebanon and Turkey.74 Thus, </w:t>
      </w:r>
      <w:r w:rsidRPr="005926AC">
        <w:rPr>
          <w:rStyle w:val="StyleUnderline"/>
        </w:rPr>
        <w:t>the United States’ must facilitate refugee resettlement to prevent expansion of the Syrian conflict—which would threaten the United States ability to conduct counterterrorism operations—and to ensure regional stability and national security in the long term.</w:t>
      </w:r>
      <w:r w:rsidRPr="0068779E">
        <w:rPr>
          <w:sz w:val="20"/>
          <w:szCs w:val="20"/>
        </w:rPr>
        <w:t>75</w:t>
      </w:r>
    </w:p>
    <w:p w14:paraId="1786A3A2" w14:textId="77777777" w:rsidR="005926AC" w:rsidRDefault="005926AC" w:rsidP="00F93CC9">
      <w:pPr>
        <w:rPr>
          <w:rStyle w:val="Style13ptBold"/>
        </w:rPr>
      </w:pPr>
    </w:p>
    <w:p w14:paraId="284B39AA" w14:textId="77777777" w:rsidR="000B4204" w:rsidRDefault="000B4204" w:rsidP="000B4204"/>
    <w:p w14:paraId="6736AA1C" w14:textId="2CA74693" w:rsidR="00F93CC9" w:rsidRDefault="000B4204" w:rsidP="000B4204">
      <w:pPr>
        <w:pStyle w:val="Heading4"/>
      </w:pPr>
      <w:r>
        <w:t xml:space="preserve">Even if material resettlement is negligible, the plan creates symbolic credibility to deescalate the war and prevent instability in the Middle East. </w:t>
      </w:r>
    </w:p>
    <w:p w14:paraId="3728DE7F" w14:textId="77777777" w:rsidR="00F93CC9" w:rsidRPr="008A19D9" w:rsidRDefault="00F93CC9" w:rsidP="00F93CC9">
      <w:r w:rsidRPr="008A19D9">
        <w:rPr>
          <w:rFonts w:eastAsiaTheme="majorEastAsia" w:cstheme="majorBidi"/>
          <w:b/>
          <w:iCs/>
          <w:sz w:val="26"/>
        </w:rPr>
        <w:t>Long 15</w:t>
      </w:r>
      <w:r w:rsidRPr="008A19D9">
        <w:t>,</w:t>
      </w:r>
      <w:r>
        <w:t xml:space="preserve"> (</w:t>
      </w:r>
      <w:r w:rsidRPr="008A19D9">
        <w:t>Katy, Migration and Refugee Consultant, "Why America Could- and Should- Admit More Syrian Refugees", https://tcf.org/content/report/why-america-could-and-should-admit-more-syrian-refugees/?session=1&amp;session=1</w:t>
      </w:r>
      <w:r>
        <w:t>)</w:t>
      </w:r>
    </w:p>
    <w:p w14:paraId="35EC7E50" w14:textId="0DE3541A" w:rsidR="00F93CC9" w:rsidRDefault="00F93CC9" w:rsidP="000B4204">
      <w:pPr>
        <w:rPr>
          <w:rStyle w:val="StyleUnderline"/>
        </w:rPr>
      </w:pPr>
      <w:r w:rsidRPr="000B4204">
        <w:rPr>
          <w:sz w:val="20"/>
          <w:szCs w:val="20"/>
        </w:rPr>
        <w:t xml:space="preserve">Refugee </w:t>
      </w:r>
      <w:r w:rsidRPr="000B4204">
        <w:rPr>
          <w:rStyle w:val="StyleUnderline"/>
          <w:highlight w:val="cyan"/>
        </w:rPr>
        <w:t>resettlement</w:t>
      </w:r>
      <w:r w:rsidRPr="000B4204">
        <w:rPr>
          <w:sz w:val="20"/>
          <w:szCs w:val="20"/>
          <w:highlight w:val="cyan"/>
        </w:rPr>
        <w:t xml:space="preserve"> </w:t>
      </w:r>
      <w:r w:rsidRPr="000B4204">
        <w:rPr>
          <w:rStyle w:val="StyleUnderline"/>
          <w:highlight w:val="cyan"/>
        </w:rPr>
        <w:t>in the U</w:t>
      </w:r>
      <w:r w:rsidRPr="000B4204">
        <w:rPr>
          <w:sz w:val="20"/>
          <w:szCs w:val="20"/>
        </w:rPr>
        <w:t xml:space="preserve">nited </w:t>
      </w:r>
      <w:r w:rsidRPr="000B4204">
        <w:rPr>
          <w:rStyle w:val="StyleUnderline"/>
          <w:highlight w:val="cyan"/>
        </w:rPr>
        <w:t>S</w:t>
      </w:r>
      <w:r w:rsidRPr="000B4204">
        <w:rPr>
          <w:sz w:val="20"/>
          <w:szCs w:val="20"/>
        </w:rPr>
        <w:t xml:space="preserve">tates </w:t>
      </w:r>
      <w:r w:rsidRPr="000B4204">
        <w:rPr>
          <w:rStyle w:val="StyleUnderline"/>
          <w:highlight w:val="cyan"/>
        </w:rPr>
        <w:t>can offer a</w:t>
      </w:r>
      <w:r w:rsidRPr="000B4204">
        <w:rPr>
          <w:rStyle w:val="StyleUnderline"/>
        </w:rPr>
        <w:t xml:space="preserve"> humanitarian </w:t>
      </w:r>
      <w:r w:rsidRPr="000B4204">
        <w:rPr>
          <w:rStyle w:val="StyleUnderline"/>
          <w:highlight w:val="cyan"/>
        </w:rPr>
        <w:t>lifeline</w:t>
      </w:r>
      <w:r w:rsidRPr="000B4204">
        <w:rPr>
          <w:sz w:val="20"/>
          <w:szCs w:val="20"/>
        </w:rPr>
        <w:t xml:space="preserve">. Yet in the past seventy years of resettlement, refugees’ arrivals in the United States have often been accompanied by suspicion and fear regarding community cohesion. History suggests that such fears are a distortion. Refugees become committed American citizens, not terrorists. They are the victims—not the perpetrators—of persecution and tyranny. </w:t>
      </w:r>
      <w:r w:rsidRPr="000B4204">
        <w:rPr>
          <w:rStyle w:val="StyleUnderline"/>
          <w:highlight w:val="cyan"/>
        </w:rPr>
        <w:t>There is no evidence</w:t>
      </w:r>
      <w:r w:rsidRPr="000B4204">
        <w:rPr>
          <w:rStyle w:val="StyleUnderline"/>
        </w:rPr>
        <w:t xml:space="preserve"> that</w:t>
      </w:r>
      <w:r w:rsidRPr="000B4204">
        <w:rPr>
          <w:sz w:val="20"/>
          <w:szCs w:val="20"/>
        </w:rPr>
        <w:t xml:space="preserve"> current </w:t>
      </w:r>
      <w:r w:rsidRPr="000B4204">
        <w:rPr>
          <w:rStyle w:val="StyleUnderline"/>
          <w:highlight w:val="cyan"/>
        </w:rPr>
        <w:t>Syrian resettlement poses any</w:t>
      </w:r>
      <w:r w:rsidRPr="000B4204">
        <w:rPr>
          <w:rStyle w:val="StyleUnderline"/>
        </w:rPr>
        <w:t xml:space="preserve"> </w:t>
      </w:r>
      <w:r w:rsidRPr="000B4204">
        <w:rPr>
          <w:rStyle w:val="StyleUnderline"/>
          <w:highlight w:val="cyan"/>
        </w:rPr>
        <w:t>threat</w:t>
      </w:r>
      <w:r w:rsidRPr="000B4204">
        <w:rPr>
          <w:rStyle w:val="StyleUnderline"/>
        </w:rPr>
        <w:t xml:space="preserve"> to national security.</w:t>
      </w:r>
      <w:r w:rsidRPr="000B4204">
        <w:rPr>
          <w:sz w:val="20"/>
          <w:szCs w:val="20"/>
        </w:rPr>
        <w:t xml:space="preserve"> </w:t>
      </w:r>
      <w:r w:rsidRPr="000B4204">
        <w:rPr>
          <w:rStyle w:val="StyleUnderline"/>
        </w:rPr>
        <w:t>Robust security checks are already in place</w:t>
      </w:r>
      <w:r w:rsidRPr="000B4204">
        <w:rPr>
          <w:sz w:val="20"/>
          <w:szCs w:val="20"/>
        </w:rPr>
        <w:t xml:space="preserve">. The resettlement program’s security checks lean toward pre-emptive exclusion: refugees are not given the benefit of the doubt. Suspending, scaling back, or halting Syria’s USRAP program would be a gross and counter-productive over-reaction. </w:t>
      </w:r>
      <w:r w:rsidRPr="000B4204">
        <w:rPr>
          <w:rStyle w:val="StyleUnderline"/>
          <w:highlight w:val="cyan"/>
        </w:rPr>
        <w:t>The U</w:t>
      </w:r>
      <w:r w:rsidRPr="000B4204">
        <w:rPr>
          <w:rStyle w:val="StyleUnderline"/>
        </w:rPr>
        <w:t xml:space="preserve">nited </w:t>
      </w:r>
      <w:r w:rsidRPr="000B4204">
        <w:rPr>
          <w:rStyle w:val="StyleUnderline"/>
          <w:highlight w:val="cyan"/>
        </w:rPr>
        <w:t>S</w:t>
      </w:r>
      <w:r w:rsidRPr="000B4204">
        <w:rPr>
          <w:rStyle w:val="StyleUnderline"/>
        </w:rPr>
        <w:t>tates</w:t>
      </w:r>
      <w:r w:rsidRPr="000B4204">
        <w:rPr>
          <w:sz w:val="20"/>
          <w:szCs w:val="20"/>
        </w:rPr>
        <w:t xml:space="preserve"> right now </w:t>
      </w:r>
      <w:r w:rsidRPr="000B4204">
        <w:rPr>
          <w:rStyle w:val="StyleUnderline"/>
          <w:highlight w:val="cyan"/>
        </w:rPr>
        <w:t>is counting on</w:t>
      </w:r>
      <w:r w:rsidRPr="000B4204">
        <w:rPr>
          <w:rStyle w:val="StyleUnderline"/>
        </w:rPr>
        <w:t xml:space="preserve"> its </w:t>
      </w:r>
      <w:r w:rsidRPr="000B4204">
        <w:rPr>
          <w:rStyle w:val="StyleUnderline"/>
          <w:highlight w:val="cyan"/>
        </w:rPr>
        <w:t>allies</w:t>
      </w:r>
      <w:r w:rsidRPr="000B4204">
        <w:rPr>
          <w:rStyle w:val="StyleUnderline"/>
        </w:rPr>
        <w:t xml:space="preserve"> </w:t>
      </w:r>
      <w:r w:rsidRPr="000B4204">
        <w:rPr>
          <w:rStyle w:val="StyleUnderline"/>
          <w:highlight w:val="cyan"/>
        </w:rPr>
        <w:t>to make</w:t>
      </w:r>
      <w:r w:rsidRPr="000B4204">
        <w:rPr>
          <w:rStyle w:val="StyleUnderline"/>
        </w:rPr>
        <w:t xml:space="preserve"> </w:t>
      </w:r>
      <w:r w:rsidRPr="000B4204">
        <w:rPr>
          <w:rStyle w:val="StyleUnderline"/>
          <w:highlight w:val="cyan"/>
        </w:rPr>
        <w:t>great, destabilizing sacrifices</w:t>
      </w:r>
      <w:r w:rsidRPr="000B4204">
        <w:rPr>
          <w:rStyle w:val="StyleUnderline"/>
        </w:rPr>
        <w:t xml:space="preserve"> in order </w:t>
      </w:r>
      <w:r w:rsidRPr="000B4204">
        <w:rPr>
          <w:rStyle w:val="StyleUnderline"/>
          <w:highlight w:val="cyan"/>
        </w:rPr>
        <w:t>to shoulder the lion’s share of the Syrian refugee crisis</w:t>
      </w:r>
      <w:r w:rsidRPr="000B4204">
        <w:rPr>
          <w:rStyle w:val="StyleUnderline"/>
        </w:rPr>
        <w:t xml:space="preserve">. </w:t>
      </w:r>
      <w:r w:rsidRPr="000B4204">
        <w:rPr>
          <w:rStyle w:val="StyleUnderline"/>
          <w:highlight w:val="cyan"/>
        </w:rPr>
        <w:t>Allied governments</w:t>
      </w:r>
      <w:r w:rsidRPr="000B4204">
        <w:rPr>
          <w:rStyle w:val="StyleUnderline"/>
        </w:rPr>
        <w:t xml:space="preserve"> </w:t>
      </w:r>
      <w:r w:rsidRPr="000B4204">
        <w:rPr>
          <w:rStyle w:val="StyleUnderline"/>
          <w:highlight w:val="cyan"/>
        </w:rPr>
        <w:t>in Lebanon, Turkey, and Jordan are hosting</w:t>
      </w:r>
      <w:r w:rsidRPr="000B4204">
        <w:rPr>
          <w:rStyle w:val="StyleUnderline"/>
        </w:rPr>
        <w:t xml:space="preserve"> close to </w:t>
      </w:r>
      <w:r w:rsidRPr="000B4204">
        <w:rPr>
          <w:rStyle w:val="StyleUnderline"/>
          <w:highlight w:val="cyan"/>
        </w:rPr>
        <w:t>four million</w:t>
      </w:r>
      <w:r w:rsidRPr="000B4204">
        <w:rPr>
          <w:rStyle w:val="StyleUnderline"/>
        </w:rPr>
        <w:t xml:space="preserve"> refugees </w:t>
      </w:r>
      <w:r w:rsidRPr="000B4204">
        <w:rPr>
          <w:rStyle w:val="StyleUnderline"/>
          <w:highlight w:val="cyan"/>
        </w:rPr>
        <w:t>at tremendous strain to their</w:t>
      </w:r>
      <w:r w:rsidRPr="000B4204">
        <w:rPr>
          <w:rStyle w:val="StyleUnderline"/>
        </w:rPr>
        <w:t xml:space="preserve"> infrastructure and </w:t>
      </w:r>
      <w:r w:rsidRPr="000B4204">
        <w:rPr>
          <w:rStyle w:val="StyleUnderline"/>
          <w:highlight w:val="cyan"/>
        </w:rPr>
        <w:t>political fabric</w:t>
      </w:r>
      <w:r w:rsidRPr="000B4204">
        <w:rPr>
          <w:rStyle w:val="StyleUnderline"/>
        </w:rPr>
        <w:t xml:space="preserve">. </w:t>
      </w:r>
      <w:r w:rsidRPr="000B4204">
        <w:rPr>
          <w:rStyle w:val="StyleUnderline"/>
          <w:highlight w:val="cyan"/>
        </w:rPr>
        <w:t>If the U</w:t>
      </w:r>
      <w:r w:rsidRPr="000B4204">
        <w:rPr>
          <w:rStyle w:val="StyleUnderline"/>
        </w:rPr>
        <w:t xml:space="preserve">nited </w:t>
      </w:r>
      <w:r w:rsidRPr="000B4204">
        <w:rPr>
          <w:rStyle w:val="StyleUnderline"/>
          <w:highlight w:val="cyan"/>
        </w:rPr>
        <w:t>S</w:t>
      </w:r>
      <w:r w:rsidRPr="000B4204">
        <w:rPr>
          <w:rStyle w:val="StyleUnderline"/>
        </w:rPr>
        <w:t xml:space="preserve">tates </w:t>
      </w:r>
      <w:r w:rsidRPr="000B4204">
        <w:rPr>
          <w:rStyle w:val="StyleUnderline"/>
          <w:highlight w:val="cyan"/>
        </w:rPr>
        <w:t>increases its</w:t>
      </w:r>
      <w:r w:rsidRPr="000B4204">
        <w:rPr>
          <w:rStyle w:val="StyleUnderline"/>
        </w:rPr>
        <w:t xml:space="preserve"> own </w:t>
      </w:r>
      <w:r w:rsidRPr="000B4204">
        <w:rPr>
          <w:rStyle w:val="StyleUnderline"/>
          <w:highlight w:val="cyan"/>
        </w:rPr>
        <w:t>role</w:t>
      </w:r>
      <w:r w:rsidRPr="000B4204">
        <w:rPr>
          <w:rStyle w:val="StyleUnderline"/>
        </w:rPr>
        <w:t xml:space="preserve"> in the refugee crisis, </w:t>
      </w:r>
      <w:r w:rsidRPr="000B4204">
        <w:rPr>
          <w:rStyle w:val="Emphasis"/>
          <w:highlight w:val="cyan"/>
        </w:rPr>
        <w:t>even symbolically</w:t>
      </w:r>
      <w:r w:rsidRPr="000B4204">
        <w:rPr>
          <w:rStyle w:val="StyleUnderline"/>
        </w:rPr>
        <w:t xml:space="preserve">, </w:t>
      </w:r>
      <w:r w:rsidRPr="000B4204">
        <w:rPr>
          <w:rStyle w:val="StyleUnderline"/>
          <w:highlight w:val="cyan"/>
        </w:rPr>
        <w:t>it is better able to ask great sacrifices from its allies in the Middle East</w:t>
      </w:r>
      <w:r w:rsidRPr="000B4204">
        <w:rPr>
          <w:rStyle w:val="StyleUnderline"/>
        </w:rPr>
        <w:t>.</w:t>
      </w:r>
      <w:r w:rsidRPr="000B4204">
        <w:rPr>
          <w:sz w:val="20"/>
          <w:szCs w:val="20"/>
        </w:rPr>
        <w:t xml:space="preserve"> Canada’s efforts to resettle 25,000 Syrian refugees by the end of February 2016 has reaped enormous goodwill and political cooperation for Ottawa, and shows one possibility for dramatically accelerating resettlement programs.64 </w:t>
      </w:r>
      <w:r w:rsidRPr="000B4204">
        <w:rPr>
          <w:rStyle w:val="StyleUnderline"/>
          <w:highlight w:val="cyan"/>
        </w:rPr>
        <w:t>Closing</w:t>
      </w:r>
      <w:r w:rsidRPr="000B4204">
        <w:rPr>
          <w:sz w:val="20"/>
          <w:szCs w:val="20"/>
        </w:rPr>
        <w:t xml:space="preserve"> the </w:t>
      </w:r>
      <w:r w:rsidRPr="000B4204">
        <w:rPr>
          <w:rStyle w:val="StyleUnderline"/>
          <w:highlight w:val="cyan"/>
        </w:rPr>
        <w:t>Syrian resettlement</w:t>
      </w:r>
      <w:r w:rsidRPr="000B4204">
        <w:rPr>
          <w:rStyle w:val="StyleUnderline"/>
        </w:rPr>
        <w:t xml:space="preserve"> program</w:t>
      </w:r>
      <w:r w:rsidRPr="000B4204">
        <w:rPr>
          <w:sz w:val="20"/>
          <w:szCs w:val="20"/>
        </w:rPr>
        <w:t xml:space="preserve">, on the other hand, </w:t>
      </w:r>
      <w:r w:rsidRPr="000B4204">
        <w:rPr>
          <w:rStyle w:val="StyleUnderline"/>
          <w:highlight w:val="cyan"/>
        </w:rPr>
        <w:t>would</w:t>
      </w:r>
      <w:r w:rsidRPr="000B4204">
        <w:rPr>
          <w:rStyle w:val="StyleUnderline"/>
        </w:rPr>
        <w:t xml:space="preserve"> certainly </w:t>
      </w:r>
      <w:r w:rsidRPr="000B4204">
        <w:rPr>
          <w:rStyle w:val="StyleUnderline"/>
          <w:highlight w:val="cyan"/>
        </w:rPr>
        <w:t>hand ISIS a</w:t>
      </w:r>
      <w:r w:rsidRPr="000B4204">
        <w:rPr>
          <w:rStyle w:val="StyleUnderline"/>
        </w:rPr>
        <w:t xml:space="preserve"> propaganda </w:t>
      </w:r>
      <w:r w:rsidRPr="000B4204">
        <w:rPr>
          <w:rStyle w:val="StyleUnderline"/>
          <w:highlight w:val="cyan"/>
        </w:rPr>
        <w:t>victory</w:t>
      </w:r>
      <w:r w:rsidRPr="000B4204">
        <w:rPr>
          <w:rStyle w:val="StyleUnderline"/>
        </w:rPr>
        <w:t xml:space="preserve">. </w:t>
      </w:r>
      <w:r w:rsidRPr="000B4204">
        <w:rPr>
          <w:rStyle w:val="StyleUnderline"/>
          <w:highlight w:val="cyan"/>
        </w:rPr>
        <w:t>It would</w:t>
      </w:r>
      <w:r w:rsidRPr="000B4204">
        <w:rPr>
          <w:sz w:val="20"/>
          <w:szCs w:val="20"/>
        </w:rPr>
        <w:t xml:space="preserve"> also </w:t>
      </w:r>
      <w:r w:rsidRPr="000B4204">
        <w:rPr>
          <w:rStyle w:val="StyleUnderline"/>
          <w:highlight w:val="cyan"/>
        </w:rPr>
        <w:t>increase</w:t>
      </w:r>
      <w:r w:rsidRPr="000B4204">
        <w:rPr>
          <w:rStyle w:val="StyleUnderline"/>
        </w:rPr>
        <w:t xml:space="preserve"> the </w:t>
      </w:r>
      <w:r w:rsidRPr="000B4204">
        <w:rPr>
          <w:rStyle w:val="StyleUnderline"/>
          <w:highlight w:val="cyan"/>
        </w:rPr>
        <w:t>risk</w:t>
      </w:r>
      <w:r w:rsidRPr="000B4204">
        <w:rPr>
          <w:rStyle w:val="StyleUnderline"/>
        </w:rPr>
        <w:t xml:space="preserve"> of </w:t>
      </w:r>
      <w:r w:rsidRPr="000B4204">
        <w:rPr>
          <w:rStyle w:val="StyleUnderline"/>
          <w:highlight w:val="cyan"/>
        </w:rPr>
        <w:t>Syrians</w:t>
      </w:r>
      <w:r w:rsidRPr="000B4204">
        <w:rPr>
          <w:sz w:val="20"/>
          <w:szCs w:val="20"/>
        </w:rPr>
        <w:t>—</w:t>
      </w:r>
      <w:r w:rsidRPr="000B4204">
        <w:rPr>
          <w:rStyle w:val="StyleUnderline"/>
        </w:rPr>
        <w:t>trapped in refugee camps without any solution to exile in sight—</w:t>
      </w:r>
      <w:r w:rsidRPr="000B4204">
        <w:rPr>
          <w:rStyle w:val="StyleUnderline"/>
          <w:highlight w:val="cyan"/>
        </w:rPr>
        <w:t>becoming radicalized or</w:t>
      </w:r>
      <w:r w:rsidRPr="000B4204">
        <w:rPr>
          <w:rStyle w:val="StyleUnderline"/>
        </w:rPr>
        <w:t xml:space="preserve"> being </w:t>
      </w:r>
      <w:r w:rsidRPr="000B4204">
        <w:rPr>
          <w:rStyle w:val="StyleUnderline"/>
          <w:highlight w:val="cyan"/>
        </w:rPr>
        <w:t>recruited</w:t>
      </w:r>
      <w:r w:rsidRPr="000B4204">
        <w:rPr>
          <w:rStyle w:val="StyleUnderline"/>
        </w:rPr>
        <w:t xml:space="preserve"> by ISIS agents</w:t>
      </w:r>
      <w:r w:rsidRPr="000B4204">
        <w:rPr>
          <w:sz w:val="20"/>
          <w:szCs w:val="20"/>
        </w:rPr>
        <w:t xml:space="preserve">. Furthermore, </w:t>
      </w:r>
      <w:r w:rsidRPr="000B4204">
        <w:rPr>
          <w:rStyle w:val="StyleUnderline"/>
          <w:highlight w:val="cyan"/>
        </w:rPr>
        <w:t>Syrians</w:t>
      </w:r>
      <w:r w:rsidRPr="000B4204">
        <w:rPr>
          <w:rStyle w:val="StyleUnderline"/>
        </w:rPr>
        <w:t xml:space="preserve"> </w:t>
      </w:r>
      <w:r w:rsidRPr="000B4204">
        <w:rPr>
          <w:rStyle w:val="StyleUnderline"/>
          <w:highlight w:val="cyan"/>
        </w:rPr>
        <w:t>looking to escape</w:t>
      </w:r>
      <w:r w:rsidRPr="000B4204">
        <w:rPr>
          <w:rStyle w:val="StyleUnderline"/>
        </w:rPr>
        <w:t xml:space="preserve"> the region will continue to </w:t>
      </w:r>
      <w:r w:rsidRPr="000B4204">
        <w:rPr>
          <w:rStyle w:val="StyleUnderline"/>
          <w:highlight w:val="cyan"/>
        </w:rPr>
        <w:t>depend</w:t>
      </w:r>
      <w:r w:rsidRPr="000B4204">
        <w:rPr>
          <w:rStyle w:val="StyleUnderline"/>
        </w:rPr>
        <w:t xml:space="preserve"> </w:t>
      </w:r>
      <w:r w:rsidRPr="000B4204">
        <w:rPr>
          <w:rStyle w:val="StyleUnderline"/>
          <w:highlight w:val="cyan"/>
        </w:rPr>
        <w:t>upon expensive</w:t>
      </w:r>
      <w:r w:rsidRPr="000B4204">
        <w:rPr>
          <w:rStyle w:val="StyleUnderline"/>
        </w:rPr>
        <w:t xml:space="preserve"> and risky </w:t>
      </w:r>
      <w:r w:rsidRPr="000B4204">
        <w:rPr>
          <w:rStyle w:val="StyleUnderline"/>
          <w:highlight w:val="cyan"/>
        </w:rPr>
        <w:t>smuggling</w:t>
      </w:r>
      <w:r w:rsidRPr="000B4204">
        <w:rPr>
          <w:rStyle w:val="StyleUnderline"/>
        </w:rPr>
        <w:t xml:space="preserve"> </w:t>
      </w:r>
      <w:r w:rsidRPr="000B4204">
        <w:rPr>
          <w:rStyle w:val="StyleUnderline"/>
          <w:highlight w:val="cyan"/>
        </w:rPr>
        <w:t>networks</w:t>
      </w:r>
      <w:r w:rsidRPr="000B4204">
        <w:rPr>
          <w:rStyle w:val="StyleUnderline"/>
        </w:rPr>
        <w:t xml:space="preserve"> </w:t>
      </w:r>
      <w:r w:rsidRPr="000B4204">
        <w:rPr>
          <w:rStyle w:val="StyleUnderline"/>
          <w:highlight w:val="cyan"/>
        </w:rPr>
        <w:t>to do so irregularly</w:t>
      </w:r>
      <w:r w:rsidRPr="000B4204">
        <w:rPr>
          <w:rStyle w:val="StyleUnderline"/>
        </w:rPr>
        <w:t xml:space="preserve">. </w:t>
      </w:r>
      <w:r w:rsidRPr="000B4204">
        <w:rPr>
          <w:rStyle w:val="StyleUnderline"/>
          <w:highlight w:val="cyan"/>
        </w:rPr>
        <w:t>These</w:t>
      </w:r>
      <w:r w:rsidRPr="000B4204">
        <w:rPr>
          <w:rStyle w:val="StyleUnderline"/>
        </w:rPr>
        <w:t xml:space="preserve"> journeys can </w:t>
      </w:r>
      <w:r w:rsidRPr="000B4204">
        <w:rPr>
          <w:rStyle w:val="StyleUnderline"/>
          <w:highlight w:val="cyan"/>
        </w:rPr>
        <w:t>end in</w:t>
      </w:r>
      <w:r w:rsidRPr="000B4204">
        <w:rPr>
          <w:rStyle w:val="StyleUnderline"/>
        </w:rPr>
        <w:t xml:space="preserve"> human </w:t>
      </w:r>
      <w:r w:rsidRPr="000B4204">
        <w:rPr>
          <w:rStyle w:val="StyleUnderline"/>
          <w:highlight w:val="cyan"/>
        </w:rPr>
        <w:t>catastrophe</w:t>
      </w:r>
      <w:r w:rsidRPr="000B4204">
        <w:rPr>
          <w:rStyle w:val="StyleUnderline"/>
        </w:rPr>
        <w:t>—</w:t>
      </w:r>
      <w:r w:rsidRPr="000B4204">
        <w:rPr>
          <w:rStyle w:val="StyleUnderline"/>
          <w:highlight w:val="cyan"/>
        </w:rPr>
        <w:t>and provide</w:t>
      </w:r>
      <w:r w:rsidRPr="000B4204">
        <w:rPr>
          <w:rStyle w:val="StyleUnderline"/>
        </w:rPr>
        <w:t xml:space="preserve"> an important stream of </w:t>
      </w:r>
      <w:r w:rsidRPr="000B4204">
        <w:rPr>
          <w:rStyle w:val="StyleUnderline"/>
          <w:highlight w:val="cyan"/>
        </w:rPr>
        <w:t>revenue for ISIS</w:t>
      </w:r>
      <w:r w:rsidRPr="000B4204">
        <w:rPr>
          <w:rStyle w:val="StyleUnderline"/>
        </w:rPr>
        <w:t xml:space="preserve"> and Al-Qaeda</w:t>
      </w:r>
      <w:r w:rsidRPr="000B4204">
        <w:rPr>
          <w:sz w:val="20"/>
          <w:szCs w:val="20"/>
        </w:rPr>
        <w:t xml:space="preserve">.65 </w:t>
      </w:r>
      <w:r w:rsidRPr="000B4204">
        <w:rPr>
          <w:rStyle w:val="StyleUnderline"/>
          <w:highlight w:val="cyan"/>
        </w:rPr>
        <w:t>Offering Syrians</w:t>
      </w:r>
      <w:r w:rsidRPr="000B4204">
        <w:rPr>
          <w:rStyle w:val="StyleUnderline"/>
        </w:rPr>
        <w:t xml:space="preserve"> </w:t>
      </w:r>
      <w:r w:rsidRPr="000B4204">
        <w:rPr>
          <w:sz w:val="20"/>
          <w:szCs w:val="20"/>
        </w:rPr>
        <w:t xml:space="preserve">the possibility of </w:t>
      </w:r>
      <w:r w:rsidRPr="000B4204">
        <w:rPr>
          <w:rStyle w:val="StyleUnderline"/>
          <w:highlight w:val="cyan"/>
        </w:rPr>
        <w:t>resettlement</w:t>
      </w:r>
      <w:r w:rsidRPr="000B4204">
        <w:rPr>
          <w:sz w:val="20"/>
          <w:szCs w:val="20"/>
        </w:rPr>
        <w:t xml:space="preserve"> </w:t>
      </w:r>
      <w:r w:rsidRPr="000B4204">
        <w:rPr>
          <w:rStyle w:val="StyleUnderline"/>
          <w:highlight w:val="cyan"/>
        </w:rPr>
        <w:t>is an</w:t>
      </w:r>
      <w:r w:rsidRPr="000B4204">
        <w:rPr>
          <w:sz w:val="20"/>
          <w:szCs w:val="20"/>
        </w:rPr>
        <w:t xml:space="preserve"> </w:t>
      </w:r>
      <w:r w:rsidRPr="00CD347F">
        <w:rPr>
          <w:rStyle w:val="StyleUnderline"/>
          <w:highlight w:val="cyan"/>
        </w:rPr>
        <w:t>important weapon in the fight</w:t>
      </w:r>
      <w:r w:rsidRPr="000B4204">
        <w:rPr>
          <w:rStyle w:val="StyleUnderline"/>
        </w:rPr>
        <w:t xml:space="preserve"> against global terrorism</w:t>
      </w:r>
      <w:r w:rsidRPr="000B4204">
        <w:rPr>
          <w:sz w:val="20"/>
          <w:szCs w:val="20"/>
        </w:rPr>
        <w:t xml:space="preserve">. </w:t>
      </w:r>
      <w:r w:rsidRPr="00CD347F">
        <w:rPr>
          <w:rStyle w:val="StyleUnderline"/>
          <w:highlight w:val="cyan"/>
        </w:rPr>
        <w:t>Engagement</w:t>
      </w:r>
      <w:r w:rsidRPr="000B4204">
        <w:rPr>
          <w:rStyle w:val="StyleUnderline"/>
        </w:rPr>
        <w:t xml:space="preserve"> with refugee resettlement </w:t>
      </w:r>
      <w:r w:rsidRPr="00CD347F">
        <w:rPr>
          <w:rStyle w:val="StyleUnderline"/>
          <w:highlight w:val="cyan"/>
        </w:rPr>
        <w:t>may</w:t>
      </w:r>
      <w:r w:rsidRPr="000B4204">
        <w:rPr>
          <w:sz w:val="20"/>
          <w:szCs w:val="20"/>
        </w:rPr>
        <w:t xml:space="preserve"> also help to </w:t>
      </w:r>
      <w:r w:rsidRPr="00CD347F">
        <w:rPr>
          <w:rStyle w:val="StyleUnderline"/>
          <w:highlight w:val="cyan"/>
        </w:rPr>
        <w:t>reduce regional instability</w:t>
      </w:r>
      <w:r w:rsidRPr="000B4204">
        <w:rPr>
          <w:sz w:val="20"/>
          <w:szCs w:val="20"/>
        </w:rPr>
        <w:t xml:space="preserve"> </w:t>
      </w:r>
      <w:r w:rsidRPr="00CD347F">
        <w:rPr>
          <w:rStyle w:val="StyleUnderline"/>
          <w:highlight w:val="cyan"/>
        </w:rPr>
        <w:t>and</w:t>
      </w:r>
      <w:r w:rsidRPr="000B4204">
        <w:rPr>
          <w:rStyle w:val="StyleUnderline"/>
        </w:rPr>
        <w:t xml:space="preserve"> will </w:t>
      </w:r>
      <w:r w:rsidRPr="00CD347F">
        <w:rPr>
          <w:rStyle w:val="Emphasis"/>
          <w:highlight w:val="cyan"/>
        </w:rPr>
        <w:t>certainly</w:t>
      </w:r>
      <w:r w:rsidRPr="000B4204">
        <w:rPr>
          <w:rStyle w:val="StyleUnderline"/>
        </w:rPr>
        <w:t xml:space="preserve"> </w:t>
      </w:r>
      <w:r w:rsidRPr="00CD347F">
        <w:rPr>
          <w:rStyle w:val="StyleUnderline"/>
          <w:highlight w:val="cyan"/>
        </w:rPr>
        <w:t>provide the U</w:t>
      </w:r>
      <w:r w:rsidRPr="000B4204">
        <w:rPr>
          <w:rStyle w:val="StyleUnderline"/>
        </w:rPr>
        <w:t xml:space="preserve">nited </w:t>
      </w:r>
      <w:r w:rsidRPr="00CD347F">
        <w:rPr>
          <w:rStyle w:val="StyleUnderline"/>
          <w:highlight w:val="cyan"/>
        </w:rPr>
        <w:t>S</w:t>
      </w:r>
      <w:r w:rsidRPr="000B4204">
        <w:rPr>
          <w:rStyle w:val="StyleUnderline"/>
        </w:rPr>
        <w:t xml:space="preserve">tates </w:t>
      </w:r>
      <w:r w:rsidRPr="00CD347F">
        <w:rPr>
          <w:rStyle w:val="StyleUnderline"/>
          <w:highlight w:val="cyan"/>
        </w:rPr>
        <w:t>with</w:t>
      </w:r>
      <w:r w:rsidRPr="000B4204">
        <w:rPr>
          <w:rStyle w:val="StyleUnderline"/>
        </w:rPr>
        <w:t xml:space="preserve"> </w:t>
      </w:r>
      <w:r w:rsidRPr="00CD347F">
        <w:rPr>
          <w:rStyle w:val="StyleUnderline"/>
          <w:highlight w:val="cyan"/>
        </w:rPr>
        <w:t>additional political leverage to</w:t>
      </w:r>
      <w:r w:rsidRPr="000B4204">
        <w:rPr>
          <w:rStyle w:val="StyleUnderline"/>
        </w:rPr>
        <w:t xml:space="preserve"> help </w:t>
      </w:r>
      <w:r w:rsidRPr="00CD347F">
        <w:rPr>
          <w:rStyle w:val="StyleUnderline"/>
          <w:highlight w:val="cyan"/>
        </w:rPr>
        <w:t>shape a</w:t>
      </w:r>
      <w:r w:rsidRPr="000B4204">
        <w:rPr>
          <w:rStyle w:val="StyleUnderline"/>
        </w:rPr>
        <w:t xml:space="preserve"> </w:t>
      </w:r>
      <w:r w:rsidRPr="00CD347F">
        <w:rPr>
          <w:rStyle w:val="Emphasis"/>
          <w:highlight w:val="cyan"/>
        </w:rPr>
        <w:t>coordinated global response</w:t>
      </w:r>
      <w:r w:rsidRPr="000B4204">
        <w:rPr>
          <w:rStyle w:val="StyleUnderline"/>
        </w:rPr>
        <w:t xml:space="preserve"> </w:t>
      </w:r>
      <w:r w:rsidRPr="00CD347F">
        <w:rPr>
          <w:rStyle w:val="StyleUnderline"/>
          <w:highlight w:val="cyan"/>
        </w:rPr>
        <w:t>to</w:t>
      </w:r>
      <w:r w:rsidRPr="000B4204">
        <w:rPr>
          <w:rStyle w:val="StyleUnderline"/>
        </w:rPr>
        <w:t xml:space="preserve"> </w:t>
      </w:r>
      <w:r w:rsidRPr="00CD347F">
        <w:rPr>
          <w:rStyle w:val="StyleUnderline"/>
          <w:highlight w:val="cyan"/>
        </w:rPr>
        <w:t>both the</w:t>
      </w:r>
      <w:r w:rsidRPr="000B4204">
        <w:rPr>
          <w:rStyle w:val="StyleUnderline"/>
        </w:rPr>
        <w:t xml:space="preserve"> </w:t>
      </w:r>
      <w:r w:rsidRPr="00CD347F">
        <w:rPr>
          <w:rStyle w:val="StyleUnderline"/>
          <w:highlight w:val="cyan"/>
        </w:rPr>
        <w:t>refugee crisis</w:t>
      </w:r>
      <w:r w:rsidRPr="000B4204">
        <w:rPr>
          <w:rStyle w:val="StyleUnderline"/>
        </w:rPr>
        <w:t xml:space="preserve"> </w:t>
      </w:r>
      <w:r w:rsidRPr="00CD347F">
        <w:rPr>
          <w:rStyle w:val="Emphasis"/>
          <w:highlight w:val="cyan"/>
        </w:rPr>
        <w:t>and the broader conflict</w:t>
      </w:r>
      <w:r w:rsidRPr="000B4204">
        <w:rPr>
          <w:rStyle w:val="StyleUnderline"/>
        </w:rPr>
        <w:t>.</w:t>
      </w:r>
    </w:p>
    <w:p w14:paraId="5F0125BB" w14:textId="7991C5CF" w:rsidR="00CD347F" w:rsidRDefault="00CD347F" w:rsidP="000B4204">
      <w:pPr>
        <w:rPr>
          <w:rStyle w:val="StyleUnderline"/>
        </w:rPr>
      </w:pPr>
    </w:p>
    <w:p w14:paraId="4D7B171D" w14:textId="77777777" w:rsidR="00CD347F" w:rsidRDefault="00CD347F" w:rsidP="00CD347F">
      <w:pPr>
        <w:pStyle w:val="Heading4"/>
      </w:pPr>
      <w:r w:rsidRPr="00092842">
        <w:t xml:space="preserve">Failure on Syria causes US/Russia war. </w:t>
      </w:r>
    </w:p>
    <w:p w14:paraId="06329BEA" w14:textId="77777777" w:rsidR="00CD347F" w:rsidRPr="00092842" w:rsidRDefault="00CD347F" w:rsidP="00CD347F">
      <w:pPr>
        <w:rPr>
          <w:rFonts w:eastAsiaTheme="majorEastAsia"/>
        </w:rPr>
      </w:pPr>
      <w:r w:rsidRPr="00092842">
        <w:rPr>
          <w:rStyle w:val="Style13ptBold"/>
          <w:rFonts w:eastAsiaTheme="majorEastAsia"/>
        </w:rPr>
        <w:t>Kahl, 17</w:t>
      </w:r>
      <w:r w:rsidRPr="00092842">
        <w:rPr>
          <w:rFonts w:eastAsiaTheme="majorEastAsia"/>
        </w:rPr>
        <w:t xml:space="preserve"> (Colin H. Kahl is the Steven C. Házy senior fellow at Stanford University’s Center for International Security and Cooperation and a strategic consultant at the Penn Biden Center for Diplomacy and Global Engagement. 4/9/17 "What could go wrong for the U.S in Syria? War with Russia." https://www.washingtonpost.com/posteverything/wp/2017/04/09/what-could-go-wrong-for-the-u-s-in-syria-war-with-russia/?utm_term=.81b4a01dad24)</w:t>
      </w:r>
    </w:p>
    <w:p w14:paraId="5E941475" w14:textId="77777777" w:rsidR="00CD347F" w:rsidRPr="00D23448" w:rsidRDefault="00CD347F" w:rsidP="00CD347F">
      <w:pPr>
        <w:pStyle w:val="NormalWeb"/>
        <w:spacing w:before="60" w:beforeAutospacing="0" w:after="240" w:afterAutospacing="0"/>
        <w:textAlignment w:val="baseline"/>
        <w:rPr>
          <w:rFonts w:ascii="Calibri" w:hAnsi="Calibri" w:cstheme="majorHAnsi"/>
          <w:color w:val="111111"/>
          <w:sz w:val="12"/>
          <w:szCs w:val="26"/>
        </w:rPr>
      </w:pPr>
      <w:r w:rsidRPr="00CD347F">
        <w:rPr>
          <w:rFonts w:ascii="Calibri" w:hAnsi="Calibri" w:cstheme="majorHAnsi"/>
          <w:color w:val="111111"/>
          <w:sz w:val="12"/>
          <w:szCs w:val="26"/>
        </w:rPr>
        <w:t xml:space="preserve">When Secretary of State Rex Tillerson travels to Moscow this week, topic No. 1 will be Syria — and the stakes could not be higher. </w:t>
      </w:r>
      <w:r w:rsidRPr="00CD347F">
        <w:rPr>
          <w:rFonts w:ascii="Calibri" w:hAnsi="Calibri" w:cstheme="majorHAnsi"/>
          <w:color w:val="111111"/>
          <w:sz w:val="22"/>
          <w:szCs w:val="26"/>
          <w:u w:val="single"/>
        </w:rPr>
        <w:t xml:space="preserve">If the Trump administration and the Kremlin are not able to come to a meeting of the minds on </w:t>
      </w:r>
      <w:r w:rsidRPr="00CD347F">
        <w:rPr>
          <w:rFonts w:ascii="Calibri" w:hAnsi="Calibri" w:cstheme="majorHAnsi"/>
          <w:color w:val="111111"/>
          <w:sz w:val="22"/>
          <w:szCs w:val="26"/>
          <w:highlight w:val="cyan"/>
          <w:u w:val="single"/>
        </w:rPr>
        <w:t>Syria</w:t>
      </w:r>
      <w:r w:rsidRPr="00CD347F">
        <w:rPr>
          <w:rFonts w:ascii="Calibri" w:hAnsi="Calibri" w:cstheme="majorHAnsi"/>
          <w:color w:val="111111"/>
          <w:sz w:val="22"/>
          <w:szCs w:val="26"/>
          <w:u w:val="single"/>
        </w:rPr>
        <w:t xml:space="preserve">, it </w:t>
      </w:r>
      <w:r w:rsidRPr="00CD347F">
        <w:rPr>
          <w:rFonts w:ascii="Calibri" w:hAnsi="Calibri" w:cstheme="majorHAnsi"/>
          <w:color w:val="111111"/>
          <w:sz w:val="22"/>
          <w:szCs w:val="26"/>
          <w:highlight w:val="cyan"/>
          <w:u w:val="single"/>
        </w:rPr>
        <w:t>could set</w:t>
      </w:r>
      <w:r w:rsidRPr="00CD347F">
        <w:rPr>
          <w:rFonts w:ascii="Calibri" w:hAnsi="Calibri" w:cstheme="majorHAnsi"/>
          <w:color w:val="111111"/>
          <w:sz w:val="22"/>
          <w:szCs w:val="26"/>
          <w:u w:val="single"/>
        </w:rPr>
        <w:t xml:space="preserve"> </w:t>
      </w:r>
      <w:r w:rsidRPr="00CD347F">
        <w:rPr>
          <w:rFonts w:ascii="Calibri" w:hAnsi="Calibri" w:cstheme="majorHAnsi"/>
          <w:color w:val="111111"/>
          <w:sz w:val="22"/>
          <w:szCs w:val="26"/>
          <w:highlight w:val="cyan"/>
          <w:u w:val="single"/>
        </w:rPr>
        <w:t>the two nuclear powers on a</w:t>
      </w:r>
      <w:r w:rsidRPr="00CD347F">
        <w:rPr>
          <w:rFonts w:ascii="Calibri" w:hAnsi="Calibri" w:cstheme="majorHAnsi"/>
          <w:color w:val="111111"/>
          <w:sz w:val="22"/>
          <w:szCs w:val="26"/>
          <w:u w:val="single"/>
        </w:rPr>
        <w:t xml:space="preserve"> </w:t>
      </w:r>
      <w:r w:rsidRPr="00CD347F">
        <w:rPr>
          <w:rStyle w:val="Emphasis"/>
          <w:highlight w:val="cyan"/>
        </w:rPr>
        <w:t>dangerous collision course</w:t>
      </w:r>
      <w:r w:rsidRPr="00CD347F">
        <w:rPr>
          <w:rFonts w:ascii="Calibri" w:hAnsi="Calibri" w:cstheme="majorHAnsi"/>
          <w:color w:val="111111"/>
          <w:sz w:val="22"/>
          <w:szCs w:val="26"/>
          <w:u w:val="single"/>
        </w:rPr>
        <w:t xml:space="preserve">. </w:t>
      </w:r>
      <w:r w:rsidRPr="00CD347F">
        <w:rPr>
          <w:rFonts w:ascii="Calibri" w:hAnsi="Calibri" w:cstheme="majorHAnsi"/>
          <w:color w:val="111111"/>
          <w:sz w:val="12"/>
          <w:szCs w:val="26"/>
        </w:rPr>
        <w:t xml:space="preserve">Early Friday morning in Syria, 59 U.S. Tomahawk missiles </w:t>
      </w:r>
      <w:r w:rsidRPr="00CD347F">
        <w:rPr>
          <w:rFonts w:ascii="Calibri" w:eastAsiaTheme="majorEastAsia" w:hAnsi="Calibri" w:cstheme="majorHAnsi"/>
          <w:color w:val="111111"/>
          <w:sz w:val="12"/>
          <w:szCs w:val="26"/>
        </w:rPr>
        <w:t>slammed into the Shayrat air base</w:t>
      </w:r>
      <w:r w:rsidRPr="00CD347F">
        <w:rPr>
          <w:rFonts w:ascii="Calibri" w:hAnsi="Calibri" w:cstheme="majorHAnsi"/>
          <w:color w:val="111111"/>
          <w:sz w:val="12"/>
          <w:szCs w:val="26"/>
        </w:rPr>
        <w:t xml:space="preserve"> in retaliation for the unconscionable gassing of dozens of civilians by President Bashar al-Assad’s regime two days earlier. This was a stunning turnaround for President Trump, who urged his predecessor </w:t>
      </w:r>
      <w:r w:rsidRPr="00CD347F">
        <w:rPr>
          <w:rFonts w:ascii="Calibri" w:eastAsiaTheme="majorEastAsia" w:hAnsi="Calibri" w:cstheme="majorHAnsi"/>
          <w:color w:val="111111"/>
          <w:sz w:val="12"/>
          <w:szCs w:val="26"/>
        </w:rPr>
        <w:t>not to attack Syria</w:t>
      </w:r>
      <w:r w:rsidRPr="00CD347F">
        <w:rPr>
          <w:rFonts w:ascii="Calibri" w:hAnsi="Calibri" w:cstheme="majorHAnsi"/>
          <w:color w:val="111111"/>
          <w:sz w:val="12"/>
          <w:szCs w:val="26"/>
        </w:rPr>
        <w:t xml:space="preserve"> under similar circumstances in 2013, and for an administration that had signaled </w:t>
      </w:r>
      <w:r w:rsidRPr="00CD347F">
        <w:rPr>
          <w:rFonts w:ascii="Calibri" w:eastAsiaTheme="majorEastAsia" w:hAnsi="Calibri" w:cstheme="majorHAnsi"/>
          <w:color w:val="111111"/>
          <w:sz w:val="12"/>
          <w:szCs w:val="26"/>
        </w:rPr>
        <w:t>indifference</w:t>
      </w:r>
      <w:r w:rsidRPr="00CD347F">
        <w:rPr>
          <w:rFonts w:ascii="Calibri" w:hAnsi="Calibri" w:cstheme="majorHAnsi"/>
          <w:color w:val="111111"/>
          <w:sz w:val="12"/>
          <w:szCs w:val="26"/>
        </w:rPr>
        <w:t xml:space="preserve"> to Assad just five days before the attack. Trump’s forceful action met with rave reviews across Washington and among U.S. allies. But the Russians — Assad’s chief patron — were furious. The Kremlin called the attack an </w:t>
      </w:r>
      <w:r w:rsidRPr="00CD347F">
        <w:rPr>
          <w:rFonts w:ascii="Calibri" w:eastAsiaTheme="majorEastAsia" w:hAnsi="Calibri" w:cstheme="majorHAnsi"/>
          <w:color w:val="111111"/>
          <w:sz w:val="12"/>
          <w:szCs w:val="26"/>
        </w:rPr>
        <w:t>“act of aggression,”</w:t>
      </w:r>
      <w:r w:rsidRPr="00CD347F">
        <w:rPr>
          <w:rFonts w:ascii="Calibri" w:hAnsi="Calibri" w:cstheme="majorHAnsi"/>
          <w:color w:val="111111"/>
          <w:sz w:val="12"/>
          <w:szCs w:val="26"/>
        </w:rPr>
        <w:t xml:space="preserve"> and Prime Minister Dmitry Medvedev warned that </w:t>
      </w:r>
      <w:r w:rsidRPr="00CD347F">
        <w:rPr>
          <w:rFonts w:ascii="Calibri" w:hAnsi="Calibri" w:cstheme="majorHAnsi"/>
          <w:color w:val="111111"/>
          <w:sz w:val="22"/>
          <w:szCs w:val="26"/>
          <w:u w:val="single"/>
        </w:rPr>
        <w:t xml:space="preserve">the </w:t>
      </w:r>
      <w:r w:rsidRPr="00CD347F">
        <w:rPr>
          <w:rFonts w:ascii="Calibri" w:hAnsi="Calibri" w:cstheme="majorHAnsi"/>
          <w:color w:val="111111"/>
          <w:sz w:val="22"/>
          <w:szCs w:val="26"/>
          <w:highlight w:val="cyan"/>
          <w:u w:val="single"/>
        </w:rPr>
        <w:t>strikes put the U</w:t>
      </w:r>
      <w:r w:rsidRPr="00CD347F">
        <w:rPr>
          <w:rFonts w:ascii="Calibri" w:hAnsi="Calibri" w:cstheme="majorHAnsi"/>
          <w:color w:val="111111"/>
          <w:sz w:val="22"/>
          <w:szCs w:val="26"/>
          <w:u w:val="single"/>
        </w:rPr>
        <w:t xml:space="preserve">nited </w:t>
      </w:r>
      <w:r w:rsidRPr="00CD347F">
        <w:rPr>
          <w:rFonts w:ascii="Calibri" w:hAnsi="Calibri" w:cstheme="majorHAnsi"/>
          <w:color w:val="111111"/>
          <w:sz w:val="22"/>
          <w:szCs w:val="26"/>
          <w:highlight w:val="cyan"/>
          <w:u w:val="single"/>
        </w:rPr>
        <w:t>S</w:t>
      </w:r>
      <w:r w:rsidRPr="00CD347F">
        <w:rPr>
          <w:rFonts w:ascii="Calibri" w:hAnsi="Calibri" w:cstheme="majorHAnsi"/>
          <w:color w:val="111111"/>
          <w:sz w:val="22"/>
          <w:szCs w:val="26"/>
          <w:u w:val="single"/>
        </w:rPr>
        <w:t xml:space="preserve">tates </w:t>
      </w:r>
      <w:r w:rsidRPr="00CD347F">
        <w:rPr>
          <w:rFonts w:ascii="Calibri" w:hAnsi="Calibri" w:cstheme="majorHAnsi"/>
          <w:color w:val="111111"/>
          <w:sz w:val="22"/>
          <w:szCs w:val="26"/>
          <w:highlight w:val="cyan"/>
          <w:u w:val="single"/>
        </w:rPr>
        <w:t>and Russia</w:t>
      </w:r>
      <w:r w:rsidRPr="00CD347F">
        <w:rPr>
          <w:rFonts w:ascii="Calibri" w:hAnsi="Calibri" w:cstheme="majorHAnsi"/>
          <w:color w:val="111111"/>
          <w:sz w:val="22"/>
          <w:szCs w:val="26"/>
          <w:u w:val="single"/>
        </w:rPr>
        <w:t xml:space="preserve"> “</w:t>
      </w:r>
      <w:r w:rsidRPr="00CD347F">
        <w:rPr>
          <w:rFonts w:ascii="Calibri" w:hAnsi="Calibri" w:cstheme="majorHAnsi"/>
          <w:color w:val="111111"/>
          <w:sz w:val="22"/>
          <w:szCs w:val="26"/>
          <w:highlight w:val="cyan"/>
          <w:u w:val="single"/>
        </w:rPr>
        <w:t>on the verge of a military clash.”</w:t>
      </w:r>
      <w:r w:rsidRPr="00CD347F">
        <w:rPr>
          <w:rFonts w:ascii="Calibri" w:hAnsi="Calibri" w:cstheme="majorHAnsi"/>
          <w:color w:val="111111"/>
          <w:sz w:val="12"/>
          <w:szCs w:val="26"/>
        </w:rPr>
        <w:t xml:space="preserve"> Meanwhile, </w:t>
      </w:r>
      <w:r w:rsidRPr="00CD347F">
        <w:rPr>
          <w:rFonts w:ascii="Calibri" w:hAnsi="Calibri" w:cstheme="majorHAnsi"/>
          <w:color w:val="111111"/>
          <w:sz w:val="22"/>
          <w:szCs w:val="26"/>
          <w:u w:val="single"/>
        </w:rPr>
        <w:t xml:space="preserve">the </w:t>
      </w:r>
      <w:r w:rsidRPr="00CD347F">
        <w:rPr>
          <w:rFonts w:ascii="Calibri" w:hAnsi="Calibri" w:cstheme="majorHAnsi"/>
          <w:color w:val="111111"/>
          <w:sz w:val="22"/>
          <w:szCs w:val="26"/>
          <w:highlight w:val="cyan"/>
          <w:u w:val="single"/>
        </w:rPr>
        <w:t>Russia</w:t>
      </w:r>
      <w:r w:rsidRPr="00CD347F">
        <w:rPr>
          <w:rFonts w:ascii="Calibri" w:hAnsi="Calibri" w:cstheme="majorHAnsi"/>
          <w:color w:val="111111"/>
          <w:sz w:val="22"/>
          <w:szCs w:val="26"/>
          <w:u w:val="single"/>
        </w:rPr>
        <w:t xml:space="preserve">n military </w:t>
      </w:r>
      <w:r w:rsidRPr="00CD347F">
        <w:rPr>
          <w:rFonts w:ascii="Calibri" w:eastAsiaTheme="majorEastAsia" w:hAnsi="Calibri" w:cstheme="majorHAnsi"/>
          <w:color w:val="111111"/>
          <w:sz w:val="22"/>
          <w:szCs w:val="26"/>
          <w:highlight w:val="cyan"/>
          <w:u w:val="single"/>
        </w:rPr>
        <w:t>suspended</w:t>
      </w:r>
      <w:r w:rsidRPr="00CD347F">
        <w:rPr>
          <w:rFonts w:ascii="Calibri" w:hAnsi="Calibri" w:cstheme="majorHAnsi"/>
          <w:color w:val="111111"/>
          <w:sz w:val="22"/>
          <w:szCs w:val="26"/>
          <w:highlight w:val="cyan"/>
          <w:u w:val="single"/>
        </w:rPr>
        <w:t xml:space="preserve"> the hotline</w:t>
      </w:r>
      <w:r w:rsidRPr="00CD347F">
        <w:rPr>
          <w:rFonts w:ascii="Calibri" w:hAnsi="Calibri" w:cstheme="majorHAnsi"/>
          <w:color w:val="111111"/>
          <w:sz w:val="22"/>
          <w:szCs w:val="26"/>
          <w:u w:val="single"/>
        </w:rPr>
        <w:t xml:space="preserve"> designed </w:t>
      </w:r>
      <w:r w:rsidRPr="00CD347F">
        <w:rPr>
          <w:rFonts w:ascii="Calibri" w:hAnsi="Calibri" w:cstheme="majorHAnsi"/>
          <w:color w:val="111111"/>
          <w:sz w:val="22"/>
          <w:szCs w:val="26"/>
          <w:highlight w:val="cyan"/>
          <w:u w:val="single"/>
        </w:rPr>
        <w:t>to</w:t>
      </w:r>
      <w:r w:rsidRPr="00CD347F">
        <w:rPr>
          <w:rFonts w:ascii="Calibri" w:hAnsi="Calibri" w:cstheme="majorHAnsi"/>
          <w:color w:val="111111"/>
          <w:sz w:val="22"/>
          <w:szCs w:val="26"/>
          <w:u w:val="single"/>
        </w:rPr>
        <w:t xml:space="preserve"> </w:t>
      </w:r>
      <w:r w:rsidRPr="00CD347F">
        <w:rPr>
          <w:rFonts w:ascii="Calibri" w:hAnsi="Calibri" w:cstheme="majorHAnsi"/>
          <w:color w:val="111111"/>
          <w:sz w:val="22"/>
          <w:szCs w:val="26"/>
          <w:highlight w:val="cyan"/>
          <w:u w:val="single"/>
        </w:rPr>
        <w:t>avoid incidents</w:t>
      </w:r>
      <w:r w:rsidRPr="00CD347F">
        <w:rPr>
          <w:rFonts w:ascii="Calibri" w:hAnsi="Calibri" w:cstheme="majorHAnsi"/>
          <w:color w:val="111111"/>
          <w:sz w:val="22"/>
          <w:szCs w:val="26"/>
          <w:u w:val="single"/>
        </w:rPr>
        <w:t xml:space="preserve"> between U.S. and Russian forces in Syria </w:t>
      </w:r>
      <w:r w:rsidRPr="00CD347F">
        <w:rPr>
          <w:rStyle w:val="StyleUnderline"/>
        </w:rPr>
        <w:t>and</w:t>
      </w:r>
      <w:r w:rsidRPr="00CD347F">
        <w:rPr>
          <w:rFonts w:ascii="Calibri" w:hAnsi="Calibri" w:cstheme="majorHAnsi"/>
          <w:color w:val="111111"/>
          <w:sz w:val="22"/>
          <w:szCs w:val="26"/>
          <w:u w:val="single"/>
        </w:rPr>
        <w:t xml:space="preserve"> </w:t>
      </w:r>
      <w:r w:rsidRPr="00CD347F">
        <w:rPr>
          <w:rFonts w:ascii="Calibri" w:eastAsiaTheme="majorEastAsia" w:hAnsi="Calibri" w:cstheme="majorHAnsi"/>
          <w:color w:val="111111"/>
          <w:sz w:val="22"/>
          <w:szCs w:val="26"/>
          <w:u w:val="single"/>
        </w:rPr>
        <w:t>announced</w:t>
      </w:r>
      <w:r w:rsidRPr="00CD347F">
        <w:rPr>
          <w:rFonts w:ascii="Calibri" w:hAnsi="Calibri" w:cstheme="majorHAnsi"/>
          <w:color w:val="111111"/>
          <w:sz w:val="22"/>
          <w:szCs w:val="26"/>
          <w:u w:val="single"/>
        </w:rPr>
        <w:t xml:space="preserve"> its intentions to bolster Syrian air defenses.</w:t>
      </w:r>
      <w:r w:rsidRPr="00CD347F">
        <w:rPr>
          <w:rFonts w:ascii="Calibri" w:hAnsi="Calibri" w:cstheme="majorHAnsi"/>
          <w:color w:val="111111"/>
          <w:sz w:val="12"/>
          <w:szCs w:val="26"/>
        </w:rPr>
        <w:t xml:space="preserve"> However justified and morally satisfying, </w:t>
      </w:r>
      <w:r w:rsidRPr="00CD347F">
        <w:rPr>
          <w:rFonts w:ascii="Calibri" w:hAnsi="Calibri" w:cstheme="majorHAnsi"/>
          <w:color w:val="111111"/>
          <w:sz w:val="22"/>
          <w:szCs w:val="26"/>
          <w:u w:val="single"/>
        </w:rPr>
        <w:t xml:space="preserve">any use of military force is serious business, and </w:t>
      </w:r>
      <w:r w:rsidRPr="00CD347F">
        <w:rPr>
          <w:rFonts w:ascii="Calibri" w:hAnsi="Calibri" w:cstheme="majorHAnsi"/>
          <w:color w:val="111111"/>
          <w:sz w:val="22"/>
          <w:szCs w:val="26"/>
          <w:highlight w:val="cyan"/>
          <w:u w:val="single"/>
        </w:rPr>
        <w:t>even</w:t>
      </w:r>
      <w:r w:rsidRPr="00CD347F">
        <w:rPr>
          <w:rFonts w:ascii="Calibri" w:hAnsi="Calibri" w:cstheme="majorHAnsi"/>
          <w:color w:val="111111"/>
          <w:sz w:val="22"/>
          <w:szCs w:val="26"/>
          <w:u w:val="single"/>
        </w:rPr>
        <w:t xml:space="preserve"> those </w:t>
      </w:r>
      <w:r w:rsidRPr="00CD347F">
        <w:rPr>
          <w:rFonts w:ascii="Calibri" w:hAnsi="Calibri" w:cstheme="majorHAnsi"/>
          <w:color w:val="111111"/>
          <w:sz w:val="22"/>
          <w:szCs w:val="26"/>
          <w:highlight w:val="cyan"/>
          <w:u w:val="single"/>
        </w:rPr>
        <w:t>limited strikes could lead</w:t>
      </w:r>
      <w:r w:rsidRPr="00CD347F">
        <w:rPr>
          <w:rFonts w:ascii="Calibri" w:hAnsi="Calibri" w:cstheme="majorHAnsi"/>
          <w:color w:val="111111"/>
          <w:sz w:val="22"/>
          <w:szCs w:val="26"/>
          <w:u w:val="single"/>
        </w:rPr>
        <w:t xml:space="preserve"> the United States and Russia </w:t>
      </w:r>
      <w:r w:rsidRPr="00CD347F">
        <w:rPr>
          <w:rFonts w:ascii="Calibri" w:hAnsi="Calibri" w:cstheme="majorHAnsi"/>
          <w:color w:val="111111"/>
          <w:sz w:val="22"/>
          <w:szCs w:val="26"/>
          <w:highlight w:val="cyan"/>
          <w:u w:val="single"/>
        </w:rPr>
        <w:t>down an escalatory path</w:t>
      </w:r>
      <w:r w:rsidRPr="00CD347F">
        <w:rPr>
          <w:rFonts w:ascii="Calibri" w:hAnsi="Calibri" w:cstheme="majorHAnsi"/>
          <w:color w:val="111111"/>
          <w:sz w:val="22"/>
          <w:szCs w:val="26"/>
          <w:u w:val="single"/>
        </w:rPr>
        <w:t>.</w:t>
      </w:r>
      <w:r w:rsidRPr="00CD347F">
        <w:rPr>
          <w:rFonts w:ascii="Calibri" w:hAnsi="Calibri" w:cstheme="majorHAnsi"/>
          <w:color w:val="111111"/>
          <w:sz w:val="12"/>
          <w:szCs w:val="26"/>
        </w:rPr>
        <w:t xml:space="preserve"> </w:t>
      </w:r>
      <w:r w:rsidRPr="00CD347F">
        <w:rPr>
          <w:rFonts w:ascii="Calibri" w:hAnsi="Calibri" w:cstheme="majorHAnsi"/>
          <w:i/>
          <w:iCs/>
          <w:color w:val="111111"/>
          <w:sz w:val="12"/>
          <w:szCs w:val="26"/>
          <w:bdr w:val="none" w:sz="0" w:space="0" w:color="auto" w:frame="1"/>
        </w:rPr>
        <w:t>[</w:t>
      </w:r>
      <w:r w:rsidRPr="00CD347F">
        <w:rPr>
          <w:rFonts w:ascii="Calibri" w:eastAsiaTheme="majorEastAsia" w:hAnsi="Calibri" w:cstheme="majorHAnsi"/>
          <w:iCs/>
          <w:color w:val="111111"/>
          <w:sz w:val="22"/>
          <w:szCs w:val="26"/>
          <w:u w:val="single"/>
          <w:bdr w:val="none" w:sz="0" w:space="0" w:color="auto" w:frame="1"/>
        </w:rPr>
        <w:t>Trump might be going to war. But he has no plans for establishing peace.</w:t>
      </w:r>
      <w:r w:rsidRPr="00CD347F">
        <w:rPr>
          <w:rFonts w:ascii="Calibri" w:hAnsi="Calibri" w:cstheme="majorHAnsi"/>
          <w:iCs/>
          <w:color w:val="111111"/>
          <w:sz w:val="22"/>
          <w:szCs w:val="26"/>
          <w:u w:val="single"/>
          <w:bdr w:val="none" w:sz="0" w:space="0" w:color="auto" w:frame="1"/>
        </w:rPr>
        <w:t>]</w:t>
      </w:r>
      <w:r w:rsidRPr="00CD347F">
        <w:rPr>
          <w:rFonts w:ascii="Calibri" w:hAnsi="Calibri" w:cstheme="majorHAnsi"/>
          <w:color w:val="111111"/>
          <w:sz w:val="12"/>
          <w:szCs w:val="26"/>
        </w:rPr>
        <w:t xml:space="preserve"> The expansive way in which U.S. officials have talked about the purpose of the strikes increases the prospects of mission creep. In his statement announcing the attack, </w:t>
      </w:r>
      <w:r w:rsidRPr="00CD347F">
        <w:rPr>
          <w:rFonts w:ascii="Calibri" w:hAnsi="Calibri" w:cstheme="majorHAnsi"/>
          <w:color w:val="111111"/>
          <w:sz w:val="22"/>
          <w:szCs w:val="26"/>
          <w:u w:val="single"/>
        </w:rPr>
        <w:t xml:space="preserve">Trump framed it </w:t>
      </w:r>
      <w:r w:rsidRPr="00CD347F">
        <w:rPr>
          <w:rFonts w:ascii="Calibri" w:hAnsi="Calibri" w:cstheme="majorHAnsi"/>
          <w:color w:val="111111"/>
          <w:sz w:val="12"/>
          <w:szCs w:val="26"/>
        </w:rPr>
        <w:t>as essential to “</w:t>
      </w:r>
      <w:r w:rsidRPr="00CD347F">
        <w:rPr>
          <w:rFonts w:ascii="Calibri" w:hAnsi="Calibri" w:cstheme="majorHAnsi"/>
          <w:color w:val="111111"/>
          <w:sz w:val="22"/>
          <w:szCs w:val="26"/>
          <w:u w:val="single"/>
        </w:rPr>
        <w:t>prevent and deter the spread and use of chemical weapons</w:t>
      </w:r>
      <w:r w:rsidRPr="00CD347F">
        <w:rPr>
          <w:rFonts w:ascii="Calibri" w:hAnsi="Calibri" w:cstheme="majorHAnsi"/>
          <w:color w:val="111111"/>
          <w:sz w:val="12"/>
          <w:szCs w:val="26"/>
        </w:rPr>
        <w:t xml:space="preserve">.” </w:t>
      </w:r>
      <w:r w:rsidRPr="00CD347F">
        <w:rPr>
          <w:rFonts w:ascii="Calibri" w:hAnsi="Calibri" w:cstheme="majorHAnsi"/>
          <w:color w:val="111111"/>
          <w:sz w:val="22"/>
          <w:szCs w:val="26"/>
          <w:u w:val="single"/>
        </w:rPr>
        <w:t>Other</w:t>
      </w:r>
      <w:r w:rsidRPr="00CD347F">
        <w:rPr>
          <w:rFonts w:ascii="Calibri" w:hAnsi="Calibri" w:cstheme="majorHAnsi"/>
          <w:color w:val="111111"/>
          <w:sz w:val="12"/>
          <w:szCs w:val="26"/>
        </w:rPr>
        <w:t xml:space="preserve"> administration </w:t>
      </w:r>
      <w:r w:rsidRPr="00CD347F">
        <w:rPr>
          <w:rFonts w:ascii="Calibri" w:hAnsi="Calibri" w:cstheme="majorHAnsi"/>
          <w:color w:val="111111"/>
          <w:sz w:val="22"/>
          <w:szCs w:val="26"/>
          <w:u w:val="single"/>
        </w:rPr>
        <w:t xml:space="preserve">officials justified the strikes on </w:t>
      </w:r>
      <w:r w:rsidRPr="00CD347F">
        <w:rPr>
          <w:rFonts w:ascii="Calibri" w:eastAsiaTheme="majorEastAsia" w:hAnsi="Calibri" w:cstheme="majorHAnsi"/>
          <w:color w:val="111111"/>
          <w:sz w:val="22"/>
          <w:szCs w:val="26"/>
          <w:u w:val="single"/>
        </w:rPr>
        <w:t>similar grounds</w:t>
      </w:r>
      <w:r w:rsidRPr="00CD347F">
        <w:rPr>
          <w:rFonts w:ascii="Calibri" w:hAnsi="Calibri" w:cstheme="majorHAnsi"/>
          <w:color w:val="111111"/>
          <w:sz w:val="22"/>
          <w:szCs w:val="26"/>
          <w:u w:val="single"/>
        </w:rPr>
        <w:t>.</w:t>
      </w:r>
      <w:r w:rsidRPr="00CD347F">
        <w:rPr>
          <w:rFonts w:ascii="Calibri" w:hAnsi="Calibri" w:cstheme="majorHAnsi"/>
          <w:color w:val="111111"/>
          <w:sz w:val="12"/>
          <w:szCs w:val="26"/>
        </w:rPr>
        <w:t xml:space="preserve"> But Trump also described his decision as part of a broader effort to “end the slaughter and bloodshed in Syria,” suggesting that he may consider additional military action aimed at ending the Syrian war. The U.S. ambassador to the United Nations, Nikki Haley, made this </w:t>
      </w:r>
      <w:r w:rsidRPr="00CD347F">
        <w:rPr>
          <w:rFonts w:ascii="Calibri" w:eastAsiaTheme="majorEastAsia" w:hAnsi="Calibri" w:cstheme="majorHAnsi"/>
          <w:color w:val="111111"/>
          <w:sz w:val="12"/>
          <w:szCs w:val="26"/>
        </w:rPr>
        <w:t>explicit</w:t>
      </w:r>
      <w:r w:rsidRPr="00CD347F">
        <w:rPr>
          <w:rFonts w:ascii="Calibri" w:hAnsi="Calibri" w:cstheme="majorHAnsi"/>
          <w:color w:val="111111"/>
          <w:sz w:val="12"/>
          <w:szCs w:val="26"/>
        </w:rPr>
        <w:t xml:space="preserve"> over the past few days, saying on </w:t>
      </w:r>
      <w:r w:rsidRPr="00CD347F">
        <w:rPr>
          <w:rFonts w:ascii="Calibri" w:eastAsiaTheme="majorEastAsia" w:hAnsi="Calibri" w:cstheme="majorHAnsi"/>
          <w:color w:val="111111"/>
          <w:sz w:val="12"/>
          <w:szCs w:val="26"/>
        </w:rPr>
        <w:t>Friday</w:t>
      </w:r>
      <w:r w:rsidRPr="00CD347F">
        <w:rPr>
          <w:rFonts w:ascii="Calibri" w:hAnsi="Calibri" w:cstheme="majorHAnsi"/>
          <w:color w:val="111111"/>
          <w:sz w:val="12"/>
          <w:szCs w:val="26"/>
        </w:rPr>
        <w:t xml:space="preserve">: “We are prepared to do more, but we hope that will not be necessary. It is time for all civilized nations to stop the horrors that are taking place in Syria and demand a political solution.” The broader the administration’s goals in Syria, the more prone it will be to pressure to escalate there. Already, some regional allies that have long dreamed of dragging the United States into a war with Assad, such as Turkey, have </w:t>
      </w:r>
      <w:r w:rsidRPr="00CD347F">
        <w:rPr>
          <w:rFonts w:ascii="Calibri" w:eastAsiaTheme="majorEastAsia" w:hAnsi="Calibri" w:cstheme="majorHAnsi"/>
          <w:color w:val="111111"/>
          <w:sz w:val="12"/>
          <w:szCs w:val="26"/>
        </w:rPr>
        <w:t>described</w:t>
      </w:r>
      <w:r w:rsidRPr="00CD347F">
        <w:rPr>
          <w:rFonts w:ascii="Calibri" w:hAnsi="Calibri" w:cstheme="majorHAnsi"/>
          <w:color w:val="111111"/>
          <w:sz w:val="12"/>
          <w:szCs w:val="26"/>
        </w:rPr>
        <w:t xml:space="preserve"> the strikes as “insufficient” and called for more forceful action. And congressional </w:t>
      </w:r>
      <w:r w:rsidRPr="00CD347F">
        <w:rPr>
          <w:rStyle w:val="StyleUnderline"/>
          <w:highlight w:val="cyan"/>
        </w:rPr>
        <w:t>hawks</w:t>
      </w:r>
      <w:r w:rsidRPr="00CD347F">
        <w:rPr>
          <w:rFonts w:ascii="Calibri" w:hAnsi="Calibri" w:cstheme="majorHAnsi"/>
          <w:color w:val="111111"/>
          <w:sz w:val="12"/>
          <w:szCs w:val="26"/>
        </w:rPr>
        <w:t xml:space="preserve">, such as Sen. John </w:t>
      </w:r>
      <w:r w:rsidRPr="00CD347F">
        <w:rPr>
          <w:rFonts w:ascii="Calibri" w:eastAsiaTheme="majorEastAsia" w:hAnsi="Calibri" w:cstheme="majorHAnsi"/>
          <w:color w:val="111111"/>
          <w:sz w:val="12"/>
          <w:szCs w:val="26"/>
        </w:rPr>
        <w:t>McCain</w:t>
      </w:r>
      <w:r w:rsidRPr="00CD347F">
        <w:rPr>
          <w:rFonts w:ascii="Calibri" w:hAnsi="Calibri" w:cstheme="majorHAnsi"/>
          <w:color w:val="111111"/>
          <w:sz w:val="12"/>
          <w:szCs w:val="26"/>
        </w:rPr>
        <w:t xml:space="preserve"> (R-Ariz.) and Sen. Marco </w:t>
      </w:r>
      <w:r w:rsidRPr="00CD347F">
        <w:rPr>
          <w:rFonts w:ascii="Calibri" w:eastAsiaTheme="majorEastAsia" w:hAnsi="Calibri" w:cstheme="majorHAnsi"/>
          <w:color w:val="111111"/>
          <w:sz w:val="12"/>
          <w:szCs w:val="26"/>
        </w:rPr>
        <w:t>Rubio</w:t>
      </w:r>
      <w:r w:rsidRPr="00CD347F">
        <w:rPr>
          <w:rFonts w:ascii="Calibri" w:hAnsi="Calibri" w:cstheme="majorHAnsi"/>
          <w:color w:val="111111"/>
          <w:sz w:val="12"/>
          <w:szCs w:val="26"/>
        </w:rPr>
        <w:t xml:space="preserve"> (R-Fla.), </w:t>
      </w:r>
      <w:r w:rsidRPr="00CD347F">
        <w:rPr>
          <w:rStyle w:val="StyleUnderline"/>
          <w:highlight w:val="cyan"/>
        </w:rPr>
        <w:t>are urging Trump to</w:t>
      </w:r>
      <w:r w:rsidRPr="00CD347F">
        <w:rPr>
          <w:rFonts w:ascii="Calibri" w:hAnsi="Calibri" w:cstheme="majorHAnsi"/>
          <w:color w:val="111111"/>
          <w:sz w:val="22"/>
          <w:szCs w:val="26"/>
          <w:u w:val="single"/>
        </w:rPr>
        <w:t xml:space="preserve"> </w:t>
      </w:r>
      <w:r w:rsidRPr="00CD347F">
        <w:rPr>
          <w:rFonts w:ascii="Calibri" w:hAnsi="Calibri" w:cstheme="majorHAnsi"/>
          <w:color w:val="111111"/>
          <w:sz w:val="22"/>
          <w:szCs w:val="26"/>
          <w:highlight w:val="cyan"/>
          <w:u w:val="single"/>
        </w:rPr>
        <w:t>follow up</w:t>
      </w:r>
      <w:r w:rsidRPr="00CD347F">
        <w:rPr>
          <w:rFonts w:ascii="Calibri" w:hAnsi="Calibri" w:cstheme="majorHAnsi"/>
          <w:color w:val="111111"/>
          <w:sz w:val="22"/>
          <w:szCs w:val="26"/>
          <w:u w:val="single"/>
        </w:rPr>
        <w:t xml:space="preserve"> on the strikes by </w:t>
      </w:r>
      <w:r w:rsidRPr="00CD347F">
        <w:rPr>
          <w:rFonts w:ascii="Calibri" w:hAnsi="Calibri" w:cstheme="majorHAnsi"/>
          <w:color w:val="111111"/>
          <w:sz w:val="22"/>
          <w:szCs w:val="26"/>
          <w:highlight w:val="cyan"/>
          <w:u w:val="single"/>
        </w:rPr>
        <w:t>providing</w:t>
      </w:r>
      <w:r w:rsidRPr="00CD347F">
        <w:rPr>
          <w:rFonts w:ascii="Calibri" w:hAnsi="Calibri" w:cstheme="majorHAnsi"/>
          <w:color w:val="111111"/>
          <w:sz w:val="22"/>
          <w:szCs w:val="26"/>
          <w:u w:val="single"/>
        </w:rPr>
        <w:t xml:space="preserve"> Syrian opposition groups with </w:t>
      </w:r>
      <w:r w:rsidRPr="00CD347F">
        <w:rPr>
          <w:rFonts w:ascii="Calibri" w:hAnsi="Calibri" w:cstheme="majorHAnsi"/>
          <w:color w:val="111111"/>
          <w:sz w:val="22"/>
          <w:szCs w:val="26"/>
          <w:highlight w:val="cyan"/>
          <w:u w:val="single"/>
        </w:rPr>
        <w:t>more weapons</w:t>
      </w:r>
      <w:r w:rsidRPr="00CD347F">
        <w:rPr>
          <w:rFonts w:ascii="Calibri" w:hAnsi="Calibri" w:cstheme="majorHAnsi"/>
          <w:color w:val="111111"/>
          <w:sz w:val="12"/>
          <w:szCs w:val="26"/>
        </w:rPr>
        <w:t xml:space="preserve">, imposing a no-fly zone, and conducting further airstrikes to pressure Russia and Assad to agree to a political settlement. Meanwhile, the Syrian air force has already </w:t>
      </w:r>
      <w:r w:rsidRPr="00CD347F">
        <w:rPr>
          <w:rFonts w:ascii="Calibri" w:eastAsiaTheme="majorEastAsia" w:hAnsi="Calibri" w:cstheme="majorHAnsi"/>
          <w:color w:val="111111"/>
          <w:sz w:val="12"/>
          <w:szCs w:val="26"/>
        </w:rPr>
        <w:t>resumed</w:t>
      </w:r>
      <w:r w:rsidRPr="00CD347F">
        <w:rPr>
          <w:rFonts w:ascii="Calibri" w:hAnsi="Calibri" w:cstheme="majorHAnsi"/>
          <w:color w:val="111111"/>
          <w:sz w:val="12"/>
          <w:szCs w:val="26"/>
        </w:rPr>
        <w:t xml:space="preserve"> bombing the northwestern town of Khan Sheikhoun — the same area the regime gassed last week. And as Assad continues to kill civilians, with or without chemical munitions, the calls for deeper U.S. involvement aimed at ousting Assad will mount. </w:t>
      </w:r>
      <w:r w:rsidRPr="00CD347F">
        <w:rPr>
          <w:rFonts w:ascii="Calibri" w:hAnsi="Calibri" w:cstheme="majorHAnsi"/>
          <w:b/>
          <w:color w:val="111111"/>
          <w:sz w:val="22"/>
          <w:szCs w:val="26"/>
          <w:u w:val="single"/>
        </w:rPr>
        <w:t xml:space="preserve">If the United States goes down this road, </w:t>
      </w:r>
      <w:r w:rsidRPr="00CD347F">
        <w:rPr>
          <w:rFonts w:ascii="Calibri" w:hAnsi="Calibri" w:cstheme="majorHAnsi"/>
          <w:b/>
          <w:color w:val="111111"/>
          <w:sz w:val="22"/>
          <w:szCs w:val="26"/>
          <w:highlight w:val="cyan"/>
          <w:u w:val="single"/>
        </w:rPr>
        <w:t>the prospects of a military confrontation</w:t>
      </w:r>
      <w:r w:rsidRPr="00CD347F">
        <w:rPr>
          <w:rFonts w:ascii="Calibri" w:hAnsi="Calibri" w:cstheme="majorHAnsi"/>
          <w:b/>
          <w:color w:val="111111"/>
          <w:sz w:val="22"/>
          <w:szCs w:val="26"/>
          <w:u w:val="single"/>
        </w:rPr>
        <w:t xml:space="preserve"> </w:t>
      </w:r>
      <w:r w:rsidRPr="00CD347F">
        <w:rPr>
          <w:rFonts w:ascii="Calibri" w:hAnsi="Calibri" w:cstheme="majorHAnsi"/>
          <w:b/>
          <w:color w:val="111111"/>
          <w:sz w:val="22"/>
          <w:szCs w:val="26"/>
          <w:highlight w:val="cyan"/>
          <w:u w:val="single"/>
        </w:rPr>
        <w:t>with Moscow</w:t>
      </w:r>
      <w:r w:rsidRPr="00CD347F">
        <w:rPr>
          <w:rFonts w:ascii="Calibri" w:hAnsi="Calibri" w:cstheme="majorHAnsi"/>
          <w:b/>
          <w:color w:val="111111"/>
          <w:sz w:val="22"/>
          <w:szCs w:val="26"/>
          <w:u w:val="single"/>
        </w:rPr>
        <w:t xml:space="preserve"> </w:t>
      </w:r>
      <w:r w:rsidRPr="00CD347F">
        <w:rPr>
          <w:rFonts w:ascii="Calibri" w:hAnsi="Calibri" w:cstheme="majorHAnsi"/>
          <w:b/>
          <w:color w:val="111111"/>
          <w:sz w:val="22"/>
          <w:szCs w:val="26"/>
          <w:highlight w:val="cyan"/>
          <w:u w:val="single"/>
        </w:rPr>
        <w:t>are real</w:t>
      </w:r>
      <w:r w:rsidRPr="00CD347F">
        <w:rPr>
          <w:rFonts w:ascii="Calibri" w:hAnsi="Calibri" w:cstheme="majorHAnsi"/>
          <w:b/>
          <w:color w:val="111111"/>
          <w:sz w:val="22"/>
          <w:szCs w:val="26"/>
          <w:u w:val="single"/>
        </w:rPr>
        <w:t>.</w:t>
      </w:r>
      <w:r w:rsidRPr="00CD347F">
        <w:rPr>
          <w:rFonts w:ascii="Calibri" w:hAnsi="Calibri" w:cstheme="majorHAnsi"/>
          <w:color w:val="111111"/>
          <w:sz w:val="12"/>
          <w:szCs w:val="26"/>
        </w:rPr>
        <w:t xml:space="preserve"> A few thousand Russian military personnel are distributed across Syria’s key military bases. </w:t>
      </w:r>
      <w:r w:rsidRPr="00CD347F">
        <w:rPr>
          <w:rFonts w:ascii="Calibri" w:hAnsi="Calibri" w:cstheme="majorHAnsi"/>
          <w:color w:val="111111"/>
          <w:sz w:val="22"/>
          <w:szCs w:val="26"/>
          <w:u w:val="single"/>
        </w:rPr>
        <w:t>Moscow has also placed some of the world’s most sophisticated air defense systems in Syria, and Russian planes police Syrian skies.</w:t>
      </w:r>
      <w:r w:rsidRPr="00CD347F">
        <w:rPr>
          <w:rFonts w:ascii="Calibri" w:hAnsi="Calibri" w:cstheme="majorHAnsi"/>
          <w:color w:val="111111"/>
          <w:sz w:val="12"/>
          <w:szCs w:val="26"/>
        </w:rPr>
        <w:t xml:space="preserve"> So </w:t>
      </w:r>
      <w:r w:rsidRPr="00CD347F">
        <w:rPr>
          <w:rFonts w:ascii="Calibri" w:hAnsi="Calibri" w:cstheme="majorHAnsi"/>
          <w:color w:val="111111"/>
          <w:sz w:val="22"/>
          <w:szCs w:val="26"/>
          <w:u w:val="single"/>
        </w:rPr>
        <w:t>an extensive U.S. campaign</w:t>
      </w:r>
      <w:r w:rsidRPr="00CD347F">
        <w:rPr>
          <w:rFonts w:ascii="Calibri" w:hAnsi="Calibri" w:cstheme="majorHAnsi"/>
          <w:color w:val="111111"/>
          <w:sz w:val="12"/>
          <w:szCs w:val="26"/>
        </w:rPr>
        <w:t xml:space="preserve"> aimed at coercing Assad by targeting Syrian air bases and command-and-control facilities </w:t>
      </w:r>
      <w:r w:rsidRPr="00CD347F">
        <w:rPr>
          <w:rFonts w:ascii="Calibri" w:hAnsi="Calibri" w:cstheme="majorHAnsi"/>
          <w:color w:val="111111"/>
          <w:sz w:val="22"/>
          <w:szCs w:val="26"/>
          <w:u w:val="single"/>
        </w:rPr>
        <w:t>would run big risks of killing Russian troops on the ground.</w:t>
      </w:r>
      <w:r w:rsidRPr="00CD347F">
        <w:rPr>
          <w:rFonts w:ascii="Calibri" w:hAnsi="Calibri" w:cstheme="majorHAnsi"/>
          <w:color w:val="111111"/>
          <w:sz w:val="12"/>
          <w:szCs w:val="26"/>
        </w:rPr>
        <w:t xml:space="preserve"> The same holds for a no-fly zone, </w:t>
      </w:r>
      <w:r w:rsidRPr="00CD347F">
        <w:rPr>
          <w:rFonts w:ascii="Calibri" w:hAnsi="Calibri" w:cstheme="majorHAnsi"/>
          <w:color w:val="111111"/>
          <w:sz w:val="22"/>
          <w:szCs w:val="26"/>
          <w:u w:val="single"/>
        </w:rPr>
        <w:t>which would likely require targeting Syrian and Russian air defenses and could lead to air-to-air incidents between Russian and U.S. jets.</w:t>
      </w:r>
      <w:r w:rsidRPr="00CD347F">
        <w:rPr>
          <w:rFonts w:ascii="Calibri" w:hAnsi="Calibri" w:cstheme="majorHAnsi"/>
          <w:color w:val="111111"/>
          <w:sz w:val="12"/>
          <w:szCs w:val="26"/>
        </w:rPr>
        <w:t xml:space="preserve"> </w:t>
      </w:r>
      <w:r w:rsidRPr="00CD347F">
        <w:rPr>
          <w:rFonts w:ascii="Calibri" w:hAnsi="Calibri" w:cstheme="majorHAnsi"/>
          <w:color w:val="111111"/>
          <w:sz w:val="22"/>
          <w:szCs w:val="26"/>
          <w:highlight w:val="cyan"/>
          <w:u w:val="single"/>
        </w:rPr>
        <w:t>Under any</w:t>
      </w:r>
      <w:r w:rsidRPr="00CD347F">
        <w:rPr>
          <w:rFonts w:ascii="Calibri" w:hAnsi="Calibri" w:cstheme="majorHAnsi"/>
          <w:color w:val="111111"/>
          <w:sz w:val="22"/>
          <w:szCs w:val="26"/>
          <w:u w:val="single"/>
        </w:rPr>
        <w:t xml:space="preserve"> of these </w:t>
      </w:r>
      <w:r w:rsidRPr="00CD347F">
        <w:rPr>
          <w:rFonts w:ascii="Calibri" w:hAnsi="Calibri" w:cstheme="majorHAnsi"/>
          <w:color w:val="111111"/>
          <w:sz w:val="22"/>
          <w:szCs w:val="26"/>
          <w:highlight w:val="cyan"/>
          <w:u w:val="single"/>
        </w:rPr>
        <w:t>circumstance</w:t>
      </w:r>
      <w:r w:rsidRPr="00CD347F">
        <w:rPr>
          <w:rFonts w:ascii="Calibri" w:hAnsi="Calibri" w:cstheme="majorHAnsi"/>
          <w:color w:val="111111"/>
          <w:sz w:val="22"/>
          <w:szCs w:val="26"/>
          <w:u w:val="single"/>
        </w:rPr>
        <w:t xml:space="preserve">s, </w:t>
      </w:r>
      <w:r w:rsidRPr="00CD347F">
        <w:rPr>
          <w:rFonts w:ascii="Calibri" w:hAnsi="Calibri" w:cstheme="majorHAnsi"/>
          <w:color w:val="111111"/>
          <w:sz w:val="22"/>
          <w:szCs w:val="26"/>
          <w:highlight w:val="cyan"/>
          <w:u w:val="single"/>
        </w:rPr>
        <w:t>the prospect of spiraling conflict is enhanced</w:t>
      </w:r>
      <w:r w:rsidRPr="00CD347F">
        <w:rPr>
          <w:rFonts w:ascii="Calibri" w:hAnsi="Calibri" w:cstheme="majorHAnsi"/>
          <w:color w:val="111111"/>
          <w:sz w:val="22"/>
          <w:szCs w:val="26"/>
          <w:u w:val="single"/>
        </w:rPr>
        <w:t xml:space="preserve"> by Moscow’s decision to suspend the “deconfliction” channel between the Russian and U.S. militaries.</w:t>
      </w:r>
      <w:r w:rsidRPr="00CD347F">
        <w:rPr>
          <w:rFonts w:ascii="Calibri" w:hAnsi="Calibri" w:cstheme="majorHAnsi"/>
          <w:color w:val="111111"/>
          <w:sz w:val="12"/>
          <w:szCs w:val="26"/>
        </w:rPr>
        <w:t xml:space="preserve"> Compounding matters, in an effort to generate counter-leverage, </w:t>
      </w:r>
      <w:r w:rsidRPr="00CD347F">
        <w:rPr>
          <w:rFonts w:ascii="Calibri" w:hAnsi="Calibri" w:cstheme="majorHAnsi"/>
          <w:color w:val="111111"/>
          <w:sz w:val="22"/>
          <w:szCs w:val="26"/>
          <w:u w:val="single"/>
        </w:rPr>
        <w:t xml:space="preserve">Russia and the Assad regime are likely to respond to further U.S. strikes or a no-fly zone by reorienting their integrated air defense network toward U.S. and coalition aircraft engaged in fighting the Islamic State or by attacking opposition areas in northern Syria, where nearly 1,000 U.S. troops are on the ground. </w:t>
      </w:r>
      <w:r w:rsidRPr="00CD347F">
        <w:rPr>
          <w:rFonts w:ascii="Calibri" w:hAnsi="Calibri" w:cstheme="majorHAnsi"/>
          <w:color w:val="111111"/>
          <w:sz w:val="12"/>
          <w:szCs w:val="26"/>
        </w:rPr>
        <w:t xml:space="preserve">This could </w:t>
      </w:r>
      <w:r w:rsidRPr="00CD347F">
        <w:rPr>
          <w:rFonts w:ascii="Calibri" w:eastAsiaTheme="majorEastAsia" w:hAnsi="Calibri" w:cstheme="majorHAnsi"/>
          <w:color w:val="111111"/>
          <w:sz w:val="12"/>
          <w:szCs w:val="26"/>
        </w:rPr>
        <w:t>derail</w:t>
      </w:r>
      <w:r w:rsidRPr="00CD347F">
        <w:rPr>
          <w:rFonts w:ascii="Calibri" w:hAnsi="Calibri" w:cstheme="majorHAnsi"/>
          <w:color w:val="111111"/>
          <w:sz w:val="12"/>
          <w:szCs w:val="26"/>
        </w:rPr>
        <w:t xml:space="preserve"> the counter-Islamic State campaign at the very moment when the militant group’s capital, Raqqa, is under assault by U.S.-backed forces. And </w:t>
      </w:r>
      <w:r w:rsidRPr="00CD347F">
        <w:rPr>
          <w:rFonts w:ascii="Calibri" w:hAnsi="Calibri" w:cstheme="majorHAnsi"/>
          <w:color w:val="111111"/>
          <w:sz w:val="22"/>
          <w:szCs w:val="26"/>
          <w:u w:val="single"/>
        </w:rPr>
        <w:t>it could put the lives of American service members in jeopardy</w:t>
      </w:r>
      <w:r w:rsidRPr="00CD347F">
        <w:rPr>
          <w:rFonts w:ascii="Calibri" w:hAnsi="Calibri" w:cstheme="majorHAnsi"/>
          <w:color w:val="111111"/>
          <w:sz w:val="12"/>
          <w:szCs w:val="26"/>
        </w:rPr>
        <w:t xml:space="preserve">. </w:t>
      </w:r>
      <w:r w:rsidRPr="00CD347F">
        <w:rPr>
          <w:rFonts w:ascii="Calibri" w:hAnsi="Calibri" w:cstheme="majorHAnsi"/>
          <w:i/>
          <w:iCs/>
          <w:color w:val="111111"/>
          <w:sz w:val="12"/>
          <w:szCs w:val="26"/>
          <w:bdr w:val="none" w:sz="0" w:space="0" w:color="auto" w:frame="1"/>
        </w:rPr>
        <w:t>[</w:t>
      </w:r>
      <w:r w:rsidRPr="00CD347F">
        <w:rPr>
          <w:rFonts w:ascii="Calibri" w:eastAsiaTheme="majorEastAsia" w:hAnsi="Calibri" w:cstheme="majorHAnsi"/>
          <w:i/>
          <w:iCs/>
          <w:color w:val="111111"/>
          <w:sz w:val="12"/>
          <w:szCs w:val="26"/>
          <w:bdr w:val="none" w:sz="0" w:space="0" w:color="auto" w:frame="1"/>
        </w:rPr>
        <w:t>Stop calling the Syrian conflict a civil war. It’s not.</w:t>
      </w:r>
      <w:r w:rsidRPr="00CD347F">
        <w:rPr>
          <w:rFonts w:ascii="Calibri" w:hAnsi="Calibri" w:cstheme="majorHAnsi"/>
          <w:i/>
          <w:iCs/>
          <w:color w:val="111111"/>
          <w:sz w:val="12"/>
          <w:szCs w:val="26"/>
          <w:bdr w:val="none" w:sz="0" w:space="0" w:color="auto" w:frame="1"/>
        </w:rPr>
        <w:t>]</w:t>
      </w:r>
      <w:r w:rsidRPr="00CD347F">
        <w:rPr>
          <w:rFonts w:ascii="Calibri" w:hAnsi="Calibri" w:cstheme="majorHAnsi"/>
          <w:color w:val="111111"/>
          <w:sz w:val="12"/>
          <w:szCs w:val="26"/>
        </w:rPr>
        <w:t xml:space="preserve"> </w:t>
      </w:r>
      <w:r w:rsidRPr="00CD347F">
        <w:rPr>
          <w:rFonts w:ascii="Calibri" w:hAnsi="Calibri" w:cstheme="majorHAnsi"/>
          <w:color w:val="111111"/>
          <w:sz w:val="22"/>
          <w:szCs w:val="26"/>
          <w:highlight w:val="cyan"/>
          <w:u w:val="single"/>
        </w:rPr>
        <w:t>There are</w:t>
      </w:r>
      <w:r w:rsidRPr="00CD347F">
        <w:rPr>
          <w:rFonts w:ascii="Calibri" w:hAnsi="Calibri" w:cstheme="majorHAnsi"/>
          <w:color w:val="111111"/>
          <w:sz w:val="22"/>
          <w:szCs w:val="26"/>
          <w:u w:val="single"/>
        </w:rPr>
        <w:t xml:space="preserve"> also </w:t>
      </w:r>
      <w:r w:rsidRPr="00CD347F">
        <w:rPr>
          <w:rFonts w:ascii="Calibri" w:hAnsi="Calibri" w:cstheme="majorHAnsi"/>
          <w:color w:val="111111"/>
          <w:sz w:val="22"/>
          <w:szCs w:val="26"/>
          <w:highlight w:val="cyan"/>
          <w:u w:val="single"/>
        </w:rPr>
        <w:t>significant escalation risks</w:t>
      </w:r>
      <w:r w:rsidRPr="00CD347F">
        <w:rPr>
          <w:rFonts w:ascii="Calibri" w:hAnsi="Calibri" w:cstheme="majorHAnsi"/>
          <w:color w:val="111111"/>
          <w:sz w:val="22"/>
          <w:szCs w:val="26"/>
          <w:u w:val="single"/>
        </w:rPr>
        <w:t xml:space="preserve"> </w:t>
      </w:r>
      <w:r w:rsidRPr="00CD347F">
        <w:rPr>
          <w:rStyle w:val="StyleUnderline"/>
          <w:highlight w:val="cyan"/>
        </w:rPr>
        <w:t>even if the Trump administration doesn’t go down this path</w:t>
      </w:r>
      <w:r w:rsidRPr="00CD347F">
        <w:rPr>
          <w:rFonts w:ascii="Calibri" w:hAnsi="Calibri" w:cstheme="majorHAnsi"/>
          <w:color w:val="111111"/>
          <w:sz w:val="12"/>
          <w:szCs w:val="26"/>
        </w:rPr>
        <w:t xml:space="preserve"> and sticks to the narrower stated objective of deterring further chemical attacks. According to news reports, before the strikes, </w:t>
      </w:r>
      <w:r w:rsidRPr="00CD347F">
        <w:rPr>
          <w:rFonts w:ascii="Calibri" w:hAnsi="Calibri" w:cstheme="majorHAnsi"/>
          <w:color w:val="111111"/>
          <w:sz w:val="22"/>
          <w:szCs w:val="26"/>
          <w:u w:val="single"/>
        </w:rPr>
        <w:t xml:space="preserve">Trump was </w:t>
      </w:r>
      <w:r w:rsidRPr="00CD347F">
        <w:rPr>
          <w:rFonts w:ascii="Calibri" w:eastAsiaTheme="majorEastAsia" w:hAnsi="Calibri" w:cstheme="majorHAnsi"/>
          <w:color w:val="111111"/>
          <w:sz w:val="22"/>
          <w:szCs w:val="26"/>
          <w:u w:val="single"/>
        </w:rPr>
        <w:t>briefed</w:t>
      </w:r>
      <w:r w:rsidRPr="00CD347F">
        <w:rPr>
          <w:rFonts w:ascii="Calibri" w:hAnsi="Calibri" w:cstheme="majorHAnsi"/>
          <w:color w:val="111111"/>
          <w:sz w:val="22"/>
          <w:szCs w:val="26"/>
          <w:u w:val="single"/>
        </w:rPr>
        <w:t xml:space="preserve"> on options to retaliate against Assad. One was to launch </w:t>
      </w:r>
      <w:r w:rsidRPr="00CD347F">
        <w:rPr>
          <w:rFonts w:ascii="Calibri" w:eastAsiaTheme="majorEastAsia" w:hAnsi="Calibri" w:cstheme="majorHAnsi"/>
          <w:color w:val="111111"/>
          <w:sz w:val="22"/>
          <w:szCs w:val="26"/>
          <w:u w:val="single"/>
        </w:rPr>
        <w:t>“saturation strikes”</w:t>
      </w:r>
      <w:r w:rsidRPr="00CD347F">
        <w:rPr>
          <w:rFonts w:ascii="Calibri" w:hAnsi="Calibri" w:cstheme="majorHAnsi"/>
          <w:color w:val="111111"/>
          <w:sz w:val="22"/>
          <w:szCs w:val="26"/>
          <w:u w:val="single"/>
        </w:rPr>
        <w:t xml:space="preserve"> aimed at dozens of Syrian airfields and facilities, with the goal of destroying Assad’s ability to use his air force to carry out further chemical attacks</w:t>
      </w:r>
      <w:r w:rsidRPr="00CD347F">
        <w:rPr>
          <w:rFonts w:ascii="Calibri" w:hAnsi="Calibri" w:cstheme="majorHAnsi"/>
          <w:color w:val="111111"/>
          <w:sz w:val="12"/>
          <w:szCs w:val="26"/>
        </w:rPr>
        <w:t xml:space="preserve">. (This option was similar to the one </w:t>
      </w:r>
      <w:r w:rsidRPr="00CD347F">
        <w:rPr>
          <w:rFonts w:ascii="Calibri" w:eastAsiaTheme="majorEastAsia" w:hAnsi="Calibri" w:cstheme="majorHAnsi"/>
          <w:color w:val="111111"/>
          <w:sz w:val="12"/>
          <w:szCs w:val="26"/>
        </w:rPr>
        <w:t>reportedly</w:t>
      </w:r>
      <w:r w:rsidRPr="00CD347F">
        <w:rPr>
          <w:rFonts w:ascii="Calibri" w:hAnsi="Calibri" w:cstheme="majorHAnsi"/>
          <w:color w:val="111111"/>
          <w:sz w:val="12"/>
          <w:szCs w:val="26"/>
        </w:rPr>
        <w:t xml:space="preserve"> contemplated by President Barack Obama in 2013.) At the urging of Defense Secretary Jim Mattis and national security adviser H.R. McMaster, Trump </w:t>
      </w:r>
      <w:r w:rsidRPr="00CD347F">
        <w:rPr>
          <w:rFonts w:ascii="Calibri" w:eastAsiaTheme="majorEastAsia" w:hAnsi="Calibri" w:cstheme="majorHAnsi"/>
          <w:color w:val="111111"/>
          <w:sz w:val="12"/>
          <w:szCs w:val="26"/>
        </w:rPr>
        <w:t>rejected this option</w:t>
      </w:r>
      <w:r w:rsidRPr="00CD347F">
        <w:rPr>
          <w:rFonts w:ascii="Calibri" w:hAnsi="Calibri" w:cstheme="majorHAnsi"/>
          <w:color w:val="111111"/>
          <w:sz w:val="12"/>
          <w:szCs w:val="26"/>
        </w:rPr>
        <w:t xml:space="preserve"> in favor of cruise missile strikes against a single air base. This option was reportedly viewed as proportional and much less likely to kill Russian soldiers. (Although around 100 Russian troops were reportedly </w:t>
      </w:r>
      <w:r w:rsidRPr="00CD347F">
        <w:rPr>
          <w:rFonts w:ascii="Calibri" w:eastAsiaTheme="majorEastAsia" w:hAnsi="Calibri" w:cstheme="majorHAnsi"/>
          <w:color w:val="111111"/>
          <w:sz w:val="12"/>
          <w:szCs w:val="26"/>
        </w:rPr>
        <w:t>stationed</w:t>
      </w:r>
      <w:r w:rsidRPr="00CD347F">
        <w:rPr>
          <w:rFonts w:ascii="Calibri" w:hAnsi="Calibri" w:cstheme="majorHAnsi"/>
          <w:color w:val="111111"/>
          <w:sz w:val="12"/>
          <w:szCs w:val="26"/>
        </w:rPr>
        <w:t xml:space="preserve"> at Shayrat, the administration warned Moscow ahead of time, and the missiles struck the portion of the airfield away from Russian barracks.) In other words, Trump chose a limited strike package precisely because he and his advisers </w:t>
      </w:r>
      <w:r w:rsidRPr="00CD347F">
        <w:rPr>
          <w:rFonts w:ascii="Calibri" w:eastAsiaTheme="majorEastAsia" w:hAnsi="Calibri" w:cstheme="majorHAnsi"/>
          <w:color w:val="111111"/>
          <w:sz w:val="12"/>
          <w:szCs w:val="26"/>
        </w:rPr>
        <w:t>understood</w:t>
      </w:r>
      <w:r w:rsidRPr="00CD347F">
        <w:rPr>
          <w:rFonts w:ascii="Calibri" w:hAnsi="Calibri" w:cstheme="majorHAnsi"/>
          <w:color w:val="111111"/>
          <w:sz w:val="12"/>
          <w:szCs w:val="26"/>
        </w:rPr>
        <w:t xml:space="preserve"> the grave risks if the United States attacked a broader set of targets. But therein lies a major dilemma for Trump moving forward. </w:t>
      </w:r>
      <w:r w:rsidRPr="00CD347F">
        <w:rPr>
          <w:rFonts w:ascii="Calibri" w:hAnsi="Calibri" w:cstheme="majorHAnsi"/>
          <w:color w:val="111111"/>
          <w:sz w:val="22"/>
          <w:szCs w:val="26"/>
          <w:u w:val="single"/>
        </w:rPr>
        <w:t>Successful deterrence requires a credible threat to hit Assad’s forces again if the regime continues to use chemical weapons or commits other transgressions.</w:t>
      </w:r>
      <w:r w:rsidRPr="00CD347F">
        <w:rPr>
          <w:rFonts w:ascii="Calibri" w:hAnsi="Calibri" w:cstheme="majorHAnsi"/>
          <w:color w:val="111111"/>
          <w:sz w:val="12"/>
          <w:szCs w:val="26"/>
        </w:rPr>
        <w:t xml:space="preserve"> Yet Trump, having already rejected a larger military response out of apparent recognition of the dangers, may find it difficult to credibly signal he is willing to deploy this option in response to further actions by Assad down the line. </w:t>
      </w:r>
      <w:r w:rsidRPr="00CD347F">
        <w:rPr>
          <w:rFonts w:ascii="Calibri" w:hAnsi="Calibri" w:cstheme="majorHAnsi"/>
          <w:color w:val="111111"/>
          <w:sz w:val="22"/>
          <w:szCs w:val="26"/>
          <w:u w:val="single"/>
        </w:rPr>
        <w:t xml:space="preserve">In this context, </w:t>
      </w:r>
      <w:r w:rsidRPr="00CD347F">
        <w:rPr>
          <w:rFonts w:ascii="Calibri" w:hAnsi="Calibri" w:cstheme="majorHAnsi"/>
          <w:color w:val="111111"/>
          <w:sz w:val="22"/>
          <w:szCs w:val="26"/>
          <w:highlight w:val="cyan"/>
          <w:u w:val="single"/>
        </w:rPr>
        <w:t>the danger of miscalculation is real</w:t>
      </w:r>
      <w:r w:rsidRPr="00CD347F">
        <w:rPr>
          <w:rFonts w:ascii="Calibri" w:hAnsi="Calibri" w:cstheme="majorHAnsi"/>
          <w:color w:val="111111"/>
          <w:sz w:val="22"/>
          <w:szCs w:val="26"/>
          <w:u w:val="single"/>
        </w:rPr>
        <w:t>.</w:t>
      </w:r>
      <w:r w:rsidRPr="00CD347F">
        <w:rPr>
          <w:rFonts w:ascii="Calibri" w:hAnsi="Calibri" w:cstheme="majorHAnsi"/>
          <w:color w:val="111111"/>
          <w:sz w:val="12"/>
          <w:szCs w:val="26"/>
        </w:rPr>
        <w:t xml:space="preserve"> </w:t>
      </w:r>
      <w:r w:rsidRPr="00CD347F">
        <w:rPr>
          <w:rFonts w:ascii="Calibri" w:hAnsi="Calibri" w:cstheme="majorHAnsi"/>
          <w:color w:val="111111"/>
          <w:sz w:val="22"/>
          <w:szCs w:val="26"/>
          <w:highlight w:val="cyan"/>
          <w:u w:val="single"/>
        </w:rPr>
        <w:t>The Syrian dictator</w:t>
      </w:r>
      <w:r w:rsidRPr="00CD347F">
        <w:rPr>
          <w:rFonts w:ascii="Calibri" w:hAnsi="Calibri" w:cstheme="majorHAnsi"/>
          <w:color w:val="111111"/>
          <w:sz w:val="12"/>
          <w:szCs w:val="26"/>
        </w:rPr>
        <w:t xml:space="preserve"> (perhaps prodded by Russia or Iran) </w:t>
      </w:r>
      <w:r w:rsidRPr="00CD347F">
        <w:rPr>
          <w:rFonts w:ascii="Calibri" w:hAnsi="Calibri" w:cstheme="majorHAnsi"/>
          <w:color w:val="111111"/>
          <w:sz w:val="22"/>
          <w:szCs w:val="26"/>
          <w:u w:val="single"/>
        </w:rPr>
        <w:t>may attempt to test Trump again</w:t>
      </w:r>
      <w:r w:rsidRPr="00CD347F">
        <w:rPr>
          <w:rFonts w:ascii="Calibri" w:hAnsi="Calibri" w:cstheme="majorHAnsi"/>
          <w:color w:val="111111"/>
          <w:sz w:val="12"/>
          <w:szCs w:val="26"/>
        </w:rPr>
        <w:t xml:space="preserve">, hoping to prove the president is a “paper tiger.” </w:t>
      </w:r>
      <w:r w:rsidRPr="00CD347F">
        <w:rPr>
          <w:rFonts w:ascii="Calibri" w:hAnsi="Calibri" w:cstheme="majorHAnsi"/>
          <w:color w:val="111111"/>
          <w:sz w:val="22"/>
          <w:szCs w:val="26"/>
          <w:u w:val="single"/>
        </w:rPr>
        <w:t>And Trump</w:t>
      </w:r>
      <w:r w:rsidRPr="00CD347F">
        <w:rPr>
          <w:rFonts w:ascii="Calibri" w:hAnsi="Calibri" w:cstheme="majorHAnsi"/>
          <w:color w:val="111111"/>
          <w:sz w:val="12"/>
          <w:szCs w:val="26"/>
        </w:rPr>
        <w:t xml:space="preserve">, having invested his personal credibility in standing firm, </w:t>
      </w:r>
      <w:r w:rsidRPr="00CD347F">
        <w:rPr>
          <w:rFonts w:ascii="Calibri" w:hAnsi="Calibri" w:cstheme="majorHAnsi"/>
          <w:color w:val="111111"/>
          <w:sz w:val="22"/>
          <w:szCs w:val="26"/>
          <w:highlight w:val="cyan"/>
          <w:u w:val="single"/>
        </w:rPr>
        <w:t>may find himself</w:t>
      </w:r>
      <w:r w:rsidRPr="00CD347F">
        <w:rPr>
          <w:rFonts w:ascii="Calibri" w:hAnsi="Calibri" w:cstheme="majorHAnsi"/>
          <w:color w:val="111111"/>
          <w:sz w:val="12"/>
          <w:szCs w:val="26"/>
        </w:rPr>
        <w:t xml:space="preserve"> psychologically or politically </w:t>
      </w:r>
      <w:r w:rsidRPr="00CD347F">
        <w:rPr>
          <w:rFonts w:ascii="Calibri" w:hAnsi="Calibri" w:cstheme="majorHAnsi"/>
          <w:color w:val="111111"/>
          <w:sz w:val="22"/>
          <w:szCs w:val="26"/>
          <w:highlight w:val="cyan"/>
          <w:u w:val="single"/>
        </w:rPr>
        <w:t>compelled</w:t>
      </w:r>
      <w:r w:rsidRPr="00CD347F">
        <w:rPr>
          <w:rFonts w:ascii="Calibri" w:hAnsi="Calibri" w:cstheme="majorHAnsi"/>
          <w:color w:val="111111"/>
          <w:sz w:val="22"/>
          <w:szCs w:val="26"/>
          <w:u w:val="single"/>
        </w:rPr>
        <w:t xml:space="preserve"> to respond</w:t>
      </w:r>
      <w:r w:rsidRPr="00CD347F">
        <w:rPr>
          <w:rFonts w:ascii="Calibri" w:hAnsi="Calibri" w:cstheme="majorHAnsi"/>
          <w:color w:val="111111"/>
          <w:sz w:val="12"/>
          <w:szCs w:val="26"/>
        </w:rPr>
        <w:t xml:space="preserve">, </w:t>
      </w:r>
      <w:r w:rsidRPr="00CD347F">
        <w:rPr>
          <w:rFonts w:ascii="Calibri" w:hAnsi="Calibri" w:cstheme="majorHAnsi"/>
          <w:color w:val="111111"/>
          <w:sz w:val="22"/>
          <w:szCs w:val="26"/>
          <w:highlight w:val="cyan"/>
          <w:u w:val="single"/>
        </w:rPr>
        <w:t>despite</w:t>
      </w:r>
      <w:r w:rsidRPr="00CD347F">
        <w:rPr>
          <w:rFonts w:ascii="Calibri" w:hAnsi="Calibri" w:cstheme="majorHAnsi"/>
          <w:color w:val="111111"/>
          <w:sz w:val="22"/>
          <w:szCs w:val="26"/>
          <w:u w:val="single"/>
        </w:rPr>
        <w:t xml:space="preserve"> the very real </w:t>
      </w:r>
      <w:r w:rsidRPr="00CD347F">
        <w:rPr>
          <w:rFonts w:ascii="Calibri" w:hAnsi="Calibri" w:cstheme="majorHAnsi"/>
          <w:color w:val="111111"/>
          <w:sz w:val="22"/>
          <w:szCs w:val="26"/>
          <w:highlight w:val="cyan"/>
          <w:u w:val="single"/>
        </w:rPr>
        <w:t>risks</w:t>
      </w:r>
      <w:r w:rsidRPr="00CD347F">
        <w:rPr>
          <w:rFonts w:ascii="Calibri" w:hAnsi="Calibri" w:cstheme="majorHAnsi"/>
          <w:color w:val="111111"/>
          <w:sz w:val="22"/>
          <w:szCs w:val="26"/>
          <w:u w:val="single"/>
        </w:rPr>
        <w:t xml:space="preserve"> that </w:t>
      </w:r>
      <w:r w:rsidRPr="00CD347F">
        <w:rPr>
          <w:rFonts w:ascii="Calibri" w:hAnsi="Calibri" w:cstheme="majorHAnsi"/>
          <w:color w:val="111111"/>
          <w:sz w:val="22"/>
          <w:szCs w:val="26"/>
          <w:highlight w:val="cyan"/>
          <w:u w:val="single"/>
        </w:rPr>
        <w:t>it could result in a direct military clash with Russia</w:t>
      </w:r>
      <w:r w:rsidRPr="00CD347F">
        <w:rPr>
          <w:rFonts w:ascii="Calibri" w:hAnsi="Calibri" w:cstheme="majorHAnsi"/>
          <w:color w:val="111111"/>
          <w:sz w:val="22"/>
          <w:szCs w:val="26"/>
          <w:u w:val="single"/>
        </w:rPr>
        <w:t xml:space="preserve">. </w:t>
      </w:r>
      <w:r w:rsidRPr="00CD347F">
        <w:rPr>
          <w:rFonts w:ascii="Calibri" w:hAnsi="Calibri" w:cstheme="majorHAnsi"/>
          <w:color w:val="111111"/>
          <w:sz w:val="12"/>
          <w:szCs w:val="26"/>
        </w:rPr>
        <w:t xml:space="preserve">Before Tillerson arrives in Moscow for meetings on </w:t>
      </w:r>
      <w:r w:rsidRPr="00CD347F">
        <w:rPr>
          <w:rFonts w:ascii="Calibri" w:eastAsiaTheme="majorEastAsia" w:hAnsi="Calibri" w:cstheme="majorHAnsi"/>
          <w:color w:val="111111"/>
          <w:sz w:val="12"/>
          <w:szCs w:val="26"/>
        </w:rPr>
        <w:t>Wednesday</w:t>
      </w:r>
      <w:r w:rsidRPr="00CD347F">
        <w:rPr>
          <w:rFonts w:ascii="Calibri" w:hAnsi="Calibri" w:cstheme="majorHAnsi"/>
          <w:color w:val="111111"/>
          <w:sz w:val="12"/>
          <w:szCs w:val="26"/>
        </w:rPr>
        <w:t xml:space="preserve">, the administration needs a clear plan to avoid stepping on this slippery slope. It starts with Trump and his team being much more precise and consistent about what U.S. objectives are. Is the goal solely to deter more chemical attacks, or are they trying to end the Syrian conflict? If the latter, will the administration insist on Assad’s departure, or are they open to other </w:t>
      </w:r>
      <w:r w:rsidRPr="00CD347F">
        <w:rPr>
          <w:rFonts w:ascii="Calibri" w:eastAsiaTheme="majorEastAsia" w:hAnsi="Calibri" w:cstheme="majorHAnsi"/>
          <w:color w:val="111111"/>
          <w:sz w:val="12"/>
          <w:szCs w:val="26"/>
        </w:rPr>
        <w:t>possible formulas</w:t>
      </w:r>
      <w:r w:rsidRPr="00CD347F">
        <w:rPr>
          <w:rFonts w:ascii="Calibri" w:hAnsi="Calibri" w:cstheme="majorHAnsi"/>
          <w:color w:val="111111"/>
          <w:sz w:val="12"/>
          <w:szCs w:val="26"/>
        </w:rPr>
        <w:t xml:space="preserve"> that de-escalate the war and defuse power away from Damascus but keep Assad in power? On Sunday, administration officials seemed to suggest all of the above. Haley </w:t>
      </w:r>
      <w:r w:rsidRPr="00CD347F">
        <w:rPr>
          <w:rFonts w:ascii="Calibri" w:eastAsiaTheme="majorEastAsia" w:hAnsi="Calibri" w:cstheme="majorHAnsi"/>
          <w:color w:val="111111"/>
          <w:sz w:val="12"/>
          <w:szCs w:val="26"/>
        </w:rPr>
        <w:t>insisted</w:t>
      </w:r>
      <w:r w:rsidRPr="00CD347F">
        <w:rPr>
          <w:rFonts w:ascii="Calibri" w:hAnsi="Calibri" w:cstheme="majorHAnsi"/>
          <w:color w:val="111111"/>
          <w:sz w:val="12"/>
          <w:szCs w:val="26"/>
        </w:rPr>
        <w:t xml:space="preserve"> on CNN, “There’s not any sort of option where a political solution is going to happen with Assad at the head of the regime.” Tillerson, however, </w:t>
      </w:r>
      <w:r w:rsidRPr="00CD347F">
        <w:rPr>
          <w:rFonts w:ascii="Calibri" w:eastAsiaTheme="majorEastAsia" w:hAnsi="Calibri" w:cstheme="majorHAnsi"/>
          <w:color w:val="111111"/>
          <w:sz w:val="12"/>
          <w:szCs w:val="26"/>
        </w:rPr>
        <w:t>warned</w:t>
      </w:r>
      <w:r w:rsidRPr="00CD347F">
        <w:rPr>
          <w:rFonts w:ascii="Calibri" w:hAnsi="Calibri" w:cstheme="majorHAnsi"/>
          <w:color w:val="111111"/>
          <w:sz w:val="12"/>
          <w:szCs w:val="26"/>
        </w:rPr>
        <w:t xml:space="preserve"> against regime change during an ABC “This Week” interview, and </w:t>
      </w:r>
      <w:r w:rsidRPr="00CD347F">
        <w:rPr>
          <w:rFonts w:ascii="Calibri" w:eastAsiaTheme="majorEastAsia" w:hAnsi="Calibri" w:cstheme="majorHAnsi"/>
          <w:color w:val="111111"/>
          <w:sz w:val="12"/>
          <w:szCs w:val="26"/>
        </w:rPr>
        <w:t>told</w:t>
      </w:r>
      <w:r w:rsidRPr="00CD347F">
        <w:rPr>
          <w:rFonts w:ascii="Calibri" w:hAnsi="Calibri" w:cstheme="majorHAnsi"/>
          <w:color w:val="111111"/>
          <w:sz w:val="12"/>
          <w:szCs w:val="26"/>
        </w:rPr>
        <w:t xml:space="preserve"> CBS’s “Face the Nation” that the Trump administration would seek to end Syria’s civil war through the creation of cease-fire zones and the resumption of a political process, saying Assad and Russia would have to participate in that solution. Contributing to this uncertainty, Tillerson also said that the United States would not focus on initiatives to stabilize Syria until after the threat of the Islamic State has been “reduced or eliminated.” Whatever the administration decides, their approach must blend credible military signaling with risk-mitigation steps (such as finding a way to reactivate the U.S.-Russia military channel). And the administration’s military actions must be backed by a diplomatic strategy that takes advantage of the leverage created by the strikes without overplaying Washington’s hand. </w:t>
      </w:r>
      <w:r w:rsidRPr="00CD347F">
        <w:rPr>
          <w:rFonts w:ascii="Calibri" w:hAnsi="Calibri" w:cstheme="majorHAnsi"/>
          <w:color w:val="111111"/>
          <w:sz w:val="22"/>
          <w:szCs w:val="26"/>
          <w:u w:val="single"/>
        </w:rPr>
        <w:t>Given Russia’s vital interests in Syria, Moscow is not likely to respond positively to U.S. ultimatums and maximalist positions.</w:t>
      </w:r>
      <w:r w:rsidRPr="00CD347F">
        <w:rPr>
          <w:rFonts w:ascii="Calibri" w:hAnsi="Calibri" w:cstheme="majorHAnsi"/>
          <w:color w:val="111111"/>
          <w:sz w:val="12"/>
          <w:szCs w:val="26"/>
        </w:rPr>
        <w:t xml:space="preserve"> </w:t>
      </w:r>
      <w:r w:rsidRPr="00CD347F">
        <w:rPr>
          <w:rFonts w:ascii="Calibri" w:hAnsi="Calibri" w:cstheme="majorHAnsi"/>
          <w:color w:val="111111"/>
          <w:sz w:val="22"/>
          <w:szCs w:val="26"/>
          <w:u w:val="single"/>
        </w:rPr>
        <w:t>If the administration does not find a way to give the Kremlin a face-saving way out, conflict is much more likely than accommodation.</w:t>
      </w:r>
      <w:r w:rsidRPr="00CD347F">
        <w:rPr>
          <w:rFonts w:ascii="Calibri" w:hAnsi="Calibri" w:cstheme="majorHAnsi"/>
          <w:color w:val="111111"/>
          <w:sz w:val="12"/>
          <w:szCs w:val="26"/>
        </w:rPr>
        <w:t xml:space="preserve"> As the afterglow and applause of the missile strikes fade, finding a way to advance American interests in Syria while avoiding a war with Russia is the urgent task at hand. After all, sinking into a Syrian quagmire would be bad enough. World War III would be far worse.</w:t>
      </w:r>
    </w:p>
    <w:p w14:paraId="22DA3328" w14:textId="77777777" w:rsidR="00C95C75" w:rsidRPr="00034E10" w:rsidRDefault="00C95C75" w:rsidP="00C95C75">
      <w:pPr>
        <w:pStyle w:val="Heading4"/>
      </w:pPr>
      <w:r>
        <w:t>Extinction</w:t>
      </w:r>
    </w:p>
    <w:p w14:paraId="27E93F3A" w14:textId="77777777" w:rsidR="00C95C75" w:rsidRPr="00034E10" w:rsidRDefault="00C95C75" w:rsidP="00C95C75">
      <w:pPr>
        <w:rPr>
          <w:rStyle w:val="StyleUnderline"/>
          <w:rFonts w:eastAsiaTheme="majorEastAsia"/>
          <w:b/>
        </w:rPr>
      </w:pPr>
      <w:r w:rsidRPr="00034E10">
        <w:t xml:space="preserve">Anthony </w:t>
      </w:r>
      <w:r w:rsidRPr="00034E10">
        <w:rPr>
          <w:rStyle w:val="Style13ptBold"/>
        </w:rPr>
        <w:t>Barrett 13</w:t>
      </w:r>
      <w:r w:rsidRPr="00034E10">
        <w:t>, PhD in Engineering and Public Policy from Carnegie Mellon, Director of Research @ the Global Catastrophic Risk Institute (GCRI), Fellow @ the RAND Stanton Nuclear Security Fellows Program, and Seth Baum, PhD in Geography from Pennsylvania State University, Executive Director @ the GCRI, Research Scientist @ the Blue Marble Space Institute of Science, and Kelly Hostetler, Research Assistant @ the GCRI, “Analyzing and Reducing the Risks of Inadvertent Nuclear War Between the United States and Russia,” Science and Global Security 21(2): 106-133, online</w:t>
      </w:r>
    </w:p>
    <w:p w14:paraId="3A2B68AA" w14:textId="54C3CBC4" w:rsidR="00C95C75" w:rsidRDefault="00C95C75" w:rsidP="00C95C75">
      <w:pPr>
        <w:rPr>
          <w:sz w:val="16"/>
        </w:rPr>
      </w:pPr>
      <w:r w:rsidRPr="00034E10">
        <w:rPr>
          <w:rStyle w:val="StyleUnderline"/>
          <w:rFonts w:eastAsiaTheme="majorEastAsia"/>
          <w:highlight w:val="yellow"/>
        </w:rPr>
        <w:t>War involving</w:t>
      </w:r>
      <w:r w:rsidRPr="00034E10">
        <w:rPr>
          <w:rStyle w:val="StyleUnderline"/>
          <w:rFonts w:eastAsiaTheme="majorEastAsia"/>
        </w:rPr>
        <w:t xml:space="preserve"> significant fractions of the </w:t>
      </w:r>
      <w:r w:rsidRPr="00034E10">
        <w:rPr>
          <w:rStyle w:val="StyleUnderline"/>
          <w:rFonts w:eastAsiaTheme="majorEastAsia"/>
          <w:highlight w:val="yellow"/>
        </w:rPr>
        <w:t>U.S.</w:t>
      </w:r>
      <w:r w:rsidRPr="00034E10">
        <w:rPr>
          <w:rStyle w:val="StyleUnderline"/>
          <w:rFonts w:eastAsiaTheme="majorEastAsia"/>
        </w:rPr>
        <w:t xml:space="preserve"> and </w:t>
      </w:r>
      <w:r w:rsidRPr="00034E10">
        <w:rPr>
          <w:rStyle w:val="StyleUnderline"/>
          <w:rFonts w:eastAsiaTheme="majorEastAsia"/>
          <w:highlight w:val="yellow"/>
        </w:rPr>
        <w:t>Russia</w:t>
      </w:r>
      <w:r w:rsidRPr="00034E10">
        <w:rPr>
          <w:rStyle w:val="StyleUnderline"/>
          <w:rFonts w:eastAsiaTheme="majorEastAsia"/>
        </w:rPr>
        <w:t xml:space="preserve">n </w:t>
      </w:r>
      <w:r w:rsidRPr="00034E10">
        <w:rPr>
          <w:rStyle w:val="StyleUnderline"/>
          <w:rFonts w:eastAsiaTheme="majorEastAsia"/>
          <w:highlight w:val="yellow"/>
        </w:rPr>
        <w:t>nuclear arsenals</w:t>
      </w:r>
      <w:r w:rsidRPr="00034E10">
        <w:rPr>
          <w:sz w:val="16"/>
        </w:rPr>
        <w:t xml:space="preserve">, which are by far the largest of any nations, </w:t>
      </w:r>
      <w:r w:rsidRPr="00034E10">
        <w:rPr>
          <w:rStyle w:val="StyleUnderline"/>
          <w:rFonts w:eastAsiaTheme="majorEastAsia"/>
          <w:highlight w:val="yellow"/>
        </w:rPr>
        <w:t>could</w:t>
      </w:r>
      <w:r w:rsidRPr="00034E10">
        <w:rPr>
          <w:rStyle w:val="StyleUnderline"/>
          <w:rFonts w:eastAsiaTheme="majorEastAsia"/>
        </w:rPr>
        <w:t xml:space="preserve"> have globally catastrophic effects such as severely reducing food production for years</w:t>
      </w:r>
      <w:r w:rsidRPr="00034E10">
        <w:rPr>
          <w:sz w:val="16"/>
        </w:rPr>
        <w:t xml:space="preserve">, 1,2,3,4,5,6 potentially </w:t>
      </w:r>
      <w:r w:rsidRPr="00034E10">
        <w:rPr>
          <w:rStyle w:val="StyleUnderline"/>
          <w:rFonts w:eastAsiaTheme="majorEastAsia"/>
          <w:highlight w:val="yellow"/>
        </w:rPr>
        <w:t>lead</w:t>
      </w:r>
      <w:r w:rsidRPr="00034E10">
        <w:rPr>
          <w:rStyle w:val="StyleUnderline"/>
          <w:rFonts w:eastAsiaTheme="majorEastAsia"/>
        </w:rPr>
        <w:t xml:space="preserve">ing </w:t>
      </w:r>
      <w:r w:rsidRPr="00034E10">
        <w:rPr>
          <w:rStyle w:val="StyleUnderline"/>
          <w:rFonts w:eastAsiaTheme="majorEastAsia"/>
          <w:highlight w:val="yellow"/>
        </w:rPr>
        <w:t>to</w:t>
      </w:r>
      <w:r w:rsidRPr="00034E10">
        <w:rPr>
          <w:rStyle w:val="StyleUnderline"/>
          <w:rFonts w:eastAsiaTheme="majorEastAsia"/>
        </w:rPr>
        <w:t xml:space="preserve"> collapse of modern civilization worldwide and </w:t>
      </w:r>
      <w:r w:rsidRPr="00034E10">
        <w:rPr>
          <w:rStyle w:val="Emphasis"/>
        </w:rPr>
        <w:t xml:space="preserve">even the </w:t>
      </w:r>
      <w:r w:rsidRPr="00034E10">
        <w:rPr>
          <w:rStyle w:val="Emphasis"/>
          <w:highlight w:val="yellow"/>
        </w:rPr>
        <w:t>extinction</w:t>
      </w:r>
      <w:r w:rsidRPr="00034E10">
        <w:rPr>
          <w:rStyle w:val="Emphasis"/>
        </w:rPr>
        <w:t xml:space="preserve"> of humanity</w:t>
      </w:r>
      <w:r w:rsidRPr="00034E10">
        <w:rPr>
          <w:sz w:val="16"/>
        </w:rPr>
        <w:t xml:space="preserve">. 7,8,9,10 </w:t>
      </w:r>
      <w:r w:rsidRPr="00034E10">
        <w:rPr>
          <w:rStyle w:val="StyleUnderline"/>
          <w:rFonts w:eastAsiaTheme="majorEastAsia"/>
          <w:highlight w:val="yellow"/>
        </w:rPr>
        <w:t>Nuclear war</w:t>
      </w:r>
      <w:r w:rsidRPr="00034E10">
        <w:rPr>
          <w:rStyle w:val="StyleUnderline"/>
          <w:rFonts w:eastAsiaTheme="majorEastAsia"/>
        </w:rPr>
        <w:t xml:space="preserve"> between the US and Russia </w:t>
      </w:r>
      <w:r w:rsidRPr="00034E10">
        <w:rPr>
          <w:rStyle w:val="StyleUnderline"/>
          <w:rFonts w:eastAsiaTheme="majorEastAsia"/>
          <w:highlight w:val="yellow"/>
        </w:rPr>
        <w:t>could</w:t>
      </w:r>
      <w:r w:rsidRPr="00034E10">
        <w:rPr>
          <w:rStyle w:val="StyleUnderline"/>
          <w:rFonts w:eastAsiaTheme="majorEastAsia"/>
        </w:rPr>
        <w:t xml:space="preserve"> </w:t>
      </w:r>
      <w:r w:rsidRPr="00034E10">
        <w:rPr>
          <w:rStyle w:val="StyleUnderline"/>
          <w:rFonts w:eastAsiaTheme="majorEastAsia"/>
          <w:highlight w:val="yellow"/>
        </w:rPr>
        <w:t>occur by</w:t>
      </w:r>
      <w:r w:rsidRPr="00034E10">
        <w:rPr>
          <w:rStyle w:val="StyleUnderline"/>
          <w:rFonts w:eastAsiaTheme="majorEastAsia"/>
        </w:rPr>
        <w:t xml:space="preserve"> various routes, including </w:t>
      </w:r>
      <w:r w:rsidRPr="00034E10">
        <w:rPr>
          <w:rStyle w:val="StyleUnderline"/>
          <w:rFonts w:eastAsiaTheme="majorEastAsia"/>
          <w:highlight w:val="yellow"/>
        </w:rPr>
        <w:t>accidental or unauthorized launch</w:t>
      </w:r>
      <w:r w:rsidRPr="00034E10">
        <w:rPr>
          <w:sz w:val="16"/>
        </w:rPr>
        <w:t xml:space="preserve">; deliberate first attack by one nation; </w:t>
      </w:r>
      <w:r w:rsidRPr="00034E10">
        <w:rPr>
          <w:rStyle w:val="StyleUnderline"/>
          <w:rFonts w:eastAsiaTheme="majorEastAsia"/>
        </w:rPr>
        <w:t>and inadvertent attack</w:t>
      </w:r>
      <w:r w:rsidRPr="00034E10">
        <w:rPr>
          <w:sz w:val="16"/>
        </w:rPr>
        <w:t>. In an accidental or unauthorized launch or detonation, system safeguards or procedures to maintain control over nuclear weapons fail in such a way that a nuclear weapon or missile launches or explodes without direction from leaders. In a deliberate first attack, the attacking nation decides to attack based on accurate information about the state of affairs</w:t>
      </w:r>
      <w:r w:rsidRPr="00034E10">
        <w:rPr>
          <w:rStyle w:val="StyleUnderline"/>
          <w:rFonts w:eastAsiaTheme="majorEastAsia"/>
        </w:rPr>
        <w:t>. In an inadvertent attack, the attacking nation mistakenly concludes that it is under attack and launches nuclear weapons in what it believes is a counterattack</w:t>
      </w:r>
      <w:r w:rsidRPr="00034E10">
        <w:rPr>
          <w:sz w:val="16"/>
        </w:rPr>
        <w:t>. 11,12 (</w:t>
      </w:r>
      <w:r w:rsidRPr="00034E10">
        <w:rPr>
          <w:rStyle w:val="StyleUnderline"/>
          <w:rFonts w:eastAsiaTheme="majorEastAsia"/>
          <w:highlight w:val="yellow"/>
        </w:rPr>
        <w:t>Brinkmanship strategies</w:t>
      </w:r>
      <w:r w:rsidRPr="00034E10">
        <w:rPr>
          <w:rStyle w:val="StyleUnderline"/>
          <w:rFonts w:eastAsiaTheme="majorEastAsia"/>
        </w:rPr>
        <w:t xml:space="preserve"> incorporate elements of all of the above, in that they involve deliberate manipulation of the risk of otherwise unauthorized or inadvertent attack as part of coercive threats that “leave something to chance,”</w:t>
      </w:r>
      <w:r w:rsidRPr="00034E10">
        <w:rPr>
          <w:sz w:val="16"/>
        </w:rPr>
        <w:t xml:space="preserve"> i.e., “</w:t>
      </w:r>
      <w:r w:rsidRPr="00034E10">
        <w:rPr>
          <w:rStyle w:val="StyleUnderline"/>
          <w:rFonts w:eastAsiaTheme="majorEastAsia"/>
        </w:rPr>
        <w:t xml:space="preserve">taking steps that </w:t>
      </w:r>
      <w:r w:rsidRPr="00034E10">
        <w:rPr>
          <w:rStyle w:val="StyleUnderline"/>
          <w:rFonts w:eastAsiaTheme="majorEastAsia"/>
          <w:highlight w:val="yellow"/>
        </w:rPr>
        <w:t>raise the risk</w:t>
      </w:r>
      <w:r w:rsidRPr="00034E10">
        <w:rPr>
          <w:rStyle w:val="StyleUnderline"/>
          <w:rFonts w:eastAsiaTheme="majorEastAsia"/>
        </w:rPr>
        <w:t xml:space="preserve"> </w:t>
      </w:r>
      <w:r w:rsidRPr="00034E10">
        <w:rPr>
          <w:rStyle w:val="StyleUnderline"/>
          <w:rFonts w:eastAsiaTheme="majorEastAsia"/>
          <w:highlight w:val="yellow"/>
        </w:rPr>
        <w:t>that</w:t>
      </w:r>
      <w:r w:rsidRPr="00034E10">
        <w:rPr>
          <w:rStyle w:val="StyleUnderline"/>
          <w:rFonts w:eastAsiaTheme="majorEastAsia"/>
        </w:rPr>
        <w:t xml:space="preserve"> the </w:t>
      </w:r>
      <w:r w:rsidRPr="00034E10">
        <w:rPr>
          <w:rStyle w:val="StyleUnderline"/>
          <w:rFonts w:eastAsiaTheme="majorEastAsia"/>
          <w:highlight w:val="yellow"/>
        </w:rPr>
        <w:t xml:space="preserve">crisis will go </w:t>
      </w:r>
      <w:r w:rsidRPr="00034E10">
        <w:rPr>
          <w:rStyle w:val="Emphasis"/>
          <w:highlight w:val="yellow"/>
        </w:rPr>
        <w:t>out of control</w:t>
      </w:r>
      <w:r w:rsidRPr="00034E10">
        <w:rPr>
          <w:rStyle w:val="StyleUnderline"/>
          <w:rFonts w:eastAsiaTheme="majorEastAsia"/>
          <w:highlight w:val="yellow"/>
        </w:rPr>
        <w:t xml:space="preserve"> and end in</w:t>
      </w:r>
      <w:r w:rsidRPr="00034E10">
        <w:rPr>
          <w:rStyle w:val="StyleUnderline"/>
          <w:rFonts w:eastAsiaTheme="majorEastAsia"/>
        </w:rPr>
        <w:t xml:space="preserve"> a general </w:t>
      </w:r>
      <w:r w:rsidRPr="00034E10">
        <w:rPr>
          <w:rStyle w:val="Emphasis"/>
          <w:highlight w:val="yellow"/>
        </w:rPr>
        <w:t>nuclear exchange</w:t>
      </w:r>
      <w:r w:rsidRPr="00034E10">
        <w:rPr>
          <w:rStyle w:val="StyleUnderline"/>
          <w:rFonts w:eastAsiaTheme="majorEastAsia"/>
        </w:rPr>
        <w:t>.”</w:t>
      </w:r>
      <w:r w:rsidRPr="00034E10">
        <w:rPr>
          <w:sz w:val="16"/>
        </w:rPr>
        <w:t xml:space="preserve"> 13,14 ) Over the years, nuclear strategy was aimed primarily at minimizing risks of intentional attack through development of deterrence capabilities, though numerous measures were also taken to reduce probabilities of accidents, unauthorized attack, and inadvertent war. 15,16,17 For purposes of deterrence, both U.S. and Soviet/Russian forces have maintained significant capabilities to have some forces survive a first attack by the other side and to launch a subsequent counter-attack. However, concerns about the extreme disruptions that a first attack would cause in the other side’s forces and command-and-control capabilities led to both sides’development of capabilities to detect a first attack and launch a counter-attack before suffering damage from the first attack. 18,19,20 Many people believe that with the end of the Cold War and with improved relations between the United States and Russia, the risk of East-West nuclear war was significantly reduced. 21,22 However, it has also been argued that</w:t>
      </w:r>
      <w:r w:rsidRPr="00034E10">
        <w:rPr>
          <w:rStyle w:val="StyleUnderline"/>
          <w:rFonts w:eastAsiaTheme="majorEastAsia"/>
        </w:rPr>
        <w:t xml:space="preserve"> inadvertent </w:t>
      </w:r>
      <w:r w:rsidRPr="00034E10">
        <w:rPr>
          <w:rStyle w:val="StyleUnderline"/>
          <w:rFonts w:eastAsiaTheme="majorEastAsia"/>
          <w:highlight w:val="yellow"/>
        </w:rPr>
        <w:t>nuclear war</w:t>
      </w:r>
      <w:r w:rsidRPr="00034E10">
        <w:rPr>
          <w:rStyle w:val="StyleUnderline"/>
          <w:rFonts w:eastAsiaTheme="majorEastAsia"/>
        </w:rPr>
        <w:t xml:space="preserve"> between the United States and Russia </w:t>
      </w:r>
      <w:r w:rsidRPr="00034E10">
        <w:rPr>
          <w:rStyle w:val="Emphasis"/>
          <w:highlight w:val="yellow"/>
        </w:rPr>
        <w:t>has continued to present a substantial risk</w:t>
      </w:r>
      <w:r w:rsidRPr="00034E10">
        <w:rPr>
          <w:sz w:val="16"/>
        </w:rPr>
        <w:t>. 23,24,25,26,27,28,29,30,31,32,</w:t>
      </w:r>
      <w:r w:rsidRPr="00034E10">
        <w:rPr>
          <w:rStyle w:val="StyleUnderline"/>
          <w:rFonts w:eastAsiaTheme="majorEastAsia"/>
        </w:rPr>
        <w:t xml:space="preserve">33 While </w:t>
      </w:r>
      <w:r w:rsidRPr="00034E10">
        <w:rPr>
          <w:rStyle w:val="StyleUnderline"/>
          <w:rFonts w:eastAsiaTheme="majorEastAsia"/>
          <w:highlight w:val="yellow"/>
        </w:rPr>
        <w:t>the U</w:t>
      </w:r>
      <w:r w:rsidRPr="00034E10">
        <w:rPr>
          <w:rStyle w:val="StyleUnderline"/>
          <w:rFonts w:eastAsiaTheme="majorEastAsia"/>
        </w:rPr>
        <w:t xml:space="preserve">nited </w:t>
      </w:r>
      <w:r w:rsidRPr="00034E10">
        <w:rPr>
          <w:rStyle w:val="StyleUnderline"/>
          <w:rFonts w:eastAsiaTheme="majorEastAsia"/>
          <w:highlight w:val="yellow"/>
        </w:rPr>
        <w:t>S</w:t>
      </w:r>
      <w:r w:rsidRPr="00034E10">
        <w:rPr>
          <w:rStyle w:val="StyleUnderline"/>
          <w:rFonts w:eastAsiaTheme="majorEastAsia"/>
        </w:rPr>
        <w:t xml:space="preserve">tates </w:t>
      </w:r>
      <w:r w:rsidRPr="00034E10">
        <w:rPr>
          <w:rStyle w:val="StyleUnderline"/>
          <w:rFonts w:eastAsiaTheme="majorEastAsia"/>
          <w:highlight w:val="yellow"/>
        </w:rPr>
        <w:t>and Russia</w:t>
      </w:r>
      <w:r w:rsidRPr="00034E10">
        <w:rPr>
          <w:rStyle w:val="StyleUnderline"/>
          <w:rFonts w:eastAsiaTheme="majorEastAsia"/>
        </w:rPr>
        <w:t xml:space="preserve"> are not actively threatening each other with war, they have </w:t>
      </w:r>
      <w:r w:rsidRPr="00034E10">
        <w:rPr>
          <w:rStyle w:val="StyleUnderline"/>
          <w:rFonts w:eastAsiaTheme="majorEastAsia"/>
          <w:highlight w:val="yellow"/>
        </w:rPr>
        <w:t>remain</w:t>
      </w:r>
      <w:r w:rsidRPr="00034E10">
        <w:rPr>
          <w:rStyle w:val="StyleUnderline"/>
          <w:rFonts w:eastAsiaTheme="majorEastAsia"/>
        </w:rPr>
        <w:t xml:space="preserve">ed </w:t>
      </w:r>
      <w:r w:rsidRPr="00034E10">
        <w:rPr>
          <w:rStyle w:val="StyleUnderline"/>
          <w:rFonts w:eastAsiaTheme="majorEastAsia"/>
          <w:highlight w:val="yellow"/>
        </w:rPr>
        <w:t xml:space="preserve">ready to launch </w:t>
      </w:r>
      <w:r w:rsidRPr="00034E10">
        <w:rPr>
          <w:rStyle w:val="StyleUnderline"/>
          <w:rFonts w:eastAsiaTheme="majorEastAsia"/>
        </w:rPr>
        <w:t>nuclear missiles in response to indications of attack</w:t>
      </w:r>
      <w:r w:rsidRPr="00034E10">
        <w:rPr>
          <w:sz w:val="16"/>
        </w:rPr>
        <w:t xml:space="preserve">. 34,35,36,37,38 </w:t>
      </w:r>
      <w:r w:rsidRPr="00034E10">
        <w:rPr>
          <w:rStyle w:val="StyleUnderline"/>
          <w:rFonts w:eastAsiaTheme="majorEastAsia"/>
          <w:highlight w:val="yellow"/>
        </w:rPr>
        <w:t>False indicators of</w:t>
      </w:r>
      <w:r w:rsidRPr="00034E10">
        <w:rPr>
          <w:rStyle w:val="StyleUnderline"/>
          <w:rFonts w:eastAsiaTheme="majorEastAsia"/>
        </w:rPr>
        <w:t xml:space="preserve"> nuclear </w:t>
      </w:r>
      <w:r w:rsidRPr="00034E10">
        <w:rPr>
          <w:rStyle w:val="StyleUnderline"/>
          <w:rFonts w:eastAsiaTheme="majorEastAsia"/>
          <w:highlight w:val="yellow"/>
        </w:rPr>
        <w:t>attack could be</w:t>
      </w:r>
      <w:r w:rsidRPr="00034E10">
        <w:rPr>
          <w:rStyle w:val="StyleUnderline"/>
          <w:rFonts w:eastAsiaTheme="majorEastAsia"/>
        </w:rPr>
        <w:t xml:space="preserve"> caused in several ways</w:t>
      </w:r>
      <w:r w:rsidRPr="00034E10">
        <w:rPr>
          <w:sz w:val="16"/>
        </w:rPr>
        <w:t xml:space="preserve">. First, a wide range of events have already been </w:t>
      </w:r>
      <w:r w:rsidRPr="00034E10">
        <w:rPr>
          <w:rStyle w:val="StyleUnderline"/>
          <w:rFonts w:eastAsiaTheme="majorEastAsia"/>
          <w:highlight w:val="yellow"/>
        </w:rPr>
        <w:t>mistakenly interpreted</w:t>
      </w:r>
      <w:r w:rsidRPr="00034E10">
        <w:rPr>
          <w:sz w:val="16"/>
        </w:rPr>
        <w:t xml:space="preserve"> as indicators of attack, including weather phenomena, a faulty computer chip, wild animal activity, and control-room training tapes loaded at the wrong time. 39 Second, terrorist groups or other actors might cause attacks on either the United States or Russia that resemble some kind of nuclear attack by the other nation by actions such as exploding a stolen or improvised nuclear bomb, 40,41,42 especially if such an event occurs during a crisis between the United States and Russia. 43 A variety of nuclear terrorism scenarios are possible. 44 Al Qaeda has sought to obtain or construct nuclear weapons and to use them against the United States. 45,46,47 Other methods could involve attempts to circumvent nuclear weapon launch control safeguards or exploit holes in their security. 48,</w:t>
      </w:r>
      <w:r w:rsidRPr="00034E10">
        <w:rPr>
          <w:rStyle w:val="StyleUnderline"/>
          <w:rFonts w:eastAsiaTheme="majorEastAsia"/>
        </w:rPr>
        <w:t>49 It has long been argued that the probability of inadvertent nuclear war is significantly higher during U.S.-Russian crisis conditions</w:t>
      </w:r>
      <w:r w:rsidRPr="00034E10">
        <w:rPr>
          <w:sz w:val="16"/>
        </w:rPr>
        <w:t xml:space="preserve">, 50,51,52,53 </w:t>
      </w:r>
      <w:r w:rsidRPr="00034E10">
        <w:rPr>
          <w:rStyle w:val="StyleUnderline"/>
          <w:rFonts w:eastAsiaTheme="majorEastAsia"/>
        </w:rPr>
        <w:t>with the Cuban Missile Crisis being a prime historical example of such a crisis</w:t>
      </w:r>
      <w:r w:rsidRPr="00034E10">
        <w:rPr>
          <w:sz w:val="16"/>
        </w:rPr>
        <w:t xml:space="preserve">. 54,55,56,57,58 </w:t>
      </w:r>
      <w:r w:rsidRPr="00034E10">
        <w:rPr>
          <w:rStyle w:val="StyleUnderline"/>
          <w:rFonts w:eastAsiaTheme="majorEastAsia"/>
        </w:rPr>
        <w:t>It is possible that U.S.-Russian relations will significantly deteriorate in the future, increasing nuclear tensions</w:t>
      </w:r>
      <w:r w:rsidRPr="00034E10">
        <w:rPr>
          <w:sz w:val="16"/>
        </w:rPr>
        <w:t xml:space="preserve">. 59 </w:t>
      </w:r>
      <w:r w:rsidRPr="00034E10">
        <w:rPr>
          <w:rStyle w:val="StyleUnderline"/>
          <w:rFonts w:eastAsiaTheme="majorEastAsia"/>
        </w:rPr>
        <w:t>There are a variety of ways for a third party to raise tensions between the United States and Russia, making one or both nations more likely to misinterpret events as attacks</w:t>
      </w:r>
      <w:r w:rsidRPr="00034E10">
        <w:rPr>
          <w:sz w:val="16"/>
        </w:rPr>
        <w:t>. 60,61,62,63</w:t>
      </w:r>
    </w:p>
    <w:p w14:paraId="6A86CB24" w14:textId="6E18CC10" w:rsidR="00A63F12" w:rsidRDefault="00A63F12" w:rsidP="00A63F12">
      <w:pPr>
        <w:pStyle w:val="Heading2"/>
      </w:pPr>
      <w:r>
        <w:t>PLAN</w:t>
      </w:r>
    </w:p>
    <w:p w14:paraId="48596C5C" w14:textId="43FA041F" w:rsidR="00A63F12" w:rsidRPr="00A63F12" w:rsidRDefault="00A63F12" w:rsidP="00A63F12">
      <w:pPr>
        <w:pStyle w:val="Heading4"/>
      </w:pPr>
      <w:r>
        <w:t xml:space="preserve">The United States federal government should substantially reduce its restrictions on Syrian refugee resettlement to the United States. </w:t>
      </w:r>
    </w:p>
    <w:p w14:paraId="1794A5E3" w14:textId="03117AF6" w:rsidR="005601EF" w:rsidRDefault="005601EF" w:rsidP="005601EF"/>
    <w:p w14:paraId="50A6E53D" w14:textId="282A3D3D" w:rsidR="00C95C75" w:rsidRDefault="00C95C75" w:rsidP="00C95C75">
      <w:pPr>
        <w:pStyle w:val="Heading2"/>
      </w:pPr>
      <w:r>
        <w:t>1AC SOLVENCY</w:t>
      </w:r>
    </w:p>
    <w:p w14:paraId="546F4608" w14:textId="407AF7DB" w:rsidR="00C95C75" w:rsidRDefault="00B30777" w:rsidP="00C95C75">
      <w:pPr>
        <w:pStyle w:val="Heading4"/>
      </w:pPr>
      <w:r>
        <w:t>The plan solves – only leading by example on Syrian resettlement solve our internal links.</w:t>
      </w:r>
    </w:p>
    <w:p w14:paraId="4BDE944C" w14:textId="77777777" w:rsidR="00C95C75" w:rsidRDefault="00C95C75" w:rsidP="00C95C75">
      <w:r w:rsidRPr="00E7623A">
        <w:rPr>
          <w:rFonts w:eastAsiaTheme="majorEastAsia" w:cstheme="majorBidi"/>
          <w:b/>
          <w:iCs/>
          <w:sz w:val="26"/>
        </w:rPr>
        <w:t>Crocker 16</w:t>
      </w:r>
      <w:r>
        <w:t>, Ryan C. Crocker, former career ambassador and a recipient of the Presidential Medal of Freedom, "The Syrian Refugee Crisis and the Need for U.S. Leadership", 02/29/16, https://www.humanrightsfirst.org/resource/syrian-refugee-crisis-and-need-us-leadership</w:t>
      </w:r>
    </w:p>
    <w:p w14:paraId="34EBF6F6" w14:textId="77777777" w:rsidR="00C95C75" w:rsidRPr="00277E54" w:rsidRDefault="00C95C75" w:rsidP="00277E54">
      <w:pPr>
        <w:rPr>
          <w:sz w:val="20"/>
          <w:szCs w:val="20"/>
        </w:rPr>
      </w:pPr>
      <w:r w:rsidRPr="00B30777">
        <w:rPr>
          <w:rStyle w:val="StyleUnderline"/>
          <w:highlight w:val="cyan"/>
        </w:rPr>
        <w:t>The Syrian</w:t>
      </w:r>
      <w:r w:rsidRPr="00277E54">
        <w:rPr>
          <w:sz w:val="20"/>
          <w:szCs w:val="20"/>
        </w:rPr>
        <w:t xml:space="preserve"> refugee </w:t>
      </w:r>
      <w:r w:rsidRPr="00B30777">
        <w:rPr>
          <w:rStyle w:val="StyleUnderline"/>
          <w:highlight w:val="cyan"/>
        </w:rPr>
        <w:t>crisis</w:t>
      </w:r>
      <w:r w:rsidRPr="00B30777">
        <w:rPr>
          <w:sz w:val="20"/>
          <w:szCs w:val="20"/>
          <w:highlight w:val="cyan"/>
        </w:rPr>
        <w:t xml:space="preserve"> </w:t>
      </w:r>
      <w:r w:rsidRPr="00B30777">
        <w:rPr>
          <w:rStyle w:val="StyleUnderline"/>
          <w:highlight w:val="cyan"/>
        </w:rPr>
        <w:t>is at a pivotal moment</w:t>
      </w:r>
      <w:r w:rsidRPr="0067731D">
        <w:rPr>
          <w:sz w:val="20"/>
          <w:szCs w:val="20"/>
        </w:rPr>
        <w:t>. More than 11 million people are displaced within Syria, a country</w:t>
      </w:r>
      <w:r w:rsidRPr="00277E54">
        <w:rPr>
          <w:sz w:val="20"/>
          <w:szCs w:val="20"/>
        </w:rPr>
        <w:t xml:space="preserve"> that has been ravaged by escalating violence, aerial bombings, and terror. </w:t>
      </w:r>
      <w:r w:rsidRPr="0067731D">
        <w:rPr>
          <w:rStyle w:val="StyleUnderline"/>
        </w:rPr>
        <w:t>Many civilians have been stranded</w:t>
      </w:r>
      <w:r w:rsidRPr="00277E54">
        <w:rPr>
          <w:sz w:val="20"/>
          <w:szCs w:val="20"/>
        </w:rPr>
        <w:t xml:space="preserve"> in besieged areas of the country, cut off from international assistance. </w:t>
      </w:r>
      <w:r w:rsidRPr="00BB01CD">
        <w:rPr>
          <w:rStyle w:val="StyleUnderline"/>
        </w:rPr>
        <w:t xml:space="preserve">Large numbers of </w:t>
      </w:r>
      <w:r w:rsidRPr="00B30777">
        <w:rPr>
          <w:rStyle w:val="StyleUnderline"/>
          <w:highlight w:val="cyan"/>
        </w:rPr>
        <w:t>Syrian refugees</w:t>
      </w:r>
      <w:r w:rsidRPr="00BB01CD">
        <w:rPr>
          <w:rStyle w:val="StyleUnderline"/>
        </w:rPr>
        <w:t xml:space="preserve"> </w:t>
      </w:r>
      <w:r w:rsidRPr="00B30777">
        <w:rPr>
          <w:rStyle w:val="StyleUnderline"/>
          <w:highlight w:val="cyan"/>
        </w:rPr>
        <w:t>are</w:t>
      </w:r>
      <w:r w:rsidRPr="00277E54">
        <w:rPr>
          <w:sz w:val="20"/>
          <w:szCs w:val="20"/>
        </w:rPr>
        <w:t xml:space="preserve"> now living in Lebanon, Jordan, and Turkey, </w:t>
      </w:r>
      <w:r w:rsidRPr="00B30777">
        <w:rPr>
          <w:rStyle w:val="StyleUnderline"/>
          <w:highlight w:val="cyan"/>
        </w:rPr>
        <w:t>placing</w:t>
      </w:r>
      <w:r w:rsidRPr="00BB01CD">
        <w:rPr>
          <w:rStyle w:val="StyleUnderline"/>
        </w:rPr>
        <w:t xml:space="preserve"> tremendous </w:t>
      </w:r>
      <w:r w:rsidRPr="00B30777">
        <w:rPr>
          <w:rStyle w:val="StyleUnderline"/>
          <w:highlight w:val="cyan"/>
        </w:rPr>
        <w:t>strains</w:t>
      </w:r>
      <w:r w:rsidRPr="00BB01CD">
        <w:rPr>
          <w:rStyle w:val="StyleUnderline"/>
        </w:rPr>
        <w:t xml:space="preserve"> </w:t>
      </w:r>
      <w:r w:rsidRPr="00B30777">
        <w:rPr>
          <w:rStyle w:val="StyleUnderline"/>
          <w:highlight w:val="cyan"/>
        </w:rPr>
        <w:t>on</w:t>
      </w:r>
      <w:r w:rsidRPr="00277E54">
        <w:rPr>
          <w:sz w:val="20"/>
          <w:szCs w:val="20"/>
        </w:rPr>
        <w:t xml:space="preserve"> those </w:t>
      </w:r>
      <w:r w:rsidRPr="00B30777">
        <w:rPr>
          <w:rStyle w:val="StyleUnderline"/>
          <w:highlight w:val="cyan"/>
        </w:rPr>
        <w:t>countries and their</w:t>
      </w:r>
      <w:r w:rsidRPr="00BB01CD">
        <w:rPr>
          <w:rStyle w:val="StyleUnderline"/>
        </w:rPr>
        <w:t xml:space="preserve"> critical </w:t>
      </w:r>
      <w:r w:rsidRPr="00B30777">
        <w:rPr>
          <w:rStyle w:val="StyleUnderline"/>
          <w:highlight w:val="cyan"/>
        </w:rPr>
        <w:t>infrastructures</w:t>
      </w:r>
      <w:r w:rsidRPr="00277E54">
        <w:rPr>
          <w:sz w:val="20"/>
          <w:szCs w:val="20"/>
        </w:rPr>
        <w:t xml:space="preserve">—water, electricity, sanitation, health care and education. Stressing that the pressure of hosting so many refugees is impacting Jordan’s infrastructures and economy, King Abdullah II recently warned that his country was at a “boiling point” and that “the dam is going to burst.” </w:t>
      </w:r>
      <w:r w:rsidRPr="00B30777">
        <w:rPr>
          <w:rStyle w:val="StyleUnderline"/>
          <w:highlight w:val="cyan"/>
        </w:rPr>
        <w:t>The lack of</w:t>
      </w:r>
      <w:r w:rsidRPr="00277E54">
        <w:rPr>
          <w:sz w:val="20"/>
          <w:szCs w:val="20"/>
        </w:rPr>
        <w:t xml:space="preserve"> sufficient international support, through aid and </w:t>
      </w:r>
      <w:r w:rsidRPr="00B30777">
        <w:rPr>
          <w:rStyle w:val="StyleUnderline"/>
          <w:highlight w:val="cyan"/>
        </w:rPr>
        <w:t>resettlement</w:t>
      </w:r>
      <w:r w:rsidRPr="00B30777">
        <w:rPr>
          <w:sz w:val="20"/>
          <w:szCs w:val="20"/>
          <w:highlight w:val="cyan"/>
        </w:rPr>
        <w:t xml:space="preserve">, </w:t>
      </w:r>
      <w:r w:rsidRPr="00B30777">
        <w:rPr>
          <w:rStyle w:val="StyleUnderline"/>
          <w:highlight w:val="cyan"/>
        </w:rPr>
        <w:t>is exacerbating</w:t>
      </w:r>
      <w:r w:rsidRPr="00B30777">
        <w:rPr>
          <w:rStyle w:val="StyleUnderline"/>
        </w:rPr>
        <w:t xml:space="preserve"> </w:t>
      </w:r>
      <w:r w:rsidRPr="00B30777">
        <w:rPr>
          <w:rStyle w:val="StyleUnderline"/>
          <w:highlight w:val="cyan"/>
        </w:rPr>
        <w:t>these</w:t>
      </w:r>
      <w:r w:rsidRPr="00B30777">
        <w:rPr>
          <w:rStyle w:val="StyleUnderline"/>
        </w:rPr>
        <w:t xml:space="preserve"> </w:t>
      </w:r>
      <w:r w:rsidRPr="00B30777">
        <w:rPr>
          <w:rStyle w:val="StyleUnderline"/>
          <w:highlight w:val="cyan"/>
        </w:rPr>
        <w:t>strains</w:t>
      </w:r>
      <w:r w:rsidRPr="00B30777">
        <w:rPr>
          <w:rStyle w:val="StyleUnderline"/>
        </w:rPr>
        <w:t>.</w:t>
      </w:r>
      <w:r w:rsidRPr="00277E54">
        <w:rPr>
          <w:sz w:val="20"/>
          <w:szCs w:val="20"/>
        </w:rPr>
        <w:t xml:space="preserve"> Last year more than 1 million refugees and migrants—about half of them Syrians—fled by sea to Europe, and NATO has now launched a mission to counter the smuggling operations that transport people to Europe’s shores. </w:t>
      </w:r>
      <w:r w:rsidRPr="00B30777">
        <w:rPr>
          <w:rStyle w:val="StyleUnderline"/>
          <w:highlight w:val="cyan"/>
        </w:rPr>
        <w:t>This is a global crisis</w:t>
      </w:r>
      <w:r w:rsidRPr="00277E54">
        <w:rPr>
          <w:sz w:val="20"/>
          <w:szCs w:val="20"/>
        </w:rPr>
        <w:t xml:space="preserve">. It is a crisis </w:t>
      </w:r>
      <w:r w:rsidRPr="00B30777">
        <w:rPr>
          <w:rStyle w:val="StyleUnderline"/>
          <w:highlight w:val="cyan"/>
        </w:rPr>
        <w:t>that</w:t>
      </w:r>
      <w:r w:rsidRPr="00277E54">
        <w:rPr>
          <w:sz w:val="20"/>
          <w:szCs w:val="20"/>
        </w:rPr>
        <w:t xml:space="preserve"> </w:t>
      </w:r>
      <w:r w:rsidRPr="00B30777">
        <w:rPr>
          <w:rStyle w:val="StyleUnderline"/>
          <w:highlight w:val="cyan"/>
        </w:rPr>
        <w:t>very much involves U.S. interests</w:t>
      </w:r>
      <w:r w:rsidRPr="00277E54">
        <w:rPr>
          <w:sz w:val="20"/>
          <w:szCs w:val="20"/>
        </w:rPr>
        <w:t xml:space="preserve">, and </w:t>
      </w:r>
      <w:r w:rsidRPr="00B30777">
        <w:rPr>
          <w:rStyle w:val="StyleUnderline"/>
          <w:highlight w:val="cyan"/>
        </w:rPr>
        <w:t>it</w:t>
      </w:r>
      <w:r w:rsidRPr="00B30777">
        <w:rPr>
          <w:rStyle w:val="StyleUnderline"/>
        </w:rPr>
        <w:t xml:space="preserve"> is a problem that </w:t>
      </w:r>
      <w:r w:rsidRPr="00B30777">
        <w:rPr>
          <w:rStyle w:val="StyleUnderline"/>
          <w:highlight w:val="cyan"/>
        </w:rPr>
        <w:t>can</w:t>
      </w:r>
      <w:r w:rsidRPr="00B30777">
        <w:rPr>
          <w:rStyle w:val="StyleUnderline"/>
        </w:rPr>
        <w:t xml:space="preserve"> </w:t>
      </w:r>
      <w:r w:rsidRPr="00B30777">
        <w:rPr>
          <w:rStyle w:val="StyleUnderline"/>
          <w:highlight w:val="cyan"/>
        </w:rPr>
        <w:t>only be successfully addressed if the U</w:t>
      </w:r>
      <w:r w:rsidRPr="00B30777">
        <w:rPr>
          <w:rStyle w:val="StyleUnderline"/>
        </w:rPr>
        <w:t xml:space="preserve">nited </w:t>
      </w:r>
      <w:r w:rsidRPr="00B30777">
        <w:rPr>
          <w:rStyle w:val="StyleUnderline"/>
          <w:highlight w:val="cyan"/>
        </w:rPr>
        <w:t>S</w:t>
      </w:r>
      <w:r w:rsidRPr="00B30777">
        <w:rPr>
          <w:rStyle w:val="StyleUnderline"/>
        </w:rPr>
        <w:t xml:space="preserve">tates </w:t>
      </w:r>
      <w:r w:rsidRPr="00B30777">
        <w:rPr>
          <w:rStyle w:val="StyleUnderline"/>
          <w:highlight w:val="cyan"/>
        </w:rPr>
        <w:t>leads</w:t>
      </w:r>
      <w:r w:rsidRPr="00B30777">
        <w:rPr>
          <w:rStyle w:val="StyleUnderline"/>
        </w:rPr>
        <w:t>.</w:t>
      </w:r>
      <w:r w:rsidRPr="00277E54">
        <w:rPr>
          <w:sz w:val="20"/>
          <w:szCs w:val="20"/>
        </w:rPr>
        <w:t xml:space="preserve"> As detailed in Human Rights First’s report The Syrian Refugee Crisis and the Need for U.S. Leadership, </w:t>
      </w:r>
      <w:r w:rsidRPr="00B30777">
        <w:rPr>
          <w:rStyle w:val="StyleUnderline"/>
        </w:rPr>
        <w:t>the</w:t>
      </w:r>
      <w:r w:rsidRPr="00277E54">
        <w:rPr>
          <w:sz w:val="20"/>
          <w:szCs w:val="20"/>
        </w:rPr>
        <w:t xml:space="preserve"> </w:t>
      </w:r>
      <w:r w:rsidRPr="00B30777">
        <w:rPr>
          <w:rStyle w:val="StyleUnderline"/>
        </w:rPr>
        <w:t xml:space="preserve">United States must lead a major global initiative to address the refugee crisis. </w:t>
      </w:r>
      <w:r w:rsidRPr="00B30777">
        <w:rPr>
          <w:rStyle w:val="StyleUnderline"/>
          <w:highlight w:val="cyan"/>
        </w:rPr>
        <w:t>The U</w:t>
      </w:r>
      <w:r w:rsidRPr="00B30777">
        <w:rPr>
          <w:rStyle w:val="StyleUnderline"/>
        </w:rPr>
        <w:t xml:space="preserve">nited </w:t>
      </w:r>
      <w:r w:rsidRPr="00B30777">
        <w:rPr>
          <w:rStyle w:val="StyleUnderline"/>
          <w:highlight w:val="cyan"/>
        </w:rPr>
        <w:t>S</w:t>
      </w:r>
      <w:r w:rsidRPr="00B30777">
        <w:rPr>
          <w:rStyle w:val="StyleUnderline"/>
        </w:rPr>
        <w:t xml:space="preserve">tates </w:t>
      </w:r>
      <w:r w:rsidRPr="00B30777">
        <w:rPr>
          <w:rStyle w:val="StyleUnderline"/>
          <w:highlight w:val="cyan"/>
        </w:rPr>
        <w:t>must significantly increase its own</w:t>
      </w:r>
      <w:r w:rsidRPr="00277E54">
        <w:rPr>
          <w:sz w:val="20"/>
          <w:szCs w:val="20"/>
        </w:rPr>
        <w:t xml:space="preserve"> humanitarian assistance, development investment, and </w:t>
      </w:r>
      <w:r w:rsidRPr="00B30777">
        <w:rPr>
          <w:rStyle w:val="StyleUnderline"/>
          <w:highlight w:val="cyan"/>
        </w:rPr>
        <w:t>resettlement</w:t>
      </w:r>
      <w:r w:rsidRPr="00B30777">
        <w:rPr>
          <w:rStyle w:val="StyleUnderline"/>
        </w:rPr>
        <w:t xml:space="preserve"> </w:t>
      </w:r>
      <w:r w:rsidRPr="00B30777">
        <w:rPr>
          <w:rStyle w:val="StyleUnderline"/>
          <w:highlight w:val="cyan"/>
        </w:rPr>
        <w:t>commitments in order to enlist other states to do more</w:t>
      </w:r>
      <w:r w:rsidRPr="00277E54">
        <w:rPr>
          <w:sz w:val="20"/>
          <w:szCs w:val="20"/>
        </w:rPr>
        <w:t xml:space="preserve">, and to effectively advance its foreign policy interests. </w:t>
      </w:r>
      <w:r w:rsidRPr="00B30777">
        <w:rPr>
          <w:rStyle w:val="StyleUnderline"/>
          <w:highlight w:val="cyan"/>
        </w:rPr>
        <w:t>A bold</w:t>
      </w:r>
      <w:r w:rsidRPr="00277E54">
        <w:rPr>
          <w:sz w:val="20"/>
          <w:szCs w:val="20"/>
        </w:rPr>
        <w:t xml:space="preserve"> </w:t>
      </w:r>
      <w:r w:rsidRPr="00B30777">
        <w:rPr>
          <w:rStyle w:val="StyleUnderline"/>
          <w:highlight w:val="cyan"/>
        </w:rPr>
        <w:t>initiative</w:t>
      </w:r>
      <w:r w:rsidRPr="00277E54">
        <w:rPr>
          <w:sz w:val="20"/>
          <w:szCs w:val="20"/>
        </w:rPr>
        <w:t xml:space="preserve">—one </w:t>
      </w:r>
      <w:r w:rsidRPr="00B30777">
        <w:rPr>
          <w:rStyle w:val="StyleUnderline"/>
          <w:highlight w:val="cyan"/>
        </w:rPr>
        <w:t>that includes significant increases in resettlement</w:t>
      </w:r>
      <w:r w:rsidRPr="00277E54">
        <w:rPr>
          <w:sz w:val="20"/>
          <w:szCs w:val="20"/>
        </w:rPr>
        <w:t xml:space="preserve"> and aid—</w:t>
      </w:r>
      <w:r w:rsidRPr="00B30777">
        <w:rPr>
          <w:rStyle w:val="StyleUnderline"/>
          <w:highlight w:val="cyan"/>
        </w:rPr>
        <w:t>will advance</w:t>
      </w:r>
      <w:r w:rsidRPr="00B30777">
        <w:rPr>
          <w:rStyle w:val="StyleUnderline"/>
        </w:rPr>
        <w:t xml:space="preserve"> U.S. </w:t>
      </w:r>
      <w:r w:rsidRPr="00B30777">
        <w:rPr>
          <w:rStyle w:val="StyleUnderline"/>
          <w:highlight w:val="cyan"/>
        </w:rPr>
        <w:t>national security</w:t>
      </w:r>
      <w:r w:rsidRPr="00277E54">
        <w:rPr>
          <w:sz w:val="20"/>
          <w:szCs w:val="20"/>
        </w:rPr>
        <w:t xml:space="preserve"> by </w:t>
      </w:r>
      <w:r w:rsidRPr="00B30777">
        <w:rPr>
          <w:rStyle w:val="StyleUnderline"/>
          <w:highlight w:val="cyan"/>
        </w:rPr>
        <w:t>alleviating</w:t>
      </w:r>
      <w:r w:rsidRPr="00B30777">
        <w:rPr>
          <w:rStyle w:val="StyleUnderline"/>
        </w:rPr>
        <w:t xml:space="preserve"> the </w:t>
      </w:r>
      <w:r w:rsidRPr="00B30777">
        <w:rPr>
          <w:rStyle w:val="StyleUnderline"/>
          <w:highlight w:val="cyan"/>
        </w:rPr>
        <w:t>strains on</w:t>
      </w:r>
      <w:r w:rsidRPr="00B30777">
        <w:rPr>
          <w:rStyle w:val="StyleUnderline"/>
        </w:rPr>
        <w:t xml:space="preserve"> refugee-hosting </w:t>
      </w:r>
      <w:r w:rsidRPr="00B30777">
        <w:rPr>
          <w:rStyle w:val="StyleUnderline"/>
          <w:highlight w:val="cyan"/>
        </w:rPr>
        <w:t>states</w:t>
      </w:r>
      <w:r w:rsidRPr="00277E54">
        <w:rPr>
          <w:sz w:val="20"/>
          <w:szCs w:val="20"/>
        </w:rPr>
        <w:t xml:space="preserve"> </w:t>
      </w:r>
      <w:r w:rsidRPr="00B30777">
        <w:rPr>
          <w:rStyle w:val="StyleUnderline"/>
          <w:highlight w:val="cyan"/>
        </w:rPr>
        <w:t>and safeguarding</w:t>
      </w:r>
      <w:r w:rsidRPr="00B30777">
        <w:rPr>
          <w:rStyle w:val="StyleUnderline"/>
        </w:rPr>
        <w:t xml:space="preserve"> </w:t>
      </w:r>
      <w:r w:rsidRPr="00B30777">
        <w:rPr>
          <w:rStyle w:val="StyleUnderline"/>
          <w:highlight w:val="cyan"/>
        </w:rPr>
        <w:t>the stability of a region</w:t>
      </w:r>
      <w:r w:rsidRPr="00B30777">
        <w:rPr>
          <w:rStyle w:val="StyleUnderline"/>
        </w:rPr>
        <w:t xml:space="preserve"> that is </w:t>
      </w:r>
      <w:r w:rsidRPr="00B30777">
        <w:rPr>
          <w:rStyle w:val="StyleUnderline"/>
          <w:highlight w:val="cyan"/>
        </w:rPr>
        <w:t>home to key</w:t>
      </w:r>
      <w:r w:rsidRPr="00B30777">
        <w:rPr>
          <w:rStyle w:val="StyleUnderline"/>
        </w:rPr>
        <w:t xml:space="preserve"> U.S. </w:t>
      </w:r>
      <w:r w:rsidRPr="00B30777">
        <w:rPr>
          <w:rStyle w:val="StyleUnderline"/>
          <w:highlight w:val="cyan"/>
        </w:rPr>
        <w:t>allies</w:t>
      </w:r>
      <w:r w:rsidRPr="00277E54">
        <w:rPr>
          <w:sz w:val="20"/>
          <w:szCs w:val="20"/>
        </w:rPr>
        <w:t xml:space="preserve">. </w:t>
      </w:r>
      <w:r w:rsidRPr="00B30777">
        <w:rPr>
          <w:rStyle w:val="StyleUnderline"/>
          <w:highlight w:val="cyan"/>
        </w:rPr>
        <w:t>While the U</w:t>
      </w:r>
      <w:r w:rsidRPr="00277E54">
        <w:rPr>
          <w:sz w:val="20"/>
          <w:szCs w:val="20"/>
        </w:rPr>
        <w:t xml:space="preserve">nited </w:t>
      </w:r>
      <w:r w:rsidRPr="00B30777">
        <w:rPr>
          <w:rStyle w:val="StyleUnderline"/>
          <w:highlight w:val="cyan"/>
        </w:rPr>
        <w:t>S</w:t>
      </w:r>
      <w:r w:rsidRPr="00277E54">
        <w:rPr>
          <w:sz w:val="20"/>
          <w:szCs w:val="20"/>
        </w:rPr>
        <w:t xml:space="preserve">tates </w:t>
      </w:r>
      <w:r w:rsidRPr="00B30777">
        <w:rPr>
          <w:rStyle w:val="StyleUnderline"/>
          <w:highlight w:val="cyan"/>
        </w:rPr>
        <w:t>is the largest donor of</w:t>
      </w:r>
      <w:r w:rsidRPr="00B30777">
        <w:rPr>
          <w:rStyle w:val="StyleUnderline"/>
        </w:rPr>
        <w:t xml:space="preserve"> humanitarian </w:t>
      </w:r>
      <w:r w:rsidRPr="00B30777">
        <w:rPr>
          <w:rStyle w:val="StyleUnderline"/>
          <w:highlight w:val="cyan"/>
        </w:rPr>
        <w:t>assistance</w:t>
      </w:r>
      <w:r w:rsidRPr="00277E54">
        <w:rPr>
          <w:sz w:val="20"/>
          <w:szCs w:val="20"/>
        </w:rPr>
        <w:t xml:space="preserve">, </w:t>
      </w:r>
      <w:r w:rsidRPr="00B30777">
        <w:rPr>
          <w:rStyle w:val="StyleUnderline"/>
        </w:rPr>
        <w:t xml:space="preserve">American </w:t>
      </w:r>
      <w:r w:rsidRPr="00B30777">
        <w:rPr>
          <w:rStyle w:val="StyleUnderline"/>
          <w:highlight w:val="cyan"/>
        </w:rPr>
        <w:t>leadership</w:t>
      </w:r>
      <w:r w:rsidRPr="00277E54">
        <w:rPr>
          <w:sz w:val="20"/>
          <w:szCs w:val="20"/>
        </w:rPr>
        <w:t xml:space="preserve"> </w:t>
      </w:r>
      <w:r w:rsidRPr="00B30777">
        <w:rPr>
          <w:rStyle w:val="StyleUnderline"/>
          <w:highlight w:val="cyan"/>
        </w:rPr>
        <w:t>cannot be defined simply by how large a check we write</w:t>
      </w:r>
      <w:r w:rsidRPr="00277E54">
        <w:rPr>
          <w:sz w:val="20"/>
          <w:szCs w:val="20"/>
        </w:rPr>
        <w:t xml:space="preserve">. </w:t>
      </w:r>
      <w:r w:rsidRPr="00B30777">
        <w:rPr>
          <w:rStyle w:val="StyleUnderline"/>
          <w:highlight w:val="cyan"/>
        </w:rPr>
        <w:t>We must</w:t>
      </w:r>
      <w:r w:rsidRPr="00277E54">
        <w:rPr>
          <w:sz w:val="20"/>
          <w:szCs w:val="20"/>
        </w:rPr>
        <w:t xml:space="preserve"> also </w:t>
      </w:r>
      <w:r w:rsidRPr="00B30777">
        <w:rPr>
          <w:rStyle w:val="Emphasis"/>
          <w:highlight w:val="cyan"/>
        </w:rPr>
        <w:t>lead by example</w:t>
      </w:r>
      <w:r w:rsidRPr="00277E54">
        <w:rPr>
          <w:sz w:val="20"/>
          <w:szCs w:val="20"/>
        </w:rPr>
        <w:t xml:space="preserve">, and our </w:t>
      </w:r>
      <w:r w:rsidRPr="00B30777">
        <w:rPr>
          <w:rStyle w:val="StyleUnderline"/>
          <w:highlight w:val="cyan"/>
        </w:rPr>
        <w:t>allies</w:t>
      </w:r>
      <w:r w:rsidRPr="00277E54">
        <w:rPr>
          <w:sz w:val="20"/>
          <w:szCs w:val="20"/>
        </w:rPr>
        <w:t xml:space="preserve"> </w:t>
      </w:r>
      <w:r w:rsidRPr="00B30777">
        <w:rPr>
          <w:rStyle w:val="StyleUnderline"/>
          <w:highlight w:val="cyan"/>
        </w:rPr>
        <w:t>in the Middle East and Europe</w:t>
      </w:r>
      <w:r w:rsidRPr="00277E54">
        <w:rPr>
          <w:sz w:val="20"/>
          <w:szCs w:val="20"/>
        </w:rPr>
        <w:t xml:space="preserve"> </w:t>
      </w:r>
      <w:r w:rsidRPr="00B30777">
        <w:rPr>
          <w:rStyle w:val="StyleUnderline"/>
          <w:highlight w:val="cyan"/>
        </w:rPr>
        <w:t>need to see that we are</w:t>
      </w:r>
      <w:r w:rsidRPr="00277E54">
        <w:rPr>
          <w:sz w:val="20"/>
          <w:szCs w:val="20"/>
        </w:rPr>
        <w:t xml:space="preserve"> truly sharing in the responsibility of </w:t>
      </w:r>
      <w:r w:rsidRPr="00B30777">
        <w:rPr>
          <w:rStyle w:val="Emphasis"/>
          <w:highlight w:val="cyan"/>
        </w:rPr>
        <w:t>hosting refugees</w:t>
      </w:r>
      <w:r w:rsidRPr="00277E54">
        <w:rPr>
          <w:sz w:val="20"/>
          <w:szCs w:val="20"/>
        </w:rPr>
        <w:t xml:space="preserve">. </w:t>
      </w:r>
      <w:r w:rsidRPr="00B30777">
        <w:rPr>
          <w:rStyle w:val="StyleUnderline"/>
        </w:rPr>
        <w:t>We must</w:t>
      </w:r>
      <w:r w:rsidRPr="00277E54">
        <w:rPr>
          <w:sz w:val="20"/>
          <w:szCs w:val="20"/>
        </w:rPr>
        <w:t xml:space="preserve"> also </w:t>
      </w:r>
      <w:r w:rsidRPr="00B30777">
        <w:rPr>
          <w:rStyle w:val="StyleUnderline"/>
        </w:rPr>
        <w:t>address</w:t>
      </w:r>
      <w:r w:rsidRPr="00277E54">
        <w:rPr>
          <w:sz w:val="20"/>
          <w:szCs w:val="20"/>
        </w:rPr>
        <w:t xml:space="preserve"> the </w:t>
      </w:r>
      <w:r w:rsidRPr="00B30777">
        <w:rPr>
          <w:rStyle w:val="StyleUnderline"/>
        </w:rPr>
        <w:t>backlogs and bottlenecks that impede processing</w:t>
      </w:r>
      <w:r w:rsidRPr="00277E54">
        <w:rPr>
          <w:sz w:val="20"/>
          <w:szCs w:val="20"/>
        </w:rPr>
        <w:t xml:space="preserve"> for refugees undergoing the resettlement process, and for Iraqis and Afghans who have put their lives on the line to work alongside the U.S. military. Severe backlogs undermine the reputation of these U.S. programs and the country’s ability to meet its commitments to its allies and to refugee-hosting states, as well as its commitments to protect vulnerable refugees. Refugees are more rigorously vetted than any travelers coming to the United States. Addressing backlogs would not undermine security; in fact it would strengthen the effectiveness of U.S. processing.</w:t>
      </w:r>
    </w:p>
    <w:p w14:paraId="4CE4B6A1" w14:textId="61670C6A" w:rsidR="0068779E" w:rsidRDefault="0068779E" w:rsidP="0068779E">
      <w:pPr>
        <w:rPr>
          <w:sz w:val="20"/>
          <w:szCs w:val="20"/>
        </w:rPr>
      </w:pPr>
    </w:p>
    <w:p w14:paraId="1D4AC017" w14:textId="281FA76F" w:rsidR="000F04E0" w:rsidRDefault="005926AC" w:rsidP="000F04E0">
      <w:pPr>
        <w:pStyle w:val="Heading4"/>
      </w:pPr>
      <w:r>
        <w:t>And, the b</w:t>
      </w:r>
      <w:r w:rsidR="000F04E0">
        <w:t xml:space="preserve">enefits of the plan overwhelmingly outweigh any cost. </w:t>
      </w:r>
    </w:p>
    <w:p w14:paraId="57B80633" w14:textId="30064D15" w:rsidR="000F04E0" w:rsidRPr="008A3103" w:rsidRDefault="000F04E0" w:rsidP="000F04E0">
      <w:r w:rsidRPr="008A3103">
        <w:rPr>
          <w:rFonts w:eastAsiaTheme="majorEastAsia" w:cstheme="majorBidi"/>
          <w:b/>
          <w:iCs/>
          <w:sz w:val="26"/>
        </w:rPr>
        <w:t>Matthews 17</w:t>
      </w:r>
      <w:r w:rsidR="005926AC">
        <w:t xml:space="preserve"> </w:t>
      </w:r>
      <w:r>
        <w:t xml:space="preserve"> </w:t>
      </w:r>
      <w:r w:rsidR="005926AC">
        <w:t>(</w:t>
      </w:r>
      <w:r>
        <w:t>Dylan Matthews, Correspondent for Vox, "The best way the US could help Syrians: open the borders", 4/6/17, Vox, https://www.vox.com/2015/9/4/9258149/syria-refugee-humanitarian-intervention</w:t>
      </w:r>
      <w:r w:rsidR="005926AC">
        <w:t>)</w:t>
      </w:r>
    </w:p>
    <w:p w14:paraId="49D2B62F" w14:textId="77777777" w:rsidR="000F04E0" w:rsidRPr="005926AC" w:rsidRDefault="000F04E0" w:rsidP="005926AC">
      <w:pPr>
        <w:rPr>
          <w:sz w:val="20"/>
          <w:szCs w:val="20"/>
        </w:rPr>
      </w:pPr>
      <w:r w:rsidRPr="005926AC">
        <w:rPr>
          <w:rFonts w:eastAsiaTheme="majorEastAsia"/>
          <w:sz w:val="20"/>
          <w:szCs w:val="20"/>
        </w:rPr>
        <w:t>On Thursday night, President Donald Trump announced that the US had launched strikes against the regime of Syrian president Bashar al-Assad in retaliation for Assad's use of the chemical weapon sarin in an attack that killed dozens of civilians</w:t>
      </w:r>
      <w:r w:rsidRPr="005926AC">
        <w:rPr>
          <w:sz w:val="20"/>
          <w:szCs w:val="20"/>
        </w:rPr>
        <w:t xml:space="preserve">. "No child of God," Trump said in a statement, "should ever suffer such horror." But </w:t>
      </w:r>
      <w:r w:rsidRPr="005926AC">
        <w:rPr>
          <w:rStyle w:val="StyleUnderline"/>
          <w:rFonts w:eastAsiaTheme="majorEastAsia"/>
          <w:highlight w:val="cyan"/>
        </w:rPr>
        <w:t>the</w:t>
      </w:r>
      <w:r w:rsidRPr="005926AC">
        <w:rPr>
          <w:rStyle w:val="StyleUnderline"/>
          <w:rFonts w:eastAsiaTheme="majorEastAsia"/>
        </w:rPr>
        <w:t xml:space="preserve"> </w:t>
      </w:r>
      <w:r w:rsidRPr="005926AC">
        <w:rPr>
          <w:rStyle w:val="StyleUnderline"/>
          <w:rFonts w:eastAsiaTheme="majorEastAsia"/>
          <w:highlight w:val="cyan"/>
        </w:rPr>
        <w:t>damage has</w:t>
      </w:r>
      <w:r w:rsidRPr="005926AC">
        <w:rPr>
          <w:rStyle w:val="StyleUnderline"/>
          <w:rFonts w:eastAsiaTheme="majorEastAsia"/>
        </w:rPr>
        <w:t xml:space="preserve"> already </w:t>
      </w:r>
      <w:r w:rsidRPr="005926AC">
        <w:rPr>
          <w:rStyle w:val="StyleUnderline"/>
          <w:rFonts w:eastAsiaTheme="majorEastAsia"/>
          <w:highlight w:val="cyan"/>
        </w:rPr>
        <w:t>been done</w:t>
      </w:r>
      <w:r w:rsidRPr="005926AC">
        <w:rPr>
          <w:rStyle w:val="StyleUnderline"/>
          <w:rFonts w:eastAsiaTheme="majorEastAsia"/>
        </w:rPr>
        <w:t xml:space="preserve"> </w:t>
      </w:r>
      <w:r w:rsidRPr="005926AC">
        <w:rPr>
          <w:rFonts w:eastAsiaTheme="majorEastAsia"/>
          <w:sz w:val="20"/>
          <w:szCs w:val="20"/>
        </w:rPr>
        <w:t xml:space="preserve">— and America, including President Trump himself, is already deeply culpable. </w:t>
      </w:r>
      <w:r w:rsidRPr="005926AC">
        <w:rPr>
          <w:sz w:val="20"/>
          <w:szCs w:val="20"/>
        </w:rPr>
        <w:t xml:space="preserve">Not </w:t>
      </w:r>
      <w:r w:rsidRPr="005926AC">
        <w:rPr>
          <w:rStyle w:val="StyleUnderline"/>
          <w:highlight w:val="cyan"/>
        </w:rPr>
        <w:t>because</w:t>
      </w:r>
      <w:r w:rsidRPr="005926AC">
        <w:rPr>
          <w:sz w:val="20"/>
          <w:szCs w:val="20"/>
          <w:highlight w:val="cyan"/>
        </w:rPr>
        <w:t xml:space="preserve"> </w:t>
      </w:r>
      <w:r w:rsidRPr="005926AC">
        <w:rPr>
          <w:rStyle w:val="StyleUnderline"/>
          <w:highlight w:val="cyan"/>
        </w:rPr>
        <w:t>the US has shown</w:t>
      </w:r>
      <w:r w:rsidRPr="005926AC">
        <w:rPr>
          <w:sz w:val="20"/>
          <w:szCs w:val="20"/>
        </w:rPr>
        <w:t xml:space="preserve"> undue hesitancy in dropping bombs on Syria before now, but </w:t>
      </w:r>
      <w:r w:rsidRPr="005926AC">
        <w:rPr>
          <w:rFonts w:eastAsiaTheme="majorEastAsia"/>
          <w:sz w:val="20"/>
          <w:szCs w:val="20"/>
        </w:rPr>
        <w:t xml:space="preserve">because of its </w:t>
      </w:r>
      <w:r w:rsidRPr="005926AC">
        <w:rPr>
          <w:rStyle w:val="StyleUnderline"/>
          <w:rFonts w:eastAsiaTheme="majorEastAsia"/>
          <w:highlight w:val="cyan"/>
        </w:rPr>
        <w:t>refusal to let Syrians</w:t>
      </w:r>
      <w:r w:rsidRPr="005926AC">
        <w:rPr>
          <w:rFonts w:eastAsiaTheme="majorEastAsia"/>
          <w:sz w:val="20"/>
          <w:szCs w:val="20"/>
        </w:rPr>
        <w:t xml:space="preserve"> help themselves by allowing more refugees to </w:t>
      </w:r>
      <w:r w:rsidRPr="005926AC">
        <w:rPr>
          <w:rStyle w:val="StyleUnderline"/>
          <w:rFonts w:eastAsiaTheme="majorEastAsia"/>
          <w:highlight w:val="cyan"/>
        </w:rPr>
        <w:t>move to the U</w:t>
      </w:r>
      <w:r w:rsidRPr="005926AC">
        <w:rPr>
          <w:rStyle w:val="StyleUnderline"/>
          <w:rFonts w:eastAsiaTheme="majorEastAsia"/>
        </w:rPr>
        <w:t xml:space="preserve">nited </w:t>
      </w:r>
      <w:r w:rsidRPr="005926AC">
        <w:rPr>
          <w:rStyle w:val="StyleUnderline"/>
          <w:rFonts w:eastAsiaTheme="majorEastAsia"/>
          <w:highlight w:val="cyan"/>
        </w:rPr>
        <w:t>S</w:t>
      </w:r>
      <w:r w:rsidRPr="005926AC">
        <w:rPr>
          <w:rStyle w:val="StyleUnderline"/>
          <w:rFonts w:eastAsiaTheme="majorEastAsia"/>
        </w:rPr>
        <w:t>tates.</w:t>
      </w:r>
      <w:r w:rsidRPr="005926AC">
        <w:rPr>
          <w:rFonts w:eastAsiaTheme="majorEastAsia"/>
          <w:sz w:val="20"/>
          <w:szCs w:val="20"/>
        </w:rPr>
        <w:t xml:space="preserve"> </w:t>
      </w:r>
      <w:r w:rsidRPr="005926AC">
        <w:rPr>
          <w:rStyle w:val="StyleUnderline"/>
          <w:highlight w:val="cyan"/>
        </w:rPr>
        <w:t>Expanding</w:t>
      </w:r>
      <w:r w:rsidRPr="005926AC">
        <w:rPr>
          <w:sz w:val="20"/>
          <w:szCs w:val="20"/>
        </w:rPr>
        <w:t xml:space="preserve"> </w:t>
      </w:r>
      <w:r w:rsidRPr="005926AC">
        <w:rPr>
          <w:rStyle w:val="StyleUnderline"/>
        </w:rPr>
        <w:t xml:space="preserve">refugee </w:t>
      </w:r>
      <w:r w:rsidRPr="005926AC">
        <w:rPr>
          <w:rStyle w:val="StyleUnderline"/>
          <w:highlight w:val="cyan"/>
        </w:rPr>
        <w:t>resettlement</w:t>
      </w:r>
      <w:r w:rsidRPr="005926AC">
        <w:rPr>
          <w:rStyle w:val="StyleUnderline"/>
        </w:rPr>
        <w:t xml:space="preserve"> </w:t>
      </w:r>
      <w:r w:rsidRPr="005926AC">
        <w:rPr>
          <w:rStyle w:val="StyleUnderline"/>
          <w:highlight w:val="cyan"/>
        </w:rPr>
        <w:t>would</w:t>
      </w:r>
      <w:r w:rsidRPr="005926AC">
        <w:rPr>
          <w:sz w:val="20"/>
          <w:szCs w:val="20"/>
        </w:rPr>
        <w:t xml:space="preserve"> certainly </w:t>
      </w:r>
      <w:r w:rsidRPr="005926AC">
        <w:rPr>
          <w:rStyle w:val="StyleUnderline"/>
          <w:highlight w:val="cyan"/>
        </w:rPr>
        <w:t>work</w:t>
      </w:r>
      <w:r w:rsidRPr="005926AC">
        <w:rPr>
          <w:sz w:val="20"/>
          <w:szCs w:val="20"/>
        </w:rPr>
        <w:t xml:space="preserve">, would </w:t>
      </w:r>
      <w:r w:rsidRPr="005926AC">
        <w:rPr>
          <w:rStyle w:val="StyleUnderline"/>
          <w:highlight w:val="cyan"/>
        </w:rPr>
        <w:t>carry little</w:t>
      </w:r>
      <w:r w:rsidRPr="005926AC">
        <w:rPr>
          <w:rStyle w:val="StyleUnderline"/>
        </w:rPr>
        <w:t xml:space="preserve"> </w:t>
      </w:r>
      <w:r w:rsidRPr="005926AC">
        <w:rPr>
          <w:sz w:val="20"/>
          <w:szCs w:val="20"/>
        </w:rPr>
        <w:t xml:space="preserve">in the way of </w:t>
      </w:r>
      <w:r w:rsidRPr="005926AC">
        <w:rPr>
          <w:rStyle w:val="StyleUnderline"/>
        </w:rPr>
        <w:t xml:space="preserve">short-term </w:t>
      </w:r>
      <w:r w:rsidRPr="005926AC">
        <w:rPr>
          <w:rStyle w:val="StyleUnderline"/>
          <w:highlight w:val="cyan"/>
        </w:rPr>
        <w:t>financial costs</w:t>
      </w:r>
      <w:r w:rsidRPr="005926AC">
        <w:rPr>
          <w:sz w:val="20"/>
          <w:szCs w:val="20"/>
        </w:rPr>
        <w:t xml:space="preserve">, </w:t>
      </w:r>
      <w:r w:rsidRPr="005926AC">
        <w:t>and</w:t>
      </w:r>
      <w:r w:rsidRPr="005926AC">
        <w:rPr>
          <w:sz w:val="20"/>
          <w:szCs w:val="20"/>
        </w:rPr>
        <w:t xml:space="preserve"> that would likely </w:t>
      </w:r>
      <w:r w:rsidRPr="005926AC">
        <w:rPr>
          <w:rStyle w:val="StyleUnderline"/>
          <w:highlight w:val="cyan"/>
        </w:rPr>
        <w:t>provide a powerful boost to the</w:t>
      </w:r>
      <w:r w:rsidRPr="005926AC">
        <w:rPr>
          <w:rStyle w:val="StyleUnderline"/>
        </w:rPr>
        <w:t xml:space="preserve"> US </w:t>
      </w:r>
      <w:r w:rsidRPr="005926AC">
        <w:rPr>
          <w:rStyle w:val="StyleUnderline"/>
          <w:highlight w:val="cyan"/>
        </w:rPr>
        <w:t>economy</w:t>
      </w:r>
      <w:r w:rsidRPr="005926AC">
        <w:rPr>
          <w:sz w:val="20"/>
          <w:szCs w:val="20"/>
        </w:rPr>
        <w:t xml:space="preserve"> </w:t>
      </w:r>
      <w:r w:rsidRPr="005926AC">
        <w:rPr>
          <w:rStyle w:val="StyleUnderline"/>
          <w:highlight w:val="cyan"/>
        </w:rPr>
        <w:t>and</w:t>
      </w:r>
      <w:r w:rsidRPr="005926AC">
        <w:rPr>
          <w:sz w:val="20"/>
          <w:szCs w:val="20"/>
        </w:rPr>
        <w:t xml:space="preserve"> drastically </w:t>
      </w:r>
      <w:r w:rsidRPr="005926AC">
        <w:rPr>
          <w:rStyle w:val="StyleUnderline"/>
          <w:highlight w:val="cyan"/>
        </w:rPr>
        <w:t>increase the living standards of Syrians</w:t>
      </w:r>
      <w:r w:rsidRPr="005926AC">
        <w:rPr>
          <w:sz w:val="20"/>
          <w:szCs w:val="20"/>
        </w:rPr>
        <w:t xml:space="preserve"> who were able to relocate</w:t>
      </w:r>
      <w:r w:rsidRPr="005926AC">
        <w:rPr>
          <w:rFonts w:eastAsiaTheme="majorEastAsia"/>
          <w:sz w:val="20"/>
          <w:szCs w:val="20"/>
        </w:rPr>
        <w:t>. I</w:t>
      </w:r>
      <w:r w:rsidRPr="005926AC">
        <w:rPr>
          <w:sz w:val="20"/>
          <w:szCs w:val="20"/>
        </w:rPr>
        <w:t>nstead, Trump has sought to slash the number of Syrians allowed to come to the US — while dropping bombs on Syria itself</w:t>
      </w:r>
      <w:r w:rsidRPr="005926AC">
        <w:rPr>
          <w:rFonts w:eastAsiaTheme="majorEastAsia"/>
          <w:sz w:val="20"/>
          <w:szCs w:val="20"/>
        </w:rPr>
        <w:t xml:space="preserve">. </w:t>
      </w:r>
      <w:r w:rsidRPr="005926AC">
        <w:rPr>
          <w:rStyle w:val="StyleUnderline"/>
          <w:rFonts w:eastAsiaTheme="majorEastAsia"/>
          <w:highlight w:val="cyan"/>
        </w:rPr>
        <w:t>Letting Syrians come to the US would benefit them enormously</w:t>
      </w:r>
      <w:r w:rsidRPr="005926AC">
        <w:rPr>
          <w:rFonts w:eastAsiaTheme="majorEastAsia"/>
          <w:sz w:val="20"/>
          <w:szCs w:val="20"/>
        </w:rPr>
        <w:t xml:space="preserve">, </w:t>
      </w:r>
      <w:r w:rsidRPr="005926AC">
        <w:rPr>
          <w:rStyle w:val="StyleUnderline"/>
          <w:rFonts w:eastAsiaTheme="majorEastAsia"/>
          <w:highlight w:val="cyan"/>
        </w:rPr>
        <w:t>and</w:t>
      </w:r>
      <w:r w:rsidRPr="005926AC">
        <w:rPr>
          <w:rFonts w:eastAsiaTheme="majorEastAsia"/>
          <w:sz w:val="20"/>
          <w:szCs w:val="20"/>
        </w:rPr>
        <w:t xml:space="preserve"> quite possibly </w:t>
      </w:r>
      <w:r w:rsidRPr="005926AC">
        <w:rPr>
          <w:rStyle w:val="StyleUnderline"/>
          <w:rFonts w:eastAsiaTheme="majorEastAsia"/>
          <w:highlight w:val="cyan"/>
        </w:rPr>
        <w:t>pay for itself</w:t>
      </w:r>
      <w:r w:rsidRPr="005926AC">
        <w:rPr>
          <w:rFonts w:eastAsiaTheme="majorEastAsia"/>
          <w:sz w:val="20"/>
          <w:szCs w:val="20"/>
        </w:rPr>
        <w:t xml:space="preserve"> </w:t>
      </w:r>
      <w:r w:rsidRPr="005926AC">
        <w:rPr>
          <w:rStyle w:val="StyleUnderline"/>
          <w:rFonts w:eastAsiaTheme="majorEastAsia"/>
        </w:rPr>
        <w:t>If we're</w:t>
      </w:r>
      <w:r w:rsidRPr="005926AC">
        <w:rPr>
          <w:rFonts w:eastAsiaTheme="majorEastAsia"/>
          <w:sz w:val="20"/>
          <w:szCs w:val="20"/>
        </w:rPr>
        <w:t xml:space="preserve"> actually </w:t>
      </w:r>
      <w:r w:rsidRPr="005926AC">
        <w:rPr>
          <w:rStyle w:val="StyleUnderline"/>
          <w:rFonts w:eastAsiaTheme="majorEastAsia"/>
        </w:rPr>
        <w:t>serious about helping Syrian people</w:t>
      </w:r>
      <w:r w:rsidRPr="005926AC">
        <w:rPr>
          <w:rFonts w:eastAsiaTheme="majorEastAsia"/>
          <w:sz w:val="20"/>
          <w:szCs w:val="20"/>
        </w:rPr>
        <w:t xml:space="preserve"> — both people who've stayed and refugees — </w:t>
      </w:r>
      <w:r w:rsidRPr="005926AC">
        <w:rPr>
          <w:rStyle w:val="StyleUnderline"/>
          <w:rFonts w:eastAsiaTheme="majorEastAsia"/>
        </w:rPr>
        <w:t>it'</w:t>
      </w:r>
      <w:r w:rsidRPr="005926AC">
        <w:rPr>
          <w:rStyle w:val="StyleUnderline"/>
        </w:rPr>
        <w:t>s not enough to identify an intervention</w:t>
      </w:r>
      <w:r w:rsidRPr="005926AC">
        <w:rPr>
          <w:sz w:val="20"/>
          <w:szCs w:val="20"/>
        </w:rPr>
        <w:t xml:space="preserve"> that seems like it could make things better and then declare that it's the only viable solution. You have to compare it with alternative plans, and see which produces the most good at the least cost. And </w:t>
      </w:r>
      <w:r w:rsidRPr="005926AC">
        <w:rPr>
          <w:rStyle w:val="StyleUnderline"/>
          <w:highlight w:val="cyan"/>
        </w:rPr>
        <w:t>it's very</w:t>
      </w:r>
      <w:r w:rsidRPr="005926AC">
        <w:rPr>
          <w:sz w:val="20"/>
          <w:szCs w:val="20"/>
        </w:rPr>
        <w:t xml:space="preserve">, very </w:t>
      </w:r>
      <w:r w:rsidRPr="005926AC">
        <w:rPr>
          <w:rStyle w:val="StyleUnderline"/>
          <w:highlight w:val="cyan"/>
        </w:rPr>
        <w:t>hard to argue that</w:t>
      </w:r>
      <w:r w:rsidRPr="005926AC">
        <w:rPr>
          <w:sz w:val="20"/>
          <w:szCs w:val="20"/>
          <w:highlight w:val="cyan"/>
        </w:rPr>
        <w:t xml:space="preserve"> </w:t>
      </w:r>
      <w:r w:rsidRPr="005926AC">
        <w:rPr>
          <w:rStyle w:val="StyleUnderline"/>
          <w:highlight w:val="cyan"/>
        </w:rPr>
        <w:t>any military intervention</w:t>
      </w:r>
      <w:r w:rsidRPr="005926AC">
        <w:rPr>
          <w:sz w:val="20"/>
          <w:szCs w:val="20"/>
        </w:rPr>
        <w:t xml:space="preserve"> that could avert further bloodshed in Syria — or even have prevented the bloodshed of the last four years — </w:t>
      </w:r>
      <w:r w:rsidRPr="005926AC">
        <w:rPr>
          <w:rStyle w:val="StyleUnderline"/>
          <w:highlight w:val="cyan"/>
        </w:rPr>
        <w:t>would</w:t>
      </w:r>
      <w:r w:rsidRPr="005926AC">
        <w:rPr>
          <w:sz w:val="20"/>
          <w:szCs w:val="20"/>
        </w:rPr>
        <w:t xml:space="preserve"> have </w:t>
      </w:r>
      <w:r w:rsidRPr="005926AC">
        <w:rPr>
          <w:rStyle w:val="StyleUnderline"/>
          <w:highlight w:val="cyan"/>
        </w:rPr>
        <w:t>do</w:t>
      </w:r>
      <w:r w:rsidRPr="005926AC">
        <w:rPr>
          <w:sz w:val="20"/>
          <w:szCs w:val="20"/>
        </w:rPr>
        <w:t xml:space="preserve">ne </w:t>
      </w:r>
      <w:r w:rsidRPr="005926AC">
        <w:rPr>
          <w:rStyle w:val="StyleUnderline"/>
          <w:highlight w:val="cyan"/>
        </w:rPr>
        <w:t>more good</w:t>
      </w:r>
      <w:r w:rsidRPr="005926AC">
        <w:rPr>
          <w:sz w:val="20"/>
          <w:szCs w:val="20"/>
        </w:rPr>
        <w:t xml:space="preserve">, at lower cost, </w:t>
      </w:r>
      <w:r w:rsidRPr="005926AC">
        <w:rPr>
          <w:rStyle w:val="StyleUnderline"/>
          <w:highlight w:val="cyan"/>
        </w:rPr>
        <w:t>than</w:t>
      </w:r>
      <w:r w:rsidRPr="005926AC">
        <w:rPr>
          <w:sz w:val="20"/>
          <w:szCs w:val="20"/>
        </w:rPr>
        <w:t xml:space="preserve"> this: </w:t>
      </w:r>
      <w:r w:rsidRPr="005926AC">
        <w:rPr>
          <w:rStyle w:val="StyleUnderline"/>
          <w:rFonts w:eastAsiaTheme="majorEastAsia"/>
          <w:highlight w:val="cyan"/>
        </w:rPr>
        <w:t>simply issuing green cards to every Syrian who wants one</w:t>
      </w:r>
      <w:r w:rsidRPr="005926AC">
        <w:rPr>
          <w:rFonts w:eastAsiaTheme="majorEastAsia"/>
          <w:sz w:val="20"/>
          <w:szCs w:val="20"/>
        </w:rPr>
        <w:t xml:space="preserve"> — </w:t>
      </w:r>
      <w:r w:rsidRPr="005926AC">
        <w:rPr>
          <w:rStyle w:val="StyleUnderline"/>
          <w:rFonts w:eastAsiaTheme="majorEastAsia"/>
          <w:highlight w:val="cyan"/>
        </w:rPr>
        <w:t>or even</w:t>
      </w:r>
      <w:r w:rsidRPr="005926AC">
        <w:rPr>
          <w:rStyle w:val="StyleUnderline"/>
          <w:rFonts w:eastAsiaTheme="majorEastAsia"/>
        </w:rPr>
        <w:t xml:space="preserve"> issuing them to </w:t>
      </w:r>
      <w:r w:rsidRPr="005926AC">
        <w:rPr>
          <w:rStyle w:val="StyleUnderline"/>
          <w:rFonts w:eastAsiaTheme="majorEastAsia"/>
          <w:highlight w:val="cyan"/>
        </w:rPr>
        <w:t>just 1 million, or 500,000</w:t>
      </w:r>
      <w:r w:rsidRPr="005926AC">
        <w:rPr>
          <w:rFonts w:eastAsiaTheme="majorEastAsia"/>
          <w:sz w:val="20"/>
          <w:szCs w:val="20"/>
        </w:rPr>
        <w:t xml:space="preserve"> — and providing airlifts to bring people here</w:t>
      </w:r>
      <w:r w:rsidRPr="005926AC">
        <w:rPr>
          <w:sz w:val="20"/>
          <w:szCs w:val="20"/>
        </w:rPr>
        <w:t xml:space="preserve">. </w:t>
      </w:r>
      <w:r w:rsidRPr="005926AC">
        <w:rPr>
          <w:rStyle w:val="StyleUnderline"/>
        </w:rPr>
        <w:t xml:space="preserve">Let's </w:t>
      </w:r>
      <w:r w:rsidRPr="005926AC">
        <w:rPr>
          <w:rStyle w:val="StyleUnderline"/>
          <w:highlight w:val="cyan"/>
        </w:rPr>
        <w:t>take immigration</w:t>
      </w:r>
      <w:r w:rsidRPr="005926AC">
        <w:rPr>
          <w:rStyle w:val="StyleUnderline"/>
        </w:rPr>
        <w:t xml:space="preserve"> to start.</w:t>
      </w:r>
      <w:r w:rsidRPr="005926AC">
        <w:rPr>
          <w:sz w:val="20"/>
          <w:szCs w:val="20"/>
        </w:rPr>
        <w:t xml:space="preserve"> The potential benefits to Syrians are enormous. For one thing, </w:t>
      </w:r>
      <w:r w:rsidRPr="005926AC">
        <w:rPr>
          <w:rStyle w:val="StyleUnderline"/>
          <w:rFonts w:eastAsiaTheme="majorEastAsia"/>
          <w:highlight w:val="cyan"/>
        </w:rPr>
        <w:t>we would avoid</w:t>
      </w:r>
      <w:r w:rsidRPr="005926AC">
        <w:rPr>
          <w:rFonts w:eastAsiaTheme="majorEastAsia"/>
          <w:sz w:val="20"/>
          <w:szCs w:val="20"/>
        </w:rPr>
        <w:t xml:space="preserve"> </w:t>
      </w:r>
      <w:r w:rsidRPr="005926AC">
        <w:rPr>
          <w:rStyle w:val="StyleUnderline"/>
          <w:rFonts w:eastAsiaTheme="majorEastAsia"/>
          <w:highlight w:val="cyan"/>
        </w:rPr>
        <w:t>the</w:t>
      </w:r>
      <w:r w:rsidRPr="005926AC">
        <w:rPr>
          <w:rStyle w:val="StyleUnderline"/>
          <w:rFonts w:eastAsiaTheme="majorEastAsia"/>
        </w:rPr>
        <w:t xml:space="preserve"> </w:t>
      </w:r>
      <w:r w:rsidRPr="005926AC">
        <w:rPr>
          <w:rStyle w:val="StyleUnderline"/>
          <w:rFonts w:eastAsiaTheme="majorEastAsia"/>
          <w:highlight w:val="cyan"/>
        </w:rPr>
        <w:t>huge humanitarian toll</w:t>
      </w:r>
      <w:r w:rsidRPr="005926AC">
        <w:rPr>
          <w:rFonts w:eastAsiaTheme="majorEastAsia"/>
          <w:sz w:val="20"/>
          <w:szCs w:val="20"/>
        </w:rPr>
        <w:t xml:space="preserve"> associated </w:t>
      </w:r>
      <w:r w:rsidRPr="005926AC">
        <w:rPr>
          <w:rStyle w:val="StyleUnderline"/>
          <w:rFonts w:eastAsiaTheme="majorEastAsia"/>
          <w:highlight w:val="cyan"/>
        </w:rPr>
        <w:t>with existing</w:t>
      </w:r>
      <w:r w:rsidRPr="005926AC">
        <w:rPr>
          <w:rStyle w:val="StyleUnderline"/>
          <w:rFonts w:eastAsiaTheme="majorEastAsia"/>
        </w:rPr>
        <w:t xml:space="preserve"> refugee </w:t>
      </w:r>
      <w:r w:rsidRPr="005926AC">
        <w:rPr>
          <w:rStyle w:val="StyleUnderline"/>
          <w:rFonts w:eastAsiaTheme="majorEastAsia"/>
          <w:highlight w:val="cyan"/>
        </w:rPr>
        <w:t>migration</w:t>
      </w:r>
      <w:r w:rsidRPr="005926AC">
        <w:rPr>
          <w:rFonts w:eastAsiaTheme="majorEastAsia"/>
          <w:sz w:val="20"/>
          <w:szCs w:val="20"/>
        </w:rPr>
        <w:t xml:space="preserve">. Many </w:t>
      </w:r>
      <w:r w:rsidRPr="005926AC">
        <w:rPr>
          <w:rStyle w:val="StyleUnderline"/>
          <w:rFonts w:eastAsiaTheme="majorEastAsia"/>
        </w:rPr>
        <w:t>fewer boats would capsize</w:t>
      </w:r>
      <w:r w:rsidRPr="005926AC">
        <w:rPr>
          <w:rFonts w:eastAsiaTheme="majorEastAsia"/>
          <w:sz w:val="20"/>
          <w:szCs w:val="20"/>
        </w:rPr>
        <w:t xml:space="preserve">. Many </w:t>
      </w:r>
      <w:r w:rsidRPr="005926AC">
        <w:rPr>
          <w:rStyle w:val="StyleUnderline"/>
          <w:rFonts w:eastAsiaTheme="majorEastAsia"/>
        </w:rPr>
        <w:t>fewer children would drown</w:t>
      </w:r>
      <w:r w:rsidRPr="005926AC">
        <w:rPr>
          <w:rFonts w:eastAsiaTheme="majorEastAsia"/>
          <w:sz w:val="20"/>
          <w:szCs w:val="20"/>
        </w:rPr>
        <w:t>. Many fewer people would suffocate in the back of trucks.</w:t>
      </w:r>
      <w:r w:rsidRPr="005926AC">
        <w:rPr>
          <w:sz w:val="20"/>
          <w:szCs w:val="20"/>
        </w:rPr>
        <w:t xml:space="preserve"> </w:t>
      </w:r>
      <w:r w:rsidRPr="005926AC">
        <w:rPr>
          <w:rStyle w:val="StyleUnderline"/>
          <w:rFonts w:eastAsiaTheme="majorEastAsia"/>
        </w:rPr>
        <w:t xml:space="preserve">The </w:t>
      </w:r>
      <w:r w:rsidRPr="005926AC">
        <w:rPr>
          <w:rStyle w:val="StyleUnderline"/>
          <w:rFonts w:eastAsiaTheme="majorEastAsia"/>
          <w:highlight w:val="cyan"/>
        </w:rPr>
        <w:t>economic benefits are massive</w:t>
      </w:r>
      <w:r w:rsidRPr="005926AC">
        <w:rPr>
          <w:rFonts w:eastAsiaTheme="majorEastAsia"/>
          <w:sz w:val="20"/>
          <w:szCs w:val="20"/>
        </w:rPr>
        <w:t>, as well. According to research from economists Michael Clemens, Claudio E. Montenegro, and Lant Pritchett, a worker born in Egypt but living in the United States makes 12 times as much as an identical worker still in Egypt.</w:t>
      </w:r>
      <w:r w:rsidRPr="005926AC">
        <w:rPr>
          <w:sz w:val="20"/>
          <w:szCs w:val="20"/>
        </w:rPr>
        <w:t xml:space="preserve"> A worker born in Yemen makes more than 15 times as much as his counterpart who stayed behind. Even in Jordan, Syria's substantially richer neighbor, migrants make almost six times as much</w:t>
      </w:r>
      <w:r w:rsidRPr="005926AC">
        <w:rPr>
          <w:rFonts w:eastAsiaTheme="majorEastAsia"/>
          <w:sz w:val="20"/>
          <w:szCs w:val="20"/>
        </w:rPr>
        <w:t xml:space="preserve">. Finally, there's the basic fact that </w:t>
      </w:r>
      <w:r w:rsidRPr="005926AC">
        <w:rPr>
          <w:rStyle w:val="StyleUnderline"/>
          <w:rFonts w:eastAsiaTheme="majorEastAsia"/>
          <w:highlight w:val="cyan"/>
        </w:rPr>
        <w:t>millions of Syrians want to leave Syria</w:t>
      </w:r>
      <w:r w:rsidRPr="005926AC">
        <w:rPr>
          <w:rStyle w:val="StyleUnderline"/>
          <w:rFonts w:eastAsiaTheme="majorEastAsia"/>
        </w:rPr>
        <w:t>.</w:t>
      </w:r>
      <w:r w:rsidRPr="005926AC">
        <w:rPr>
          <w:rFonts w:eastAsiaTheme="majorEastAsia"/>
          <w:sz w:val="20"/>
          <w:szCs w:val="20"/>
        </w:rPr>
        <w:t xml:space="preserve"> </w:t>
      </w:r>
      <w:r w:rsidRPr="005926AC">
        <w:rPr>
          <w:rStyle w:val="StyleUnderline"/>
          <w:rFonts w:eastAsiaTheme="majorEastAsia"/>
        </w:rPr>
        <w:t>They're willing to risk their lives to make it to a rich Western country</w:t>
      </w:r>
      <w:r w:rsidRPr="005926AC">
        <w:rPr>
          <w:rFonts w:eastAsiaTheme="majorEastAsia"/>
          <w:sz w:val="20"/>
          <w:szCs w:val="20"/>
        </w:rPr>
        <w:t xml:space="preserve">. President Donald </w:t>
      </w:r>
      <w:r w:rsidRPr="005926AC">
        <w:rPr>
          <w:rStyle w:val="StyleUnderline"/>
          <w:rFonts w:eastAsiaTheme="majorEastAsia"/>
          <w:highlight w:val="cyan"/>
        </w:rPr>
        <w:t>Trump</w:t>
      </w:r>
      <w:r w:rsidRPr="005926AC">
        <w:rPr>
          <w:rFonts w:eastAsiaTheme="majorEastAsia"/>
          <w:sz w:val="20"/>
          <w:szCs w:val="20"/>
        </w:rPr>
        <w:t xml:space="preserve"> knows this. It's why he's made Syrian refugees a key issue in his first weeks in office. But </w:t>
      </w:r>
      <w:r w:rsidRPr="005926AC">
        <w:rPr>
          <w:rStyle w:val="StyleUnderline"/>
          <w:rFonts w:eastAsiaTheme="majorEastAsia"/>
          <w:highlight w:val="cyan"/>
        </w:rPr>
        <w:t>instead of helping them</w:t>
      </w:r>
      <w:r w:rsidRPr="005926AC">
        <w:rPr>
          <w:rFonts w:eastAsiaTheme="majorEastAsia"/>
          <w:sz w:val="20"/>
          <w:szCs w:val="20"/>
        </w:rPr>
        <w:t xml:space="preserve"> by giving them what they want, </w:t>
      </w:r>
      <w:r w:rsidRPr="005926AC">
        <w:rPr>
          <w:rStyle w:val="StyleUnderline"/>
          <w:rFonts w:eastAsiaTheme="majorEastAsia"/>
          <w:highlight w:val="cyan"/>
        </w:rPr>
        <w:t>he's made</w:t>
      </w:r>
      <w:r w:rsidRPr="005926AC">
        <w:rPr>
          <w:rFonts w:eastAsiaTheme="majorEastAsia"/>
          <w:sz w:val="20"/>
          <w:szCs w:val="20"/>
        </w:rPr>
        <w:t xml:space="preserve"> two separate </w:t>
      </w:r>
      <w:r w:rsidRPr="005926AC">
        <w:rPr>
          <w:rStyle w:val="StyleUnderline"/>
          <w:rFonts w:eastAsiaTheme="majorEastAsia"/>
          <w:highlight w:val="cyan"/>
        </w:rPr>
        <w:t>attempts to prohibit them</w:t>
      </w:r>
      <w:r w:rsidRPr="005926AC">
        <w:rPr>
          <w:rStyle w:val="StyleUnderline"/>
          <w:rFonts w:eastAsiaTheme="majorEastAsia"/>
        </w:rPr>
        <w:t xml:space="preserve"> from coming to the US</w:t>
      </w:r>
      <w:r w:rsidRPr="005926AC">
        <w:rPr>
          <w:rFonts w:eastAsiaTheme="majorEastAsia"/>
          <w:sz w:val="20"/>
          <w:szCs w:val="20"/>
        </w:rPr>
        <w:t xml:space="preserve">. In his first travel ban, signed during his first week in office, Trump singled out Syrian refugees for an indefinite ban from entering the US; in the second version of the ban, signed in March, Syrian refugees were included in an attempted 120-day pause on the entire US refugee program. </w:t>
      </w:r>
      <w:r w:rsidRPr="005926AC">
        <w:rPr>
          <w:sz w:val="20"/>
          <w:szCs w:val="20"/>
        </w:rPr>
        <w:t xml:space="preserve">Either of these policies would have resulted in thousands of Syrians who otherwise would have been able to enter the United States no longer being allowed to do so. And while the first travel ban was abandoned and the second is tied up in court, the Trump administration's stated desire to slash the number of refugees allowed into the US during a given year — and its particular skepticism about refugees from Syria —strongly suggests that </w:t>
      </w:r>
      <w:r w:rsidRPr="005926AC">
        <w:rPr>
          <w:rFonts w:eastAsiaTheme="majorEastAsia"/>
          <w:sz w:val="20"/>
          <w:szCs w:val="20"/>
        </w:rPr>
        <w:t xml:space="preserve">it's going to let fewer Syrians come to the US than its predecessor (who himself admitted many fewer Syrians than wanted to come). What's the case against? President Trump claims that refugees in general and Syrians in particular are potential terrorists — but </w:t>
      </w:r>
      <w:r w:rsidRPr="005926AC">
        <w:rPr>
          <w:rStyle w:val="StyleUnderline"/>
          <w:rFonts w:eastAsiaTheme="majorEastAsia"/>
          <w:highlight w:val="cyan"/>
        </w:rPr>
        <w:t>the odds</w:t>
      </w:r>
      <w:r w:rsidRPr="005926AC">
        <w:rPr>
          <w:rStyle w:val="StyleUnderline"/>
          <w:rFonts w:eastAsiaTheme="majorEastAsia"/>
        </w:rPr>
        <w:t xml:space="preserve"> that </w:t>
      </w:r>
      <w:r w:rsidRPr="005926AC">
        <w:rPr>
          <w:rStyle w:val="StyleUnderline"/>
          <w:rFonts w:eastAsiaTheme="majorEastAsia"/>
          <w:highlight w:val="cyan"/>
        </w:rPr>
        <w:t>a Syrian refugee will commit a terrorist attack</w:t>
      </w:r>
      <w:r w:rsidRPr="005926AC">
        <w:rPr>
          <w:rStyle w:val="StyleUnderline"/>
          <w:rFonts w:eastAsiaTheme="majorEastAsia"/>
        </w:rPr>
        <w:t xml:space="preserve"> in the US </w:t>
      </w:r>
      <w:r w:rsidRPr="005926AC">
        <w:rPr>
          <w:rStyle w:val="StyleUnderline"/>
          <w:rFonts w:eastAsiaTheme="majorEastAsia"/>
          <w:highlight w:val="cyan"/>
        </w:rPr>
        <w:t>are absurdly small</w:t>
      </w:r>
      <w:r w:rsidRPr="005926AC">
        <w:rPr>
          <w:rFonts w:eastAsiaTheme="majorEastAsia"/>
          <w:sz w:val="20"/>
          <w:szCs w:val="20"/>
        </w:rPr>
        <w:t xml:space="preserve">, while </w:t>
      </w:r>
      <w:r w:rsidRPr="005926AC">
        <w:rPr>
          <w:rStyle w:val="StyleUnderline"/>
          <w:rFonts w:eastAsiaTheme="majorEastAsia"/>
          <w:highlight w:val="cyan"/>
        </w:rPr>
        <w:t>the odds</w:t>
      </w:r>
      <w:r w:rsidRPr="005926AC">
        <w:rPr>
          <w:rStyle w:val="StyleUnderline"/>
          <w:rFonts w:eastAsiaTheme="majorEastAsia"/>
        </w:rPr>
        <w:t xml:space="preserve"> </w:t>
      </w:r>
      <w:r w:rsidRPr="005926AC">
        <w:rPr>
          <w:rStyle w:val="StyleUnderline"/>
          <w:rFonts w:eastAsiaTheme="majorEastAsia"/>
          <w:highlight w:val="cyan"/>
        </w:rPr>
        <w:t>that</w:t>
      </w:r>
      <w:r w:rsidRPr="005926AC">
        <w:rPr>
          <w:rStyle w:val="StyleUnderline"/>
          <w:rFonts w:eastAsiaTheme="majorEastAsia"/>
        </w:rPr>
        <w:t xml:space="preserve"> the same</w:t>
      </w:r>
      <w:r w:rsidRPr="005926AC">
        <w:rPr>
          <w:rFonts w:eastAsiaTheme="majorEastAsia"/>
          <w:sz w:val="20"/>
          <w:szCs w:val="20"/>
        </w:rPr>
        <w:t xml:space="preserve"> </w:t>
      </w:r>
      <w:r w:rsidRPr="005926AC">
        <w:rPr>
          <w:rStyle w:val="StyleUnderline"/>
          <w:rFonts w:eastAsiaTheme="majorEastAsia"/>
          <w:highlight w:val="cyan"/>
        </w:rPr>
        <w:t>person</w:t>
      </w:r>
      <w:r w:rsidRPr="005926AC">
        <w:rPr>
          <w:rFonts w:eastAsiaTheme="majorEastAsia"/>
          <w:sz w:val="20"/>
          <w:szCs w:val="20"/>
          <w:highlight w:val="cyan"/>
        </w:rPr>
        <w:t xml:space="preserve"> </w:t>
      </w:r>
      <w:r w:rsidRPr="005926AC">
        <w:rPr>
          <w:rStyle w:val="StyleUnderline"/>
          <w:rFonts w:eastAsiaTheme="majorEastAsia"/>
          <w:highlight w:val="cyan"/>
        </w:rPr>
        <w:t>will suffer if not allowed to enter the US are extremely high</w:t>
      </w:r>
      <w:r w:rsidRPr="005926AC">
        <w:rPr>
          <w:rFonts w:eastAsiaTheme="majorEastAsia"/>
          <w:sz w:val="20"/>
          <w:szCs w:val="20"/>
        </w:rPr>
        <w:t xml:space="preserve">. It's true that flying people in and </w:t>
      </w:r>
      <w:r w:rsidRPr="005926AC">
        <w:rPr>
          <w:rStyle w:val="StyleUnderline"/>
          <w:rFonts w:eastAsiaTheme="majorEastAsia"/>
        </w:rPr>
        <w:t xml:space="preserve">giving them basic </w:t>
      </w:r>
      <w:r w:rsidRPr="005926AC">
        <w:rPr>
          <w:rStyle w:val="StyleUnderline"/>
          <w:rFonts w:eastAsiaTheme="majorEastAsia"/>
          <w:highlight w:val="cyan"/>
        </w:rPr>
        <w:t>resettlement</w:t>
      </w:r>
      <w:r w:rsidRPr="005926AC">
        <w:rPr>
          <w:rStyle w:val="StyleUnderline"/>
          <w:rFonts w:eastAsiaTheme="majorEastAsia"/>
        </w:rPr>
        <w:t xml:space="preserve"> support</w:t>
      </w:r>
      <w:r w:rsidRPr="005926AC">
        <w:rPr>
          <w:rFonts w:eastAsiaTheme="majorEastAsia"/>
          <w:sz w:val="20"/>
          <w:szCs w:val="20"/>
        </w:rPr>
        <w:t xml:space="preserve"> would cost money. Not a lot of money, but some. But over time, it </w:t>
      </w:r>
      <w:r w:rsidRPr="005926AC">
        <w:rPr>
          <w:rStyle w:val="StyleUnderline"/>
          <w:rFonts w:eastAsiaTheme="majorEastAsia"/>
          <w:highlight w:val="cyan"/>
        </w:rPr>
        <w:t>would</w:t>
      </w:r>
      <w:r w:rsidRPr="005926AC">
        <w:rPr>
          <w:rFonts w:eastAsiaTheme="majorEastAsia"/>
          <w:sz w:val="20"/>
          <w:szCs w:val="20"/>
        </w:rPr>
        <w:t xml:space="preserve"> quite possibly </w:t>
      </w:r>
      <w:r w:rsidRPr="005926AC">
        <w:rPr>
          <w:rStyle w:val="StyleUnderline"/>
          <w:rFonts w:eastAsiaTheme="majorEastAsia"/>
          <w:highlight w:val="cyan"/>
        </w:rPr>
        <w:t>pay for itself</w:t>
      </w:r>
      <w:r w:rsidRPr="005926AC">
        <w:rPr>
          <w:rFonts w:eastAsiaTheme="majorEastAsia"/>
          <w:sz w:val="20"/>
          <w:szCs w:val="20"/>
          <w:highlight w:val="cyan"/>
        </w:rPr>
        <w:t>.</w:t>
      </w:r>
      <w:r w:rsidRPr="005926AC">
        <w:rPr>
          <w:sz w:val="20"/>
          <w:szCs w:val="20"/>
          <w:highlight w:val="cyan"/>
        </w:rPr>
        <w:t xml:space="preserve"> </w:t>
      </w:r>
      <w:r w:rsidRPr="005926AC">
        <w:rPr>
          <w:rStyle w:val="StyleUnderline"/>
          <w:highlight w:val="cyan"/>
        </w:rPr>
        <w:t>It's uncontroversial among economists</w:t>
      </w:r>
      <w:r w:rsidRPr="005926AC">
        <w:rPr>
          <w:rStyle w:val="StyleUnderline"/>
        </w:rPr>
        <w:t xml:space="preserve"> </w:t>
      </w:r>
      <w:r w:rsidRPr="005926AC">
        <w:rPr>
          <w:rStyle w:val="StyleUnderline"/>
          <w:highlight w:val="cyan"/>
        </w:rPr>
        <w:t xml:space="preserve">that </w:t>
      </w:r>
      <w:r w:rsidRPr="005926AC">
        <w:rPr>
          <w:rStyle w:val="StyleUnderline"/>
          <w:rFonts w:eastAsiaTheme="majorEastAsia"/>
          <w:highlight w:val="cyan"/>
        </w:rPr>
        <w:t>immigration generates economic</w:t>
      </w:r>
      <w:r w:rsidRPr="005926AC">
        <w:rPr>
          <w:rStyle w:val="StyleUnderline"/>
          <w:rFonts w:eastAsiaTheme="majorEastAsia"/>
        </w:rPr>
        <w:t xml:space="preserve"> </w:t>
      </w:r>
      <w:r w:rsidRPr="005926AC">
        <w:rPr>
          <w:rStyle w:val="StyleUnderline"/>
          <w:rFonts w:eastAsiaTheme="majorEastAsia"/>
          <w:highlight w:val="cyan"/>
        </w:rPr>
        <w:t>growth</w:t>
      </w:r>
      <w:r w:rsidRPr="005926AC">
        <w:rPr>
          <w:rStyle w:val="StyleUnderline"/>
          <w:rFonts w:eastAsiaTheme="majorEastAsia"/>
        </w:rPr>
        <w:t xml:space="preserve">, </w:t>
      </w:r>
      <w:r w:rsidRPr="005926AC">
        <w:rPr>
          <w:rStyle w:val="StyleUnderline"/>
        </w:rPr>
        <w:t xml:space="preserve">and </w:t>
      </w:r>
      <w:r w:rsidRPr="005926AC">
        <w:rPr>
          <w:rStyle w:val="StyleUnderline"/>
          <w:highlight w:val="cyan"/>
        </w:rPr>
        <w:t>even the most immigration-skeptical economists</w:t>
      </w:r>
      <w:r w:rsidRPr="005926AC">
        <w:rPr>
          <w:rStyle w:val="StyleUnderline"/>
        </w:rPr>
        <w:t xml:space="preserve"> </w:t>
      </w:r>
      <w:r w:rsidRPr="005926AC">
        <w:rPr>
          <w:rStyle w:val="StyleUnderline"/>
          <w:highlight w:val="cyan"/>
        </w:rPr>
        <w:t>concede</w:t>
      </w:r>
      <w:r w:rsidRPr="005926AC">
        <w:rPr>
          <w:rStyle w:val="StyleUnderline"/>
        </w:rPr>
        <w:t xml:space="preserve"> that </w:t>
      </w:r>
      <w:r w:rsidRPr="005926AC">
        <w:rPr>
          <w:rStyle w:val="StyleUnderline"/>
          <w:highlight w:val="cyan"/>
        </w:rPr>
        <w:t>some of those gains go to native-born workers, not just migrants</w:t>
      </w:r>
      <w:r w:rsidRPr="005926AC">
        <w:rPr>
          <w:sz w:val="20"/>
          <w:szCs w:val="20"/>
          <w:highlight w:val="cyan"/>
        </w:rPr>
        <w:t>.</w:t>
      </w:r>
      <w:r w:rsidRPr="005926AC">
        <w:rPr>
          <w:sz w:val="20"/>
          <w:szCs w:val="20"/>
        </w:rPr>
        <w:t xml:space="preserve"> </w:t>
      </w:r>
    </w:p>
    <w:p w14:paraId="33A3F2E1" w14:textId="77777777" w:rsidR="000F04E0" w:rsidRPr="005926AC" w:rsidRDefault="000F04E0" w:rsidP="000F04E0">
      <w:pPr>
        <w:rPr>
          <w:rFonts w:eastAsiaTheme="majorEastAsia" w:cstheme="majorBidi"/>
          <w:b/>
          <w:iCs/>
          <w:sz w:val="20"/>
          <w:szCs w:val="20"/>
        </w:rPr>
      </w:pPr>
    </w:p>
    <w:p w14:paraId="26B96156" w14:textId="51593FBB" w:rsidR="00261711" w:rsidRDefault="00261711" w:rsidP="00261711">
      <w:pPr>
        <w:pStyle w:val="Heading1"/>
      </w:pPr>
      <w:r>
        <w:t>Syrian Refugees – SV version</w:t>
      </w:r>
    </w:p>
    <w:p w14:paraId="67EECF5C" w14:textId="181F9698" w:rsidR="00261711" w:rsidRDefault="00261711" w:rsidP="00261711">
      <w:pPr>
        <w:pStyle w:val="Heading2"/>
      </w:pPr>
      <w:r>
        <w:t>NOTE</w:t>
      </w:r>
    </w:p>
    <w:p w14:paraId="0EE10789" w14:textId="149D74B3" w:rsidR="00261711" w:rsidRPr="00261711" w:rsidRDefault="00261711" w:rsidP="00261711">
      <w:pPr>
        <w:rPr>
          <w:rStyle w:val="Style13ptBold"/>
        </w:rPr>
      </w:pPr>
      <w:r>
        <w:rPr>
          <w:rStyle w:val="Style13ptBold"/>
        </w:rPr>
        <w:t xml:space="preserve">This is probably incomplete and could use some framing cards that can be taken from the Pathway to Citizenship Structural Violence 1AC. See that file for additional impact framing, etc. </w:t>
      </w:r>
    </w:p>
    <w:p w14:paraId="30D7DBA9" w14:textId="77777777" w:rsidR="00261711" w:rsidRPr="00394BB2" w:rsidRDefault="00261711" w:rsidP="00261711">
      <w:pPr>
        <w:pStyle w:val="Heading2"/>
      </w:pPr>
      <w:r>
        <w:t>1AC - SV</w:t>
      </w:r>
    </w:p>
    <w:p w14:paraId="6412BDCE" w14:textId="77777777" w:rsidR="00261711" w:rsidRDefault="00261711" w:rsidP="00261711">
      <w:pPr>
        <w:pStyle w:val="Heading4"/>
      </w:pPr>
      <w:r>
        <w:t xml:space="preserve">We begin with a history lesson: the United States actively contributed to the civil war in Syria. As early as 2013 American diplomatic, intelligence, and military operations fomented violence in the region that left Syrians wallowing in a sea of violence. </w:t>
      </w:r>
    </w:p>
    <w:p w14:paraId="3E0878C1" w14:textId="77777777" w:rsidR="00261711" w:rsidRPr="005F5A9B" w:rsidRDefault="00261711" w:rsidP="00261711">
      <w:r w:rsidRPr="005F5A9B">
        <w:rPr>
          <w:rFonts w:eastAsiaTheme="majorEastAsia" w:cstheme="majorBidi"/>
          <w:b/>
          <w:iCs/>
          <w:sz w:val="26"/>
        </w:rPr>
        <w:t>Shupak 17</w:t>
      </w:r>
      <w:r>
        <w:t>, Greg Shupak, PhD in literary studies and a professor at the University of Guelph in Toronto,  "America's responsibility toward Syrian refugees", 3/16/17, https://electronicintifada.net/content/americas-responsibility-toward-syrian-refugees/19886</w:t>
      </w:r>
    </w:p>
    <w:p w14:paraId="660D53AF" w14:textId="77777777" w:rsidR="00261711" w:rsidRPr="00394BB2" w:rsidRDefault="00261711" w:rsidP="00261711">
      <w:pPr>
        <w:rPr>
          <w:sz w:val="16"/>
        </w:rPr>
      </w:pPr>
      <w:r w:rsidRPr="00A00C62">
        <w:rPr>
          <w:sz w:val="16"/>
        </w:rPr>
        <w:t>The Washington Post reports that, from at least 2013 to 2015</w:t>
      </w:r>
      <w:r w:rsidRPr="00C71F01">
        <w:rPr>
          <w:rStyle w:val="StyleUnderline"/>
        </w:rPr>
        <w:t xml:space="preserve">, the CIA spent $1 billion per year – or about one-fifteenth of its budget – to train and equip “nearly 10,000 fighters sent into Syria,” combatants the paper describes as “anti-Assad rebels.” Similarly, </w:t>
      </w:r>
      <w:r w:rsidRPr="00394BB2">
        <w:rPr>
          <w:rStyle w:val="StyleUnderline"/>
          <w:highlight w:val="cyan"/>
        </w:rPr>
        <w:t>the US</w:t>
      </w:r>
      <w:r w:rsidRPr="00C71F01">
        <w:rPr>
          <w:rStyle w:val="StyleUnderline"/>
        </w:rPr>
        <w:t xml:space="preserve"> and its allies repeatedly </w:t>
      </w:r>
      <w:r w:rsidRPr="00394BB2">
        <w:rPr>
          <w:rStyle w:val="StyleUnderline"/>
          <w:highlight w:val="cyan"/>
        </w:rPr>
        <w:t>derailed diplomatic efforts that might have ended the war years ago</w:t>
      </w:r>
      <w:r w:rsidRPr="00C71F01">
        <w:rPr>
          <w:rStyle w:val="StyleUnderline"/>
        </w:rPr>
        <w:t xml:space="preserve"> when the number of people killed and made refugees was much smaller. </w:t>
      </w:r>
      <w:r w:rsidRPr="00A00C62">
        <w:rPr>
          <w:sz w:val="16"/>
        </w:rPr>
        <w:t xml:space="preserve">The entirely predictable consequence </w:t>
      </w:r>
      <w:r w:rsidRPr="00C71F01">
        <w:rPr>
          <w:rStyle w:val="StyleUnderline"/>
        </w:rPr>
        <w:t>of hindering negotiations while increasing the volume of weapons in a war-torn country and teaching fighters there how to kill is that there has been an increase in the number of casualties</w:t>
      </w:r>
      <w:r w:rsidRPr="00A00C62">
        <w:rPr>
          <w:sz w:val="16"/>
        </w:rPr>
        <w:t>. By taking these steps in Syria</w:t>
      </w:r>
      <w:r w:rsidRPr="00394BB2">
        <w:rPr>
          <w:sz w:val="16"/>
          <w:highlight w:val="cyan"/>
        </w:rPr>
        <w:t xml:space="preserve">, </w:t>
      </w:r>
      <w:r w:rsidRPr="00394BB2">
        <w:rPr>
          <w:rStyle w:val="StyleUnderline"/>
          <w:highlight w:val="cyan"/>
        </w:rPr>
        <w:t>the US took actions that they had</w:t>
      </w:r>
      <w:r w:rsidRPr="00C71F01">
        <w:rPr>
          <w:rStyle w:val="StyleUnderline"/>
        </w:rPr>
        <w:t xml:space="preserve"> to have </w:t>
      </w:r>
      <w:r w:rsidRPr="00394BB2">
        <w:rPr>
          <w:rStyle w:val="StyleUnderline"/>
          <w:highlight w:val="cyan"/>
        </w:rPr>
        <w:t>known would plunge Syria deeper into war and make people have to leave</w:t>
      </w:r>
      <w:r w:rsidRPr="00C71F01">
        <w:rPr>
          <w:rStyle w:val="StyleUnderline"/>
        </w:rPr>
        <w:t xml:space="preserve"> their homes in the resulting violence.</w:t>
      </w:r>
      <w:r w:rsidRPr="00A00C62">
        <w:rPr>
          <w:sz w:val="16"/>
        </w:rPr>
        <w:t xml:space="preserve"> There are also grounds for concluding that </w:t>
      </w:r>
      <w:r w:rsidRPr="00394BB2">
        <w:rPr>
          <w:rStyle w:val="StyleUnderline"/>
          <w:highlight w:val="cyan"/>
        </w:rPr>
        <w:t>the US knowingly enabled, and</w:t>
      </w:r>
      <w:r w:rsidRPr="00C71F01">
        <w:rPr>
          <w:rStyle w:val="StyleUnderline"/>
        </w:rPr>
        <w:t xml:space="preserve"> in some cases directly </w:t>
      </w:r>
      <w:r w:rsidRPr="00394BB2">
        <w:rPr>
          <w:rStyle w:val="StyleUnderline"/>
          <w:highlight w:val="cyan"/>
        </w:rPr>
        <w:t>supported, anti-government forces in Syria that committed war crimes against minorities</w:t>
      </w:r>
      <w:r w:rsidRPr="00C71F01">
        <w:rPr>
          <w:rStyle w:val="StyleUnderline"/>
        </w:rPr>
        <w:t>. A</w:t>
      </w:r>
      <w:r w:rsidRPr="00A00C62">
        <w:rPr>
          <w:sz w:val="16"/>
        </w:rPr>
        <w:t xml:space="preserve">ndrew Cockburn writes in Harper’s Magazine that “according to several sources, </w:t>
      </w:r>
      <w:r w:rsidRPr="00394BB2">
        <w:rPr>
          <w:rStyle w:val="StyleUnderline"/>
          <w:highlight w:val="cyan"/>
        </w:rPr>
        <w:t>a US-Turkish-Saudi ‘coordination room’</w:t>
      </w:r>
      <w:r w:rsidRPr="00C71F01">
        <w:rPr>
          <w:rStyle w:val="StyleUnderline"/>
        </w:rPr>
        <w:t xml:space="preserve"> in southern Turkey </w:t>
      </w:r>
      <w:r w:rsidRPr="00394BB2">
        <w:rPr>
          <w:rStyle w:val="StyleUnderline"/>
          <w:highlight w:val="cyan"/>
        </w:rPr>
        <w:t>had</w:t>
      </w:r>
      <w:r w:rsidRPr="00C71F01">
        <w:rPr>
          <w:rStyle w:val="StyleUnderline"/>
        </w:rPr>
        <w:t xml:space="preserve"> also </w:t>
      </w:r>
      <w:r w:rsidRPr="00394BB2">
        <w:rPr>
          <w:rStyle w:val="StyleUnderline"/>
          <w:highlight w:val="cyan"/>
        </w:rPr>
        <w:t>ordered</w:t>
      </w:r>
      <w:r w:rsidRPr="00C71F01">
        <w:rPr>
          <w:rStyle w:val="StyleUnderline"/>
        </w:rPr>
        <w:t xml:space="preserve"> the </w:t>
      </w:r>
      <w:r w:rsidRPr="00394BB2">
        <w:rPr>
          <w:rStyle w:val="StyleUnderline"/>
          <w:highlight w:val="cyan"/>
        </w:rPr>
        <w:t>rebel groups it was supplying to cooperate with Jaish al-Fatah</w:t>
      </w:r>
      <w:r w:rsidRPr="00C71F01">
        <w:rPr>
          <w:rStyle w:val="StyleUnderline"/>
        </w:rPr>
        <w:t>. The groups, in other words, would be embedded within the al-Qaida coalition.”</w:t>
      </w:r>
      <w:r w:rsidRPr="00A00C62">
        <w:rPr>
          <w:sz w:val="16"/>
        </w:rPr>
        <w:t xml:space="preserve"> A Financial Times report also describes </w:t>
      </w:r>
      <w:r w:rsidRPr="00C71F01">
        <w:rPr>
          <w:rStyle w:val="StyleUnderline"/>
        </w:rPr>
        <w:t>the covert operations center</w:t>
      </w:r>
      <w:r w:rsidRPr="0059654A">
        <w:rPr>
          <w:rStyle w:val="StyleUnderline"/>
        </w:rPr>
        <w:t xml:space="preserve">, the </w:t>
      </w:r>
      <w:r w:rsidRPr="00394BB2">
        <w:rPr>
          <w:rStyle w:val="StyleUnderline"/>
          <w:highlight w:val="cyan"/>
        </w:rPr>
        <w:t>M</w:t>
      </w:r>
      <w:r w:rsidRPr="00C71F01">
        <w:rPr>
          <w:rStyle w:val="StyleUnderline"/>
        </w:rPr>
        <w:t xml:space="preserve">üşterek </w:t>
      </w:r>
      <w:r w:rsidRPr="00394BB2">
        <w:rPr>
          <w:rStyle w:val="StyleUnderline"/>
          <w:highlight w:val="cyan"/>
        </w:rPr>
        <w:t>O</w:t>
      </w:r>
      <w:r w:rsidRPr="00C71F01">
        <w:rPr>
          <w:rStyle w:val="StyleUnderline"/>
        </w:rPr>
        <w:t xml:space="preserve">perasyon </w:t>
      </w:r>
      <w:r w:rsidRPr="00394BB2">
        <w:rPr>
          <w:rStyle w:val="StyleUnderline"/>
          <w:highlight w:val="cyan"/>
        </w:rPr>
        <w:t>M</w:t>
      </w:r>
      <w:r w:rsidRPr="00C71F01">
        <w:rPr>
          <w:rStyle w:val="StyleUnderline"/>
        </w:rPr>
        <w:t xml:space="preserve">erkezi (MOM), which the US formed with Britain, France, Jordan, Qatar, Saudi Arabia and Turkey in early 2014. </w:t>
      </w:r>
      <w:r w:rsidRPr="00A00C62">
        <w:rPr>
          <w:sz w:val="16"/>
        </w:rPr>
        <w:t xml:space="preserve">An opposition figure close to MOM-backed commanders says that </w:t>
      </w:r>
      <w:r w:rsidRPr="00C71F01">
        <w:rPr>
          <w:rStyle w:val="StyleUnderline"/>
        </w:rPr>
        <w:t>MOM commanders i</w:t>
      </w:r>
      <w:r w:rsidRPr="00394BB2">
        <w:rPr>
          <w:rStyle w:val="StyleUnderline"/>
          <w:highlight w:val="cyan"/>
        </w:rPr>
        <w:t>nflated weapons requests to hoard or sell on the black market, some</w:t>
      </w:r>
      <w:r w:rsidRPr="00C71F01">
        <w:rPr>
          <w:rStyle w:val="StyleUnderline"/>
        </w:rPr>
        <w:t xml:space="preserve"> of which </w:t>
      </w:r>
      <w:r w:rsidRPr="00394BB2">
        <w:rPr>
          <w:rStyle w:val="StyleUnderline"/>
          <w:highlight w:val="cyan"/>
        </w:rPr>
        <w:t>wound up going to the Islamic State group or al-Nusra</w:t>
      </w:r>
      <w:r w:rsidRPr="00C71F01">
        <w:rPr>
          <w:rStyle w:val="StyleUnderline"/>
        </w:rPr>
        <w:t>.</w:t>
      </w:r>
      <w:r w:rsidRPr="00A00C62">
        <w:rPr>
          <w:sz w:val="16"/>
        </w:rPr>
        <w:t xml:space="preserve"> He told the newspaper: “</w:t>
      </w:r>
      <w:r w:rsidRPr="00394BB2">
        <w:rPr>
          <w:sz w:val="16"/>
          <w:highlight w:val="cyan"/>
        </w:rPr>
        <w:t>The CIA knew about this</w:t>
      </w:r>
      <w:r w:rsidRPr="00A00C62">
        <w:rPr>
          <w:sz w:val="16"/>
        </w:rPr>
        <w:t xml:space="preserve">, of course, everyone in MOM did. It was the price of doing business.” Jaish al-Fatah was a coalition of opposition groups led by Jabhat </w:t>
      </w:r>
      <w:r w:rsidRPr="00394BB2">
        <w:rPr>
          <w:sz w:val="16"/>
          <w:highlight w:val="cyan"/>
        </w:rPr>
        <w:t>al-Nusra,</w:t>
      </w:r>
      <w:r w:rsidRPr="00A00C62">
        <w:rPr>
          <w:sz w:val="16"/>
        </w:rPr>
        <w:t xml:space="preserve"> al-Qaida’s branch in Syria. The brutal, sectarian nature of this group was public knowledge. It </w:t>
      </w:r>
      <w:r w:rsidRPr="00394BB2">
        <w:rPr>
          <w:sz w:val="16"/>
          <w:highlight w:val="cyan"/>
        </w:rPr>
        <w:t>was</w:t>
      </w:r>
      <w:r w:rsidRPr="00A00C62">
        <w:rPr>
          <w:sz w:val="16"/>
        </w:rPr>
        <w:t xml:space="preserve"> reportedly </w:t>
      </w:r>
      <w:r w:rsidRPr="00394BB2">
        <w:rPr>
          <w:sz w:val="16"/>
          <w:highlight w:val="cyan"/>
        </w:rPr>
        <w:t>behind the massacre of 60 minority Shia villagers</w:t>
      </w:r>
      <w:r w:rsidRPr="00A00C62">
        <w:rPr>
          <w:sz w:val="16"/>
        </w:rPr>
        <w:t xml:space="preserve"> in June 2013. There is also reason to believe that al-Nusra was involved in the January 2014 butchering of </w:t>
      </w:r>
      <w:r w:rsidRPr="00394BB2">
        <w:rPr>
          <w:sz w:val="16"/>
          <w:highlight w:val="cyan"/>
        </w:rPr>
        <w:t>32 Alawi, Christians and Druze,</w:t>
      </w:r>
      <w:r w:rsidRPr="00A00C62">
        <w:rPr>
          <w:sz w:val="16"/>
        </w:rPr>
        <w:t xml:space="preserve"> all of whom are minorities in Syria. In June 2015, the group reportedly massacred at least </w:t>
      </w:r>
      <w:r w:rsidRPr="00394BB2">
        <w:rPr>
          <w:sz w:val="16"/>
          <w:highlight w:val="cyan"/>
        </w:rPr>
        <w:t>20 Druze villagers.</w:t>
      </w:r>
      <w:r w:rsidRPr="00A00C62">
        <w:rPr>
          <w:sz w:val="16"/>
        </w:rPr>
        <w:t xml:space="preserve"> Nour al-Din al-Zinki, a CIA-vetted group that received TOW anti-tank missiles from the US, has now formally joined forces with al-Nusra, which has changed its name to Jabhat Fatah al-Sham</w:t>
      </w:r>
      <w:r w:rsidRPr="00394BB2">
        <w:rPr>
          <w:sz w:val="16"/>
          <w:highlight w:val="cyan"/>
        </w:rPr>
        <w:t xml:space="preserve">. </w:t>
      </w:r>
      <w:r w:rsidRPr="00394BB2">
        <w:rPr>
          <w:rStyle w:val="StyleUnderline"/>
          <w:highlight w:val="cyan"/>
        </w:rPr>
        <w:t>A</w:t>
      </w:r>
      <w:r w:rsidRPr="00C71F01">
        <w:rPr>
          <w:rStyle w:val="StyleUnderline"/>
        </w:rPr>
        <w:t xml:space="preserve"> July 2016 </w:t>
      </w:r>
      <w:r w:rsidRPr="00394BB2">
        <w:rPr>
          <w:rStyle w:val="StyleUnderline"/>
          <w:highlight w:val="cyan"/>
        </w:rPr>
        <w:t>report</w:t>
      </w:r>
      <w:r w:rsidRPr="00C71F01">
        <w:rPr>
          <w:rStyle w:val="StyleUnderline"/>
        </w:rPr>
        <w:t xml:space="preserve"> from Amnesty International </w:t>
      </w:r>
      <w:r w:rsidRPr="00394BB2">
        <w:rPr>
          <w:rStyle w:val="StyleUnderline"/>
          <w:highlight w:val="cyan"/>
        </w:rPr>
        <w:t>accuses al-Zinki and other opposition groups</w:t>
      </w:r>
      <w:r w:rsidRPr="00C71F01">
        <w:rPr>
          <w:rStyle w:val="StyleUnderline"/>
        </w:rPr>
        <w:t xml:space="preserve"> in Aleppo and Idlib </w:t>
      </w:r>
      <w:r w:rsidRPr="00394BB2">
        <w:rPr>
          <w:rStyle w:val="StyleUnderline"/>
          <w:highlight w:val="cyan"/>
        </w:rPr>
        <w:t>of being involved in 24 cases of civilian abductions</w:t>
      </w:r>
      <w:r w:rsidRPr="00C71F01">
        <w:rPr>
          <w:rStyle w:val="StyleUnderline"/>
        </w:rPr>
        <w:t xml:space="preserve">, including children and human rights activists, and minorities “abducted </w:t>
      </w:r>
      <w:r w:rsidRPr="00394BB2">
        <w:rPr>
          <w:rStyle w:val="StyleUnderline"/>
          <w:highlight w:val="cyan"/>
        </w:rPr>
        <w:t>solely on account of their religion or ethnicity.”</w:t>
      </w:r>
      <w:r w:rsidRPr="00A00C62">
        <w:rPr>
          <w:sz w:val="16"/>
        </w:rPr>
        <w:t xml:space="preserve"> Moreover, the United States supports the remnants of the Free Syrian Army, though many of these fighters have vowed vengeance against Syria’s Shiites and other minorities, and also armed a CIA-vetted group called al-Rahman Corps that in East Ghouta has allied with the organization formerly known as al-Nusra. </w:t>
      </w:r>
      <w:r w:rsidRPr="00C71F01">
        <w:rPr>
          <w:rStyle w:val="StyleUnderline"/>
        </w:rPr>
        <w:t xml:space="preserve">There is also reason to believe that </w:t>
      </w:r>
      <w:r w:rsidRPr="00394BB2">
        <w:rPr>
          <w:rStyle w:val="StyleUnderline"/>
          <w:highlight w:val="cyan"/>
        </w:rPr>
        <w:t>the US government did not</w:t>
      </w:r>
      <w:r w:rsidRPr="00C71F01">
        <w:rPr>
          <w:rStyle w:val="StyleUnderline"/>
        </w:rPr>
        <w:t xml:space="preserve"> particularly </w:t>
      </w:r>
      <w:r w:rsidRPr="00394BB2">
        <w:rPr>
          <w:rStyle w:val="StyleUnderline"/>
          <w:highlight w:val="cyan"/>
        </w:rPr>
        <w:t>object to its allies helping bring the Islamic State to power</w:t>
      </w:r>
      <w:r w:rsidRPr="00C71F01">
        <w:rPr>
          <w:rStyle w:val="StyleUnderline"/>
        </w:rPr>
        <w:t>.</w:t>
      </w:r>
      <w:r w:rsidRPr="00A00C62">
        <w:rPr>
          <w:sz w:val="16"/>
        </w:rPr>
        <w:t xml:space="preserve"> In an August 2014 email released by Wikileaks, Hillary Clinton says that the governments </w:t>
      </w:r>
      <w:r w:rsidRPr="00394BB2">
        <w:rPr>
          <w:sz w:val="16"/>
          <w:highlight w:val="cyan"/>
        </w:rPr>
        <w:t xml:space="preserve">of </w:t>
      </w:r>
      <w:r w:rsidRPr="00394BB2">
        <w:rPr>
          <w:rStyle w:val="StyleUnderline"/>
          <w:highlight w:val="cyan"/>
        </w:rPr>
        <w:t>Qatar and Saudi Arabia “are providing</w:t>
      </w:r>
      <w:r w:rsidRPr="00C71F01">
        <w:rPr>
          <w:rStyle w:val="StyleUnderline"/>
        </w:rPr>
        <w:t xml:space="preserve"> clandestine </w:t>
      </w:r>
      <w:r w:rsidRPr="00394BB2">
        <w:rPr>
          <w:rStyle w:val="StyleUnderline"/>
          <w:highlight w:val="cyan"/>
        </w:rPr>
        <w:t>financial and logistic support to</w:t>
      </w:r>
      <w:r w:rsidRPr="00C71F01">
        <w:rPr>
          <w:rStyle w:val="StyleUnderline"/>
        </w:rPr>
        <w:t xml:space="preserve"> ISIL [</w:t>
      </w:r>
      <w:r w:rsidRPr="00394BB2">
        <w:rPr>
          <w:rStyle w:val="StyleUnderline"/>
          <w:highlight w:val="cyan"/>
        </w:rPr>
        <w:t>Islamic State</w:t>
      </w:r>
      <w:r w:rsidRPr="00C71F01">
        <w:rPr>
          <w:rStyle w:val="StyleUnderline"/>
        </w:rPr>
        <w:t xml:space="preserve">] </w:t>
      </w:r>
      <w:r w:rsidRPr="00394BB2">
        <w:rPr>
          <w:rStyle w:val="StyleUnderline"/>
          <w:highlight w:val="cyan"/>
        </w:rPr>
        <w:t>and other radical Sunni groups</w:t>
      </w:r>
      <w:r w:rsidRPr="00C71F01">
        <w:rPr>
          <w:rStyle w:val="StyleUnderline"/>
        </w:rPr>
        <w:t xml:space="preserve"> in the region.” As the Financial Times story shows, </w:t>
      </w:r>
      <w:r w:rsidRPr="00394BB2">
        <w:rPr>
          <w:rStyle w:val="StyleUnderline"/>
          <w:highlight w:val="cyan"/>
        </w:rPr>
        <w:t>the US was working with both countries</w:t>
      </w:r>
      <w:r w:rsidRPr="00C71F01">
        <w:rPr>
          <w:rStyle w:val="StyleUnderline"/>
        </w:rPr>
        <w:t xml:space="preserve"> at the MOM joint operations center at the time of Clinton’s email</w:t>
      </w:r>
      <w:r w:rsidRPr="00394BB2">
        <w:rPr>
          <w:rStyle w:val="StyleUnderline"/>
          <w:highlight w:val="cyan"/>
        </w:rPr>
        <w:t>. The American government then kept selling weapons to the Saudis and Qatar</w:t>
      </w:r>
      <w:r w:rsidRPr="00C71F01">
        <w:rPr>
          <w:rStyle w:val="StyleUnderline"/>
        </w:rPr>
        <w:t xml:space="preserve"> after the point that Clinton acknowledged that the US was aware those two governments were supporting the Islamic State. </w:t>
      </w:r>
      <w:r w:rsidRPr="00A00C62">
        <w:rPr>
          <w:sz w:val="16"/>
        </w:rPr>
        <w:t xml:space="preserve">Before these </w:t>
      </w:r>
      <w:r w:rsidRPr="00C71F01">
        <w:rPr>
          <w:rStyle w:val="StyleUnderline"/>
        </w:rPr>
        <w:t xml:space="preserve">events </w:t>
      </w:r>
      <w:r w:rsidRPr="00394BB2">
        <w:rPr>
          <w:rStyle w:val="StyleUnderline"/>
          <w:highlight w:val="cyan"/>
        </w:rPr>
        <w:t>it was well known that the Islamic State specifically targeted minorities for violence.</w:t>
      </w:r>
      <w:r w:rsidRPr="00A00C62">
        <w:rPr>
          <w:sz w:val="16"/>
        </w:rPr>
        <w:t xml:space="preserve"> For instance, in 2013, in Syria the group carried out “attacks on family members of Kurdish fighters and kidnappings of hundreds of civilians on the basis of their ethnic identity.”</w:t>
      </w:r>
    </w:p>
    <w:p w14:paraId="28505D08" w14:textId="77777777" w:rsidR="00261711" w:rsidRDefault="00261711" w:rsidP="00261711">
      <w:pPr>
        <w:pStyle w:val="Heading4"/>
      </w:pPr>
      <w:r>
        <w:t xml:space="preserve">Meanwhile, the humanitarian catastrophe for Syrian civilians continues to escalate. Refugees are increasingly desperate as assistance flatlines. It is plain to see that the international community’s interest in helping Syria’s most vulnerable is declining. </w:t>
      </w:r>
    </w:p>
    <w:p w14:paraId="2E0DCA6F" w14:textId="77777777" w:rsidR="00261711" w:rsidRDefault="00261711" w:rsidP="00261711">
      <w:r w:rsidRPr="00E9378C">
        <w:t>Abby</w:t>
      </w:r>
      <w:r>
        <w:rPr>
          <w:rStyle w:val="Style13ptBold"/>
        </w:rPr>
        <w:t xml:space="preserve"> </w:t>
      </w:r>
      <w:r w:rsidRPr="00E9378C">
        <w:rPr>
          <w:rStyle w:val="Style13ptBold"/>
        </w:rPr>
        <w:t>Sewell 18</w:t>
      </w:r>
      <w:r>
        <w:t>, Veteran journalist with a masters degree from Northwestern University, 6-18-2018, “</w:t>
      </w:r>
      <w:r w:rsidRPr="00E9378C">
        <w:t>New Worries Over Refugee Aid</w:t>
      </w:r>
      <w:r>
        <w:t xml:space="preserve">,” </w:t>
      </w:r>
      <w:r w:rsidRPr="00E9378C">
        <w:t>https://www.usnews.com/news/best-countries/articles/2018-06-18/flagging-international-aid-worsens-conditions-for-syrian-refugees</w:t>
      </w:r>
    </w:p>
    <w:p w14:paraId="621BC596" w14:textId="77777777" w:rsidR="00261711" w:rsidRDefault="00261711" w:rsidP="00261711">
      <w:r w:rsidRPr="00394BB2">
        <w:rPr>
          <w:rStyle w:val="StyleUnderline"/>
          <w:highlight w:val="cyan"/>
        </w:rPr>
        <w:t>As the Syrian conflict drags into its eighth year</w:t>
      </w:r>
      <w:r w:rsidRPr="0022618F">
        <w:t>,</w:t>
      </w:r>
      <w:r w:rsidRPr="0022618F">
        <w:rPr>
          <w:rStyle w:val="StyleUnderline"/>
        </w:rPr>
        <w:t xml:space="preserve"> </w:t>
      </w:r>
      <w:r w:rsidRPr="00394BB2">
        <w:rPr>
          <w:rStyle w:val="StyleUnderline"/>
          <w:highlight w:val="cyan"/>
        </w:rPr>
        <w:t>refugees waiting out the war</w:t>
      </w:r>
      <w:r w:rsidRPr="0022618F">
        <w:rPr>
          <w:rStyle w:val="StyleUnderline"/>
        </w:rPr>
        <w:t xml:space="preserve"> in neighboring countries are </w:t>
      </w:r>
      <w:r w:rsidRPr="00394BB2">
        <w:rPr>
          <w:rStyle w:val="StyleUnderline"/>
          <w:highlight w:val="cyan"/>
        </w:rPr>
        <w:t>growing weary and increasingly desperate.</w:t>
      </w:r>
      <w:r w:rsidRPr="0022618F">
        <w:rPr>
          <w:rStyle w:val="StyleUnderline"/>
        </w:rPr>
        <w:t xml:space="preserve"> At the same time, </w:t>
      </w:r>
      <w:r w:rsidRPr="00394BB2">
        <w:rPr>
          <w:rStyle w:val="StyleUnderline"/>
          <w:highlight w:val="cyan"/>
        </w:rPr>
        <w:t>their host communities are becoming more resentful as</w:t>
      </w:r>
      <w:r w:rsidRPr="0022618F">
        <w:rPr>
          <w:rStyle w:val="StyleUnderline"/>
        </w:rPr>
        <w:t xml:space="preserve"> international </w:t>
      </w:r>
      <w:r w:rsidRPr="00394BB2">
        <w:rPr>
          <w:rStyle w:val="StyleUnderline"/>
          <w:highlight w:val="cyan"/>
        </w:rPr>
        <w:t>aid donations</w:t>
      </w:r>
      <w:r w:rsidRPr="0022618F">
        <w:rPr>
          <w:rStyle w:val="StyleUnderline"/>
        </w:rPr>
        <w:t xml:space="preserve"> appear to be </w:t>
      </w:r>
      <w:r w:rsidRPr="00394BB2">
        <w:rPr>
          <w:rStyle w:val="StyleUnderline"/>
          <w:highlight w:val="cyan"/>
        </w:rPr>
        <w:t>start</w:t>
      </w:r>
      <w:r w:rsidRPr="0022618F">
        <w:rPr>
          <w:rStyle w:val="StyleUnderline"/>
        </w:rPr>
        <w:t xml:space="preserve">ing </w:t>
      </w:r>
      <w:r w:rsidRPr="00394BB2">
        <w:rPr>
          <w:rStyle w:val="StyleUnderline"/>
          <w:highlight w:val="cyan"/>
        </w:rPr>
        <w:t>to wane.</w:t>
      </w:r>
      <w:r w:rsidRPr="0022618F">
        <w:t xml:space="preserve"> The question of how flagging international aid affects both displaced Syrians and host countries such as Lebanon takes on extra significance as World Refugee Day approaches on June 20.</w:t>
      </w:r>
    </w:p>
    <w:p w14:paraId="5E77ED59" w14:textId="77777777" w:rsidR="00261711" w:rsidRDefault="00261711" w:rsidP="00261711">
      <w:r w:rsidRPr="0022618F">
        <w:t>In April, U.N. and European Union officials convened an international conference in Brussels to round up pledges of support for relief efforts both inside Syria and in the neighboring countries that host a bulk of the approximately 5.6 million refugees who have fled the country.</w:t>
      </w:r>
    </w:p>
    <w:p w14:paraId="39D951B7" w14:textId="77777777" w:rsidR="00261711" w:rsidRDefault="00261711" w:rsidP="00261711">
      <w:r w:rsidRPr="00D94DB9">
        <w:rPr>
          <w:rStyle w:val="StyleUnderline"/>
        </w:rPr>
        <w:t xml:space="preserve">U.N. officials say </w:t>
      </w:r>
      <w:r w:rsidRPr="00394BB2">
        <w:rPr>
          <w:rStyle w:val="StyleUnderline"/>
          <w:highlight w:val="cyan"/>
        </w:rPr>
        <w:t>$9 billion is needed for 2018, but only $4.4 billion</w:t>
      </w:r>
      <w:r w:rsidRPr="00D94DB9">
        <w:rPr>
          <w:rStyle w:val="StyleUnderline"/>
        </w:rPr>
        <w:t xml:space="preserve"> in pledges </w:t>
      </w:r>
      <w:r w:rsidRPr="00394BB2">
        <w:rPr>
          <w:rStyle w:val="StyleUnderline"/>
          <w:highlight w:val="cyan"/>
        </w:rPr>
        <w:t>have been forthcoming.</w:t>
      </w:r>
      <w:r w:rsidRPr="00D94DB9">
        <w:rPr>
          <w:rStyle w:val="StyleUnderline"/>
        </w:rPr>
        <w:t xml:space="preserve"> </w:t>
      </w:r>
      <w:r>
        <w:t>Pledges often fall short of the goal for such appeals, but this year's number was also a marked drop-off from the $6 billion that was pledged at last year's conference.</w:t>
      </w:r>
    </w:p>
    <w:p w14:paraId="61209FE9" w14:textId="77777777" w:rsidR="00261711" w:rsidRPr="00D94DB9" w:rsidRDefault="00261711" w:rsidP="00261711">
      <w:pPr>
        <w:rPr>
          <w:rStyle w:val="StyleUnderline"/>
        </w:rPr>
      </w:pPr>
      <w:r w:rsidRPr="00394BB2">
        <w:rPr>
          <w:rStyle w:val="StyleUnderline"/>
          <w:highlight w:val="cyan"/>
        </w:rPr>
        <w:t>The gap</w:t>
      </w:r>
      <w:r w:rsidRPr="00D94DB9">
        <w:rPr>
          <w:rStyle w:val="StyleUnderline"/>
        </w:rPr>
        <w:t xml:space="preserve"> was </w:t>
      </w:r>
      <w:r w:rsidRPr="00394BB2">
        <w:rPr>
          <w:rStyle w:val="StyleUnderline"/>
          <w:highlight w:val="cyan"/>
        </w:rPr>
        <w:t>noticeably widened by the absence of</w:t>
      </w:r>
      <w:r w:rsidRPr="00D94DB9">
        <w:rPr>
          <w:rStyle w:val="StyleUnderline"/>
        </w:rPr>
        <w:t xml:space="preserve"> any promise from </w:t>
      </w:r>
      <w:r w:rsidRPr="00394BB2">
        <w:rPr>
          <w:rStyle w:val="StyleUnderline"/>
          <w:highlight w:val="cyan"/>
        </w:rPr>
        <w:t>the United States</w:t>
      </w:r>
      <w:r w:rsidRPr="00D94DB9">
        <w:rPr>
          <w:rStyle w:val="StyleUnderline"/>
        </w:rPr>
        <w:t xml:space="preserve">, which last year had initially pledged half a billion dollars and ended up contributing $1.5 billion. But pledges from </w:t>
      </w:r>
      <w:r w:rsidRPr="00394BB2">
        <w:rPr>
          <w:rStyle w:val="StyleUnderline"/>
          <w:highlight w:val="cyan"/>
        </w:rPr>
        <w:t>other major donors were also lower</w:t>
      </w:r>
      <w:r w:rsidRPr="00D94DB9">
        <w:rPr>
          <w:rStyle w:val="StyleUnderline"/>
        </w:rPr>
        <w:t xml:space="preserve"> than last year. Germany, which pledged $1.4 billion last year and eventually paid $1.7 billion, has pledged $1 billion for this year.</w:t>
      </w:r>
    </w:p>
    <w:p w14:paraId="3BA3A3F5" w14:textId="77777777" w:rsidR="00261711" w:rsidRDefault="00261711" w:rsidP="00261711">
      <w:r w:rsidRPr="00D94DB9">
        <w:rPr>
          <w:rStyle w:val="StyleUnderline"/>
        </w:rPr>
        <w:t xml:space="preserve">U.N. officials say that </w:t>
      </w:r>
      <w:r w:rsidRPr="00394BB2">
        <w:rPr>
          <w:rStyle w:val="StyleUnderline"/>
          <w:highlight w:val="cyan"/>
        </w:rPr>
        <w:t>the drop-off in funds could herald "ruin" for some of the neediest refugees</w:t>
      </w:r>
      <w:r w:rsidRPr="00D94DB9">
        <w:rPr>
          <w:rStyle w:val="StyleUnderline"/>
        </w:rPr>
        <w:t xml:space="preserve"> in the region</w:t>
      </w:r>
      <w:r>
        <w:t>, including jeopardizing monthly cash assistance for some 87,000 Syrian families that are currently receiving it.</w:t>
      </w:r>
    </w:p>
    <w:p w14:paraId="0FD5C094" w14:textId="77777777" w:rsidR="00261711" w:rsidRPr="00394BB2" w:rsidRDefault="00261711" w:rsidP="00261711">
      <w:pPr>
        <w:rPr>
          <w:rStyle w:val="StyleUnderline"/>
        </w:rPr>
      </w:pPr>
      <w:r w:rsidRPr="00394BB2">
        <w:rPr>
          <w:rStyle w:val="StyleUnderline"/>
          <w:highlight w:val="cyan"/>
        </w:rPr>
        <w:t>In Lebanon,</w:t>
      </w:r>
      <w:r w:rsidRPr="00D94DB9">
        <w:rPr>
          <w:rStyle w:val="StyleUnderline"/>
        </w:rPr>
        <w:t xml:space="preserve"> which is hosting more than 1 million Syrians, </w:t>
      </w:r>
      <w:r w:rsidRPr="00394BB2">
        <w:rPr>
          <w:rStyle w:val="StyleUnderline"/>
          <w:highlight w:val="cyan"/>
        </w:rPr>
        <w:t>the percentage of refugees living below the poverty line has grown</w:t>
      </w:r>
      <w:r w:rsidRPr="00D94DB9">
        <w:rPr>
          <w:rStyle w:val="StyleUnderline"/>
        </w:rPr>
        <w:t xml:space="preserve"> steadily, </w:t>
      </w:r>
      <w:r w:rsidRPr="00394BB2">
        <w:rPr>
          <w:rStyle w:val="StyleUnderline"/>
          <w:highlight w:val="cyan"/>
        </w:rPr>
        <w:t>reaching 76 percent in 2017</w:t>
      </w:r>
      <w:r w:rsidRPr="00D94DB9">
        <w:rPr>
          <w:rStyle w:val="StyleUnderline"/>
        </w:rPr>
        <w:t xml:space="preserve">, according to a United Nations assessment. </w:t>
      </w:r>
      <w:r>
        <w:t xml:space="preserve">The situation is exacerbated because </w:t>
      </w:r>
      <w:r w:rsidRPr="00394BB2">
        <w:rPr>
          <w:rStyle w:val="StyleUnderline"/>
          <w:highlight w:val="cyan"/>
        </w:rPr>
        <w:t>Syrians</w:t>
      </w:r>
      <w:r>
        <w:t xml:space="preserve"> in Lebanon </w:t>
      </w:r>
      <w:r w:rsidRPr="00394BB2">
        <w:rPr>
          <w:rStyle w:val="StyleUnderline"/>
          <w:highlight w:val="cyan"/>
        </w:rPr>
        <w:t>are forbidden from working except in low-wage fields</w:t>
      </w:r>
      <w:r>
        <w:t xml:space="preserve"> like agriculture and construction. </w:t>
      </w:r>
      <w:r w:rsidRPr="00394BB2">
        <w:rPr>
          <w:rStyle w:val="StyleUnderline"/>
          <w:highlight w:val="cyan"/>
        </w:rPr>
        <w:t>Most</w:t>
      </w:r>
      <w:r>
        <w:t xml:space="preserve"> also </w:t>
      </w:r>
      <w:r w:rsidRPr="00394BB2">
        <w:rPr>
          <w:rStyle w:val="StyleUnderline"/>
          <w:highlight w:val="cyan"/>
        </w:rPr>
        <w:t>lack legal status</w:t>
      </w:r>
      <w:r>
        <w:t xml:space="preserve"> in the country, </w:t>
      </w:r>
      <w:r w:rsidRPr="00394BB2">
        <w:rPr>
          <w:rStyle w:val="StyleUnderline"/>
          <w:highlight w:val="cyan"/>
        </w:rPr>
        <w:t>which restricts their movement and makes working more difficult.</w:t>
      </w:r>
    </w:p>
    <w:p w14:paraId="1649A7B0" w14:textId="77777777" w:rsidR="00261711" w:rsidRDefault="00261711" w:rsidP="00261711">
      <w:r>
        <w:t xml:space="preserve">"When the crisis happened, </w:t>
      </w:r>
      <w:r w:rsidRPr="00394BB2">
        <w:rPr>
          <w:rStyle w:val="StyleUnderline"/>
          <w:highlight w:val="cyan"/>
        </w:rPr>
        <w:t>people</w:t>
      </w:r>
      <w:r>
        <w:t xml:space="preserve"> </w:t>
      </w:r>
      <w:r w:rsidRPr="00394BB2">
        <w:rPr>
          <w:rStyle w:val="StyleUnderline"/>
          <w:highlight w:val="cyan"/>
        </w:rPr>
        <w:t>had some</w:t>
      </w:r>
      <w:r>
        <w:t xml:space="preserve"> level of </w:t>
      </w:r>
      <w:r w:rsidRPr="00394BB2">
        <w:rPr>
          <w:rStyle w:val="StyleUnderline"/>
          <w:highlight w:val="cyan"/>
        </w:rPr>
        <w:t>resources they brought with them. Those have been exhausted</w:t>
      </w:r>
      <w:r>
        <w:t>," says Mike Bruce, spokesman with the Norwegian Refugee Council in Beirut, who adds that his organization's funding is stable but not keeping up with the increasing needs.</w:t>
      </w:r>
    </w:p>
    <w:p w14:paraId="22B2CE13" w14:textId="77777777" w:rsidR="00261711" w:rsidRDefault="00261711" w:rsidP="00261711">
      <w:r>
        <w:t xml:space="preserve">The </w:t>
      </w:r>
      <w:r w:rsidRPr="00394BB2">
        <w:rPr>
          <w:rStyle w:val="StyleUnderline"/>
          <w:highlight w:val="cyan"/>
        </w:rPr>
        <w:t>flattened</w:t>
      </w:r>
      <w:r>
        <w:t xml:space="preserve"> level of </w:t>
      </w:r>
      <w:r w:rsidRPr="00394BB2">
        <w:rPr>
          <w:rStyle w:val="StyleUnderline"/>
          <w:highlight w:val="cyan"/>
        </w:rPr>
        <w:t>aid</w:t>
      </w:r>
      <w:r>
        <w:t xml:space="preserve"> </w:t>
      </w:r>
      <w:r w:rsidRPr="00394BB2">
        <w:rPr>
          <w:rStyle w:val="StyleUnderline"/>
          <w:highlight w:val="cyan"/>
        </w:rPr>
        <w:t xml:space="preserve">amid increasing need is </w:t>
      </w:r>
      <w:r w:rsidRPr="00394BB2">
        <w:rPr>
          <w:rStyle w:val="Emphasis"/>
          <w:rFonts w:eastAsiaTheme="majorEastAsia"/>
          <w:highlight w:val="cyan"/>
        </w:rPr>
        <w:t>worsening conditions</w:t>
      </w:r>
      <w:r>
        <w:t>, agrees Nasser Yassin, director of research at the American University of Beirut's Issam Fares Institute for Public Policy and International Affairs.</w:t>
      </w:r>
    </w:p>
    <w:p w14:paraId="40987F27" w14:textId="77777777" w:rsidR="00261711" w:rsidRDefault="00261711" w:rsidP="00261711">
      <w:r>
        <w:t>"The real [funding] numbers haven't decreased, but the gap between the need and the funding has been widening."</w:t>
      </w:r>
    </w:p>
    <w:p w14:paraId="3552C340" w14:textId="77777777" w:rsidR="00261711" w:rsidRDefault="00261711" w:rsidP="00261711">
      <w:r>
        <w:t>It remains to be seen how wide the gap will be for 2018. All or part of the missing contribution from the United States may still be forthcoming, but it's unclear when or how much as the Trump administration pushes to cut foreign aid budgets. A U.S. State Department spokesperson said in a statement that the U.S. does expect to contribute more to the Syrian refugee crisis response in 2018, but the amount has yet to be determined.</w:t>
      </w:r>
    </w:p>
    <w:p w14:paraId="43193E0C" w14:textId="77777777" w:rsidR="00261711" w:rsidRDefault="00261711" w:rsidP="00261711">
      <w:r>
        <w:t>"The United States is the largest single country donor for the Syria response, providing nearly $8.1 billion in humanitarian assistance for those displaced inside Syria and the region since the start of the crisis," she says. "We are maintaining our steadfast commitment to getting life-saving support to Syrians impacted by conflict, wherever they are."</w:t>
      </w:r>
    </w:p>
    <w:p w14:paraId="3A6E3D5C" w14:textId="77777777" w:rsidR="00261711" w:rsidRPr="00394BB2" w:rsidRDefault="00261711" w:rsidP="00261711">
      <w:pPr>
        <w:rPr>
          <w:rStyle w:val="StyleUnderline"/>
        </w:rPr>
      </w:pPr>
      <w:r>
        <w:t xml:space="preserve">In some cases, NGOs running on private donations make up the shortfalls in the governmental aid. But some of those </w:t>
      </w:r>
      <w:r w:rsidRPr="00394BB2">
        <w:rPr>
          <w:rStyle w:val="StyleUnderline"/>
          <w:highlight w:val="cyan"/>
        </w:rPr>
        <w:t>NGO</w:t>
      </w:r>
      <w:r>
        <w:t xml:space="preserve">s say they </w:t>
      </w:r>
      <w:r w:rsidRPr="00394BB2">
        <w:rPr>
          <w:rStyle w:val="StyleUnderline"/>
          <w:highlight w:val="cyan"/>
        </w:rPr>
        <w:t>are</w:t>
      </w:r>
      <w:r>
        <w:t xml:space="preserve"> also </w:t>
      </w:r>
      <w:r w:rsidRPr="00394BB2">
        <w:rPr>
          <w:rStyle w:val="StyleUnderline"/>
          <w:highlight w:val="cyan"/>
        </w:rPr>
        <w:t xml:space="preserve">seeing a </w:t>
      </w:r>
      <w:r w:rsidRPr="00394BB2">
        <w:rPr>
          <w:rStyle w:val="Emphasis"/>
          <w:rFonts w:eastAsiaTheme="majorEastAsia"/>
          <w:highlight w:val="cyan"/>
        </w:rPr>
        <w:t>flagging of interest</w:t>
      </w:r>
      <w:r w:rsidRPr="00394BB2">
        <w:rPr>
          <w:rStyle w:val="StyleUnderline"/>
          <w:highlight w:val="cyan"/>
        </w:rPr>
        <w:t>.</w:t>
      </w:r>
    </w:p>
    <w:p w14:paraId="3234B496" w14:textId="77777777" w:rsidR="00261711" w:rsidRDefault="00261711" w:rsidP="00261711">
      <w:r>
        <w:t>"Previously, a crisis would happen [in Syria] and we would have donors just kind of flood in. Basically, donors would find us," says Yisser Bittar, director of development with the U.S.-based nonprofit Karam Foundation, which runs aid programs both in Syria and in neighboring countries. Lately, the flood has subsided, and the group spends more of its resources chasing funders, she says.</w:t>
      </w:r>
    </w:p>
    <w:p w14:paraId="2B00A0E1" w14:textId="77777777" w:rsidR="00261711" w:rsidRDefault="00261711" w:rsidP="00261711">
      <w:r>
        <w:t>In some cases, aid may also be shifting form.</w:t>
      </w:r>
    </w:p>
    <w:p w14:paraId="5228AF07" w14:textId="77777777" w:rsidR="00261711" w:rsidRDefault="00261711" w:rsidP="00261711">
      <w:r>
        <w:t>While the U.N.'s refugee response plan for Lebanon in 2018 is one of the most underfunded portions – with only about 12 percent of the requested $2.2 billion committed as of May – international institutions have lined up to extend development loans to the small Mediterranean country.</w:t>
      </w:r>
    </w:p>
    <w:p w14:paraId="7DCF90D5" w14:textId="77777777" w:rsidR="00261711" w:rsidRDefault="00261711" w:rsidP="00261711">
      <w:r>
        <w:t>At a separate April conference held in Paris, states, international organizations, and financial institutions pledged $11 billion in development aid to Lebanon, of which more than $10 billion would be loans.</w:t>
      </w:r>
    </w:p>
    <w:p w14:paraId="1EF42DCC" w14:textId="77777777" w:rsidR="00261711" w:rsidRDefault="00261711" w:rsidP="00261711">
      <w:r>
        <w:t xml:space="preserve">"It's an indication of the protracted nature of the crisis," says American university's Yassin. "We have to find other ways of financing." But </w:t>
      </w:r>
      <w:r w:rsidRPr="00394BB2">
        <w:rPr>
          <w:rStyle w:val="StyleUnderline"/>
          <w:highlight w:val="cyan"/>
        </w:rPr>
        <w:t>the shift to development aid risks overlooking</w:t>
      </w:r>
      <w:r>
        <w:t xml:space="preserve"> some of the </w:t>
      </w:r>
      <w:r w:rsidRPr="00394BB2">
        <w:rPr>
          <w:rStyle w:val="StyleUnderline"/>
          <w:highlight w:val="cyan"/>
        </w:rPr>
        <w:t>humanitarian needs of the refugees</w:t>
      </w:r>
      <w:r>
        <w:t>, he adds.</w:t>
      </w:r>
    </w:p>
    <w:p w14:paraId="188DACAD" w14:textId="77777777" w:rsidR="00261711" w:rsidRDefault="00261711" w:rsidP="00261711">
      <w:r>
        <w:t>For now, Bruce says, the job of the international community and organizations like his is to make sure "conditions don't get so bad that refugees decide returning to Syria is better than staying here."</w:t>
      </w:r>
    </w:p>
    <w:p w14:paraId="0E2619DB" w14:textId="77777777" w:rsidR="00261711" w:rsidRPr="00233DEF" w:rsidRDefault="00261711" w:rsidP="00261711">
      <w:pPr>
        <w:rPr>
          <w:rStyle w:val="StyleUnderline"/>
        </w:rPr>
      </w:pPr>
      <w:r w:rsidRPr="00233DEF">
        <w:rPr>
          <w:rStyle w:val="StyleUnderline"/>
        </w:rPr>
        <w:t xml:space="preserve">But even as the situation in host countries deteriorates for many </w:t>
      </w:r>
      <w:r w:rsidRPr="00394BB2">
        <w:rPr>
          <w:rStyle w:val="StyleUnderline"/>
        </w:rPr>
        <w:t>refugees, the situation in Syria still looks worse to most. While political leaders in Lebanon have called repeatedly and loudly for refugees to go home, the</w:t>
      </w:r>
      <w:r w:rsidRPr="00233DEF">
        <w:rPr>
          <w:rStyle w:val="StyleUnderline"/>
        </w:rPr>
        <w:t xml:space="preserve"> mass forced returns that some had feared have not so far materialized, nor have the voluntary returns that others hoped for.</w:t>
      </w:r>
    </w:p>
    <w:p w14:paraId="66BA9217" w14:textId="77777777" w:rsidR="00261711" w:rsidRDefault="00261711" w:rsidP="00261711">
      <w:r>
        <w:t>A trickle of returns has begun, including a recent exodus of several hundred refugees from Shebaa in southeastern Lebanon and plans for 3,000 more to return from Arsal in the northeast. In recent interviews in Arsal, municipal officials and returning refugees both say if the return is successful, they expect to see more to follow. But the vast majority of the approximately 50,000 refugees living in Arsal have chosen to stay put.</w:t>
      </w:r>
    </w:p>
    <w:p w14:paraId="1E836AA7" w14:textId="77777777" w:rsidR="00261711" w:rsidRDefault="00261711" w:rsidP="00261711">
      <w:r>
        <w:t>And as harsh as their situation is, Zaydan and his wife say they have no intention of returning to Syria.</w:t>
      </w:r>
    </w:p>
    <w:p w14:paraId="329F4A88" w14:textId="77777777" w:rsidR="00261711" w:rsidRPr="00394BB2" w:rsidRDefault="00261711" w:rsidP="00261711">
      <w:pPr>
        <w:rPr>
          <w:rStyle w:val="StyleUnderline"/>
        </w:rPr>
      </w:pPr>
      <w:r>
        <w:t xml:space="preserve">"Our house was destroyed – </w:t>
      </w:r>
      <w:r w:rsidRPr="00394BB2">
        <w:rPr>
          <w:rStyle w:val="StyleUnderline"/>
          <w:highlight w:val="cyan"/>
        </w:rPr>
        <w:t>there's no security in Syria for us to return to</w:t>
      </w:r>
      <w:r>
        <w:t>," said Zaydan's wife, Hanan. "</w:t>
      </w:r>
      <w:r w:rsidRPr="00394BB2">
        <w:rPr>
          <w:rStyle w:val="StyleUnderline"/>
          <w:highlight w:val="cyan"/>
        </w:rPr>
        <w:t>Where are we supposed to return to?"</w:t>
      </w:r>
    </w:p>
    <w:p w14:paraId="23FB1049" w14:textId="77777777" w:rsidR="00261711" w:rsidRPr="00A91F29" w:rsidRDefault="00261711" w:rsidP="00261711">
      <w:pPr>
        <w:pStyle w:val="Heading4"/>
      </w:pPr>
      <w:r>
        <w:t xml:space="preserve">Despite this history, the United States has abandoned all commitments to Syrians. The administration actively ignores the plight of Syria while employing a gated community ideology of xenophobia to justify its positions. </w:t>
      </w:r>
    </w:p>
    <w:p w14:paraId="71AC81EE" w14:textId="77777777" w:rsidR="00261711" w:rsidRDefault="00261711" w:rsidP="00261711">
      <w:r w:rsidRPr="00F516CF">
        <w:t>J</w:t>
      </w:r>
      <w:r>
        <w:t>ohn</w:t>
      </w:r>
      <w:r w:rsidRPr="00F516CF">
        <w:rPr>
          <w:rStyle w:val="Style13ptBold"/>
        </w:rPr>
        <w:t xml:space="preserve"> Podest</w:t>
      </w:r>
      <w:r w:rsidRPr="00CC4401">
        <w:rPr>
          <w:rStyle w:val="Style13ptBold"/>
        </w:rPr>
        <w:t>a &amp;</w:t>
      </w:r>
      <w:r w:rsidRPr="00F516CF">
        <w:t xml:space="preserve"> B</w:t>
      </w:r>
      <w:r>
        <w:t>rian</w:t>
      </w:r>
      <w:r w:rsidRPr="00F516CF">
        <w:rPr>
          <w:rStyle w:val="Style13ptBold"/>
        </w:rPr>
        <w:t xml:space="preserve"> Katulis</w:t>
      </w:r>
      <w:r w:rsidRPr="00F516CF">
        <w:t>,</w:t>
      </w:r>
      <w:r>
        <w:t xml:space="preserve"> </w:t>
      </w:r>
      <w:r w:rsidRPr="00CC4401">
        <w:rPr>
          <w:rStyle w:val="Style13ptBold"/>
        </w:rPr>
        <w:t>18</w:t>
      </w:r>
      <w:r>
        <w:t>, (John is a</w:t>
      </w:r>
      <w:r w:rsidRPr="00B744F8">
        <w:t xml:space="preserve"> chair of the Center for American Progress and a member of the U.N. High-Level Panel of Eminent Persons </w:t>
      </w:r>
      <w:r>
        <w:t>and</w:t>
      </w:r>
      <w:r w:rsidRPr="00B744F8">
        <w:t xml:space="preserve"> served as President Bill Clinton's chief of staff</w:t>
      </w:r>
      <w:r>
        <w:t xml:space="preserve">, Brian is </w:t>
      </w:r>
      <w:r w:rsidRPr="00B744F8">
        <w:t>a senior fellow at the Center for American Progress</w:t>
      </w:r>
      <w:r>
        <w:t xml:space="preserve"> and worked at</w:t>
      </w:r>
      <w:r w:rsidRPr="00B744F8">
        <w:t xml:space="preserve"> National Security Council and the departments of State and Defense under the Bill Clinton administration.</w:t>
      </w:r>
      <w:r>
        <w:t xml:space="preserve"> “</w:t>
      </w:r>
      <w:r w:rsidRPr="00F516CF">
        <w:t>America's Credibility Is on the Line in Syria</w:t>
      </w:r>
      <w:r>
        <w:t xml:space="preserve">,” 7-6-2018 </w:t>
      </w:r>
      <w:r w:rsidRPr="00F516CF">
        <w:t>https://foreignpolicy.com/2018/07/06/americas-credibility-is-on-the-line-in-syria/</w:t>
      </w:r>
      <w:r>
        <w:t>)</w:t>
      </w:r>
    </w:p>
    <w:p w14:paraId="02017742" w14:textId="77777777" w:rsidR="00261711" w:rsidRPr="00394BB2" w:rsidRDefault="00261711" w:rsidP="00261711">
      <w:r w:rsidRPr="00394BB2">
        <w:t xml:space="preserve">As Presidents Donald Trump and Vladimir Putin prepare for their summit in Helsinki on July 16, fears over America’s declining credibility on the world stage are already acute. After his performance at the G-7 last month, Trump seems set to undercut allies in Europe once again — while failing to push back on possible Russian interference in the U.S. midterm elections this November. But there’s a more immediate worry: Can Trump stand by his own word on the agreement he personally signed with Russia and Jordan for a </w:t>
      </w:r>
      <w:r w:rsidRPr="00394BB2">
        <w:rPr>
          <w:rStyle w:val="StyleUnderline"/>
          <w:highlight w:val="cyan"/>
        </w:rPr>
        <w:t>cease-fire</w:t>
      </w:r>
      <w:r w:rsidRPr="00394BB2">
        <w:t xml:space="preserve"> in southern Syria?</w:t>
      </w:r>
    </w:p>
    <w:p w14:paraId="0D48D2C1" w14:textId="77777777" w:rsidR="00261711" w:rsidRPr="00394BB2" w:rsidRDefault="00261711" w:rsidP="00261711">
      <w:r w:rsidRPr="00394BB2">
        <w:t>Moscow is already undermining the deal, concluded in Amman last November and confirmed personally by Trump in a meeting with Putin in Vietnam later that month. In the past week, Russia has been bombing hospitals and targeting civilians from the air to support the Bashar al-Assad regime’s attacks against opposition-held areas in southern Syria. Just last Thursday, 17 civilians hiding in an underground shelter were killed in an airstrike as part of the growing offensive in the southern province of Daraa.</w:t>
      </w:r>
    </w:p>
    <w:p w14:paraId="3DC9FD4C" w14:textId="77777777" w:rsidR="00261711" w:rsidRPr="00394BB2" w:rsidRDefault="00261711" w:rsidP="00261711">
      <w:r w:rsidRPr="00394BB2">
        <w:t xml:space="preserve">These </w:t>
      </w:r>
      <w:r w:rsidRPr="00394BB2">
        <w:rPr>
          <w:rStyle w:val="StyleUnderline"/>
          <w:highlight w:val="cyan"/>
        </w:rPr>
        <w:t>violations</w:t>
      </w:r>
      <w:r w:rsidRPr="00394BB2">
        <w:t xml:space="preserve"> </w:t>
      </w:r>
      <w:r w:rsidRPr="00394BB2">
        <w:rPr>
          <w:rStyle w:val="StyleUnderline"/>
          <w:highlight w:val="cyan"/>
        </w:rPr>
        <w:t>not only hurt Syrians but</w:t>
      </w:r>
      <w:r w:rsidRPr="00394BB2">
        <w:t xml:space="preserve"> also </w:t>
      </w:r>
      <w:r w:rsidRPr="00394BB2">
        <w:rPr>
          <w:rStyle w:val="StyleUnderline"/>
          <w:highlight w:val="cyan"/>
        </w:rPr>
        <w:t>threaten the security of</w:t>
      </w:r>
      <w:r w:rsidRPr="00394BB2">
        <w:t xml:space="preserve"> two of America’s closest </w:t>
      </w:r>
      <w:r w:rsidRPr="00394BB2">
        <w:rPr>
          <w:rStyle w:val="StyleUnderline"/>
          <w:highlight w:val="cyan"/>
        </w:rPr>
        <w:t>partners in the Middle East</w:t>
      </w:r>
      <w:r w:rsidRPr="00394BB2">
        <w:t xml:space="preserve">, Israel and Jordan. We spoke with a small group of Syrians in May on a trip to Amman on what could be done. “We need to enforce the de-escalation area. … America needs to be committed to it,” one told us.  But the group, mostly </w:t>
      </w:r>
      <w:r w:rsidRPr="00394BB2">
        <w:rPr>
          <w:rStyle w:val="StyleUnderline"/>
          <w:highlight w:val="cyan"/>
        </w:rPr>
        <w:t>young Syrians</w:t>
      </w:r>
      <w:r w:rsidRPr="00394BB2">
        <w:t xml:space="preserve">, </w:t>
      </w:r>
      <w:r w:rsidRPr="00394BB2">
        <w:rPr>
          <w:rStyle w:val="StyleUnderline"/>
          <w:highlight w:val="cyan"/>
        </w:rPr>
        <w:t>anticipate</w:t>
      </w:r>
      <w:r w:rsidRPr="00394BB2">
        <w:t xml:space="preserve">d </w:t>
      </w:r>
      <w:r w:rsidRPr="00394BB2">
        <w:rPr>
          <w:rStyle w:val="StyleUnderline"/>
          <w:highlight w:val="cyan"/>
        </w:rPr>
        <w:t>total</w:t>
      </w:r>
      <w:r w:rsidRPr="00394BB2">
        <w:t xml:space="preserve"> </w:t>
      </w:r>
      <w:r w:rsidRPr="00394BB2">
        <w:rPr>
          <w:rStyle w:val="StyleUnderline"/>
          <w:highlight w:val="cyan"/>
        </w:rPr>
        <w:t>abandonment</w:t>
      </w:r>
      <w:r w:rsidRPr="00394BB2">
        <w:t>. “</w:t>
      </w:r>
      <w:r w:rsidRPr="00394BB2">
        <w:rPr>
          <w:rStyle w:val="StyleUnderline"/>
          <w:highlight w:val="cyan"/>
        </w:rPr>
        <w:t>Now no one helps us. The Pentagon doesn’t care. Trump has ordered the CIA to stop helping us</w:t>
      </w:r>
      <w:r w:rsidRPr="00394BB2">
        <w:t>,” another said.</w:t>
      </w:r>
    </w:p>
    <w:p w14:paraId="09072C83" w14:textId="77777777" w:rsidR="00261711" w:rsidRPr="00394BB2" w:rsidRDefault="00261711" w:rsidP="00261711">
      <w:r w:rsidRPr="00394BB2">
        <w:t>The group, which included a former senior defector from the Syrian army, was part of the Southern Front that has fought against the Assad regime for years. They have seen their ranks decimated and deflated by the decision to cut off U.S. aid last year, long before this latest offensive.</w:t>
      </w:r>
    </w:p>
    <w:p w14:paraId="734354F6" w14:textId="77777777" w:rsidR="00261711" w:rsidRPr="00394BB2" w:rsidRDefault="00261711" w:rsidP="00261711">
      <w:r w:rsidRPr="00394BB2">
        <w:rPr>
          <w:rStyle w:val="StyleUnderline"/>
          <w:highlight w:val="cyan"/>
        </w:rPr>
        <w:t>Trump</w:t>
      </w:r>
      <w:r w:rsidRPr="00394BB2">
        <w:t xml:space="preserve"> </w:t>
      </w:r>
      <w:r w:rsidRPr="00394BB2">
        <w:rPr>
          <w:rStyle w:val="StyleUnderline"/>
          <w:highlight w:val="cyan"/>
        </w:rPr>
        <w:t>has done</w:t>
      </w:r>
      <w:r w:rsidRPr="00394BB2">
        <w:t xml:space="preserve"> almost </w:t>
      </w:r>
      <w:r w:rsidRPr="00394BB2">
        <w:rPr>
          <w:rStyle w:val="StyleUnderline"/>
          <w:highlight w:val="cyan"/>
        </w:rPr>
        <w:t>nothing in response to these violations</w:t>
      </w:r>
      <w:r w:rsidRPr="00394BB2">
        <w:t xml:space="preserve"> of the deal with Russia. True, in late May, his State Department issued a tough public warning against any violations of the agreement, saying “the United States will take firm and appropriate measures in response to Assad regime violations.”</w:t>
      </w:r>
    </w:p>
    <w:p w14:paraId="791F441F" w14:textId="77777777" w:rsidR="00261711" w:rsidRPr="00394BB2" w:rsidRDefault="00261711" w:rsidP="00261711">
      <w:r w:rsidRPr="00394BB2">
        <w:t xml:space="preserve">But in practice, that has not meant much. In a private communication sent on June 23 to leaders of the Southern Front and other Syrian activists, </w:t>
      </w:r>
      <w:r w:rsidRPr="00394BB2">
        <w:rPr>
          <w:rStyle w:val="StyleUnderline"/>
          <w:highlight w:val="cyan"/>
        </w:rPr>
        <w:t>a State Department official conveyed a</w:t>
      </w:r>
      <w:r w:rsidRPr="00394BB2">
        <w:t xml:space="preserve"> far different </w:t>
      </w:r>
      <w:r w:rsidRPr="00394BB2">
        <w:rPr>
          <w:rStyle w:val="StyleUnderline"/>
          <w:highlight w:val="cyan"/>
        </w:rPr>
        <w:t>message</w:t>
      </w:r>
      <w:r w:rsidRPr="00394BB2">
        <w:t>: “We in the U.S. government understand the difficult conditions you are now facing and we are still advising the Russians &amp; the regime not to conduct any military action that violations the south west Syria de-escalation. But we need to clarify our position: we understand you need to make your decisions based on your interests &amp; the interests of your families &amp; factions, however you should not connect your decision on the assumption or expectation any military intervention from our side.”</w:t>
      </w:r>
    </w:p>
    <w:p w14:paraId="3F8542B0" w14:textId="77777777" w:rsidR="00261711" w:rsidRPr="00394BB2" w:rsidRDefault="00261711" w:rsidP="00261711">
      <w:r w:rsidRPr="00394BB2">
        <w:t>Translation: </w:t>
      </w:r>
      <w:r w:rsidRPr="00394BB2">
        <w:rPr>
          <w:rStyle w:val="Emphasis"/>
          <w:rFonts w:eastAsiaTheme="majorEastAsia"/>
          <w:highlight w:val="cyan"/>
        </w:rPr>
        <w:t>Good luck. You are on your own</w:t>
      </w:r>
      <w:r w:rsidRPr="00394BB2">
        <w:t>.</w:t>
      </w:r>
    </w:p>
    <w:p w14:paraId="765C234A" w14:textId="77777777" w:rsidR="00261711" w:rsidRPr="00394BB2" w:rsidRDefault="00261711" w:rsidP="00261711">
      <w:r w:rsidRPr="00394BB2">
        <w:t>What’s happening in southern Syria matters for the bigger picture — and not just in Syria. Israel, America’s closest ally in the Middle East, worries that this current offensive will give Iran more room to maneuver inside of Syria and place dangerous weapons, including increasingly advanced missiles, and Iranian-backed militias closer to its border.</w:t>
      </w:r>
    </w:p>
    <w:p w14:paraId="47C2C76B" w14:textId="77777777" w:rsidR="00261711" w:rsidRPr="00394BB2" w:rsidRDefault="00261711" w:rsidP="00261711">
      <w:r w:rsidRPr="00394BB2">
        <w:rPr>
          <w:rStyle w:val="StyleUnderline"/>
          <w:highlight w:val="cyan"/>
        </w:rPr>
        <w:t>Jordan</w:t>
      </w:r>
      <w:r w:rsidRPr="00394BB2">
        <w:t xml:space="preserve">, another close U.S. security partner and </w:t>
      </w:r>
      <w:r w:rsidRPr="00394BB2">
        <w:rPr>
          <w:rStyle w:val="StyleUnderline"/>
          <w:highlight w:val="cyan"/>
        </w:rPr>
        <w:t>already hosting as many as 1.4 million Syrians, fears another surge, adding to the strains it’s already experiencing from previous waves of Syrian</w:t>
      </w:r>
      <w:r w:rsidRPr="00394BB2">
        <w:t xml:space="preserve">, Iraqi, and Palestinian </w:t>
      </w:r>
      <w:r w:rsidRPr="00394BB2">
        <w:rPr>
          <w:rStyle w:val="StyleUnderline"/>
          <w:highlight w:val="cyan"/>
        </w:rPr>
        <w:t>refugees</w:t>
      </w:r>
      <w:r w:rsidRPr="00394BB2">
        <w:t>.</w:t>
      </w:r>
    </w:p>
    <w:p w14:paraId="16691F54" w14:textId="77777777" w:rsidR="00261711" w:rsidRPr="00394BB2" w:rsidRDefault="00261711" w:rsidP="00261711">
      <w:r w:rsidRPr="00394BB2">
        <w:rPr>
          <w:rStyle w:val="StyleUnderline"/>
          <w:highlight w:val="cyan"/>
        </w:rPr>
        <w:t>Syria’s conflict continues to have tremendous repercussions</w:t>
      </w:r>
      <w:r w:rsidRPr="00394BB2">
        <w:t xml:space="preserve"> beyond its borders and immediate region. </w:t>
      </w:r>
      <w:r w:rsidRPr="00394BB2">
        <w:rPr>
          <w:rStyle w:val="StyleUnderline"/>
          <w:highlight w:val="cyan"/>
        </w:rPr>
        <w:t>The ugly new xenophobia and anti-Muslim populism in the U</w:t>
      </w:r>
      <w:r w:rsidRPr="00394BB2">
        <w:t xml:space="preserve">nited </w:t>
      </w:r>
      <w:r w:rsidRPr="00394BB2">
        <w:rPr>
          <w:rStyle w:val="StyleUnderline"/>
          <w:highlight w:val="cyan"/>
        </w:rPr>
        <w:t>S</w:t>
      </w:r>
      <w:r w:rsidRPr="00394BB2">
        <w:t xml:space="preserve">tates </w:t>
      </w:r>
      <w:r w:rsidRPr="00394BB2">
        <w:rPr>
          <w:rStyle w:val="StyleUnderline"/>
          <w:highlight w:val="cyan"/>
        </w:rPr>
        <w:t>and Europe are in part driven</w:t>
      </w:r>
      <w:r w:rsidRPr="00394BB2">
        <w:t xml:space="preserve"> </w:t>
      </w:r>
      <w:r w:rsidRPr="00394BB2">
        <w:rPr>
          <w:rStyle w:val="StyleUnderline"/>
          <w:highlight w:val="cyan"/>
        </w:rPr>
        <w:t>by the unresolved conflict in Syria</w:t>
      </w:r>
      <w:r w:rsidRPr="00394BB2">
        <w:t>. </w:t>
      </w:r>
      <w:r w:rsidRPr="00394BB2">
        <w:rPr>
          <w:rStyle w:val="StyleUnderline"/>
          <w:highlight w:val="cyan"/>
        </w:rPr>
        <w:t>The war has sparked a</w:t>
      </w:r>
      <w:r w:rsidRPr="00394BB2">
        <w:t xml:space="preserve"> new </w:t>
      </w:r>
      <w:r w:rsidRPr="00394BB2">
        <w:rPr>
          <w:rStyle w:val="StyleUnderline"/>
          <w:highlight w:val="cyan"/>
        </w:rPr>
        <w:t>wave in “gated community” approaches to global security</w:t>
      </w:r>
      <w:r w:rsidRPr="00394BB2">
        <w:t xml:space="preserve">: </w:t>
      </w:r>
      <w:r w:rsidRPr="00394BB2">
        <w:rPr>
          <w:rStyle w:val="StyleUnderline"/>
          <w:highlight w:val="cyan"/>
        </w:rPr>
        <w:t>build walls, impose draconian measures on refugees, and do little to stand by your own commitments to help resolve conflicts</w:t>
      </w:r>
      <w:r w:rsidRPr="00394BB2">
        <w:t xml:space="preserve">, </w:t>
      </w:r>
      <w:r w:rsidRPr="00394BB2">
        <w:rPr>
          <w:rStyle w:val="StyleUnderline"/>
          <w:highlight w:val="cyan"/>
        </w:rPr>
        <w:t>such as the commitment Trump made on the southern Syria cease-fire</w:t>
      </w:r>
      <w:r w:rsidRPr="00394BB2">
        <w:t>.</w:t>
      </w:r>
    </w:p>
    <w:p w14:paraId="59E3899E" w14:textId="77777777" w:rsidR="00261711" w:rsidRPr="00394BB2" w:rsidRDefault="00261711" w:rsidP="00261711">
      <w:pPr>
        <w:rPr>
          <w:rStyle w:val="StyleUnderline"/>
        </w:rPr>
      </w:pPr>
      <w:r w:rsidRPr="00394BB2">
        <w:t xml:space="preserve">We get it. </w:t>
      </w:r>
      <w:r w:rsidRPr="00394BB2">
        <w:rPr>
          <w:rStyle w:val="StyleUnderline"/>
          <w:highlight w:val="cyan"/>
        </w:rPr>
        <w:t>Syria has been pushed far to the margins of debate in the United States for years now</w:t>
      </w:r>
      <w:r w:rsidRPr="00394BB2">
        <w:t xml:space="preserve">. And </w:t>
      </w:r>
      <w:r w:rsidRPr="00394BB2">
        <w:rPr>
          <w:rStyle w:val="StyleUnderline"/>
          <w:highlight w:val="cyan"/>
        </w:rPr>
        <w:t>America’s sellout of Syria didn’t begin with Trump.</w:t>
      </w:r>
    </w:p>
    <w:p w14:paraId="092363C5" w14:textId="77777777" w:rsidR="00261711" w:rsidRPr="00394BB2" w:rsidRDefault="00261711" w:rsidP="00261711">
      <w:r w:rsidRPr="00394BB2">
        <w:t>But whatever promises Putin makes to him in Finland, there is little reason to believe that Trump will hold him to his commitment. Putin has played Trump like a fiddle on Syria, and other countries, including North Korea, will be watching closely what happens.</w:t>
      </w:r>
    </w:p>
    <w:p w14:paraId="2DB7293A" w14:textId="77777777" w:rsidR="00261711" w:rsidRPr="00394BB2" w:rsidRDefault="00261711" w:rsidP="00261711">
      <w:r w:rsidRPr="00394BB2">
        <w:rPr>
          <w:rStyle w:val="StyleUnderline"/>
          <w:highlight w:val="cyan"/>
        </w:rPr>
        <w:t>America’s credibility will be on the line</w:t>
      </w:r>
      <w:r w:rsidRPr="00394BB2">
        <w:t xml:space="preserve"> — not just Trump’s.</w:t>
      </w:r>
    </w:p>
    <w:p w14:paraId="66B5536F" w14:textId="77777777" w:rsidR="00261711" w:rsidRDefault="00261711" w:rsidP="00261711">
      <w:pPr>
        <w:pStyle w:val="Heading4"/>
      </w:pPr>
      <w:r>
        <w:t xml:space="preserve">This overt willingness to cast Syrian refugees into premature death is rooted in the racialization of the Muslim body. It is the manifestation of a post 9/11 American nationalism rooted in the intersection of white patriarchy and securitization against the ever present “terrorist.” </w:t>
      </w:r>
    </w:p>
    <w:p w14:paraId="554EC076" w14:textId="77777777" w:rsidR="00261711" w:rsidRDefault="00261711" w:rsidP="00261711">
      <w:pPr>
        <w:ind w:left="-15"/>
      </w:pPr>
      <w:r>
        <w:t xml:space="preserve">Junaid </w:t>
      </w:r>
      <w:r w:rsidRPr="00802F60">
        <w:rPr>
          <w:rStyle w:val="Style13ptBold"/>
        </w:rPr>
        <w:t>Rana 13</w:t>
      </w:r>
      <w:r>
        <w:rPr>
          <w:rStyle w:val="Style13ptBold"/>
        </w:rPr>
        <w:t>,</w:t>
      </w:r>
      <w:r w:rsidRPr="00802F60">
        <w:t xml:space="preserve"> (Associate Head, Associate Professor of Asian American Studies, EUI, and Center for South Asian and Middle Eastern Studies</w:t>
      </w:r>
      <w:r>
        <w:t xml:space="preserve"> for the University of Illinois, 7-22-2013, “Tracing the Muslim Body: Race, U.S. Deportation, and Pakistani Return Migration” from “</w:t>
      </w:r>
      <w:r w:rsidRPr="00802F60">
        <w:t>The Sun Never Sets: South Asian Migrants in an Age of U.S. Power</w:t>
      </w:r>
      <w:r>
        <w:t xml:space="preserve">,” </w:t>
      </w:r>
      <w:r w:rsidRPr="00802F60">
        <w:t>https://www.dropbox.com/s/1nb3xlw0rb1tk7v/pakistan.pdf?dl=0</w:t>
      </w:r>
      <w:r>
        <w:t>)</w:t>
      </w:r>
    </w:p>
    <w:p w14:paraId="493A415D" w14:textId="77777777" w:rsidR="00261711" w:rsidRPr="002C25FF" w:rsidRDefault="00261711" w:rsidP="00261711">
      <w:pPr>
        <w:rPr>
          <w:rStyle w:val="StyleUnderline"/>
        </w:rPr>
      </w:pPr>
      <w:r w:rsidRPr="00394BB2">
        <w:rPr>
          <w:rStyle w:val="StyleUnderline"/>
          <w:highlight w:val="cyan"/>
        </w:rPr>
        <w:t>The racialized Muslim body</w:t>
      </w:r>
      <w:r w:rsidRPr="002C25FF">
        <w:rPr>
          <w:rStyle w:val="StyleUnderline"/>
        </w:rPr>
        <w:t>, as much as it is an object, is also located spatially in a geography that designates spaces of suspicion across the U.S. landscape such as places of work and worship and particular neighborhoods.</w:t>
      </w:r>
      <w:r w:rsidRPr="00976C20">
        <w:rPr>
          <w:sz w:val="16"/>
          <w:vertAlign w:val="superscript"/>
        </w:rPr>
        <w:t>39</w:t>
      </w:r>
      <w:r w:rsidRPr="00976C20">
        <w:rPr>
          <w:sz w:val="16"/>
        </w:rPr>
        <w:t xml:space="preserve"> Following patterns of surveillance and infiltration of communities of color historically used by the U.S. government, the domestic “War on Terror” has targeted immigrant communities with renewed vigor. </w:t>
      </w:r>
      <w:r w:rsidRPr="002C25FF">
        <w:rPr>
          <w:rStyle w:val="StyleUnderline"/>
        </w:rPr>
        <w:t xml:space="preserve">The relevance of these racial geographies to the Muslim body </w:t>
      </w:r>
      <w:r w:rsidRPr="00394BB2">
        <w:rPr>
          <w:rStyle w:val="StyleUnderline"/>
          <w:highlight w:val="cyan"/>
        </w:rPr>
        <w:t>is based in</w:t>
      </w:r>
      <w:r w:rsidRPr="002C25FF">
        <w:rPr>
          <w:rStyle w:val="StyleUnderline"/>
        </w:rPr>
        <w:t xml:space="preserve"> a </w:t>
      </w:r>
      <w:r w:rsidRPr="00394BB2">
        <w:rPr>
          <w:rStyle w:val="StyleUnderline"/>
          <w:highlight w:val="cyan"/>
        </w:rPr>
        <w:t>set</w:t>
      </w:r>
      <w:r w:rsidRPr="002C25FF">
        <w:rPr>
          <w:rStyle w:val="StyleUnderline"/>
        </w:rPr>
        <w:t xml:space="preserve"> of </w:t>
      </w:r>
      <w:r w:rsidRPr="00394BB2">
        <w:rPr>
          <w:rStyle w:val="StyleUnderline"/>
          <w:highlight w:val="cyan"/>
        </w:rPr>
        <w:t>profiles that determine identity and the mapping of spatial boundaries.</w:t>
      </w:r>
      <w:r w:rsidRPr="00976C20">
        <w:rPr>
          <w:sz w:val="16"/>
        </w:rPr>
        <w:t xml:space="preserve"> As the cases of the early post–September 11 detainees make evident, </w:t>
      </w:r>
      <w:r w:rsidRPr="00B6452E">
        <w:rPr>
          <w:rStyle w:val="StyleUnderline"/>
          <w:highlight w:val="cyan"/>
        </w:rPr>
        <w:t>the suspicion of Muslim immigrants followed</w:t>
      </w:r>
      <w:r w:rsidRPr="002C25FF">
        <w:rPr>
          <w:rStyle w:val="StyleUnderline"/>
        </w:rPr>
        <w:t xml:space="preserve"> </w:t>
      </w:r>
      <w:r w:rsidRPr="00394BB2">
        <w:rPr>
          <w:rStyle w:val="StyleUnderline"/>
          <w:highlight w:val="cyan"/>
        </w:rPr>
        <w:t>assumptions based in</w:t>
      </w:r>
      <w:r w:rsidRPr="002C25FF">
        <w:rPr>
          <w:rStyle w:val="StyleUnderline"/>
        </w:rPr>
        <w:t xml:space="preserve"> racial </w:t>
      </w:r>
      <w:r w:rsidRPr="00394BB2">
        <w:rPr>
          <w:rStyle w:val="StyleUnderline"/>
          <w:highlight w:val="cyan"/>
        </w:rPr>
        <w:t>profiling</w:t>
      </w:r>
      <w:r w:rsidRPr="002C25FF">
        <w:rPr>
          <w:rStyle w:val="StyleUnderline"/>
        </w:rPr>
        <w:t xml:space="preserve"> that </w:t>
      </w:r>
      <w:r w:rsidRPr="00394BB2">
        <w:rPr>
          <w:rStyle w:val="StyleUnderline"/>
          <w:highlight w:val="cyan"/>
        </w:rPr>
        <w:t>classified certain immigrants according to class and social status as more susceptible to detention and deportation.</w:t>
      </w:r>
      <w:r w:rsidRPr="00976C20">
        <w:rPr>
          <w:sz w:val="16"/>
        </w:rPr>
        <w:t xml:space="preserve"> For example, small-scale entrepreneurs, independently employed individuals, and workers in service industries are disproportionately targeted for immigration policing based on visa status or petty criminal violations.</w:t>
      </w:r>
      <w:r w:rsidRPr="00976C20">
        <w:rPr>
          <w:sz w:val="16"/>
          <w:vertAlign w:val="superscript"/>
        </w:rPr>
        <w:t>40</w:t>
      </w:r>
      <w:r w:rsidRPr="00976C20">
        <w:rPr>
          <w:sz w:val="16"/>
        </w:rPr>
        <w:t xml:space="preserve"> Further, the Special Registration program of the U.S. government used nationality, age, and gender as specific determinants of suspicion. </w:t>
      </w:r>
      <w:r w:rsidRPr="002C25FF">
        <w:rPr>
          <w:rStyle w:val="StyleUnderline"/>
        </w:rPr>
        <w:t xml:space="preserve">Based in a racial logic that predates 2001, </w:t>
      </w:r>
      <w:r w:rsidRPr="00B6452E">
        <w:rPr>
          <w:rStyle w:val="StyleUnderline"/>
          <w:highlight w:val="cyan"/>
        </w:rPr>
        <w:t>the Muslim body has come to represent a site of twenty-first-century disciplining of sovereign power</w:t>
      </w:r>
      <w:r w:rsidRPr="002C25FF">
        <w:rPr>
          <w:rStyle w:val="StyleUnderline"/>
        </w:rPr>
        <w:t>.</w:t>
      </w:r>
      <w:r w:rsidRPr="00976C20">
        <w:rPr>
          <w:sz w:val="16"/>
        </w:rPr>
        <w:t xml:space="preserve"> It is in this sense that Ruth Gilmore argues for a definition of racism </w:t>
      </w:r>
      <w:r w:rsidRPr="00B6452E">
        <w:rPr>
          <w:rStyle w:val="StyleUnderline"/>
          <w:highlight w:val="cyan"/>
        </w:rPr>
        <w:t>as “state-sanctioned</w:t>
      </w:r>
      <w:r w:rsidRPr="00976C20">
        <w:rPr>
          <w:sz w:val="16"/>
        </w:rPr>
        <w:t xml:space="preserve"> </w:t>
      </w:r>
      <w:r w:rsidRPr="00B6452E">
        <w:rPr>
          <w:rStyle w:val="StyleUnderline"/>
          <w:highlight w:val="cyan"/>
        </w:rPr>
        <w:t>and</w:t>
      </w:r>
      <w:r w:rsidRPr="00976C20">
        <w:rPr>
          <w:sz w:val="16"/>
        </w:rPr>
        <w:t xml:space="preserve">/or extralegal </w:t>
      </w:r>
      <w:r w:rsidRPr="00B6452E">
        <w:rPr>
          <w:rStyle w:val="StyleUnderline"/>
          <w:highlight w:val="cyan"/>
        </w:rPr>
        <w:t>production</w:t>
      </w:r>
      <w:r w:rsidRPr="00976C20">
        <w:rPr>
          <w:sz w:val="16"/>
        </w:rPr>
        <w:t xml:space="preserve"> </w:t>
      </w:r>
      <w:r w:rsidRPr="00B6452E">
        <w:rPr>
          <w:rStyle w:val="StyleUnderline"/>
          <w:highlight w:val="cyan"/>
        </w:rPr>
        <w:t>and exploitation of group vulnerability to</w:t>
      </w:r>
      <w:r w:rsidRPr="00976C20">
        <w:rPr>
          <w:sz w:val="16"/>
        </w:rPr>
        <w:t xml:space="preserve"> </w:t>
      </w:r>
      <w:r w:rsidRPr="00B6452E">
        <w:rPr>
          <w:rStyle w:val="Emphasis"/>
          <w:rFonts w:eastAsiaTheme="majorEastAsia"/>
          <w:highlight w:val="cyan"/>
        </w:rPr>
        <w:t>premature death</w:t>
      </w:r>
      <w:r w:rsidRPr="00976C20">
        <w:rPr>
          <w:sz w:val="16"/>
        </w:rPr>
        <w:t>.”</w:t>
      </w:r>
      <w:r w:rsidRPr="00976C20">
        <w:rPr>
          <w:sz w:val="16"/>
          <w:vertAlign w:val="superscript"/>
        </w:rPr>
        <w:t xml:space="preserve">41 </w:t>
      </w:r>
      <w:r w:rsidRPr="002C25FF">
        <w:rPr>
          <w:rStyle w:val="StyleUnderline"/>
        </w:rPr>
        <w:t xml:space="preserve">If </w:t>
      </w:r>
      <w:r w:rsidRPr="00394BB2">
        <w:rPr>
          <w:rStyle w:val="StyleUnderline"/>
          <w:highlight w:val="cyan"/>
        </w:rPr>
        <w:t>racism in its most basic form is the enforcement of boundaries and everyday forms of restriction from which life is circumscribed toward death</w:t>
      </w:r>
      <w:r w:rsidRPr="002C25FF">
        <w:rPr>
          <w:rStyle w:val="StyleUnderline"/>
        </w:rPr>
        <w:t xml:space="preserve">, then </w:t>
      </w:r>
      <w:r w:rsidRPr="00394BB2">
        <w:rPr>
          <w:rStyle w:val="StyleUnderline"/>
          <w:highlight w:val="cyan"/>
        </w:rPr>
        <w:t xml:space="preserve">this process is of particular hazard for </w:t>
      </w:r>
      <w:r w:rsidRPr="00B6452E">
        <w:rPr>
          <w:rStyle w:val="StyleUnderline"/>
        </w:rPr>
        <w:t xml:space="preserve">labor </w:t>
      </w:r>
      <w:r w:rsidRPr="00394BB2">
        <w:rPr>
          <w:rStyle w:val="StyleUnderline"/>
          <w:highlight w:val="cyan"/>
        </w:rPr>
        <w:t>migrants as they pursue social and economic resources with the known risks of violence, harassment, social death, incarceration, deportation, and, at its extreme, extermination.</w:t>
      </w:r>
    </w:p>
    <w:p w14:paraId="5AEA6619" w14:textId="77777777" w:rsidR="00261711" w:rsidRPr="00976C20" w:rsidRDefault="00261711" w:rsidP="00261711">
      <w:pPr>
        <w:rPr>
          <w:u w:val="single"/>
        </w:rPr>
      </w:pPr>
      <w:r w:rsidRPr="00976C20">
        <w:rPr>
          <w:sz w:val="16"/>
        </w:rPr>
        <w:t xml:space="preserve">For return migrants to Pakistan fleeing deportation and detention, the danger of remaining in the United States is often articulated through associations that combine Islam with nationality and appearance. </w:t>
      </w:r>
      <w:r w:rsidRPr="002C25FF">
        <w:rPr>
          <w:rStyle w:val="StyleUnderline"/>
        </w:rPr>
        <w:t xml:space="preserve">Such an articulation, I suggest, is formulated in response to forms of racial objectification of the Muslim body that equate phenotypic difference with cultural and social difference to incorporate </w:t>
      </w:r>
      <w:r w:rsidRPr="00394BB2">
        <w:rPr>
          <w:rStyle w:val="StyleUnderline"/>
          <w:highlight w:val="cyan"/>
        </w:rPr>
        <w:t>everything from comportment, dress, and clothing to language and religious belief</w:t>
      </w:r>
      <w:r w:rsidRPr="002C25FF">
        <w:rPr>
          <w:rStyle w:val="StyleUnderline"/>
        </w:rPr>
        <w:t xml:space="preserve">. Following the work of Sara Ahmed and Linda Alcoff, I argue that in post-9/11 processes of racialization, bodily comportment and adornment are increasingly used as instruments of visual racial difference.42 These assessments </w:t>
      </w:r>
      <w:r w:rsidRPr="00394BB2">
        <w:rPr>
          <w:rStyle w:val="StyleUnderline"/>
          <w:highlight w:val="cyan"/>
        </w:rPr>
        <w:t>are used to classify the body of the racialized Muslim, and to discern this difference through naturalized conceptions that connect culture and political identity to the idea of phenotypic difference.</w:t>
      </w:r>
      <w:r w:rsidRPr="00640AAE">
        <w:rPr>
          <w:rStyle w:val="StyleUnderline"/>
        </w:rPr>
        <w:t xml:space="preserve"> Second, this idea of the racialized Muslim body is enforced through the production of racial affect to exclude, intimidate, and imperil.</w:t>
      </w:r>
      <w:r w:rsidRPr="00976C20">
        <w:rPr>
          <w:sz w:val="16"/>
        </w:rPr>
        <w:t xml:space="preserve"> Discussing racialization, then, in terms of ethnographic research raises the issue of how to contextualize the race-concept—particularly when race itself is not necessarily part of everyday discussions—and whether it needs to be in order for racism to exist. Certainly, discrimination based on clothing such as the hijab and other gender-specific headgear is extensive.</w:t>
      </w:r>
      <w:r w:rsidRPr="00976C20">
        <w:rPr>
          <w:sz w:val="16"/>
          <w:vertAlign w:val="superscript"/>
        </w:rPr>
        <w:t>43</w:t>
      </w:r>
      <w:r w:rsidRPr="00976C20">
        <w:rPr>
          <w:sz w:val="16"/>
        </w:rPr>
        <w:t xml:space="preserve"> But how does clothing in specific become identified with elements of racism generally based in phenotype? And how are these assumptions used in practices of cultural and social dominance that produce racial affect?</w:t>
      </w:r>
    </w:p>
    <w:p w14:paraId="6D5BBAB3" w14:textId="77777777" w:rsidR="00261711" w:rsidRPr="00976C20" w:rsidRDefault="00261711" w:rsidP="00261711">
      <w:pPr>
        <w:rPr>
          <w:sz w:val="16"/>
          <w:szCs w:val="16"/>
        </w:rPr>
      </w:pPr>
      <w:r w:rsidRPr="00976C20">
        <w:rPr>
          <w:sz w:val="16"/>
          <w:szCs w:val="16"/>
        </w:rPr>
        <w:t>To address these issues, I offer two ethnographic vignettes that illustrate the complex issues of race, the Muslim body after 9/11, and the contradictions of return migration. In particular, these examples examine how boundary making through gendered frameworks is enacted through notions of racialized masculinity/patriarchy and the concept of the racialized Muslim. In both accounts, it is women who are made vulnerable in the active practices of racializing Muslims through assumptions of Islamic patriarchy and narratives of the victimization of the imperiled Muslim woman by the dangerous Muslim man.</w:t>
      </w:r>
      <w:r w:rsidRPr="00976C20">
        <w:rPr>
          <w:sz w:val="16"/>
          <w:szCs w:val="16"/>
          <w:vertAlign w:val="superscript"/>
        </w:rPr>
        <w:t>44</w:t>
      </w:r>
      <w:r w:rsidRPr="00976C20">
        <w:rPr>
          <w:sz w:val="16"/>
          <w:szCs w:val="16"/>
        </w:rPr>
        <w:t xml:space="preserve"> These quotidian encounters are emblematic of the contradictions of everyday scripts through which immigrants are imagined as problematic figures.</w:t>
      </w:r>
    </w:p>
    <w:p w14:paraId="73165B43" w14:textId="77777777" w:rsidR="00261711" w:rsidRPr="00976C20" w:rsidRDefault="00261711" w:rsidP="00261711">
      <w:pPr>
        <w:rPr>
          <w:sz w:val="16"/>
          <w:szCs w:val="16"/>
        </w:rPr>
      </w:pPr>
      <w:r w:rsidRPr="00976C20">
        <w:rPr>
          <w:sz w:val="16"/>
          <w:szCs w:val="16"/>
        </w:rPr>
        <w:t>The first account is that of a Pakistani return migrant Altaf and his wife, a Haitian immigrant. Working in a bank in the New York area, Mary—who also went by her Muslim name, Mariam—met Altaf through mutual friends and immediately hit it off. The two soon decided to marry and move in together. Altaf worked odd jobs, including working at a grocery store, and was at times a computer-networking consultant. After they married, Mary converted to Islam and asked to be called Mariam, and she slowly began adopting religious dress and donned the hijab at work. She recalled how this only made her position in her workplace more noticeable, specifically after the attack on the World Trade Center. Previously, she was treated with indifference and mild disregard, but immediately after 9/11 she faced direct comments and rude behavior. Female coworkers surmised that she began covering because her “husband made her do it,” or that “she was becoming a terrorist too.” At first treating such comments as jokes in the workplace, Mariam explained that she would try to clarify to her coworkers that her husband never forced Islam on her and that she was the more religious of the two. Ultimately her decision to veil was based on visits to the local mosque and her interactions with other Muslim women. Nonetheless, her workplace racial position as black and a Haitian immigrant began to take shape in relation to her husband’s religious/ national background as a Muslim and a Pakistani, rather than just on her own religious beliefs. As Altaf explained, the treatment his wife experienced coupled with the threat of deportation after 9/11 forced them to consider moving to Pakistan:</w:t>
      </w:r>
    </w:p>
    <w:p w14:paraId="3BB80B75" w14:textId="77777777" w:rsidR="00261711" w:rsidRPr="00976C20" w:rsidRDefault="00261711" w:rsidP="00261711">
      <w:pPr>
        <w:spacing w:line="273" w:lineRule="auto"/>
        <w:ind w:hanging="10"/>
        <w:rPr>
          <w:sz w:val="16"/>
          <w:szCs w:val="16"/>
        </w:rPr>
      </w:pPr>
      <w:r w:rsidRPr="00976C20">
        <w:rPr>
          <w:sz w:val="16"/>
          <w:szCs w:val="16"/>
        </w:rPr>
        <w:t>Americans see that my wife is black and they treat her badly even though she has a good job. It doesn’t matter that she is in a bank. People are always saying things indirectly, but you feel it. They would say things because she was an immigrant and dark. They would joke and she would listen to them at first, and later it was tough. I knew I might be in trouble because my visa ran out so I left for Pakistan. I knew they wouldn’t just let me go, and so I told my wife I would go back to Pakistan for a while until things settled and I can come back. But she was afraid of being alone, so she came with me.</w:t>
      </w:r>
    </w:p>
    <w:p w14:paraId="1E9C538F" w14:textId="77777777" w:rsidR="00261711" w:rsidRPr="00976C20" w:rsidRDefault="00261711" w:rsidP="00261711">
      <w:pPr>
        <w:rPr>
          <w:sz w:val="16"/>
          <w:szCs w:val="16"/>
        </w:rPr>
      </w:pPr>
      <w:r w:rsidRPr="00976C20">
        <w:rPr>
          <w:sz w:val="16"/>
          <w:szCs w:val="16"/>
        </w:rPr>
        <w:t>The generation of indirect comments and the creation of racial affect, although only alluded to, created an atmosphere of discomfort for both of them. What happened in Mariam’s workplace than translated into interactions with Altaf, as he was clearly informed of her situation. After Special Registration (NSEERS) began in 2002 Altaf knew that his visa status might get him into trouble, so rather then registering with the U.S. government, he decided to return to Pakistan. Through this combination of state enforcement of immigration policy and the practices of everyday forms of racialization, Altaf and Mariam came to understand their place within U.S. racial hierarchies through a feeling of not belonging.</w:t>
      </w:r>
    </w:p>
    <w:p w14:paraId="6E3E566F" w14:textId="77777777" w:rsidR="00261711" w:rsidRPr="00976C20" w:rsidRDefault="00261711" w:rsidP="00261711">
      <w:pPr>
        <w:rPr>
          <w:sz w:val="16"/>
        </w:rPr>
      </w:pPr>
      <w:r w:rsidRPr="00976C20">
        <w:rPr>
          <w:sz w:val="16"/>
        </w:rPr>
        <w:t xml:space="preserve">Although this is a common story of return migration, several aspects make it notable in post-9/11 racial thinking and the processes of suspicion, racial translation, and gendered comportment. In the first case, the suspicion ascribed to Mariam by her coworkers was constructed in relation to Islam and her marriage to Altaf. As a marker of further racial difference, her donning of the hijab articulated a social and religious transformation and a social construction of learnable religious beliefs that amplified the sense of distrust she faced in the workplace. For Mariam’s coworkers, </w:t>
      </w:r>
      <w:r w:rsidRPr="00394BB2">
        <w:rPr>
          <w:rStyle w:val="StyleUnderline"/>
          <w:highlight w:val="cyan"/>
        </w:rPr>
        <w:t>Islamic garb and practice are translated into violence and danger, code words for terrorism</w:t>
      </w:r>
      <w:r w:rsidRPr="002F01E3">
        <w:rPr>
          <w:rStyle w:val="StyleUnderline"/>
        </w:rPr>
        <w:t xml:space="preserve">, that they condemned through verbal taunting and social boundary making. Second, </w:t>
      </w:r>
      <w:r w:rsidRPr="00394BB2">
        <w:rPr>
          <w:rStyle w:val="StyleUnderline"/>
          <w:highlight w:val="cyan"/>
        </w:rPr>
        <w:t>the presence of a phenotypic racism based on a passive antiblack and antiimmigrant sentiment intensified through an association with Islam and the shift in dress</w:t>
      </w:r>
      <w:r w:rsidRPr="002F01E3">
        <w:rPr>
          <w:rStyle w:val="StyleUnderline"/>
        </w:rPr>
        <w:t xml:space="preserve"> that then </w:t>
      </w:r>
      <w:r w:rsidRPr="00394BB2">
        <w:rPr>
          <w:rStyle w:val="StyleUnderline"/>
          <w:highlight w:val="cyan"/>
        </w:rPr>
        <w:t>mark</w:t>
      </w:r>
      <w:r w:rsidRPr="002F01E3">
        <w:rPr>
          <w:rStyle w:val="StyleUnderline"/>
        </w:rPr>
        <w:t xml:space="preserve">ed Mariam as </w:t>
      </w:r>
      <w:r w:rsidRPr="00394BB2">
        <w:rPr>
          <w:rStyle w:val="StyleUnderline"/>
          <w:highlight w:val="cyan"/>
        </w:rPr>
        <w:t>a racialized black immigrant and a Muslim.</w:t>
      </w:r>
      <w:r w:rsidRPr="002F01E3">
        <w:rPr>
          <w:rStyle w:val="StyleUnderline"/>
        </w:rPr>
        <w:t xml:space="preserve"> Finally, </w:t>
      </w:r>
      <w:r w:rsidRPr="00394BB2">
        <w:rPr>
          <w:rStyle w:val="StyleUnderline"/>
          <w:highlight w:val="cyan"/>
        </w:rPr>
        <w:t>conversion and the donning of Islamic garb represented gendered notions of self-oppression</w:t>
      </w:r>
      <w:r w:rsidRPr="002F01E3">
        <w:rPr>
          <w:rStyle w:val="StyleUnderline"/>
        </w:rPr>
        <w:t xml:space="preserve"> to her coworkers, who </w:t>
      </w:r>
      <w:r w:rsidRPr="00394BB2">
        <w:rPr>
          <w:rStyle w:val="StyleUnderline"/>
          <w:highlight w:val="cyan"/>
        </w:rPr>
        <w:t>interpreted</w:t>
      </w:r>
      <w:r w:rsidRPr="002F01E3">
        <w:rPr>
          <w:rStyle w:val="StyleUnderline"/>
        </w:rPr>
        <w:t xml:space="preserve"> her transformation </w:t>
      </w:r>
      <w:r w:rsidRPr="00394BB2">
        <w:rPr>
          <w:rStyle w:val="StyleUnderline"/>
          <w:highlight w:val="cyan"/>
        </w:rPr>
        <w:t>as a social threat</w:t>
      </w:r>
      <w:r w:rsidRPr="002F01E3">
        <w:rPr>
          <w:rStyle w:val="StyleUnderline"/>
        </w:rPr>
        <w:t>, thus eliciting direct engagement and verbal responses, the intent of which was to circumscribe Mariam’s social position within the workplace to an inferior and subordinate status.</w:t>
      </w:r>
      <w:r w:rsidRPr="00976C20">
        <w:rPr>
          <w:sz w:val="16"/>
        </w:rPr>
        <w:t xml:space="preserve"> The continued restriction of Mariam’s social space within the workplace is a kind of calculated anxiety of racial affect that seeks to instill fear into the daily lives of immigrants by imposing racialized scripts of domination and ultimately the metonymic fallacy of Islam-as-terror.</w:t>
      </w:r>
    </w:p>
    <w:p w14:paraId="6886D715" w14:textId="77777777" w:rsidR="00261711" w:rsidRPr="00976C20" w:rsidRDefault="00261711" w:rsidP="00261711">
      <w:pPr>
        <w:rPr>
          <w:sz w:val="16"/>
          <w:szCs w:val="16"/>
        </w:rPr>
      </w:pPr>
      <w:r w:rsidRPr="00976C20">
        <w:rPr>
          <w:sz w:val="16"/>
          <w:szCs w:val="16"/>
        </w:rPr>
        <w:t>The return of Altaf and Mariam to Pakistan was further fraught with problems of adjustment to family and friends. Although they initially thought they might settle in Lahore, the disruptions their marriage caused in Altaf’s extended family caused them to separate. As other family members explained along with Altaf, the inability of his family to accept cultural differences, language barriers, and lack of future opportunities led Mariam eventually to return to the United States. Altaf continued to travel to the Gulf for work. He insisted that he would return to the United States eventually, but not until the situation improved. Even with the distance of having returned to Pakistan, he remained fearful of the threat of the detention and deportation regime. Having never been apprehended for a visa violation, Altaf wanted to wait until he could reconcile with his wife or until another opportunity presented itself. His familiarity with the everyday forms of racial restriction that followed 9/11 increased his vigilance of forms of abjection used to differentiate social groups. As he explained, this was not going to change any time soon, and to succeed in the United States, one had to learn to deal with these things in everyday life.</w:t>
      </w:r>
      <w:r w:rsidRPr="00976C20">
        <w:rPr>
          <w:sz w:val="16"/>
          <w:szCs w:val="16"/>
          <w:vertAlign w:val="superscript"/>
        </w:rPr>
        <w:t>45</w:t>
      </w:r>
    </w:p>
    <w:p w14:paraId="17F63D16" w14:textId="77777777" w:rsidR="00261711" w:rsidRPr="00976C20" w:rsidRDefault="00261711" w:rsidP="00261711">
      <w:pPr>
        <w:rPr>
          <w:sz w:val="16"/>
          <w:szCs w:val="16"/>
        </w:rPr>
      </w:pPr>
      <w:r w:rsidRPr="00976C20">
        <w:rPr>
          <w:sz w:val="16"/>
          <w:szCs w:val="16"/>
        </w:rPr>
        <w:t>In the second example, Amina, a veiled woman in her late twenties born and raised in the United States and married to a man from Pakistan, told me of the encounters she had with personnel she described as mostly white male Americans at the U.S. consulate in Islamabad to obtain the proper papers for her husband:</w:t>
      </w:r>
    </w:p>
    <w:p w14:paraId="5C924384" w14:textId="77777777" w:rsidR="00261711" w:rsidRPr="00976C20" w:rsidRDefault="00261711" w:rsidP="00261711">
      <w:pPr>
        <w:spacing w:line="273" w:lineRule="auto"/>
        <w:ind w:hanging="10"/>
        <w:rPr>
          <w:sz w:val="16"/>
          <w:szCs w:val="16"/>
        </w:rPr>
      </w:pPr>
      <w:r w:rsidRPr="00976C20">
        <w:rPr>
          <w:sz w:val="16"/>
          <w:szCs w:val="16"/>
        </w:rPr>
        <w:t xml:space="preserve">They looked at me like I was uneducated and didn’t know what I was talking about, even though I speak perfect English. But it was also clearly because I wear the veil and my husband was dressed in </w:t>
      </w:r>
      <w:r w:rsidRPr="00976C20">
        <w:rPr>
          <w:rFonts w:eastAsia="Calibri"/>
          <w:i/>
          <w:sz w:val="16"/>
          <w:szCs w:val="16"/>
        </w:rPr>
        <w:t xml:space="preserve">salwar kameez </w:t>
      </w:r>
      <w:r w:rsidRPr="00976C20">
        <w:rPr>
          <w:sz w:val="16"/>
          <w:szCs w:val="16"/>
        </w:rPr>
        <w:t xml:space="preserve">[traditional dress] and wears an </w:t>
      </w:r>
      <w:r w:rsidRPr="00976C20">
        <w:rPr>
          <w:rFonts w:eastAsia="Calibri"/>
          <w:i/>
          <w:sz w:val="16"/>
          <w:szCs w:val="16"/>
        </w:rPr>
        <w:t>amama</w:t>
      </w:r>
      <w:r w:rsidRPr="00976C20">
        <w:rPr>
          <w:sz w:val="16"/>
          <w:szCs w:val="16"/>
        </w:rPr>
        <w:t xml:space="preserve"> [Islamic headgear]. They would look at him and think we had a forced marriage. Just because we are doing things the Islamic way, we are discriminated against.</w:t>
      </w:r>
    </w:p>
    <w:p w14:paraId="72350694" w14:textId="77777777" w:rsidR="00261711" w:rsidRPr="00976C20" w:rsidRDefault="00261711" w:rsidP="00261711">
      <w:pPr>
        <w:rPr>
          <w:sz w:val="16"/>
          <w:szCs w:val="16"/>
        </w:rPr>
      </w:pPr>
      <w:r w:rsidRPr="00976C20">
        <w:rPr>
          <w:sz w:val="16"/>
          <w:szCs w:val="16"/>
        </w:rPr>
        <w:t>In this story a number of commonplace themes that deal with gender, class, and ultimately racialized interactions emerge within a narrative that breaks normative patterns. Because her husband, Waqas, did not speak English, and the language of communication between the two of them was mainly Punjabi, language proficiency created a number of difficulties for them. Married in 2000, they encountered increased attention after 9/11 from immigration officials and difficulties traveling back and forth between the United States and Pakistan. Although they did not have an arranged marriage in the strict sense according to Amina, their union was organized through her family and the mosque they attended in the States. As was clear to her, much of the skepticism they faced was based on the assumption of “marrying for papers” and the disapproval of arranged marriages by what she referred to as Americans. As she exclaimed in response to this, “I might be American, but I’m Muslim American,” distinguishing herself from the consular officials who were white Americans.</w:t>
      </w:r>
    </w:p>
    <w:p w14:paraId="774A3D9E" w14:textId="77777777" w:rsidR="00261711" w:rsidRPr="00976C20" w:rsidRDefault="00261711" w:rsidP="00261711">
      <w:pPr>
        <w:rPr>
          <w:sz w:val="16"/>
          <w:szCs w:val="16"/>
        </w:rPr>
      </w:pPr>
      <w:r w:rsidRPr="00976C20">
        <w:rPr>
          <w:sz w:val="16"/>
          <w:szCs w:val="16"/>
        </w:rPr>
        <w:t>This interaction exemplifies a number of points in terms of dress, racialization, and the attributes of particular ideas that assume gender oppression is interpretable through Islamic dress and cultural practices such as marriage. Consular officials constructed Amina as the imperiled woman, even though she was defiantly a feminist in her own right, as she argued to me. Amina and Waqas were nonetheless read as uncivilized because she dressed in the full veil, including niqab and burqa, thus exposing only her eyes, and he wore traditional Pakistani clothing and had a full beard. Assumptions based on phenotypic appearance were not the only modes of racial difference; dress, bodily comportment, and mannerisms additionally presented Amina as a particular kind of racialized and gendered figure constructed through the stereotype of the domination of uneducated Muslim women under Islamic patriarchy. Waqas was not only seen as a conservative Muslim man; elements of class status, literacy, and education also entered into interpretations of him because he did not speak English. The inference of a lack of education translated to Amina as well, even though she had completed a bachelor’s degree in accounting in the United States and was the primary wage earner while her husband planned on matriculating in college. To add to her ongoing disruption of stereotypes of the oppressed, veiled Muslim woman, Amina often functioned as a translator for her husband. Uncertain of this behavior, consular officials forced Amina into ready-made categories such as Razack’s notions of the “imperiled woman” and the “dangerous Muslim man” as much as she defied them.</w:t>
      </w:r>
      <w:r w:rsidRPr="00976C20">
        <w:rPr>
          <w:sz w:val="16"/>
          <w:szCs w:val="16"/>
          <w:vertAlign w:val="superscript"/>
        </w:rPr>
        <w:t>46</w:t>
      </w:r>
      <w:r w:rsidRPr="00976C20">
        <w:rPr>
          <w:sz w:val="16"/>
          <w:szCs w:val="16"/>
        </w:rPr>
        <w:t xml:space="preserve"> Further, Amina’s clear frustration and anger over this treatment continued to magnify feelings of social difference and ostracism that simultaneously invigorated her religious faith. The logic of this encounter did not escape her or her husband but instead left them confounded at the moral authority of those who judged them. In the terms of this racial encounter, their feelings of injustice solidified their Islamic practices of renewal and piety. As they explained, their religious belief remained their source of refuge when confronting racism. This response to the production of racial affect for them, although not entirely liberating, allowed them to cope with the seemingly vexing assumptions of religious and social comportment that they inhabit. In the end, Amina and Waqas, feeling disillusioned, gave up on returning to the United States and instead settled in the United Arab Emirates.</w:t>
      </w:r>
      <w:r w:rsidRPr="00976C20">
        <w:rPr>
          <w:sz w:val="16"/>
          <w:szCs w:val="16"/>
          <w:vertAlign w:val="superscript"/>
        </w:rPr>
        <w:t>47</w:t>
      </w:r>
    </w:p>
    <w:p w14:paraId="762ADF4A" w14:textId="77777777" w:rsidR="00261711" w:rsidRDefault="00261711" w:rsidP="00261711">
      <w:pPr>
        <w:rPr>
          <w:rStyle w:val="StyleUnderline"/>
        </w:rPr>
      </w:pPr>
      <w:r w:rsidRPr="00976C20">
        <w:rPr>
          <w:sz w:val="16"/>
        </w:rPr>
        <w:t>In the context of Amina’s marriage to a Pakistani citizen, donning traditional and Islamic garb created a state of racialized subjectivity that related to her and her husband’s clothing. As a form of comportment that evokes the concept of the racial uniform,</w:t>
      </w:r>
      <w:r w:rsidRPr="00976C20">
        <w:rPr>
          <w:sz w:val="16"/>
          <w:vertAlign w:val="superscript"/>
        </w:rPr>
        <w:t>48</w:t>
      </w:r>
      <w:r w:rsidRPr="00976C20">
        <w:rPr>
          <w:sz w:val="16"/>
        </w:rPr>
        <w:t xml:space="preserve"> in the Du Boisian sense of a racialized subjectivity,</w:t>
      </w:r>
      <w:r w:rsidRPr="00976C20">
        <w:rPr>
          <w:sz w:val="16"/>
          <w:vertAlign w:val="superscript"/>
        </w:rPr>
        <w:t>49</w:t>
      </w:r>
      <w:r w:rsidRPr="00976C20">
        <w:rPr>
          <w:sz w:val="16"/>
        </w:rPr>
        <w:t xml:space="preserve"> Amina contradicted constructed notions of what it means to be a proper American. Although Amina is a U.S. citizen, and Mariam was a green card holder, Islamic dress as a racial uniform translates these women into external threats because of their nonnormative gender comportment in relation to notions of American ideals of femininity and their construction as immigrants in relation to racial whiteness. In this sense, the racial uniform materializes the racialized Muslim body into a post-9/11 framework of racial formation through a complex assortment of visual cues</w:t>
      </w:r>
      <w:r w:rsidRPr="00394BB2">
        <w:rPr>
          <w:sz w:val="16"/>
          <w:highlight w:val="cyan"/>
        </w:rPr>
        <w:t xml:space="preserve">. </w:t>
      </w:r>
      <w:r w:rsidRPr="00394BB2">
        <w:rPr>
          <w:rStyle w:val="StyleUnderline"/>
          <w:highlight w:val="cyan"/>
        </w:rPr>
        <w:t>Through</w:t>
      </w:r>
      <w:r w:rsidRPr="00976C20">
        <w:rPr>
          <w:rStyle w:val="StyleUnderline"/>
        </w:rPr>
        <w:t xml:space="preserve"> the </w:t>
      </w:r>
      <w:r w:rsidRPr="00394BB2">
        <w:rPr>
          <w:rStyle w:val="StyleUnderline"/>
          <w:highlight w:val="cyan"/>
        </w:rPr>
        <w:t>racial conflation of cultural practices associated with Muslims and Islam</w:t>
      </w:r>
      <w:r w:rsidRPr="00976C20">
        <w:rPr>
          <w:rStyle w:val="StyleUnderline"/>
        </w:rPr>
        <w:t xml:space="preserve">, </w:t>
      </w:r>
      <w:r w:rsidRPr="00394BB2">
        <w:rPr>
          <w:rStyle w:val="StyleUnderline"/>
          <w:highlight w:val="cyan"/>
        </w:rPr>
        <w:t>and</w:t>
      </w:r>
      <w:r w:rsidRPr="00976C20">
        <w:rPr>
          <w:rStyle w:val="StyleUnderline"/>
        </w:rPr>
        <w:t xml:space="preserve"> ultimately </w:t>
      </w:r>
      <w:r w:rsidRPr="00394BB2">
        <w:rPr>
          <w:rStyle w:val="StyleUnderline"/>
          <w:highlight w:val="cyan"/>
        </w:rPr>
        <w:t>a</w:t>
      </w:r>
      <w:r w:rsidRPr="00976C20">
        <w:rPr>
          <w:rStyle w:val="StyleUnderline"/>
        </w:rPr>
        <w:t xml:space="preserve"> reified </w:t>
      </w:r>
      <w:r w:rsidRPr="00394BB2">
        <w:rPr>
          <w:rStyle w:val="StyleUnderline"/>
          <w:highlight w:val="cyan"/>
        </w:rPr>
        <w:t>notion of terror</w:t>
      </w:r>
      <w:r w:rsidRPr="00976C20">
        <w:rPr>
          <w:rStyle w:val="StyleUnderline"/>
        </w:rPr>
        <w:t xml:space="preserve">, </w:t>
      </w:r>
      <w:r w:rsidRPr="00394BB2">
        <w:rPr>
          <w:rStyle w:val="StyleUnderline"/>
          <w:highlight w:val="cyan"/>
        </w:rPr>
        <w:t>these bodies are rendered as racialized Muslims according to</w:t>
      </w:r>
      <w:r w:rsidRPr="00976C20">
        <w:rPr>
          <w:rStyle w:val="StyleUnderline"/>
        </w:rPr>
        <w:t xml:space="preserve"> the </w:t>
      </w:r>
      <w:r w:rsidRPr="00394BB2">
        <w:rPr>
          <w:rStyle w:val="StyleUnderline"/>
          <w:highlight w:val="cyan"/>
        </w:rPr>
        <w:t>ideological underpinnings of</w:t>
      </w:r>
      <w:r w:rsidRPr="00976C20">
        <w:rPr>
          <w:rStyle w:val="StyleUnderline"/>
        </w:rPr>
        <w:t xml:space="preserve"> a </w:t>
      </w:r>
      <w:r w:rsidRPr="00394BB2">
        <w:rPr>
          <w:rStyle w:val="StyleUnderline"/>
          <w:highlight w:val="cyan"/>
        </w:rPr>
        <w:t>U.S. nationalism</w:t>
      </w:r>
      <w:r w:rsidRPr="00976C20">
        <w:rPr>
          <w:rStyle w:val="StyleUnderline"/>
        </w:rPr>
        <w:t xml:space="preserve"> </w:t>
      </w:r>
      <w:r w:rsidRPr="00394BB2">
        <w:rPr>
          <w:rStyle w:val="StyleUnderline"/>
          <w:highlight w:val="cyan"/>
        </w:rPr>
        <w:t>predicated on whiteness</w:t>
      </w:r>
      <w:r w:rsidRPr="00976C20">
        <w:rPr>
          <w:rStyle w:val="StyleUnderline"/>
        </w:rPr>
        <w:t xml:space="preserve"> </w:t>
      </w:r>
      <w:r w:rsidRPr="00394BB2">
        <w:rPr>
          <w:rStyle w:val="StyleUnderline"/>
          <w:highlight w:val="cyan"/>
        </w:rPr>
        <w:t>and</w:t>
      </w:r>
      <w:r w:rsidRPr="00976C20">
        <w:rPr>
          <w:rStyle w:val="StyleUnderline"/>
        </w:rPr>
        <w:t xml:space="preserve"> particular </w:t>
      </w:r>
      <w:r w:rsidRPr="00394BB2">
        <w:rPr>
          <w:rStyle w:val="StyleUnderline"/>
          <w:highlight w:val="cyan"/>
        </w:rPr>
        <w:t>notions of gender normativity</w:t>
      </w:r>
      <w:r w:rsidRPr="00976C20">
        <w:rPr>
          <w:rStyle w:val="StyleUnderline"/>
        </w:rPr>
        <w:t xml:space="preserve">. It is </w:t>
      </w:r>
      <w:r w:rsidRPr="00394BB2">
        <w:rPr>
          <w:rStyle w:val="StyleUnderline"/>
          <w:highlight w:val="cyan"/>
        </w:rPr>
        <w:t>this combination of the Muslim body and the racial uniform</w:t>
      </w:r>
      <w:r w:rsidRPr="00976C20">
        <w:rPr>
          <w:rStyle w:val="StyleUnderline"/>
        </w:rPr>
        <w:t xml:space="preserve"> that is </w:t>
      </w:r>
      <w:r w:rsidRPr="00394BB2">
        <w:rPr>
          <w:rStyle w:val="StyleUnderline"/>
          <w:highlight w:val="cyan"/>
        </w:rPr>
        <w:t>part of</w:t>
      </w:r>
      <w:r w:rsidRPr="00976C20">
        <w:rPr>
          <w:rStyle w:val="StyleUnderline"/>
        </w:rPr>
        <w:t xml:space="preserve"> the </w:t>
      </w:r>
      <w:r w:rsidRPr="00394BB2">
        <w:rPr>
          <w:rStyle w:val="StyleUnderline"/>
          <w:highlight w:val="cyan"/>
        </w:rPr>
        <w:t>grammar of post-9/11 racialization</w:t>
      </w:r>
      <w:r w:rsidRPr="00976C20">
        <w:rPr>
          <w:rStyle w:val="StyleUnderline"/>
        </w:rPr>
        <w:t xml:space="preserve"> that </w:t>
      </w:r>
      <w:r w:rsidRPr="00394BB2">
        <w:rPr>
          <w:rStyle w:val="StyleUnderline"/>
          <w:highlight w:val="cyan"/>
        </w:rPr>
        <w:t>makes Muslim a racial category</w:t>
      </w:r>
      <w:r w:rsidRPr="00976C20">
        <w:rPr>
          <w:rStyle w:val="StyleUnderline"/>
        </w:rPr>
        <w:t xml:space="preserve">. Clothing and comportment become objects of racialization to designate important visible cues of racial assignment and categorization. </w:t>
      </w:r>
      <w:r w:rsidRPr="00394BB2">
        <w:rPr>
          <w:rStyle w:val="StyleUnderline"/>
          <w:highlight w:val="cyan"/>
        </w:rPr>
        <w:t>Donning a racial uniform is to claim a part as, and be claimed as part of, the figure of the racialized Muslim</w:t>
      </w:r>
      <w:r w:rsidRPr="00976C20">
        <w:rPr>
          <w:rStyle w:val="StyleUnderline"/>
        </w:rPr>
        <w:t>, and thus a broad constituency of Muslims who differ by race, ethnicity, nationality, and social and cultural background.</w:t>
      </w:r>
    </w:p>
    <w:p w14:paraId="65C514B0" w14:textId="77777777" w:rsidR="00261711" w:rsidRPr="00F41535" w:rsidRDefault="00261711" w:rsidP="00261711">
      <w:pPr>
        <w:pStyle w:val="Heading4"/>
      </w:pPr>
      <w:r w:rsidRPr="00F41535">
        <w:t>The result is the exploitation and dehumanization of Muslims through a militarized domestic and foreign policy.</w:t>
      </w:r>
    </w:p>
    <w:p w14:paraId="54B7990D" w14:textId="77777777" w:rsidR="00261711" w:rsidRDefault="00261711" w:rsidP="00261711">
      <w:r w:rsidRPr="0061763B">
        <w:rPr>
          <w:rFonts w:eastAsiaTheme="majorEastAsia" w:cstheme="majorBidi"/>
          <w:b/>
          <w:iCs/>
          <w:sz w:val="26"/>
        </w:rPr>
        <w:t>Elsheikh, Sisemore, &amp; Lee 17</w:t>
      </w:r>
      <w:r>
        <w:t>, Elsadig Elsheikh is the Director of the Global Justice program at UC Berkeley, Basima Sisemore is a researcher with the Haas institute, and Natalia Ramirez Lee is a researcher and a student of the Berkeley School of Law, "Legalizing Othering", September 2017, Haas institute at UC Berkeley, https://haasinstitute.berkeley.edu/sites/default/files/haas_institute_legalizing_othering_the_united_states_of_islamophobia.pdf</w:t>
      </w:r>
    </w:p>
    <w:p w14:paraId="22775DE4" w14:textId="77777777" w:rsidR="00261711" w:rsidRPr="00F41535" w:rsidRDefault="00261711" w:rsidP="00261711">
      <w:pPr>
        <w:rPr>
          <w:sz w:val="14"/>
        </w:rPr>
      </w:pPr>
      <w:r w:rsidRPr="00394BB2">
        <w:rPr>
          <w:rStyle w:val="StyleUnderline"/>
          <w:highlight w:val="cyan"/>
        </w:rPr>
        <w:t xml:space="preserve">Islamophobia is a form of xenophobia and discrimination based on religious and national origin that aims to single out and exploit Muslims as political scapegoats </w:t>
      </w:r>
      <w:r w:rsidRPr="006D06C8">
        <w:rPr>
          <w:rStyle w:val="StyleUnderline"/>
        </w:rPr>
        <w:t xml:space="preserve">for failed economic and political projects, and functions as a proxy for racial anxiety </w:t>
      </w:r>
      <w:r w:rsidRPr="00394BB2">
        <w:rPr>
          <w:rStyle w:val="StyleUnderline"/>
          <w:highlight w:val="cyan"/>
        </w:rPr>
        <w:t>within the US</w:t>
      </w:r>
      <w:r w:rsidRPr="00A00C62">
        <w:rPr>
          <w:sz w:val="14"/>
        </w:rPr>
        <w:t xml:space="preserve">.5 Between 2010 and 2016, 194 anti-Muslim bills were introduced in 39 states, with a total of 18 anti-Muslim bills enacted into law.6 </w:t>
      </w:r>
      <w:r w:rsidRPr="00394BB2">
        <w:rPr>
          <w:rStyle w:val="StyleUnderline"/>
          <w:highlight w:val="cyan"/>
        </w:rPr>
        <w:t>Islamophobia is contingent upon the construction of a homogenized Muslim</w:t>
      </w:r>
      <w:r w:rsidRPr="0061763B">
        <w:rPr>
          <w:rStyle w:val="StyleUnderline"/>
        </w:rPr>
        <w:t xml:space="preserve"> “other” </w:t>
      </w:r>
      <w:r w:rsidRPr="00394BB2">
        <w:rPr>
          <w:rStyle w:val="StyleUnderline"/>
          <w:highlight w:val="cyan"/>
        </w:rPr>
        <w:t>who should be viewed suspiciously, scrutinized, dehumanized, and excluded from “Western” or “Judeo-Christian” societies.</w:t>
      </w:r>
      <w:r w:rsidRPr="00A00C62">
        <w:rPr>
          <w:sz w:val="14"/>
        </w:rPr>
        <w:t xml:space="preserve"> </w:t>
      </w:r>
      <w:r w:rsidRPr="0061763B">
        <w:rPr>
          <w:rStyle w:val="StyleUnderline"/>
        </w:rPr>
        <w:t xml:space="preserve">Introduction The othering process is not simply an abstract concern—it has profound effects on the lives of millions of Americans.7 </w:t>
      </w:r>
      <w:r w:rsidRPr="00394BB2">
        <w:rPr>
          <w:rStyle w:val="StyleUnderline"/>
          <w:highlight w:val="cyan"/>
        </w:rPr>
        <w:t>Othering of Muslims</w:t>
      </w:r>
      <w:r w:rsidRPr="0061763B">
        <w:rPr>
          <w:rStyle w:val="StyleUnderline"/>
        </w:rPr>
        <w:t xml:space="preserve"> or those perceived to be </w:t>
      </w:r>
      <w:r w:rsidRPr="00394BB2">
        <w:rPr>
          <w:rStyle w:val="StyleUnderline"/>
          <w:highlight w:val="cyan"/>
        </w:rPr>
        <w:t>Muslim has been expressed in acts of violence, prejudicial views, and discriminatory language</w:t>
      </w:r>
      <w:r w:rsidRPr="0061763B">
        <w:rPr>
          <w:rStyle w:val="StyleUnderline"/>
        </w:rPr>
        <w:t xml:space="preserve">. In addition, </w:t>
      </w:r>
      <w:r w:rsidRPr="00F41535">
        <w:rPr>
          <w:rStyle w:val="StyleUnderline"/>
          <w:highlight w:val="cyan"/>
        </w:rPr>
        <w:t>Islamophobic sentiment has led to the exacerbated militarization of foreign policy and an unprecedented expansion of security apparatuses that impact all Americans</w:t>
      </w:r>
      <w:r w:rsidRPr="0061763B">
        <w:rPr>
          <w:rStyle w:val="StyleUnderline"/>
        </w:rPr>
        <w:t>.</w:t>
      </w:r>
      <w:r w:rsidRPr="00A00C62">
        <w:rPr>
          <w:sz w:val="14"/>
        </w:rPr>
        <w:t xml:space="preserve">8 </w:t>
      </w:r>
      <w:r w:rsidRPr="00394BB2">
        <w:rPr>
          <w:rStyle w:val="StyleUnderline"/>
          <w:highlight w:val="cyan"/>
        </w:rPr>
        <w:t>Islamophobia</w:t>
      </w:r>
      <w:r w:rsidRPr="0061763B">
        <w:rPr>
          <w:rStyle w:val="StyleUnderline"/>
        </w:rPr>
        <w:t xml:space="preserve"> forms the basis of an ideology that </w:t>
      </w:r>
      <w:r w:rsidRPr="00394BB2">
        <w:rPr>
          <w:rStyle w:val="StyleUnderline"/>
          <w:highlight w:val="cyan"/>
        </w:rPr>
        <w:t>views Muslims as a threat to “Western” civilization and justifies their subordination and exclusion.</w:t>
      </w:r>
      <w:r w:rsidRPr="0061763B">
        <w:rPr>
          <w:rStyle w:val="StyleUnderline"/>
        </w:rPr>
        <w:t xml:space="preserve"> </w:t>
      </w:r>
      <w:r w:rsidRPr="00A00C62">
        <w:rPr>
          <w:sz w:val="14"/>
        </w:rPr>
        <w:t xml:space="preserve">By 2010, </w:t>
      </w:r>
      <w:r w:rsidRPr="00394BB2">
        <w:rPr>
          <w:rStyle w:val="StyleUnderline"/>
          <w:highlight w:val="cyan"/>
        </w:rPr>
        <w:t>Islamophobia in the US</w:t>
      </w:r>
      <w:r w:rsidRPr="0061763B">
        <w:rPr>
          <w:rStyle w:val="StyleUnderline"/>
        </w:rPr>
        <w:t xml:space="preserve"> </w:t>
      </w:r>
      <w:r w:rsidRPr="00394BB2">
        <w:rPr>
          <w:rStyle w:val="StyleUnderline"/>
          <w:highlight w:val="cyan"/>
        </w:rPr>
        <w:t>had evolved from compartmentalized, racist, anti-Muslim sentiments</w:t>
      </w:r>
      <w:r w:rsidRPr="0061763B">
        <w:rPr>
          <w:rStyle w:val="StyleUnderline"/>
        </w:rPr>
        <w:t xml:space="preserve"> and efforts as experienced by individuals </w:t>
      </w:r>
      <w:r w:rsidRPr="00394BB2">
        <w:rPr>
          <w:rStyle w:val="StyleUnderline"/>
          <w:highlight w:val="cyan"/>
        </w:rPr>
        <w:t>into a well-financed, organized, and strategic national movement with a grassroots and legislative agenda</w:t>
      </w:r>
      <w:r w:rsidRPr="00A00C62">
        <w:rPr>
          <w:sz w:val="14"/>
        </w:rPr>
        <w:t>.</w:t>
      </w:r>
    </w:p>
    <w:p w14:paraId="5859C952" w14:textId="77777777" w:rsidR="00261711" w:rsidRDefault="00261711" w:rsidP="00261711">
      <w:pPr>
        <w:pStyle w:val="Heading4"/>
      </w:pPr>
      <w:r>
        <w:t xml:space="preserve">Syria is not an isolated incident. It follows a pattern of US foreign policy intervention that creates chaos in Islamic countries only to turn a blind eye to those who flee that very chaos. A vote for the AFF is a vote to reject that apparatus. </w:t>
      </w:r>
    </w:p>
    <w:p w14:paraId="078D324C" w14:textId="77777777" w:rsidR="00261711" w:rsidRDefault="00261711" w:rsidP="00261711">
      <w:r w:rsidRPr="004C07BE">
        <w:rPr>
          <w:rStyle w:val="Style13ptBold"/>
        </w:rPr>
        <w:t>Hilal 17</w:t>
      </w:r>
      <w:r w:rsidRPr="007A4E58">
        <w:t xml:space="preserve">, Maha Hilal, Michael Ratnew Fellow with the Institute for Policy Studies,  "America's Role in the Refugee Crisis", 6/21/17, </w:t>
      </w:r>
      <w:hyperlink r:id="rId10" w:history="1">
        <w:r w:rsidRPr="00A961DF">
          <w:rPr>
            <w:rStyle w:val="Hyperlink"/>
          </w:rPr>
          <w:t>https://ips-dc.org/amer</w:t>
        </w:r>
        <w:r w:rsidRPr="00A961DF">
          <w:rPr>
            <w:rStyle w:val="Hyperlink"/>
          </w:rPr>
          <w:t>i</w:t>
        </w:r>
        <w:r w:rsidRPr="00A961DF">
          <w:rPr>
            <w:rStyle w:val="Hyperlink"/>
          </w:rPr>
          <w:t>cas-role-in-the-refugee-crisis/</w:t>
        </w:r>
      </w:hyperlink>
    </w:p>
    <w:p w14:paraId="4ECF497A" w14:textId="77777777" w:rsidR="00261711" w:rsidRPr="005B48D1" w:rsidRDefault="00261711" w:rsidP="00261711">
      <w:pPr>
        <w:rPr>
          <w:u w:val="single"/>
        </w:rPr>
      </w:pPr>
      <w:r w:rsidRPr="00A00C62">
        <w:rPr>
          <w:sz w:val="16"/>
        </w:rPr>
        <w:t xml:space="preserve">The war on terror began in 2001, the same year as the first World Refugee Day. Since then, </w:t>
      </w:r>
      <w:r w:rsidRPr="00394BB2">
        <w:rPr>
          <w:rStyle w:val="StyleUnderline"/>
          <w:highlight w:val="cyan"/>
        </w:rPr>
        <w:t>the U.S.</w:t>
      </w:r>
      <w:r w:rsidRPr="001B27B2">
        <w:rPr>
          <w:rStyle w:val="StyleUnderline"/>
        </w:rPr>
        <w:t xml:space="preserve"> </w:t>
      </w:r>
      <w:r w:rsidRPr="00394BB2">
        <w:rPr>
          <w:rStyle w:val="StyleUnderline"/>
          <w:highlight w:val="cyan"/>
        </w:rPr>
        <w:t>has played a significant role in the displacement of people around the world</w:t>
      </w:r>
      <w:r w:rsidRPr="001B27B2">
        <w:rPr>
          <w:rStyle w:val="StyleUnderline"/>
        </w:rPr>
        <w:t xml:space="preserve"> — especially in the Middle East and neighboring areas, where we’ve almost exclusively pursued a policy of war and militarism</w:t>
      </w:r>
      <w:r w:rsidRPr="00394BB2">
        <w:rPr>
          <w:rStyle w:val="StyleUnderline"/>
          <w:highlight w:val="cyan"/>
        </w:rPr>
        <w:t>. We’ve launched</w:t>
      </w:r>
      <w:r w:rsidRPr="001B27B2">
        <w:rPr>
          <w:rStyle w:val="StyleUnderline"/>
        </w:rPr>
        <w:t xml:space="preserve"> “regime change” operations in Afghanistan, Iraq and Libya, and </w:t>
      </w:r>
      <w:r w:rsidRPr="00394BB2">
        <w:rPr>
          <w:rStyle w:val="StyleUnderline"/>
          <w:highlight w:val="cyan"/>
        </w:rPr>
        <w:t>bombing campaigns in Pakistan, Somalia, Syria and Yemen</w:t>
      </w:r>
      <w:r w:rsidRPr="001B27B2">
        <w:rPr>
          <w:rStyle w:val="StyleUnderline"/>
        </w:rPr>
        <w:t>.</w:t>
      </w:r>
      <w:r w:rsidRPr="00A00C62">
        <w:rPr>
          <w:sz w:val="16"/>
        </w:rPr>
        <w:t xml:space="preserve"> This past April, President Donald Trump’s continuation of the war on terror included dropping “the mother of all bombs” on </w:t>
      </w:r>
      <w:r w:rsidRPr="00394BB2">
        <w:rPr>
          <w:sz w:val="16"/>
          <w:highlight w:val="cyan"/>
        </w:rPr>
        <w:t>Afghanistan,</w:t>
      </w:r>
      <w:r w:rsidRPr="00A00C62">
        <w:rPr>
          <w:sz w:val="16"/>
        </w:rPr>
        <w:t xml:space="preserve"> where the U.N. counts 2.7 million refugees. Together with </w:t>
      </w:r>
      <w:r w:rsidRPr="00394BB2">
        <w:rPr>
          <w:sz w:val="16"/>
          <w:highlight w:val="cyan"/>
        </w:rPr>
        <w:t>Syria and Somalia</w:t>
      </w:r>
      <w:r w:rsidRPr="00A00C62">
        <w:rPr>
          <w:sz w:val="16"/>
        </w:rPr>
        <w:t xml:space="preserve">, two other countries the U.S. has active military operations in, those three states </w:t>
      </w:r>
      <w:r w:rsidRPr="00394BB2">
        <w:rPr>
          <w:sz w:val="16"/>
          <w:highlight w:val="cyan"/>
        </w:rPr>
        <w:t>account for over half of all people displaced outside their home countries</w:t>
      </w:r>
      <w:r w:rsidRPr="00A00C62">
        <w:rPr>
          <w:sz w:val="16"/>
        </w:rPr>
        <w:t xml:space="preserve">. For many, the alternative to displacement is death. Physicians for Social Responsibility and its international partners produced a report in 2015 estimating that 1.3 million Iraqis, Afghanis and Pakistanis have died in the course of the war on terror. Despite the fact that </w:t>
      </w:r>
      <w:r w:rsidRPr="00394BB2">
        <w:rPr>
          <w:sz w:val="16"/>
          <w:highlight w:val="cyan"/>
        </w:rPr>
        <w:t>they’re largely displaced by wars we’ve helped instigate</w:t>
      </w:r>
      <w:r w:rsidRPr="00A00C62">
        <w:rPr>
          <w:sz w:val="16"/>
        </w:rPr>
        <w:t xml:space="preserve">, </w:t>
      </w:r>
      <w:r w:rsidRPr="00394BB2">
        <w:rPr>
          <w:sz w:val="16"/>
          <w:highlight w:val="cyan"/>
        </w:rPr>
        <w:t>M</w:t>
      </w:r>
      <w:r w:rsidRPr="00394BB2">
        <w:rPr>
          <w:rStyle w:val="StyleUnderline"/>
          <w:highlight w:val="cyan"/>
        </w:rPr>
        <w:t>uslim refugees</w:t>
      </w:r>
      <w:r w:rsidRPr="001B27B2">
        <w:rPr>
          <w:rStyle w:val="StyleUnderline"/>
        </w:rPr>
        <w:t xml:space="preserve"> in particular </w:t>
      </w:r>
      <w:r w:rsidRPr="00394BB2">
        <w:rPr>
          <w:rStyle w:val="StyleUnderline"/>
          <w:highlight w:val="cyan"/>
        </w:rPr>
        <w:t>are portrayed</w:t>
      </w:r>
      <w:r w:rsidRPr="001B27B2">
        <w:rPr>
          <w:rStyle w:val="StyleUnderline"/>
        </w:rPr>
        <w:t xml:space="preserve"> in our media and by politicians </w:t>
      </w:r>
      <w:r w:rsidRPr="00394BB2">
        <w:rPr>
          <w:rStyle w:val="StyleUnderline"/>
          <w:highlight w:val="cyan"/>
        </w:rPr>
        <w:t>as dangerous – as criminals, terrorists, financial burdens</w:t>
      </w:r>
      <w:r w:rsidRPr="001B27B2">
        <w:rPr>
          <w:rStyle w:val="StyleUnderline"/>
        </w:rPr>
        <w:t xml:space="preserve">, etc. </w:t>
      </w:r>
      <w:r w:rsidRPr="00394BB2">
        <w:rPr>
          <w:rStyle w:val="StyleUnderline"/>
          <w:highlight w:val="cyan"/>
        </w:rPr>
        <w:t>We’re taught to fear refugees</w:t>
      </w:r>
      <w:r w:rsidRPr="001B27B2">
        <w:rPr>
          <w:rStyle w:val="StyleUnderline"/>
        </w:rPr>
        <w:t xml:space="preserve"> while simultaneously applauding ourselves as a country that is (supposedly) tolerant of them. </w:t>
      </w:r>
      <w:r w:rsidRPr="00A00C62">
        <w:rPr>
          <w:sz w:val="16"/>
        </w:rPr>
        <w:t xml:space="preserve">For example, </w:t>
      </w:r>
      <w:r w:rsidRPr="00394BB2">
        <w:rPr>
          <w:rStyle w:val="StyleUnderline"/>
          <w:highlight w:val="cyan"/>
        </w:rPr>
        <w:t>U.S. military actions in recent weeks have displaced some 200,000 Syrians</w:t>
      </w:r>
      <w:r w:rsidRPr="001B27B2">
        <w:rPr>
          <w:rStyle w:val="StyleUnderline"/>
        </w:rPr>
        <w:t>, according to one recent report. Yet Trump has referred to Syrian refugees as “Trojan horses</w:t>
      </w:r>
      <w:r w:rsidRPr="00A00C62">
        <w:rPr>
          <w:sz w:val="16"/>
        </w:rPr>
        <w:t xml:space="preserve">,” as though they left their homes in a covert attempt to undermine the U.S. government. It’s not enough to try to bar them from our country – apparently Trump has to tarnish them in public opinion, too. </w:t>
      </w:r>
      <w:r w:rsidRPr="00394BB2">
        <w:rPr>
          <w:sz w:val="16"/>
          <w:highlight w:val="cyan"/>
        </w:rPr>
        <w:t xml:space="preserve">This seems to be the </w:t>
      </w:r>
      <w:r w:rsidRPr="00394BB2">
        <w:rPr>
          <w:rStyle w:val="StyleUnderline"/>
          <w:highlight w:val="cyan"/>
        </w:rPr>
        <w:t>cruel illogic of our wars</w:t>
      </w:r>
      <w:r w:rsidRPr="001B27B2">
        <w:rPr>
          <w:rStyle w:val="StyleUnderline"/>
        </w:rPr>
        <w:t xml:space="preserve">: to </w:t>
      </w:r>
      <w:r w:rsidRPr="00394BB2">
        <w:rPr>
          <w:rStyle w:val="StyleUnderline"/>
          <w:highlight w:val="cyan"/>
        </w:rPr>
        <w:t>obscure the violence we’ve created and</w:t>
      </w:r>
      <w:r w:rsidRPr="001B27B2">
        <w:rPr>
          <w:rStyle w:val="StyleUnderline"/>
        </w:rPr>
        <w:t xml:space="preserve"> to </w:t>
      </w:r>
      <w:r w:rsidRPr="00394BB2">
        <w:rPr>
          <w:rStyle w:val="StyleUnderline"/>
          <w:highlight w:val="cyan"/>
        </w:rPr>
        <w:t>deny the victims</w:t>
      </w:r>
      <w:r w:rsidRPr="001B27B2">
        <w:rPr>
          <w:rStyle w:val="StyleUnderline"/>
        </w:rPr>
        <w:t xml:space="preserve"> any sort of </w:t>
      </w:r>
      <w:r w:rsidRPr="00394BB2">
        <w:rPr>
          <w:rStyle w:val="StyleUnderline"/>
          <w:highlight w:val="cyan"/>
        </w:rPr>
        <w:t>accountability, much less entry into the country that displaced them from theirs</w:t>
      </w:r>
      <w:r w:rsidRPr="001B27B2">
        <w:rPr>
          <w:rStyle w:val="StyleUnderline"/>
        </w:rPr>
        <w:t>.</w:t>
      </w:r>
      <w:r w:rsidRPr="00A00C62">
        <w:rPr>
          <w:sz w:val="16"/>
        </w:rPr>
        <w:t xml:space="preserve"> Yet if we’re serious about remedying the refugee crisis, then the solution isn’t in the number of refugees we accept or deny </w:t>
      </w:r>
      <w:r w:rsidRPr="001B27B2">
        <w:rPr>
          <w:rStyle w:val="StyleUnderline"/>
        </w:rPr>
        <w:t>– it’s to end the wars that are displacing people</w:t>
      </w:r>
      <w:r w:rsidRPr="00A00C62">
        <w:rPr>
          <w:sz w:val="16"/>
        </w:rPr>
        <w:t xml:space="preserve">. The way to do this is threefold: First, we must rely on diplomacy to resolve conflicts. Second, we must acknowledge the harms our foreign policy has caused. Third, </w:t>
      </w:r>
      <w:r w:rsidRPr="00394BB2">
        <w:rPr>
          <w:rStyle w:val="StyleUnderline"/>
          <w:highlight w:val="cyan"/>
        </w:rPr>
        <w:t>we must stop perpetuating wars that accomplish nothing</w:t>
      </w:r>
      <w:r w:rsidRPr="001B27B2">
        <w:rPr>
          <w:rStyle w:val="StyleUnderline"/>
        </w:rPr>
        <w:t xml:space="preserve"> in the way of making us safer (rather, they result in more conflict at home). In the meantime, </w:t>
      </w:r>
      <w:r w:rsidRPr="00394BB2">
        <w:rPr>
          <w:rStyle w:val="StyleUnderline"/>
          <w:highlight w:val="cyan"/>
        </w:rPr>
        <w:t>we should</w:t>
      </w:r>
      <w:r w:rsidRPr="001B27B2">
        <w:rPr>
          <w:rStyle w:val="StyleUnderline"/>
        </w:rPr>
        <w:t xml:space="preserve"> continue </w:t>
      </w:r>
      <w:r w:rsidRPr="00394BB2">
        <w:rPr>
          <w:rStyle w:val="StyleUnderline"/>
          <w:highlight w:val="cyan"/>
        </w:rPr>
        <w:t>welcom</w:t>
      </w:r>
      <w:r w:rsidRPr="001B27B2">
        <w:rPr>
          <w:rStyle w:val="StyleUnderline"/>
        </w:rPr>
        <w:t xml:space="preserve">ing </w:t>
      </w:r>
      <w:r w:rsidRPr="00394BB2">
        <w:rPr>
          <w:rStyle w:val="StyleUnderline"/>
          <w:highlight w:val="cyan"/>
        </w:rPr>
        <w:t>refugees</w:t>
      </w:r>
      <w:r w:rsidRPr="001B27B2">
        <w:rPr>
          <w:rStyle w:val="StyleUnderline"/>
        </w:rPr>
        <w:t>. On this 17th World Refugee Day, let’s take a critical look at our role in the refugee crisis and start rectifying the injustices we’ve caused.</w:t>
      </w:r>
    </w:p>
    <w:p w14:paraId="0142AC2F" w14:textId="77777777" w:rsidR="00261711" w:rsidRDefault="00261711" w:rsidP="00261711">
      <w:pPr>
        <w:pStyle w:val="Heading2"/>
      </w:pPr>
      <w:r>
        <w:t>PLAN</w:t>
      </w:r>
    </w:p>
    <w:p w14:paraId="75D438E6" w14:textId="77777777" w:rsidR="00261711" w:rsidRPr="00A63F12" w:rsidRDefault="00261711" w:rsidP="00261711">
      <w:pPr>
        <w:pStyle w:val="Heading4"/>
      </w:pPr>
      <w:r>
        <w:t xml:space="preserve">The United States federal government should substantially reduce its restrictions on Syrian refugee resettlement to the United States. </w:t>
      </w:r>
    </w:p>
    <w:p w14:paraId="6997C7BD" w14:textId="77777777" w:rsidR="00261711" w:rsidRDefault="00261711" w:rsidP="00261711"/>
    <w:p w14:paraId="7ED69086" w14:textId="77777777" w:rsidR="00261711" w:rsidRDefault="00261711" w:rsidP="00261711">
      <w:pPr>
        <w:pStyle w:val="Heading4"/>
      </w:pPr>
      <w:r>
        <w:t xml:space="preserve">Vote AFF to admit Syrian refugees into the United States. The US has an obligation to open its doors. </w:t>
      </w:r>
    </w:p>
    <w:p w14:paraId="08734FFB" w14:textId="77777777" w:rsidR="00261711" w:rsidRDefault="00261711" w:rsidP="00261711">
      <w:r w:rsidRPr="008A3103">
        <w:rPr>
          <w:rFonts w:eastAsiaTheme="majorEastAsia" w:cstheme="majorBidi"/>
          <w:b/>
          <w:iCs/>
          <w:sz w:val="26"/>
        </w:rPr>
        <w:t>Clarke &amp; Haydar 17</w:t>
      </w:r>
      <w:r w:rsidRPr="00BB2797">
        <w:t>, Yvette Clarke is a U.S. representative from New York, Mona Haydar is a Syrian-American activist, "America's moral responsibility to Syrian refugees", 4/10/17,www.nydailynews.com/opinion/america-moral-responsibility-syrian-refugees-article-1.3040935</w:t>
      </w:r>
    </w:p>
    <w:p w14:paraId="4AD007DB" w14:textId="77777777" w:rsidR="00261711" w:rsidRPr="00EF15E4" w:rsidRDefault="00261711" w:rsidP="00261711">
      <w:pPr>
        <w:rPr>
          <w:rStyle w:val="StyleUnderline"/>
        </w:rPr>
      </w:pPr>
      <w:r w:rsidRPr="00CF4622">
        <w:rPr>
          <w:rStyle w:val="StyleUnderline"/>
        </w:rPr>
        <w:t xml:space="preserve">The images were horrifying. Families choking, struggling to breathe. The bodies of children, motionless. Dead, from chemical gas dropped in northern Syria under orders from Bashar Assad. These were more than 70 people killed in Khan Sheikhun in among the worst chemical attacks in the six-year Syrian Civil War. And yet, </w:t>
      </w:r>
      <w:r w:rsidRPr="00CF4622">
        <w:rPr>
          <w:rStyle w:val="StyleUnderline"/>
          <w:highlight w:val="cyan"/>
        </w:rPr>
        <w:t>even as</w:t>
      </w:r>
      <w:r w:rsidRPr="00CF4622">
        <w:rPr>
          <w:rStyle w:val="StyleUnderline"/>
        </w:rPr>
        <w:t xml:space="preserve"> President </w:t>
      </w:r>
      <w:r w:rsidRPr="00CF4622">
        <w:rPr>
          <w:rStyle w:val="StyleUnderline"/>
          <w:highlight w:val="cyan"/>
        </w:rPr>
        <w:t>Trump authorized military attacks</w:t>
      </w:r>
      <w:r w:rsidRPr="00CF4622">
        <w:rPr>
          <w:rStyle w:val="StyleUnderline"/>
        </w:rPr>
        <w:t xml:space="preserve"> and seems to be increasingly open to leading the world in a push to remove Assad, </w:t>
      </w:r>
      <w:r w:rsidRPr="00CF4622">
        <w:rPr>
          <w:rStyle w:val="StyleUnderline"/>
          <w:highlight w:val="cyan"/>
        </w:rPr>
        <w:t>he refuses to admit Syrian refugees</w:t>
      </w:r>
      <w:r w:rsidRPr="00CF4622">
        <w:rPr>
          <w:rStyle w:val="StyleUnderline"/>
        </w:rPr>
        <w:t xml:space="preserve"> who are victims of violence just like this.</w:t>
      </w:r>
      <w:r w:rsidRPr="00CF4622">
        <w:rPr>
          <w:sz w:val="16"/>
        </w:rPr>
        <w:t xml:space="preserve"> The situation has become increasing desperate as the </w:t>
      </w:r>
      <w:r w:rsidRPr="00CF4622">
        <w:rPr>
          <w:rStyle w:val="StyleUnderline"/>
          <w:highlight w:val="cyan"/>
        </w:rPr>
        <w:t>Syrian civil war threatens families with violence from their own government</w:t>
      </w:r>
      <w:r w:rsidRPr="00CF4622">
        <w:rPr>
          <w:rStyle w:val="StyleUnderline"/>
        </w:rPr>
        <w:t xml:space="preserve">, </w:t>
      </w:r>
      <w:r w:rsidRPr="00CF4622">
        <w:rPr>
          <w:rStyle w:val="StyleUnderline"/>
          <w:highlight w:val="cyan"/>
        </w:rPr>
        <w:t>the Islamic State</w:t>
      </w:r>
      <w:r w:rsidRPr="00CF4622">
        <w:rPr>
          <w:rStyle w:val="StyleUnderline"/>
        </w:rPr>
        <w:t xml:space="preserve"> of Iraq and the Levant </w:t>
      </w:r>
      <w:r w:rsidRPr="00CF4622">
        <w:rPr>
          <w:rStyle w:val="StyleUnderline"/>
          <w:highlight w:val="cyan"/>
        </w:rPr>
        <w:t>and other groups</w:t>
      </w:r>
      <w:r w:rsidRPr="00CF4622">
        <w:rPr>
          <w:rStyle w:val="StyleUnderline"/>
        </w:rPr>
        <w:t xml:space="preserve"> trying to gain control. An estimated </w:t>
      </w:r>
      <w:r w:rsidRPr="00CF4622">
        <w:rPr>
          <w:rStyle w:val="StyleUnderline"/>
          <w:highlight w:val="cyan"/>
        </w:rPr>
        <w:t>400,000 people have been killed</w:t>
      </w:r>
      <w:r w:rsidRPr="00CF4622">
        <w:rPr>
          <w:rStyle w:val="StyleUnderline"/>
        </w:rPr>
        <w:t xml:space="preserve"> in the struggle, </w:t>
      </w:r>
      <w:r w:rsidRPr="00CF4622">
        <w:rPr>
          <w:rStyle w:val="StyleUnderline"/>
          <w:highlight w:val="cyan"/>
        </w:rPr>
        <w:t>with millions displaced</w:t>
      </w:r>
      <w:r w:rsidRPr="00CF4622">
        <w:rPr>
          <w:rStyle w:val="StyleUnderline"/>
        </w:rPr>
        <w:t xml:space="preserve"> both within Syria and to other nations, </w:t>
      </w:r>
      <w:r w:rsidRPr="00CF4622">
        <w:rPr>
          <w:rStyle w:val="StyleUnderline"/>
          <w:highlight w:val="cyan"/>
        </w:rPr>
        <w:t>searching for safety from the violence</w:t>
      </w:r>
      <w:r w:rsidRPr="00CF4622">
        <w:rPr>
          <w:rStyle w:val="StyleUnderline"/>
        </w:rPr>
        <w:t xml:space="preserve"> at home.</w:t>
      </w:r>
      <w:r w:rsidRPr="00CF4622">
        <w:rPr>
          <w:sz w:val="16"/>
        </w:rPr>
        <w:t xml:space="preserve"> We cannot simply turn the page of the newspaper or change the channel on our televisions. </w:t>
      </w:r>
      <w:r w:rsidRPr="00CF4622">
        <w:rPr>
          <w:rStyle w:val="StyleUnderline"/>
          <w:highlight w:val="cyan"/>
        </w:rPr>
        <w:t>We have to open our eyes</w:t>
      </w:r>
      <w:r w:rsidRPr="00CF4622">
        <w:rPr>
          <w:rStyle w:val="StyleUnderline"/>
        </w:rPr>
        <w:t xml:space="preserve"> </w:t>
      </w:r>
      <w:r w:rsidRPr="00CF4622">
        <w:rPr>
          <w:rStyle w:val="StyleUnderline"/>
          <w:highlight w:val="cyan"/>
        </w:rPr>
        <w:t>to the</w:t>
      </w:r>
      <w:r w:rsidRPr="00CF4622">
        <w:rPr>
          <w:rStyle w:val="StyleUnderline"/>
        </w:rPr>
        <w:t xml:space="preserve"> humanitarian </w:t>
      </w:r>
      <w:r w:rsidRPr="00CF4622">
        <w:rPr>
          <w:rStyle w:val="StyleUnderline"/>
          <w:highlight w:val="cyan"/>
        </w:rPr>
        <w:t>crisis in Syria and</w:t>
      </w:r>
      <w:r w:rsidRPr="00CF4622">
        <w:rPr>
          <w:rStyle w:val="StyleUnderline"/>
        </w:rPr>
        <w:t xml:space="preserve"> </w:t>
      </w:r>
      <w:r w:rsidRPr="00CF4622">
        <w:rPr>
          <w:rStyle w:val="StyleUnderline"/>
          <w:highlight w:val="cyan"/>
        </w:rPr>
        <w:t>demand</w:t>
      </w:r>
      <w:r w:rsidRPr="00CF4622">
        <w:rPr>
          <w:rStyle w:val="StyleUnderline"/>
        </w:rPr>
        <w:t xml:space="preserve"> that our </w:t>
      </w:r>
      <w:r w:rsidRPr="00CF4622">
        <w:rPr>
          <w:rStyle w:val="StyleUnderline"/>
          <w:highlight w:val="cyan"/>
        </w:rPr>
        <w:t>elected officials increase the number of Syrian refugees accepted into the United States immediately.</w:t>
      </w:r>
      <w:r w:rsidRPr="00CF4622">
        <w:rPr>
          <w:sz w:val="16"/>
        </w:rPr>
        <w:t xml:space="preserve"> Most Syrian refugees are now still in close proximity to the war, in nations such as Turkey, Lebanon, Iraq, Egypt, and Jordan. Under President Obama, the United States established a goal of accepting 10,000 Syrian refugees annually. </w:t>
      </w:r>
      <w:r w:rsidRPr="00CF4622">
        <w:rPr>
          <w:rStyle w:val="StyleUnderline"/>
          <w:highlight w:val="cyan"/>
        </w:rPr>
        <w:t>Trump has</w:t>
      </w:r>
      <w:r w:rsidRPr="00CF4622">
        <w:rPr>
          <w:rStyle w:val="StyleUnderline"/>
        </w:rPr>
        <w:t xml:space="preserve"> </w:t>
      </w:r>
      <w:r w:rsidRPr="00CF4622">
        <w:rPr>
          <w:rStyle w:val="StyleUnderline"/>
          <w:highlight w:val="cyan"/>
        </w:rPr>
        <w:t>attempted to prevent any Syrian refugees from entering</w:t>
      </w:r>
      <w:r w:rsidRPr="00CF4622">
        <w:rPr>
          <w:rStyle w:val="StyleUnderline"/>
        </w:rPr>
        <w:t xml:space="preserve"> the United States, </w:t>
      </w:r>
      <w:r w:rsidRPr="00CF4622">
        <w:rPr>
          <w:rStyle w:val="StyleUnderline"/>
          <w:highlight w:val="cyan"/>
        </w:rPr>
        <w:t>under the false</w:t>
      </w:r>
      <w:r w:rsidRPr="00CF4622">
        <w:rPr>
          <w:rStyle w:val="StyleUnderline"/>
        </w:rPr>
        <w:t xml:space="preserve"> and painfully ironic </w:t>
      </w:r>
      <w:r w:rsidRPr="00CF4622">
        <w:rPr>
          <w:rStyle w:val="StyleUnderline"/>
          <w:highlight w:val="cyan"/>
        </w:rPr>
        <w:t>assumption</w:t>
      </w:r>
      <w:r w:rsidRPr="00CF4622">
        <w:rPr>
          <w:rStyle w:val="StyleUnderline"/>
        </w:rPr>
        <w:t xml:space="preserve"> </w:t>
      </w:r>
      <w:r w:rsidRPr="00CF4622">
        <w:rPr>
          <w:rStyle w:val="StyleUnderline"/>
          <w:highlight w:val="cyan"/>
        </w:rPr>
        <w:t>that people</w:t>
      </w:r>
      <w:r w:rsidRPr="00CF4622">
        <w:rPr>
          <w:rStyle w:val="StyleUnderline"/>
        </w:rPr>
        <w:t xml:space="preserve"> who are </w:t>
      </w:r>
      <w:r w:rsidRPr="00CF4622">
        <w:rPr>
          <w:rStyle w:val="StyleUnderline"/>
          <w:highlight w:val="cyan"/>
        </w:rPr>
        <w:t>fleeing</w:t>
      </w:r>
      <w:r w:rsidRPr="00CF4622">
        <w:rPr>
          <w:rStyle w:val="StyleUnderline"/>
        </w:rPr>
        <w:t xml:space="preserve"> </w:t>
      </w:r>
      <w:r w:rsidRPr="00CF4622">
        <w:rPr>
          <w:rStyle w:val="StyleUnderline"/>
          <w:highlight w:val="cyan"/>
        </w:rPr>
        <w:t>terrorism</w:t>
      </w:r>
      <w:r w:rsidRPr="00CF4622">
        <w:rPr>
          <w:rStyle w:val="StyleUnderline"/>
        </w:rPr>
        <w:t xml:space="preserve"> </w:t>
      </w:r>
      <w:r w:rsidRPr="00CF4622">
        <w:rPr>
          <w:rStyle w:val="Emphasis"/>
          <w:rFonts w:eastAsiaTheme="majorEastAsia"/>
          <w:highlight w:val="cyan"/>
        </w:rPr>
        <w:t>are</w:t>
      </w:r>
      <w:r w:rsidRPr="00CF4622">
        <w:rPr>
          <w:rStyle w:val="StyleUnderline"/>
        </w:rPr>
        <w:t xml:space="preserve"> at risk of becoming </w:t>
      </w:r>
      <w:r w:rsidRPr="00CF4622">
        <w:rPr>
          <w:rStyle w:val="Emphasis"/>
          <w:rFonts w:eastAsiaTheme="majorEastAsia"/>
          <w:highlight w:val="cyan"/>
        </w:rPr>
        <w:t>terrorists themselves.</w:t>
      </w:r>
      <w:r w:rsidRPr="00CF4622">
        <w:rPr>
          <w:sz w:val="16"/>
        </w:rPr>
        <w:t xml:space="preserve"> Thankfully, the federal courts have delayed implementation of Trump's executive orders on refugees. But the issue will remain unresolved until the Supreme Court reaches a decision. In addition, the goal of accepting 10,000 refugees annually remains woefully insufficient. Turkey holds more than 2 million refugees. Another million refugees are now in Lebanon. For an example closer to home, Canada, with a much smaller economy and a lower population, accepts nearly 40,000 Syrian refugees each year. </w:t>
      </w:r>
      <w:r w:rsidRPr="00CF4622">
        <w:rPr>
          <w:rStyle w:val="StyleUnderline"/>
        </w:rPr>
        <w:t xml:space="preserve">As a leader in the community of nations, </w:t>
      </w:r>
      <w:r w:rsidRPr="00CF4622">
        <w:rPr>
          <w:rStyle w:val="StyleUnderline"/>
          <w:highlight w:val="cyan"/>
        </w:rPr>
        <w:t>the</w:t>
      </w:r>
      <w:r w:rsidRPr="00CF4622">
        <w:rPr>
          <w:rStyle w:val="StyleUnderline"/>
        </w:rPr>
        <w:t xml:space="preserve"> </w:t>
      </w:r>
      <w:r w:rsidRPr="00CF4622">
        <w:rPr>
          <w:rStyle w:val="StyleUnderline"/>
          <w:highlight w:val="cyan"/>
        </w:rPr>
        <w:t>U</w:t>
      </w:r>
      <w:r w:rsidRPr="00CF4622">
        <w:rPr>
          <w:rStyle w:val="StyleUnderline"/>
        </w:rPr>
        <w:t xml:space="preserve">nited </w:t>
      </w:r>
      <w:r w:rsidRPr="00CF4622">
        <w:rPr>
          <w:rStyle w:val="StyleUnderline"/>
          <w:highlight w:val="cyan"/>
        </w:rPr>
        <w:t>S</w:t>
      </w:r>
      <w:r w:rsidRPr="00CF4622">
        <w:rPr>
          <w:rStyle w:val="StyleUnderline"/>
        </w:rPr>
        <w:t xml:space="preserve">tates </w:t>
      </w:r>
      <w:r w:rsidRPr="00CF4622">
        <w:rPr>
          <w:rStyle w:val="StyleUnderline"/>
          <w:highlight w:val="cyan"/>
        </w:rPr>
        <w:t>has a moral responsibility to assume the mantle</w:t>
      </w:r>
      <w:r w:rsidRPr="00CF4622">
        <w:rPr>
          <w:rStyle w:val="StyleUnderline"/>
        </w:rPr>
        <w:t xml:space="preserve"> of leadership.</w:t>
      </w:r>
      <w:r w:rsidRPr="00CF4622">
        <w:rPr>
          <w:sz w:val="16"/>
        </w:rPr>
        <w:t xml:space="preserve"> Many of our fellow Americans — in fact, a small majority — believe that the United States should not accept refugees from Syria. The risks are just too great, they suggest. </w:t>
      </w:r>
      <w:r w:rsidRPr="00CF4622">
        <w:rPr>
          <w:rStyle w:val="StyleUnderline"/>
          <w:highlight w:val="cyan"/>
        </w:rPr>
        <w:t>We need to change</w:t>
      </w:r>
      <w:r w:rsidRPr="00CF4622">
        <w:rPr>
          <w:rStyle w:val="StyleUnderline"/>
        </w:rPr>
        <w:t xml:space="preserve"> hearts and minds on this issue by changing </w:t>
      </w:r>
      <w:r w:rsidRPr="00CF4622">
        <w:rPr>
          <w:rStyle w:val="StyleUnderline"/>
          <w:highlight w:val="cyan"/>
        </w:rPr>
        <w:t>the narrative about these refugees</w:t>
      </w:r>
      <w:r w:rsidRPr="00CF4622">
        <w:rPr>
          <w:rStyle w:val="StyleUnderline"/>
        </w:rPr>
        <w:t xml:space="preserve">. </w:t>
      </w:r>
      <w:r w:rsidRPr="00CF4622">
        <w:rPr>
          <w:rStyle w:val="StyleUnderline"/>
          <w:highlight w:val="cyan"/>
        </w:rPr>
        <w:t>Refugees</w:t>
      </w:r>
      <w:r w:rsidRPr="00CF4622">
        <w:rPr>
          <w:rStyle w:val="StyleUnderline"/>
        </w:rPr>
        <w:t xml:space="preserve"> simply </w:t>
      </w:r>
      <w:r w:rsidRPr="00CF4622">
        <w:rPr>
          <w:rStyle w:val="StyleUnderline"/>
          <w:highlight w:val="cyan"/>
        </w:rPr>
        <w:t>are not a threat</w:t>
      </w:r>
      <w:r w:rsidRPr="00CF4622">
        <w:rPr>
          <w:rStyle w:val="StyleUnderline"/>
        </w:rPr>
        <w:t xml:space="preserve"> to our nation. In other nations that have accepted higher numbers of refugees, these families have quickly become an integral part of the civil society. </w:t>
      </w:r>
      <w:r w:rsidRPr="00CF4622">
        <w:rPr>
          <w:rStyle w:val="StyleUnderline"/>
          <w:highlight w:val="cyan"/>
        </w:rPr>
        <w:t>We need to offer</w:t>
      </w:r>
      <w:r w:rsidRPr="00CF4622">
        <w:rPr>
          <w:rStyle w:val="StyleUnderline"/>
        </w:rPr>
        <w:t xml:space="preserve"> that same </w:t>
      </w:r>
      <w:r w:rsidRPr="00CF4622">
        <w:rPr>
          <w:rStyle w:val="StyleUnderline"/>
          <w:highlight w:val="cyan"/>
        </w:rPr>
        <w:t>opportunity</w:t>
      </w:r>
      <w:r w:rsidRPr="00CF4622">
        <w:rPr>
          <w:rStyle w:val="StyleUnderline"/>
        </w:rPr>
        <w:t xml:space="preserve"> here. </w:t>
      </w:r>
      <w:r w:rsidRPr="00CF4622">
        <w:rPr>
          <w:rStyle w:val="StyleUnderline"/>
          <w:highlight w:val="cyan"/>
        </w:rPr>
        <w:t>Will we open our nation — and our homes — to families who are fleeing violence</w:t>
      </w:r>
      <w:r w:rsidRPr="00CF4622">
        <w:rPr>
          <w:rStyle w:val="StyleUnderline"/>
        </w:rPr>
        <w:t xml:space="preserve"> and want to prosper in safety? </w:t>
      </w:r>
      <w:r w:rsidRPr="00CF4622">
        <w:rPr>
          <w:rStyle w:val="StyleUnderline"/>
          <w:highlight w:val="cyan"/>
        </w:rPr>
        <w:t>Or</w:t>
      </w:r>
      <w:r w:rsidRPr="00CF4622">
        <w:rPr>
          <w:rStyle w:val="StyleUnderline"/>
        </w:rPr>
        <w:t xml:space="preserve"> will we </w:t>
      </w:r>
      <w:r w:rsidRPr="00CF4622">
        <w:rPr>
          <w:rStyle w:val="StyleUnderline"/>
          <w:highlight w:val="cyan"/>
        </w:rPr>
        <w:t>ignore</w:t>
      </w:r>
      <w:r w:rsidRPr="00CF4622">
        <w:rPr>
          <w:rStyle w:val="StyleUnderline"/>
        </w:rPr>
        <w:t xml:space="preserve"> </w:t>
      </w:r>
      <w:r w:rsidRPr="00CF4622">
        <w:rPr>
          <w:rStyle w:val="StyleUnderline"/>
          <w:highlight w:val="cyan"/>
        </w:rPr>
        <w:t>the call</w:t>
      </w:r>
      <w:r w:rsidRPr="00CF4622">
        <w:rPr>
          <w:rStyle w:val="StyleUnderline"/>
        </w:rPr>
        <w:t xml:space="preserve"> upon our conscience, </w:t>
      </w:r>
      <w:r w:rsidRPr="00CF4622">
        <w:rPr>
          <w:rStyle w:val="StyleUnderline"/>
          <w:highlight w:val="cyan"/>
        </w:rPr>
        <w:t>and</w:t>
      </w:r>
      <w:r w:rsidRPr="00CF4622">
        <w:rPr>
          <w:rStyle w:val="StyleUnderline"/>
        </w:rPr>
        <w:t xml:space="preserve"> </w:t>
      </w:r>
      <w:r w:rsidRPr="00CF4622">
        <w:rPr>
          <w:rStyle w:val="StyleUnderline"/>
          <w:highlight w:val="cyan"/>
        </w:rPr>
        <w:t>refuse</w:t>
      </w:r>
      <w:r w:rsidRPr="00CF4622">
        <w:rPr>
          <w:rStyle w:val="StyleUnderline"/>
        </w:rPr>
        <w:t xml:space="preserve"> to provide </w:t>
      </w:r>
      <w:r w:rsidRPr="00CF4622">
        <w:rPr>
          <w:rStyle w:val="StyleUnderline"/>
          <w:highlight w:val="cyan"/>
        </w:rPr>
        <w:t>assistance</w:t>
      </w:r>
      <w:r w:rsidRPr="00CF4622">
        <w:rPr>
          <w:rStyle w:val="StyleUnderline"/>
        </w:rPr>
        <w:t>? Our grandchildren, the next generation of Americans, will know of our decision and its consequences. I am hopeful that people of good faith will join in the effort extend our hands to families who want only to know peace.</w:t>
      </w:r>
    </w:p>
    <w:p w14:paraId="29CA34D3" w14:textId="77777777" w:rsidR="00261711" w:rsidRDefault="00261711" w:rsidP="00261711">
      <w:pPr>
        <w:pStyle w:val="Heading4"/>
      </w:pPr>
      <w:r>
        <w:t xml:space="preserve">There are no conflicting duties – only judgments. We’ve outlined the biases embedded in security studies and US national politics. Voting AFF is more than an affirmation of our policy – it problematizes modern IR theories. </w:t>
      </w:r>
    </w:p>
    <w:p w14:paraId="4D595B71" w14:textId="77777777" w:rsidR="00261711" w:rsidRDefault="00261711" w:rsidP="00261711">
      <w:r>
        <w:rPr>
          <w:rStyle w:val="Style13ptBold"/>
        </w:rPr>
        <w:t>Altman 17</w:t>
      </w:r>
      <w:r>
        <w:t xml:space="preserve"> (Matthew Altman, Philosophy &amp; Religious Studies Department at CWU, PhD in Philosophy from UChicago, 2017, Kantian Review, Volume 22, Issue 2, pp. 179-204)</w:t>
      </w:r>
    </w:p>
    <w:p w14:paraId="7815E141" w14:textId="77777777" w:rsidR="00261711" w:rsidRPr="005B48D1" w:rsidRDefault="00261711" w:rsidP="00261711">
      <w:r w:rsidRPr="005B48D1">
        <w:rPr>
          <w:rStyle w:val="StyleUnderline"/>
          <w:highlight w:val="cyan"/>
        </w:rPr>
        <w:t>With regard to</w:t>
      </w:r>
      <w:r w:rsidRPr="005B48D1">
        <w:t xml:space="preserve"> the three most pressing issues arising out of the crisis in </w:t>
      </w:r>
      <w:r w:rsidRPr="005B48D1">
        <w:rPr>
          <w:rStyle w:val="StyleUnderline"/>
          <w:highlight w:val="cyan"/>
        </w:rPr>
        <w:t>Syria</w:t>
      </w:r>
      <w:r w:rsidRPr="005B48D1">
        <w:t xml:space="preserve">, </w:t>
      </w:r>
      <w:r w:rsidRPr="005B48D1">
        <w:rPr>
          <w:rStyle w:val="StyleUnderline"/>
          <w:highlight w:val="cyan"/>
        </w:rPr>
        <w:t>nations</w:t>
      </w:r>
      <w:r w:rsidRPr="005B48D1">
        <w:t xml:space="preserve"> </w:t>
      </w:r>
      <w:r w:rsidRPr="005B48D1">
        <w:rPr>
          <w:rStyle w:val="Emphasis"/>
          <w:rFonts w:eastAsiaTheme="majorEastAsia"/>
          <w:highlight w:val="cyan"/>
        </w:rPr>
        <w:t>seem</w:t>
      </w:r>
      <w:r w:rsidRPr="005B48D1">
        <w:t xml:space="preserve"> </w:t>
      </w:r>
      <w:r w:rsidRPr="005B48D1">
        <w:rPr>
          <w:highlight w:val="cyan"/>
        </w:rPr>
        <w:t>to</w:t>
      </w:r>
      <w:r w:rsidRPr="005B48D1">
        <w:t xml:space="preserve"> </w:t>
      </w:r>
      <w:r w:rsidRPr="005B48D1">
        <w:rPr>
          <w:rStyle w:val="StyleUnderline"/>
          <w:highlight w:val="cyan"/>
        </w:rPr>
        <w:t>have conflicting duties</w:t>
      </w:r>
      <w:r w:rsidRPr="005B48D1">
        <w:t xml:space="preserve">: a duty </w:t>
      </w:r>
      <w:r w:rsidRPr="005B48D1">
        <w:rPr>
          <w:rStyle w:val="StyleUnderline"/>
        </w:rPr>
        <w:t xml:space="preserve">to </w:t>
      </w:r>
      <w:r w:rsidRPr="005B48D1">
        <w:rPr>
          <w:rStyle w:val="StyleUnderline"/>
          <w:highlight w:val="cyan"/>
        </w:rPr>
        <w:t>protect</w:t>
      </w:r>
      <w:r w:rsidRPr="005B48D1">
        <w:t xml:space="preserve"> and provide for their own </w:t>
      </w:r>
      <w:r w:rsidRPr="005B48D1">
        <w:rPr>
          <w:rStyle w:val="StyleUnderline"/>
          <w:highlight w:val="cyan"/>
        </w:rPr>
        <w:t>citizens</w:t>
      </w:r>
      <w:r w:rsidRPr="005B48D1">
        <w:t xml:space="preserve"> </w:t>
      </w:r>
      <w:r w:rsidRPr="005B48D1">
        <w:rPr>
          <w:rStyle w:val="StyleUnderline"/>
          <w:highlight w:val="cyan"/>
        </w:rPr>
        <w:t>alongside</w:t>
      </w:r>
      <w:r w:rsidRPr="005B48D1">
        <w:t xml:space="preserve"> a duty of </w:t>
      </w:r>
      <w:r w:rsidRPr="005B48D1">
        <w:rPr>
          <w:rStyle w:val="StyleUnderline"/>
          <w:highlight w:val="cyan"/>
        </w:rPr>
        <w:t>hospitality to refugees</w:t>
      </w:r>
      <w:r w:rsidRPr="005B48D1">
        <w:t xml:space="preserve">, a duty </w:t>
      </w:r>
      <w:r w:rsidRPr="005B48D1">
        <w:rPr>
          <w:rStyle w:val="StyleUnderline"/>
        </w:rPr>
        <w:t xml:space="preserve">to </w:t>
      </w:r>
      <w:r w:rsidRPr="005B48D1">
        <w:rPr>
          <w:rStyle w:val="StyleUnderline"/>
          <w:highlight w:val="cyan"/>
        </w:rPr>
        <w:t>diffuse</w:t>
      </w:r>
      <w:r w:rsidRPr="005B48D1">
        <w:t xml:space="preserve"> threats from </w:t>
      </w:r>
      <w:r w:rsidRPr="005B48D1">
        <w:rPr>
          <w:rStyle w:val="StyleUnderline"/>
          <w:highlight w:val="cyan"/>
        </w:rPr>
        <w:t>ISIS</w:t>
      </w:r>
      <w:r w:rsidRPr="005B48D1">
        <w:rPr>
          <w:rStyle w:val="StyleUnderline"/>
        </w:rPr>
        <w:t xml:space="preserve"> </w:t>
      </w:r>
      <w:r w:rsidRPr="005B48D1">
        <w:rPr>
          <w:rStyle w:val="StyleUnderline"/>
          <w:highlight w:val="cyan"/>
        </w:rPr>
        <w:t>while</w:t>
      </w:r>
      <w:r w:rsidRPr="005B48D1">
        <w:rPr>
          <w:rStyle w:val="StyleUnderline"/>
        </w:rPr>
        <w:t xml:space="preserve"> </w:t>
      </w:r>
      <w:r w:rsidRPr="005B48D1">
        <w:rPr>
          <w:rStyle w:val="StyleUnderline"/>
          <w:highlight w:val="cyan"/>
        </w:rPr>
        <w:t>refraining from killing non-combatants</w:t>
      </w:r>
      <w:r w:rsidRPr="005B48D1">
        <w:t xml:space="preserve">, </w:t>
      </w:r>
      <w:r w:rsidRPr="005B48D1">
        <w:rPr>
          <w:rStyle w:val="StyleUnderline"/>
          <w:highlight w:val="cyan"/>
        </w:rPr>
        <w:t>and</w:t>
      </w:r>
      <w:r w:rsidRPr="005B48D1">
        <w:t xml:space="preserve"> a duty </w:t>
      </w:r>
      <w:r w:rsidRPr="005B48D1">
        <w:rPr>
          <w:rStyle w:val="StyleUnderline"/>
        </w:rPr>
        <w:t xml:space="preserve">to promote </w:t>
      </w:r>
      <w:r w:rsidRPr="005B48D1">
        <w:rPr>
          <w:rStyle w:val="StyleUnderline"/>
          <w:highlight w:val="cyan"/>
        </w:rPr>
        <w:t>self-governance</w:t>
      </w:r>
      <w:r w:rsidRPr="005B48D1">
        <w:rPr>
          <w:rStyle w:val="StyleUnderline"/>
        </w:rPr>
        <w:t xml:space="preserve"> </w:t>
      </w:r>
      <w:r w:rsidRPr="005B48D1">
        <w:t xml:space="preserve">while also respecting the rule of law (however flawed) </w:t>
      </w:r>
      <w:r w:rsidRPr="005B48D1">
        <w:rPr>
          <w:rStyle w:val="StyleUnderline"/>
          <w:highlight w:val="cyan"/>
        </w:rPr>
        <w:t>and avoiding plunging Syria into a state of nature.</w:t>
      </w:r>
      <w:r w:rsidRPr="005B48D1">
        <w:t xml:space="preserve"> Of course, Kant would phrase it differently: </w:t>
      </w:r>
      <w:r w:rsidRPr="005B48D1">
        <w:rPr>
          <w:rStyle w:val="Emphasis"/>
          <w:rFonts w:eastAsiaTheme="majorEastAsia"/>
          <w:highlight w:val="cyan"/>
        </w:rPr>
        <w:t>there are no conflicting duties</w:t>
      </w:r>
      <w:r w:rsidRPr="005B48D1">
        <w:t xml:space="preserve">, </w:t>
      </w:r>
      <w:r w:rsidRPr="005B48D1">
        <w:rPr>
          <w:rStyle w:val="Emphasis"/>
          <w:rFonts w:eastAsiaTheme="majorEastAsia"/>
          <w:highlight w:val="cyan"/>
        </w:rPr>
        <w:t>only a judgement regarding how to formulate the relevant maxim.</w:t>
      </w:r>
      <w:r w:rsidRPr="005B48D1">
        <w:rPr>
          <w:rStyle w:val="Emphasis"/>
          <w:rFonts w:eastAsiaTheme="majorEastAsia"/>
        </w:rPr>
        <w:t xml:space="preserve"> </w:t>
      </w:r>
      <w:r w:rsidRPr="005B48D1">
        <w:t xml:space="preserve">The problem is </w:t>
      </w:r>
      <w:r w:rsidRPr="005B48D1">
        <w:rPr>
          <w:rStyle w:val="StyleUnderline"/>
          <w:highlight w:val="cyan"/>
        </w:rPr>
        <w:t>that</w:t>
      </w:r>
      <w:r w:rsidRPr="005B48D1">
        <w:t xml:space="preserve"> it </w:t>
      </w:r>
      <w:r w:rsidRPr="005B48D1">
        <w:rPr>
          <w:rStyle w:val="StyleUnderline"/>
          <w:highlight w:val="cyan"/>
        </w:rPr>
        <w:t>is</w:t>
      </w:r>
      <w:r w:rsidRPr="005B48D1">
        <w:t xml:space="preserve"> exceedingly </w:t>
      </w:r>
      <w:r w:rsidRPr="005B48D1">
        <w:rPr>
          <w:rStyle w:val="StyleUnderline"/>
          <w:highlight w:val="cyan"/>
        </w:rPr>
        <w:t>difficult</w:t>
      </w:r>
      <w:r w:rsidRPr="005B48D1">
        <w:t xml:space="preserve"> </w:t>
      </w:r>
      <w:r w:rsidRPr="005B48D1">
        <w:rPr>
          <w:rStyle w:val="StyleUnderline"/>
          <w:highlight w:val="cyan"/>
        </w:rPr>
        <w:t>to characterize and evaluate</w:t>
      </w:r>
      <w:r w:rsidRPr="005B48D1">
        <w:rPr>
          <w:highlight w:val="cyan"/>
        </w:rPr>
        <w:t xml:space="preserve"> our </w:t>
      </w:r>
      <w:r w:rsidRPr="005B48D1">
        <w:rPr>
          <w:rStyle w:val="StyleUnderline"/>
          <w:highlight w:val="cyan"/>
        </w:rPr>
        <w:t>national policies</w:t>
      </w:r>
      <w:r w:rsidRPr="005B48D1">
        <w:rPr>
          <w:highlight w:val="cyan"/>
        </w:rPr>
        <w:t xml:space="preserve"> </w:t>
      </w:r>
      <w:r w:rsidRPr="005B48D1">
        <w:rPr>
          <w:rStyle w:val="StyleUnderline"/>
          <w:highlight w:val="cyan"/>
        </w:rPr>
        <w:t>given</w:t>
      </w:r>
      <w:r w:rsidRPr="005B48D1">
        <w:rPr>
          <w:highlight w:val="cyan"/>
        </w:rPr>
        <w:t xml:space="preserve"> </w:t>
      </w:r>
      <w:r w:rsidRPr="005B48D1">
        <w:rPr>
          <w:rStyle w:val="StyleUnderline"/>
          <w:highlight w:val="cyan"/>
        </w:rPr>
        <w:t>the complexity of international relations and our inevitable biases</w:t>
      </w:r>
      <w:r w:rsidRPr="005B48D1">
        <w:t xml:space="preserve">. Without an existing league of nations (as Kant understands it), Roff says that ‘we have nothing more than our private judgment in this matter’, but even such a private judgement would have to be justified by appealing to Kantian principles, and her implication is that those principles would lead to different judgements for different people, based on the same reasoning (2013: 138). Other theories are not so problematically vague. For example, under utilitarianism, clarifying the facts can in principle solve the problem of what to do to produce the best consequences overall – e.g. whether a pre-emptive strike will cost more lives than it saves by preventing future attacks. And for Hobbes, our judgement is limited only by our powers to predict what will advance our national interests – e.g. whether respecting a non-aggression pact will weaken or strengthen our security. For Kant, by contrast, the theory can lead to different conclusions even if we agree on all of the facts; </w:t>
      </w:r>
      <w:r w:rsidRPr="005B48D1">
        <w:rPr>
          <w:rStyle w:val="StyleUnderline"/>
          <w:highlight w:val="cyan"/>
        </w:rPr>
        <w:t>it depends on which facts are emphasized as most important or how they are perceived by the affected parties</w:t>
      </w:r>
      <w:r w:rsidRPr="005B48D1">
        <w:t xml:space="preserve">. None of this means that Kant’s position is useless. But we must be clear about what Kant is doing and not doing. He gives us an ideal to pursue – self-government, protection of individual rights, care for those in danger, international association, the avoidance of war through rational discussion, and so on – but </w:t>
      </w:r>
      <w:r w:rsidRPr="005B48D1">
        <w:rPr>
          <w:rStyle w:val="StyleUnderline"/>
          <w:highlight w:val="cyan"/>
        </w:rPr>
        <w:t>when it comes to the question of how to act now, in the non-cosmopolitan present</w:t>
      </w:r>
      <w:r w:rsidRPr="005B48D1">
        <w:rPr>
          <w:highlight w:val="cyan"/>
        </w:rPr>
        <w:t xml:space="preserve">, </w:t>
      </w:r>
      <w:r w:rsidRPr="005B48D1">
        <w:rPr>
          <w:rStyle w:val="StyleUnderline"/>
          <w:highlight w:val="cyan"/>
        </w:rPr>
        <w:t>most of the heavy lifting is done by judgement</w:t>
      </w:r>
      <w:r w:rsidRPr="005B48D1">
        <w:rPr>
          <w:highlight w:val="cyan"/>
        </w:rPr>
        <w:t>.</w:t>
      </w:r>
      <w:r w:rsidRPr="005B48D1">
        <w:t xml:space="preserve"> In short, Kant can convincingly explain that we need to promote freedom and individual rights throughout the world without guiding us on how to do so. This is where the theory–practice divide re-emerges, and where Kant’s political theory is susceptible to the empty formalism charge. As Hegel claims, what is reasonable varies based crucially on circumstances and on cultural and historical expectations. Such variability is out of place in Kant’s theory of absolute duties and problematizes his claim that what is true in theory must also be true in moral and political practice. 2</w:t>
      </w:r>
    </w:p>
    <w:p w14:paraId="7A6F6755" w14:textId="77777777" w:rsidR="00261711" w:rsidRDefault="00261711" w:rsidP="00261711">
      <w:pPr>
        <w:pStyle w:val="Heading4"/>
      </w:pPr>
      <w:r>
        <w:t xml:space="preserve">Prioritize the humanity of Syrian refugees over concerns of the state – humanity has an incomparable value while the State’s is only ever instrumental. The ethic of cosmopolitan hospitality embodied in the plan is the first question. </w:t>
      </w:r>
    </w:p>
    <w:p w14:paraId="1EDC174D" w14:textId="77777777" w:rsidR="00261711" w:rsidRDefault="00261711" w:rsidP="00261711">
      <w:r>
        <w:rPr>
          <w:rStyle w:val="Style13ptBold"/>
        </w:rPr>
        <w:t>Altman 17</w:t>
      </w:r>
      <w:r>
        <w:t xml:space="preserve"> (Matthew Altman, Philosophy &amp; Religious Studies Department at CWU, PhD in Philosophy from UChicago, 2017, Kantian Review, Volume 22, Issue 2, pp. 179-204)</w:t>
      </w:r>
    </w:p>
    <w:p w14:paraId="7C769C57" w14:textId="77777777" w:rsidR="00261711" w:rsidRPr="00CF4622" w:rsidRDefault="00261711" w:rsidP="00261711">
      <w:pPr>
        <w:rPr>
          <w:rStyle w:val="StyleUnderline"/>
        </w:rPr>
      </w:pPr>
      <w:r w:rsidRPr="00CF4622">
        <w:t xml:space="preserve">The current crisis in Syria provides a good test case to determine whether Kant’s cosmopolitan philosophy is sufficiently action-guiding to inform public policy. What we discover is that it yields conflicting conclusions about the key issues. First, there is the question of what </w:t>
      </w:r>
      <w:r w:rsidRPr="00CF4622">
        <w:rPr>
          <w:rStyle w:val="StyleUnderline"/>
          <w:highlight w:val="cyan"/>
        </w:rPr>
        <w:t>duties</w:t>
      </w:r>
      <w:r w:rsidRPr="00CF4622">
        <w:t xml:space="preserve">, if any, </w:t>
      </w:r>
      <w:r w:rsidRPr="00CF4622">
        <w:rPr>
          <w:rStyle w:val="StyleUnderline"/>
          <w:highlight w:val="cyan"/>
        </w:rPr>
        <w:t>Western powers have to Syrian refugees</w:t>
      </w:r>
      <w:r w:rsidRPr="00CF4622">
        <w:t xml:space="preserve">. The responsibility to protect has often been invoked recently, and it </w:t>
      </w:r>
      <w:r w:rsidRPr="00CF4622">
        <w:rPr>
          <w:rStyle w:val="StyleUnderline"/>
          <w:highlight w:val="cyan"/>
        </w:rPr>
        <w:t>involves</w:t>
      </w:r>
      <w:r w:rsidRPr="00CF4622">
        <w:t xml:space="preserve"> not only possible military intervention, but </w:t>
      </w:r>
      <w:r w:rsidRPr="00CF4622">
        <w:rPr>
          <w:rStyle w:val="StyleUnderline"/>
          <w:highlight w:val="cyan"/>
        </w:rPr>
        <w:t>the provision of humanitarian assistance when necessary</w:t>
      </w:r>
      <w:r w:rsidRPr="00CF4622">
        <w:t xml:space="preserve">. Kant himself spells out </w:t>
      </w:r>
      <w:r w:rsidRPr="00CF4622">
        <w:rPr>
          <w:rStyle w:val="StyleUnderline"/>
          <w:highlight w:val="cyan"/>
        </w:rPr>
        <w:t>one duty that states have towards foreigners</w:t>
      </w:r>
      <w:r w:rsidRPr="00CF4622">
        <w:t xml:space="preserve">: </w:t>
      </w:r>
      <w:r w:rsidRPr="00CF4622">
        <w:rPr>
          <w:rStyle w:val="StyleUnderline"/>
          <w:highlight w:val="cyan"/>
        </w:rPr>
        <w:t>‘Cosmopolitan right shall be limited to conditions of universal hospitality’</w:t>
      </w:r>
      <w:r w:rsidRPr="00CF4622">
        <w:t xml:space="preserve">, </w:t>
      </w:r>
      <w:r w:rsidRPr="00CF4622">
        <w:rPr>
          <w:rStyle w:val="StyleUnderline"/>
          <w:highlight w:val="cyan"/>
        </w:rPr>
        <w:t>which is the obligation not to refuse people outright, but to consider their requests</w:t>
      </w:r>
      <w:r w:rsidRPr="00CF4622">
        <w:t xml:space="preserve"> (TPP, 8: 357; see also MM, 6: 352). He says that it is ‘limited’ to hospitality, by which he means that we are under no obligation to engage in commercial (or other) relations with them or to allow them to settle in whatever country they choose. A state can decide on its own economic and immigration policies. Kant claims that </w:t>
      </w:r>
      <w:r w:rsidRPr="00CF4622">
        <w:rPr>
          <w:rStyle w:val="StyleUnderline"/>
          <w:highlight w:val="cyan"/>
        </w:rPr>
        <w:t>the duty of hospitality does not exhaust a country’s obligations</w:t>
      </w:r>
      <w:r w:rsidRPr="00CF4622">
        <w:t xml:space="preserve">, however, </w:t>
      </w:r>
      <w:r w:rsidRPr="00CF4622">
        <w:rPr>
          <w:rStyle w:val="StyleUnderline"/>
          <w:highlight w:val="cyan"/>
        </w:rPr>
        <w:t>when someone is emigrating</w:t>
      </w:r>
      <w:r w:rsidRPr="00CF4622">
        <w:t xml:space="preserve"> </w:t>
      </w:r>
      <w:r w:rsidRPr="00CF4622">
        <w:rPr>
          <w:rStyle w:val="Emphasis"/>
          <w:rFonts w:eastAsiaTheme="majorEastAsia"/>
          <w:highlight w:val="cyan"/>
        </w:rPr>
        <w:t>to avoid grave threats</w:t>
      </w:r>
      <w:r w:rsidRPr="00CF4622">
        <w:t>: ‘</w:t>
      </w:r>
      <w:r w:rsidRPr="00CF4622">
        <w:rPr>
          <w:rStyle w:val="StyleUnderline"/>
          <w:highlight w:val="cyan"/>
        </w:rPr>
        <w:t>The other can turn</w:t>
      </w:r>
      <w:r w:rsidRPr="00CF4622">
        <w:rPr>
          <w:rStyle w:val="StyleUnderline"/>
        </w:rPr>
        <w:t xml:space="preserve"> </w:t>
      </w:r>
      <w:r w:rsidRPr="00CF4622">
        <w:t xml:space="preserve">him </w:t>
      </w:r>
      <w:r w:rsidRPr="00CF4622">
        <w:rPr>
          <w:rStyle w:val="StyleUnderline"/>
          <w:highlight w:val="cyan"/>
        </w:rPr>
        <w:t>away</w:t>
      </w:r>
      <w:r w:rsidRPr="00CF4622">
        <w:t xml:space="preserve">, </w:t>
      </w:r>
      <w:r w:rsidRPr="00CF4622">
        <w:rPr>
          <w:rStyle w:val="StyleUnderline"/>
          <w:highlight w:val="cyan"/>
        </w:rPr>
        <w:t>if this can be done without destroying</w:t>
      </w:r>
      <w:r w:rsidRPr="00CF4622">
        <w:t xml:space="preserve"> [Untergang] him’ (TPP, 8: 358, emphasis added). Pauline Kleingeld notes that this should be interpreted broadly to include not only death, but also ‘mental destruction or incapacitating physical harm’ (1998: 77). In that case, </w:t>
      </w:r>
      <w:r w:rsidRPr="00CF4622">
        <w:rPr>
          <w:rStyle w:val="StyleUnderline"/>
          <w:highlight w:val="cyan"/>
        </w:rPr>
        <w:t>the state presumably would have to provide asylum to the person</w:t>
      </w:r>
      <w:r w:rsidRPr="00CF4622">
        <w:t xml:space="preserve">, either temporarily or permanently. Kleingeld (1998: 76–7), Benhabib (2006: 21–3), and Roff (2012) all draw on Kant’s philosophy to support asylum, and Roff appeals to </w:t>
      </w:r>
      <w:r w:rsidRPr="00CF4622">
        <w:rPr>
          <w:rStyle w:val="StyleUnderline"/>
          <w:highlight w:val="cyan"/>
        </w:rPr>
        <w:t>the universal right of hospitality</w:t>
      </w:r>
      <w:r w:rsidRPr="00CF4622">
        <w:t xml:space="preserve"> to </w:t>
      </w:r>
      <w:r w:rsidRPr="00CF4622">
        <w:rPr>
          <w:rStyle w:val="StyleUnderline"/>
          <w:highlight w:val="cyan"/>
        </w:rPr>
        <w:t>make</w:t>
      </w:r>
      <w:r w:rsidRPr="00CF4622">
        <w:t xml:space="preserve"> </w:t>
      </w:r>
      <w:r w:rsidRPr="00CF4622">
        <w:rPr>
          <w:rStyle w:val="StyleUnderline"/>
          <w:highlight w:val="cyan"/>
        </w:rPr>
        <w:t>a claim on behalf of Syrian refugees</w:t>
      </w:r>
      <w:r w:rsidRPr="00CF4622">
        <w:t xml:space="preserve"> in particular. Since </w:t>
      </w:r>
      <w:r w:rsidRPr="00CF4622">
        <w:rPr>
          <w:rStyle w:val="StyleUnderline"/>
          <w:highlight w:val="cyan"/>
        </w:rPr>
        <w:t>the purpose of the state is to protect individuals</w:t>
      </w:r>
      <w:r w:rsidRPr="00CF4622">
        <w:t xml:space="preserve"> – for Kant, </w:t>
      </w:r>
      <w:r w:rsidRPr="00CF4622">
        <w:rPr>
          <w:rStyle w:val="StyleUnderline"/>
          <w:highlight w:val="cyan"/>
        </w:rPr>
        <w:t>the focus is always on</w:t>
      </w:r>
      <w:r w:rsidRPr="00CF4622">
        <w:t xml:space="preserve"> </w:t>
      </w:r>
      <w:r w:rsidRPr="00CF4622">
        <w:rPr>
          <w:rStyle w:val="StyleUnderline"/>
          <w:highlight w:val="cyan"/>
        </w:rPr>
        <w:t>the humanity of the person,</w:t>
      </w:r>
      <w:r w:rsidRPr="00CF4622">
        <w:t xml:space="preserve"> </w:t>
      </w:r>
      <w:r w:rsidRPr="00CF4622">
        <w:rPr>
          <w:rStyle w:val="Emphasis"/>
          <w:rFonts w:eastAsiaTheme="majorEastAsia"/>
          <w:highlight w:val="cyan"/>
        </w:rPr>
        <w:t>which has incomparable value</w:t>
      </w:r>
      <w:r w:rsidRPr="00CF4622">
        <w:t xml:space="preserve">, </w:t>
      </w:r>
      <w:r w:rsidRPr="00CF4622">
        <w:rPr>
          <w:rStyle w:val="Emphasis"/>
          <w:rFonts w:eastAsiaTheme="majorEastAsia"/>
          <w:highlight w:val="cyan"/>
        </w:rPr>
        <w:t>rather than the state itself</w:t>
      </w:r>
      <w:r w:rsidRPr="00CF4622">
        <w:t xml:space="preserve">, </w:t>
      </w:r>
      <w:r w:rsidRPr="00CF4622">
        <w:rPr>
          <w:rStyle w:val="StyleUnderline"/>
          <w:highlight w:val="cyan"/>
        </w:rPr>
        <w:t>which has only instrumental value</w:t>
      </w:r>
      <w:r w:rsidRPr="00CF4622">
        <w:rPr>
          <w:rStyle w:val="StyleUnderline"/>
        </w:rPr>
        <w:t xml:space="preserve"> </w:t>
      </w:r>
      <w:r w:rsidRPr="00CF4622">
        <w:t xml:space="preserve">– </w:t>
      </w:r>
      <w:r w:rsidRPr="00CF4622">
        <w:rPr>
          <w:rStyle w:val="StyleUnderline"/>
          <w:highlight w:val="cyan"/>
        </w:rPr>
        <w:t>helping Syrians to escape a very dangerous situation seems to be justified by the formula of humanity</w:t>
      </w:r>
      <w:r w:rsidRPr="00CF4622">
        <w:t xml:space="preserve">. Furthermore, Western nations are party to international agreements that enumerate clear duties towards asylum seekers: the Universal Declaration of Human Rights was adopted by the UN General Assembly in 1948 (Article 14 covers asylum), the Geneva Convention on Refugees and Asylum was ratified by the countries of Europe in 1951, and the US signed the Protocol Relating to the Status of Refugees in 1967. All three agreements exemplify </w:t>
      </w:r>
      <w:r w:rsidRPr="00CF4622">
        <w:rPr>
          <w:rStyle w:val="StyleUnderline"/>
          <w:highlight w:val="cyan"/>
        </w:rPr>
        <w:t>the</w:t>
      </w:r>
      <w:r w:rsidRPr="00CF4622">
        <w:t xml:space="preserve"> Kantian </w:t>
      </w:r>
      <w:r w:rsidRPr="00CF4622">
        <w:rPr>
          <w:rStyle w:val="StyleUnderline"/>
          <w:highlight w:val="cyan"/>
        </w:rPr>
        <w:t>ideal</w:t>
      </w:r>
      <w:r w:rsidRPr="00CF4622">
        <w:t xml:space="preserve"> </w:t>
      </w:r>
      <w:r w:rsidRPr="00CF4622">
        <w:rPr>
          <w:rStyle w:val="StyleUnderline"/>
          <w:highlight w:val="cyan"/>
        </w:rPr>
        <w:t>of international cooperation and a recognition of something like world-citizenship and the corresponding duty to protect refugees</w:t>
      </w:r>
      <w:r w:rsidRPr="00CF4622">
        <w:t xml:space="preserve">. </w:t>
      </w:r>
      <w:r w:rsidRPr="00CF4622">
        <w:rPr>
          <w:rStyle w:val="StyleUnderline"/>
          <w:highlight w:val="cyan"/>
        </w:rPr>
        <w:t>The principle of non-refoulement</w:t>
      </w:r>
      <w:r w:rsidRPr="00CF4622">
        <w:t xml:space="preserve"> especially </w:t>
      </w:r>
      <w:r w:rsidRPr="00CF4622">
        <w:rPr>
          <w:rStyle w:val="StyleUnderline"/>
          <w:highlight w:val="cyan"/>
        </w:rPr>
        <w:t>follows</w:t>
      </w:r>
      <w:r w:rsidRPr="00CF4622">
        <w:t xml:space="preserve"> Kant, purposely or not, in </w:t>
      </w:r>
      <w:r w:rsidRPr="00CF4622">
        <w:rPr>
          <w:rStyle w:val="StyleUnderline"/>
          <w:highlight w:val="cyan"/>
        </w:rPr>
        <w:t>prohibiting countries from returning emigres to places where they would face persecution.</w:t>
      </w:r>
    </w:p>
    <w:p w14:paraId="2F02E653" w14:textId="6D58BEB9" w:rsidR="000F04E0" w:rsidRDefault="000F04E0" w:rsidP="0068779E">
      <w:pPr>
        <w:rPr>
          <w:sz w:val="20"/>
          <w:szCs w:val="20"/>
        </w:rPr>
      </w:pPr>
    </w:p>
    <w:p w14:paraId="0099A8A3" w14:textId="70D909C8" w:rsidR="00261711" w:rsidRPr="005926AC" w:rsidRDefault="00261711" w:rsidP="00261711">
      <w:pPr>
        <w:pStyle w:val="Heading1"/>
      </w:pPr>
      <w:r>
        <w:t>Case Extensions</w:t>
      </w:r>
    </w:p>
    <w:p w14:paraId="10271BAB" w14:textId="51312B34" w:rsidR="009E285E" w:rsidRDefault="00F752C8" w:rsidP="009E285E">
      <w:pPr>
        <w:pStyle w:val="Heading2"/>
      </w:pPr>
      <w:r>
        <w:t>Inherency – US Policy</w:t>
      </w:r>
    </w:p>
    <w:p w14:paraId="24A1A24C" w14:textId="360E97FB" w:rsidR="009E285E" w:rsidRDefault="009E285E" w:rsidP="009E285E">
      <w:pPr>
        <w:pStyle w:val="Heading3"/>
      </w:pPr>
      <w:r>
        <w:t>Trump Decreasing Syrian Refugees</w:t>
      </w:r>
    </w:p>
    <w:p w14:paraId="5AB75972" w14:textId="77777777" w:rsidR="009E285E" w:rsidRDefault="009E285E" w:rsidP="009E285E">
      <w:pPr>
        <w:pStyle w:val="Heading4"/>
      </w:pPr>
      <w:r>
        <w:t>Trump has exponentially decreased the admittance of Syrian refugees since Obama</w:t>
      </w:r>
    </w:p>
    <w:p w14:paraId="46EF447A" w14:textId="77777777" w:rsidR="009E285E" w:rsidRDefault="009E285E" w:rsidP="009E285E">
      <w:r>
        <w:rPr>
          <w:rStyle w:val="Style13ptBold"/>
        </w:rPr>
        <w:t xml:space="preserve">Lind 18, </w:t>
      </w:r>
      <w:r>
        <w:t>Dara Lind, senior reporter for Vox, "The US has all but slammed the door on Syrian Refugees," 4/13/18, Vox https://www.vox.com/2018/4/13/17233856/syria-attack-refugees-war-assad-trump</w:t>
      </w:r>
    </w:p>
    <w:p w14:paraId="68E956E4" w14:textId="5D58E925" w:rsidR="009E285E" w:rsidRDefault="009E285E" w:rsidP="009E285E">
      <w:pPr>
        <w:rPr>
          <w:sz w:val="18"/>
          <w:szCs w:val="18"/>
        </w:rPr>
      </w:pPr>
      <w:r>
        <w:rPr>
          <w:rStyle w:val="StyleUnderline"/>
          <w:highlight w:val="yellow"/>
        </w:rPr>
        <w:t>The global refugee crisis is</w:t>
      </w:r>
      <w:r>
        <w:rPr>
          <w:rStyle w:val="StyleUnderline"/>
        </w:rPr>
        <w:t xml:space="preserve">, by some measures, </w:t>
      </w:r>
      <w:r>
        <w:rPr>
          <w:rStyle w:val="StyleUnderline"/>
          <w:highlight w:val="yellow"/>
        </w:rPr>
        <w:t>worse than eve</w:t>
      </w:r>
      <w:r>
        <w:rPr>
          <w:highlight w:val="yellow"/>
        </w:rPr>
        <w:t>r</w:t>
      </w:r>
      <w:r>
        <w:t xml:space="preserve">. And the Syrian civil war, and the world’s response to it, is a big part of why. </w:t>
      </w:r>
      <w:r>
        <w:rPr>
          <w:rStyle w:val="StyleUnderline"/>
        </w:rPr>
        <w:t>Syria accounts for 24 percent of the world’s 22.5 million refugees</w:t>
      </w:r>
      <w:r>
        <w:t xml:space="preserve"> </w:t>
      </w:r>
      <w:r w:rsidRPr="00A811F9">
        <w:rPr>
          <w:sz w:val="18"/>
          <w:szCs w:val="18"/>
        </w:rPr>
        <w:t>recognized by the United Nations High Commissioner on Refugees. (Before the war, Syria had about 21 million people, or 0.3 percent of the world’s population.) But what truly distinguishes the current refugee crisis is that now, more than ever before, refugees are likely to remain displaced for years or even decades, instead of being able to either return home or be permanently resettled in a third country.</w:t>
      </w:r>
      <w:r>
        <w:t xml:space="preserve"> While </w:t>
      </w:r>
      <w:r>
        <w:rPr>
          <w:rStyle w:val="StyleUnderline"/>
        </w:rPr>
        <w:t>resettlement</w:t>
      </w:r>
      <w:r>
        <w:t xml:space="preserve"> has always been relatively rare — only 1 percent of global refugees get resettled — </w:t>
      </w:r>
      <w:r>
        <w:rPr>
          <w:rStyle w:val="StyleUnderline"/>
        </w:rPr>
        <w:t>it’s most likely to be used in cases where it’s clear that the situation in the refugee’s home country will never get better</w:t>
      </w:r>
      <w:r>
        <w:t xml:space="preserve">, and the refugee needs to stop waiting and make a new life. </w:t>
      </w:r>
      <w:r>
        <w:rPr>
          <w:rStyle w:val="StyleUnderline"/>
          <w:highlight w:val="yellow"/>
        </w:rPr>
        <w:t>The Obama administration attempted to prioritize Syrian refugees</w:t>
      </w:r>
      <w:r>
        <w:t xml:space="preserve"> early in Obama’s second term, </w:t>
      </w:r>
      <w:r>
        <w:rPr>
          <w:rStyle w:val="StyleUnderline"/>
          <w:highlight w:val="yellow"/>
        </w:rPr>
        <w:t>as it became clear that the Syrian civil war wasn’t getting any better</w:t>
      </w:r>
      <w:r>
        <w:t xml:space="preserve"> </w:t>
      </w:r>
      <w:r w:rsidRPr="00A811F9">
        <w:rPr>
          <w:sz w:val="18"/>
          <w:szCs w:val="18"/>
        </w:rPr>
        <w:t>and that Assad’s soldiers were attacking civilians. But because of concerns about carefully vetting refugees to ensure that no terrorists snuck into the US, it took until the last couple of years of Obama’s presidency for Syrian refugee admissions to the US to really increase. Then, almost</w:t>
      </w:r>
      <w:r>
        <w:t xml:space="preserve"> </w:t>
      </w:r>
      <w:r>
        <w:rPr>
          <w:rStyle w:val="StyleUnderline"/>
        </w:rPr>
        <w:t xml:space="preserve">as soon as </w:t>
      </w:r>
      <w:r>
        <w:rPr>
          <w:rStyle w:val="StyleUnderline"/>
          <w:highlight w:val="yellow"/>
        </w:rPr>
        <w:t>Trump</w:t>
      </w:r>
      <w:r>
        <w:rPr>
          <w:rStyle w:val="StyleUnderline"/>
        </w:rPr>
        <w:t xml:space="preserve"> took the oath of office, his </w:t>
      </w:r>
      <w:r>
        <w:rPr>
          <w:rStyle w:val="StyleUnderline"/>
          <w:highlight w:val="yellow"/>
        </w:rPr>
        <w:t>administration slammed the door shut</w:t>
      </w:r>
      <w:r>
        <w:rPr>
          <w:rStyle w:val="StyleUnderline"/>
        </w:rPr>
        <w:t xml:space="preserve">. </w:t>
      </w:r>
      <w:r w:rsidRPr="00A811F9">
        <w:rPr>
          <w:sz w:val="18"/>
          <w:szCs w:val="18"/>
        </w:rPr>
        <w:t>First, there was the original travel ban, which banned all refugees and all arrivals from Syria. Even after that ban was put on hold in court, refugee admissions were stop-and-go for months. In December 2016, the last full month of the Obama administration, 1,318 Syrian refugees were admitted to the US; in February 2017, the first full month of Trump, the numbers dropped to 282 and just kept dropping from there. The 120-day refugee ban officially expired in October but was replaced with a pause on refugee admissions for 11 countries — including Syria — while the US government reviewed vetting procedures.</w:t>
      </w:r>
      <w:r>
        <w:t xml:space="preserve"> </w:t>
      </w:r>
      <w:r>
        <w:rPr>
          <w:rStyle w:val="StyleUnderline"/>
        </w:rPr>
        <w:t>Admissions for Syria restarted at the end of January, and nine refugees have been admitted since then</w:t>
      </w:r>
      <w:r>
        <w:t xml:space="preserve">. So while </w:t>
      </w:r>
      <w:r>
        <w:rPr>
          <w:rStyle w:val="StyleUnderline"/>
          <w:highlight w:val="yellow"/>
        </w:rPr>
        <w:t>the US has admitted 44 Syrian refugees over the last fiscal year</w:t>
      </w:r>
      <w:r>
        <w:t xml:space="preserve"> (which started in October), </w:t>
      </w:r>
      <w:r>
        <w:rPr>
          <w:rStyle w:val="StyleUnderline"/>
          <w:highlight w:val="yellow"/>
        </w:rPr>
        <w:t>only 11 of those have come</w:t>
      </w:r>
      <w:r>
        <w:rPr>
          <w:rStyle w:val="StyleUnderline"/>
        </w:rPr>
        <w:t xml:space="preserve"> since January 1 — putting </w:t>
      </w:r>
      <w:r>
        <w:rPr>
          <w:rStyle w:val="StyleUnderline"/>
          <w:highlight w:val="yellow"/>
        </w:rPr>
        <w:t>the US on pace to resettle only 44 Syrians over all of 2018</w:t>
      </w:r>
      <w:r>
        <w:rPr>
          <w:rStyle w:val="StyleUnderline"/>
        </w:rPr>
        <w:t>.</w:t>
      </w:r>
      <w:r>
        <w:t xml:space="preserve"> That’s still slightly more Syrians than were resettled during some years of Obama. The difference is that </w:t>
      </w:r>
      <w:r>
        <w:rPr>
          <w:rStyle w:val="StyleUnderline"/>
        </w:rPr>
        <w:t>the Obama administration was resettling other refugees</w:t>
      </w:r>
      <w:r>
        <w:t xml:space="preserve"> instead: </w:t>
      </w:r>
      <w:r>
        <w:rPr>
          <w:rStyle w:val="StyleUnderline"/>
        </w:rPr>
        <w:t>about 70,000 a year</w:t>
      </w:r>
      <w:r>
        <w:t xml:space="preserve"> from 2013 to 2015, and 85,000 a year in 2016. (The Obama administration set a target of 100,000 refugees for the 2017 fiscal year, but Trump prevented that from happening.) </w:t>
      </w:r>
      <w:r>
        <w:rPr>
          <w:rStyle w:val="StyleUnderline"/>
          <w:highlight w:val="yellow"/>
        </w:rPr>
        <w:t>The Trump administration</w:t>
      </w:r>
      <w:r>
        <w:t xml:space="preserve">, meanwhile, </w:t>
      </w:r>
      <w:r>
        <w:rPr>
          <w:rStyle w:val="StyleUnderline"/>
          <w:highlight w:val="yellow"/>
        </w:rPr>
        <w:t>has set the lowest refugee target in modern history</w:t>
      </w:r>
      <w:r>
        <w:t xml:space="preserve"> — no more than 45,000 — and it’s not even on pace to meet it. </w:t>
      </w:r>
      <w:r>
        <w:rPr>
          <w:rStyle w:val="StyleUnderline"/>
          <w:highlight w:val="yellow"/>
        </w:rPr>
        <w:t>President Trump and his administration</w:t>
      </w:r>
      <w:r>
        <w:t xml:space="preserve"> fundamentally </w:t>
      </w:r>
      <w:r>
        <w:rPr>
          <w:rStyle w:val="StyleUnderline"/>
          <w:highlight w:val="yellow"/>
        </w:rPr>
        <w:t>don’t believe that there is such a thing as the “global refugee crisis”</w:t>
      </w:r>
      <w:r>
        <w:rPr>
          <w:rStyle w:val="StyleUnderline"/>
        </w:rPr>
        <w:t xml:space="preserve"> </w:t>
      </w:r>
      <w:r>
        <w:t xml:space="preserve">— </w:t>
      </w:r>
      <w:r w:rsidRPr="00A811F9">
        <w:rPr>
          <w:sz w:val="18"/>
          <w:szCs w:val="18"/>
        </w:rPr>
        <w:t>that a war that displaces millions of people in one part of the world creates any obligation on a country in another part of the world to help them. Mattis’s comments make it clear that at least some members of the administration think the US has some responsibility to stop the horrors of the Syrian civil war. It’s just that those responsibilities appear not to include giving the war’s victims a new home.</w:t>
      </w:r>
    </w:p>
    <w:p w14:paraId="731F37B3" w14:textId="77777777" w:rsidR="00F752C8" w:rsidRDefault="00F752C8" w:rsidP="00F752C8">
      <w:pPr>
        <w:pStyle w:val="Heading4"/>
      </w:pPr>
      <w:r>
        <w:t>Trump is striking down on refugee programs now—this article was pre-Trump v. Hawaii</w:t>
      </w:r>
    </w:p>
    <w:p w14:paraId="0FA8D4C0" w14:textId="77777777" w:rsidR="00F752C8" w:rsidRPr="00C83CA0" w:rsidRDefault="00F752C8" w:rsidP="00F752C8">
      <w:r w:rsidRPr="00C83CA0">
        <w:rPr>
          <w:rStyle w:val="Style13ptBold"/>
        </w:rPr>
        <w:t xml:space="preserve">Matthews 17 </w:t>
      </w:r>
      <w:r w:rsidRPr="00C83CA0">
        <w:t>(Dylan, American journalist and Vox correspondent, April 6th, 2017, "The best way the US could help Syrians: open the borders,"https://www.vox.com/2015/9/4/9258149/syria-refugee-humanitarian-intervention</w:t>
      </w:r>
      <w:r>
        <w:t>)</w:t>
      </w:r>
    </w:p>
    <w:p w14:paraId="5AF69401" w14:textId="77777777" w:rsidR="00F752C8" w:rsidRPr="00D542D9" w:rsidRDefault="00F752C8" w:rsidP="00F752C8">
      <w:pPr>
        <w:rPr>
          <w:rStyle w:val="StyleUnderline"/>
        </w:rPr>
      </w:pPr>
      <w:r w:rsidRPr="00D542D9">
        <w:rPr>
          <w:sz w:val="16"/>
        </w:rPr>
        <w:t xml:space="preserve">President Donald Trump knows this. It's why he's made Syrian refugees a key issue in his first weeks in office. But instead of helping them by giving them what they want, he's made two separate attempts to prohibit them from coming to the US. In his first travel ban, signed during his first week in office, </w:t>
      </w:r>
      <w:r w:rsidRPr="00D542D9">
        <w:rPr>
          <w:rStyle w:val="StyleUnderline"/>
        </w:rPr>
        <w:t>Trump singled out Syrian refugees for an indefinite ban from entering the US; in the second version of the ban, signed in March, Syrian refugees were included in an attempted 120-day pause on the entire US refugee program.</w:t>
      </w:r>
    </w:p>
    <w:p w14:paraId="4098C46D" w14:textId="77777777" w:rsidR="00F752C8" w:rsidRPr="00D542D9" w:rsidRDefault="00F752C8" w:rsidP="00F752C8">
      <w:pPr>
        <w:rPr>
          <w:sz w:val="16"/>
        </w:rPr>
      </w:pPr>
      <w:r w:rsidRPr="00D542D9">
        <w:rPr>
          <w:sz w:val="16"/>
        </w:rPr>
        <w:t xml:space="preserve">Either </w:t>
      </w:r>
      <w:r w:rsidRPr="00D542D9">
        <w:t>of</w:t>
      </w:r>
      <w:r w:rsidRPr="00D542D9">
        <w:rPr>
          <w:rStyle w:val="StyleUnderline"/>
        </w:rPr>
        <w:t xml:space="preserve"> these policies </w:t>
      </w:r>
      <w:r w:rsidRPr="00D542D9">
        <w:t>would</w:t>
      </w:r>
      <w:r w:rsidRPr="00D542D9">
        <w:rPr>
          <w:rStyle w:val="StyleUnderline"/>
        </w:rPr>
        <w:t xml:space="preserve"> </w:t>
      </w:r>
      <w:r w:rsidRPr="00D542D9">
        <w:t>have</w:t>
      </w:r>
      <w:r w:rsidRPr="00D542D9">
        <w:rPr>
          <w:rStyle w:val="StyleUnderline"/>
        </w:rPr>
        <w:t xml:space="preserve"> resulted</w:t>
      </w:r>
      <w:r w:rsidRPr="00D542D9">
        <w:rPr>
          <w:sz w:val="16"/>
        </w:rPr>
        <w:t xml:space="preserve"> </w:t>
      </w:r>
      <w:r w:rsidRPr="00D542D9">
        <w:rPr>
          <w:rStyle w:val="StyleUnderline"/>
        </w:rPr>
        <w:t>in thousands of Syrians who otherwise would have been able to enter the United States no longer being allowed to do so.</w:t>
      </w:r>
      <w:r w:rsidRPr="00D542D9">
        <w:rPr>
          <w:sz w:val="16"/>
        </w:rPr>
        <w:t xml:space="preserve"> And while the first travel ban was abandoned and the second is tied up in court, </w:t>
      </w:r>
      <w:r w:rsidRPr="00D542D9">
        <w:rPr>
          <w:rStyle w:val="StyleUnderline"/>
        </w:rPr>
        <w:t>the Trump administration</w:t>
      </w:r>
      <w:r w:rsidRPr="00D542D9">
        <w:rPr>
          <w:sz w:val="16"/>
        </w:rPr>
        <w:t>'s stated desire to slash the number of refugees allowed into the US during a given year — and its particular skepticism about refugees from Syria —s</w:t>
      </w:r>
      <w:r w:rsidRPr="00D542D9">
        <w:rPr>
          <w:rStyle w:val="StyleUnderline"/>
        </w:rPr>
        <w:t>trongly suggests that it's going to let fewer Syrians come to the US than its predecessor</w:t>
      </w:r>
      <w:r w:rsidRPr="00D542D9">
        <w:rPr>
          <w:sz w:val="16"/>
        </w:rPr>
        <w:t xml:space="preserve"> (who himself admitted many fewer Syrians than wanted to come).</w:t>
      </w:r>
    </w:p>
    <w:p w14:paraId="3FB4702D" w14:textId="77777777" w:rsidR="00F752C8" w:rsidRDefault="00F752C8" w:rsidP="00F752C8">
      <w:pPr>
        <w:rPr>
          <w:sz w:val="16"/>
        </w:rPr>
      </w:pPr>
      <w:r w:rsidRPr="00D542D9">
        <w:rPr>
          <w:sz w:val="16"/>
        </w:rPr>
        <w:t>THE COST TO THE US IS SMALL AT WORST AND QUITE POSSIBLY NEGATIVE What's the case against? President Trump claims that refugees in general and Syrians in particular are potential terrorists — but the odds that a Syrian refugee will commit a terrorist attack in the US are absurdly small, while the odds that the same person will suffer if not allowed to enter the US are extremely high.</w:t>
      </w:r>
    </w:p>
    <w:p w14:paraId="36F51479" w14:textId="77777777" w:rsidR="00F752C8" w:rsidRDefault="00F752C8" w:rsidP="009E285E">
      <w:pPr>
        <w:rPr>
          <w:sz w:val="18"/>
          <w:szCs w:val="18"/>
        </w:rPr>
      </w:pPr>
    </w:p>
    <w:p w14:paraId="45CD42AD" w14:textId="1972DC79" w:rsidR="009E285E" w:rsidRDefault="009E285E" w:rsidP="009E285E">
      <w:pPr>
        <w:pStyle w:val="Heading3"/>
      </w:pPr>
      <w:r>
        <w:t>US Refusing Now</w:t>
      </w:r>
    </w:p>
    <w:p w14:paraId="75C5C2C4" w14:textId="77777777" w:rsidR="009E285E" w:rsidRDefault="009E285E" w:rsidP="009E285E">
      <w:pPr>
        <w:pStyle w:val="Heading4"/>
      </w:pPr>
      <w:r>
        <w:t>The US is not doing enough to solve the Syrian refugee crisis</w:t>
      </w:r>
    </w:p>
    <w:p w14:paraId="3ECDE000" w14:textId="77777777" w:rsidR="009E285E" w:rsidRDefault="009E285E" w:rsidP="009E285E">
      <w:r w:rsidRPr="003D5A1C">
        <w:rPr>
          <w:rFonts w:eastAsiaTheme="majorEastAsia" w:cstheme="majorBidi"/>
          <w:b/>
          <w:iCs/>
          <w:sz w:val="26"/>
        </w:rPr>
        <w:t>Zakaria 16</w:t>
      </w:r>
      <w:r w:rsidRPr="003D5A1C">
        <w:t xml:space="preserve">, (Fareed, Columnist for the Washington Post and host of CNN's Fareed Zakaria GPS, "How long will America ignore Syria's suffering?",  </w:t>
      </w:r>
      <w:hyperlink r:id="rId11" w:history="1">
        <w:r w:rsidRPr="00342DE2">
          <w:rPr>
            <w:rStyle w:val="Hyperlink"/>
          </w:rPr>
          <w:t>https://www.washingtonpost.com/opinions/its-time-for-the-us-to-step-up-to-help-ease-the-syrian-humanitarian-tragedy/2016/06/02/6158fb48-2900-11e6-b989-4e5479715b54_story.html?utm_term=.f512d8bf3c92</w:t>
        </w:r>
      </w:hyperlink>
      <w:r w:rsidRPr="003D5A1C">
        <w:t>)</w:t>
      </w:r>
    </w:p>
    <w:p w14:paraId="7B173125" w14:textId="142F88CE" w:rsidR="009E285E" w:rsidRDefault="009E285E" w:rsidP="009E285E">
      <w:pPr>
        <w:rPr>
          <w:sz w:val="16"/>
        </w:rPr>
      </w:pPr>
      <w:r w:rsidRPr="00266C72">
        <w:rPr>
          <w:rStyle w:val="StyleUnderline"/>
        </w:rPr>
        <w:t>As for refugees</w:t>
      </w:r>
      <w:r w:rsidRPr="00266C72">
        <w:rPr>
          <w:rStyle w:val="StyleUnderline"/>
          <w:highlight w:val="yellow"/>
        </w:rPr>
        <w:t>, the U</w:t>
      </w:r>
      <w:r w:rsidRPr="00266C72">
        <w:rPr>
          <w:rStyle w:val="StyleUnderline"/>
        </w:rPr>
        <w:t xml:space="preserve">nited </w:t>
      </w:r>
      <w:r w:rsidRPr="00266C72">
        <w:rPr>
          <w:rStyle w:val="StyleUnderline"/>
          <w:highlight w:val="yellow"/>
        </w:rPr>
        <w:t>S</w:t>
      </w:r>
      <w:r w:rsidRPr="00266C72">
        <w:rPr>
          <w:rStyle w:val="StyleUnderline"/>
        </w:rPr>
        <w:t xml:space="preserve">tates </w:t>
      </w:r>
      <w:r w:rsidRPr="00266C72">
        <w:rPr>
          <w:rStyle w:val="StyleUnderline"/>
          <w:highlight w:val="yellow"/>
        </w:rPr>
        <w:t>has become an international embarrassment</w:t>
      </w:r>
      <w:r w:rsidRPr="00266C72">
        <w:rPr>
          <w:rStyle w:val="StyleUnderline"/>
        </w:rPr>
        <w:t xml:space="preserve">. </w:t>
      </w:r>
      <w:r w:rsidRPr="00266C72">
        <w:rPr>
          <w:rStyle w:val="StyleUnderline"/>
          <w:highlight w:val="yellow"/>
        </w:rPr>
        <w:t>It</w:t>
      </w:r>
      <w:r w:rsidRPr="00266C72">
        <w:rPr>
          <w:rStyle w:val="StyleUnderline"/>
        </w:rPr>
        <w:t xml:space="preserve"> </w:t>
      </w:r>
      <w:r w:rsidRPr="00266C72">
        <w:rPr>
          <w:rStyle w:val="StyleUnderline"/>
          <w:highlight w:val="yellow"/>
        </w:rPr>
        <w:t>has pledged to take in 10,000 Syrians but</w:t>
      </w:r>
      <w:r w:rsidRPr="00266C72">
        <w:rPr>
          <w:rStyle w:val="StyleUnderline"/>
        </w:rPr>
        <w:t xml:space="preserve"> last year </w:t>
      </w:r>
      <w:r w:rsidRPr="00266C72">
        <w:rPr>
          <w:rStyle w:val="StyleUnderline"/>
          <w:highlight w:val="yellow"/>
        </w:rPr>
        <w:t>accepted just 2,192</w:t>
      </w:r>
      <w:r w:rsidRPr="00266C72">
        <w:rPr>
          <w:rStyle w:val="StyleUnderline"/>
        </w:rPr>
        <w:t xml:space="preserve"> and is struggling to take in more, despite the fact that, thanks to its distance from the conflict, it can be selective. </w:t>
      </w:r>
      <w:r w:rsidRPr="00266C72">
        <w:rPr>
          <w:sz w:val="16"/>
        </w:rPr>
        <w:t xml:space="preserve">Meanwhile, Canada, with a population about one-tenth of the United States’, has already resettled more than 25,000 Syrians. For its part, Germany has registered nearly half a million applicants for asylum for 2015 alone, according to the New York Times. </w:t>
      </w:r>
      <w:r w:rsidRPr="00266C72">
        <w:rPr>
          <w:rStyle w:val="StyleUnderline"/>
        </w:rPr>
        <w:t xml:space="preserve">But </w:t>
      </w:r>
      <w:r w:rsidRPr="00266C72">
        <w:rPr>
          <w:rStyle w:val="StyleUnderline"/>
          <w:highlight w:val="yellow"/>
        </w:rPr>
        <w:t>the world’s richest countries are being put to shame by some of the poorest</w:t>
      </w:r>
      <w:r w:rsidRPr="00266C72">
        <w:rPr>
          <w:rStyle w:val="StyleUnderline"/>
        </w:rPr>
        <w:t xml:space="preserve">. </w:t>
      </w:r>
      <w:r w:rsidRPr="00266C72">
        <w:rPr>
          <w:rStyle w:val="StyleUnderline"/>
          <w:highlight w:val="yellow"/>
        </w:rPr>
        <w:t>Lebanon</w:t>
      </w:r>
      <w:r w:rsidRPr="00266C72">
        <w:rPr>
          <w:rStyle w:val="StyleUnderline"/>
        </w:rPr>
        <w:t xml:space="preserve"> now </w:t>
      </w:r>
      <w:r w:rsidRPr="00266C72">
        <w:rPr>
          <w:rStyle w:val="StyleUnderline"/>
          <w:highlight w:val="yellow"/>
        </w:rPr>
        <w:t>has more than 1 million registered refugees, making up a quarter of the country’s population</w:t>
      </w:r>
      <w:r w:rsidRPr="00266C72">
        <w:rPr>
          <w:rStyle w:val="StyleUnderline"/>
        </w:rPr>
        <w:t>. Jordan is not far behind with more than 650,000. And Turkey houses nearly 3 million.</w:t>
      </w:r>
      <w:r w:rsidRPr="00266C72">
        <w:rPr>
          <w:sz w:val="16"/>
        </w:rPr>
        <w:t xml:space="preserve"> These countries need aid on an entirely different scale than they are receiving. In addition, </w:t>
      </w:r>
      <w:r w:rsidRPr="00266C72">
        <w:rPr>
          <w:rStyle w:val="StyleUnderline"/>
          <w:highlight w:val="yellow"/>
        </w:rPr>
        <w:t>Washington</w:t>
      </w:r>
      <w:r w:rsidRPr="00266C72">
        <w:rPr>
          <w:rStyle w:val="StyleUnderline"/>
        </w:rPr>
        <w:t xml:space="preserve"> has traditionally taken the lead in setting the agenda for humanitarian action, corralling other countries to make donations, accept refugees and provide forces for peacekeeping operations</w:t>
      </w:r>
      <w:r w:rsidRPr="00266C72">
        <w:rPr>
          <w:sz w:val="16"/>
        </w:rPr>
        <w:t xml:space="preserve">. The administration is now acting on some of these fronts, but it </w:t>
      </w:r>
      <w:r w:rsidRPr="00266C72">
        <w:rPr>
          <w:sz w:val="16"/>
          <w:highlight w:val="yellow"/>
        </w:rPr>
        <w:t xml:space="preserve">is </w:t>
      </w:r>
      <w:r w:rsidRPr="00266C72">
        <w:rPr>
          <w:sz w:val="16"/>
        </w:rPr>
        <w:t xml:space="preserve">still </w:t>
      </w:r>
      <w:r w:rsidRPr="00266C72">
        <w:rPr>
          <w:sz w:val="16"/>
          <w:highlight w:val="yellow"/>
        </w:rPr>
        <w:t>not commensurate with the enormity of the suffering.</w:t>
      </w:r>
      <w:r w:rsidRPr="00266C72">
        <w:rPr>
          <w:sz w:val="16"/>
        </w:rPr>
        <w:t xml:space="preserve"> In February, a major donors conference in London was organized by the United Nations, the United Kingdom, Germany, Norway and Kuwait</w:t>
      </w:r>
      <w:r w:rsidRPr="00266C72">
        <w:rPr>
          <w:rStyle w:val="StyleUnderline"/>
        </w:rPr>
        <w:t xml:space="preserve">. </w:t>
      </w:r>
      <w:r w:rsidRPr="00266C72">
        <w:rPr>
          <w:rStyle w:val="StyleUnderline"/>
          <w:highlight w:val="yellow"/>
        </w:rPr>
        <w:t>Syria is a human tragedy of epic proportions</w:t>
      </w:r>
      <w:r w:rsidRPr="00266C72">
        <w:rPr>
          <w:rStyle w:val="StyleUnderline"/>
        </w:rPr>
        <w:t xml:space="preserve">. An estimated </w:t>
      </w:r>
      <w:r w:rsidRPr="00266C72">
        <w:rPr>
          <w:rStyle w:val="StyleUnderline"/>
          <w:highlight w:val="yellow"/>
        </w:rPr>
        <w:t>400,000 people have died</w:t>
      </w:r>
      <w:r w:rsidRPr="00266C72">
        <w:rPr>
          <w:rStyle w:val="StyleUnderline"/>
        </w:rPr>
        <w:t xml:space="preserve">, </w:t>
      </w:r>
      <w:r w:rsidRPr="00266C72">
        <w:rPr>
          <w:rStyle w:val="StyleUnderline"/>
          <w:highlight w:val="yellow"/>
        </w:rPr>
        <w:t>6.5 million have been</w:t>
      </w:r>
      <w:r w:rsidRPr="00266C72">
        <w:rPr>
          <w:rStyle w:val="StyleUnderline"/>
        </w:rPr>
        <w:t xml:space="preserve"> internally </w:t>
      </w:r>
      <w:r w:rsidRPr="00266C72">
        <w:rPr>
          <w:rStyle w:val="StyleUnderline"/>
          <w:highlight w:val="yellow"/>
        </w:rPr>
        <w:t>displaced and</w:t>
      </w:r>
      <w:r w:rsidRPr="00266C72">
        <w:rPr>
          <w:rStyle w:val="StyleUnderline"/>
        </w:rPr>
        <w:t xml:space="preserve"> nearly </w:t>
      </w:r>
      <w:r w:rsidRPr="00266C72">
        <w:rPr>
          <w:rStyle w:val="StyleUnderline"/>
          <w:highlight w:val="yellow"/>
        </w:rPr>
        <w:t>5 million have fled the country.</w:t>
      </w:r>
      <w:r w:rsidRPr="00266C72">
        <w:rPr>
          <w:rStyle w:val="StyleUnderline"/>
        </w:rPr>
        <w:t xml:space="preserve"> </w:t>
      </w:r>
      <w:r w:rsidRPr="00266C72">
        <w:rPr>
          <w:sz w:val="16"/>
        </w:rPr>
        <w:t xml:space="preserve">Some will say that this is precisely the reason we should send in more troops, bomb more targets and set up safe zones in the country. But that assumes that we have a local partner to work with and, most crucially, that </w:t>
      </w:r>
      <w:r w:rsidRPr="00266C72">
        <w:rPr>
          <w:rStyle w:val="StyleUnderline"/>
          <w:highlight w:val="yellow"/>
        </w:rPr>
        <w:t>there is some political order we could</w:t>
      </w:r>
      <w:r w:rsidRPr="00266C72">
        <w:rPr>
          <w:rStyle w:val="StyleUnderline"/>
        </w:rPr>
        <w:t xml:space="preserve"> help </w:t>
      </w:r>
      <w:r w:rsidRPr="00266C72">
        <w:rPr>
          <w:rStyle w:val="StyleUnderline"/>
          <w:highlight w:val="yellow"/>
        </w:rPr>
        <w:t>establish that would be effective and legitimate in the eyes of the Syrians</w:t>
      </w:r>
      <w:r w:rsidRPr="00266C72">
        <w:rPr>
          <w:rStyle w:val="StyleUnderline"/>
        </w:rPr>
        <w:t>. Without those ingredients, foreign military intervention turns into chaos and colonial occupation</w:t>
      </w:r>
      <w:r w:rsidRPr="00266C72">
        <w:rPr>
          <w:sz w:val="16"/>
        </w:rPr>
        <w:t xml:space="preserve">. </w:t>
      </w:r>
    </w:p>
    <w:p w14:paraId="7E9FFB48" w14:textId="4D454556" w:rsidR="008C4EEF" w:rsidRDefault="00261711" w:rsidP="00261711">
      <w:pPr>
        <w:pStyle w:val="Heading3"/>
      </w:pPr>
      <w:r>
        <w:t>Refugee Crisis Escalating</w:t>
      </w:r>
    </w:p>
    <w:p w14:paraId="0DFD0220" w14:textId="77777777" w:rsidR="00261711" w:rsidRDefault="00261711" w:rsidP="00261711">
      <w:pPr>
        <w:pStyle w:val="Heading4"/>
      </w:pPr>
      <w:r>
        <w:t>The current humanitarian crisis in Syria is in the worst place it’s ever been</w:t>
      </w:r>
    </w:p>
    <w:p w14:paraId="3E47440A" w14:textId="77777777" w:rsidR="00261711" w:rsidRPr="008565B3" w:rsidRDefault="00261711" w:rsidP="00261711">
      <w:r w:rsidRPr="008565B3">
        <w:rPr>
          <w:rFonts w:eastAsiaTheme="majorEastAsia" w:cstheme="majorBidi"/>
          <w:b/>
          <w:iCs/>
          <w:sz w:val="26"/>
        </w:rPr>
        <w:t>Barrington 18,</w:t>
      </w:r>
      <w:r w:rsidRPr="008565B3">
        <w:t xml:space="preserve"> Lisa Barrington, Reuter's Correspondent, "2018 worst year in Syria's humanitarian crisis: U.N. official", 5/18/18, Reuters, https://www.reuters.com/article/us-mideast-crisis-syria-humanitarian/2018-worst-year-in-syrias-humanitarian-crisis-u-n-official-idUSKCN1IJ256</w:t>
      </w:r>
    </w:p>
    <w:p w14:paraId="4F0A193C" w14:textId="77777777" w:rsidR="00261711" w:rsidRDefault="00261711" w:rsidP="00261711">
      <w:r w:rsidRPr="008565B3">
        <w:rPr>
          <w:rStyle w:val="StyleUnderline"/>
        </w:rPr>
        <w:t>The humanitarian crisis in Syria is worse this year than ever before in the country’s seven-year-old civil war</w:t>
      </w:r>
      <w:r>
        <w:t>, a United Nations official said on Friday. “</w:t>
      </w:r>
      <w:r w:rsidRPr="008565B3">
        <w:rPr>
          <w:rStyle w:val="StyleUnderline"/>
        </w:rPr>
        <w:t>We see in 2018 the humanitarian situation inside Syria being the worst we have seen since the war started: a very dramatic deterioration, massive displacement, disrespect of protection of civilians and people’s lives still being turned upside down,”</w:t>
      </w:r>
      <w:r>
        <w:t xml:space="preserve"> Panos Moumtzis, U.N. Humanitarian Coordinator for the Syria crisis, said in Beirut. </w:t>
      </w:r>
      <w:r w:rsidRPr="008565B3">
        <w:rPr>
          <w:rStyle w:val="StyleUnderline"/>
        </w:rPr>
        <w:t>Syria is the worst place in modern history in terms of attacks on healthcare workers and facilities, accounting for 70 percent of all such attacks worldwide, he said</w:t>
      </w:r>
      <w:r>
        <w:t xml:space="preserve">. U.N. data shows 89 healthcare workers died in 92 confirmed military attacks on healthcare facilities between Jan 1 and May 4, compared to 73 killed in 112 attacks in the whole of 2017, U.N. Humanitarian Coordinator for the Syria crisis. The two areas which saw the most healthcare attacks in 2018 were Eastern Ghouta and Idlib. Eastern Ghouta had been the largest rebel-held pocket near the capital Damascus, but came back under government control in mid-April after a fierce offensive. Idlib, in northwest Syria, is the largest remaining area under opposition control, containing around 2.5 million people. Idlib’s population has ballooned over the course of the conflict, with people there from fighting inn other areas. The government has also transferred a large number of rebel fighters and their families to Idlib as part of surrender deals elsewhere in Syria. Syrian President Bashar al-Assad has vowed to take back every inch of Syria. Moumtzis said the U.N. does not want to see a repeat of what happened in Ghouta happen in Idlib. He urged the warring sides to come to a peaceful solution. Moumtzis also said he was concerned about poor aid access in Syria. In 2017, 27 percent of requests made by the U.N. to Syrian authorities for permission to deliver aid were granted. In the first four months of 2018 only seven percent were granted, Moumtzis said. The number of people designated by the U.N. as living in besieged areas has fallen dramatically this year to stand at 11,100, after the Syrian government took back control of almost all rebel-held pockets around the capital Damascus. </w:t>
      </w:r>
      <w:r w:rsidRPr="008565B3">
        <w:rPr>
          <w:rStyle w:val="StyleUnderline"/>
        </w:rPr>
        <w:t>But 2.05 million people in need of humanitarian assistance still live in hard-to-reach areas, the U.N. said.</w:t>
      </w:r>
      <w:r>
        <w:t xml:space="preserve"> </w:t>
      </w:r>
    </w:p>
    <w:p w14:paraId="7581C204" w14:textId="33845256" w:rsidR="00261711" w:rsidRDefault="00261711" w:rsidP="00261711"/>
    <w:p w14:paraId="7657814F" w14:textId="55C6632A" w:rsidR="00261711" w:rsidRPr="00261711" w:rsidRDefault="00261711" w:rsidP="00261711">
      <w:pPr>
        <w:pStyle w:val="Heading4"/>
      </w:pPr>
      <w:r>
        <w:t xml:space="preserve">Conditions in camps are abysmal – causes child labor and poverty. </w:t>
      </w:r>
    </w:p>
    <w:p w14:paraId="086E36CD" w14:textId="77777777" w:rsidR="00261711" w:rsidRDefault="00261711" w:rsidP="00261711">
      <w:r w:rsidRPr="008565B3">
        <w:rPr>
          <w:rFonts w:eastAsiaTheme="majorEastAsia" w:cstheme="majorBidi"/>
          <w:b/>
          <w:iCs/>
          <w:sz w:val="26"/>
        </w:rPr>
        <w:t>Bajekal 15</w:t>
      </w:r>
      <w:r>
        <w:t>, Naina Bajekal, Deputy International director at Time magazine, "Inside the Syrian Refugee Camps Where Childhood Doesn't Exist", 08/07/15, Time, time.com/3987244/syrian-refugees-mafraq-jordan/</w:t>
      </w:r>
    </w:p>
    <w:p w14:paraId="0739126B" w14:textId="77777777" w:rsidR="00261711" w:rsidRDefault="00261711" w:rsidP="00261711">
      <w:pPr>
        <w:rPr>
          <w:rStyle w:val="StyleUnderline"/>
        </w:rPr>
      </w:pPr>
      <w:r>
        <w:t>For the children living in the dusty refugee camps near the Jordanian-Syrian border, the tiniest things spark joy. They fill their long days by playing with skipping ropes, buckets and stones</w:t>
      </w:r>
      <w:r w:rsidRPr="001C48D8">
        <w:rPr>
          <w:rStyle w:val="StyleUnderline"/>
        </w:rPr>
        <w:t xml:space="preserve">, their imaginations working overtime to recapture some of the childhood they lost to war. </w:t>
      </w:r>
      <w:r>
        <w:t xml:space="preserve">Most fled the Syrian civil war with their families, seeking safety across the border in Mafraq, northeast Jordan. But </w:t>
      </w:r>
      <w:r w:rsidRPr="001C48D8">
        <w:rPr>
          <w:rStyle w:val="StyleUnderline"/>
        </w:rPr>
        <w:t>with the conflict still raging after four years, many children have never known a life outside the camps. It is where they were born. Every day, thousands of Syrians flee their homes. The once-stable country is experiencing an exodus on a scale that the world has not seen since the Rwandan genocide more than two decades ago.</w:t>
      </w:r>
      <w:r>
        <w:t xml:space="preserve"> More than four million Syrians are now hosted by neighboring countries while an additional 7.6 million people have been displaced within Syria. The Syrian revolt, which began in March 2011 in the southern city of Dara’a – just north of the Jordanian border – propelled hundreds of families to cross the frontier on foot at night. Jordan now provides shelter for some 630,000 registered refugees. More than 150,000 of them live in the north-eastern Mafraq region, where Associated Press Chief photographer Muhammed Muheisen spent several days in July documenting the lives of Syrian refugee children and their families. Although the area is best known for Za’atari, the huge refugee camp that opened in July 2012, most Syrian refugees live in unofficial tented settlements on the outskirts of the city. This is true of the country as a whole: the U.N. High Commissioner for Refugees (UNHCR) estimates that 84% of Jordan’s refugee population live outside the official camps. Many people told Muheisen that while the official UNHCR-run camps have better facilities and support, they would feel trapped and crowded there</w:t>
      </w:r>
      <w:r w:rsidRPr="001C48D8">
        <w:rPr>
          <w:rStyle w:val="StyleUnderline"/>
        </w:rPr>
        <w:t xml:space="preserve">. They seek a greater sense of community and independence, preferring to move around and find work outside to provide for their families. Yet the conditions are undeniably harsh in these unofficial desert camps, with high temperatures during the day and extreme cold at night. Muheisen says he was especially aware of the lack of sanitation and medical care in the camps. Barefoot and malnourished, many of the children bore the additional mental scars of the war they had fled – Muheisen described young boys speaking and acting like men. </w:t>
      </w:r>
      <w:r>
        <w:t xml:space="preserve">Although some of the settlements have makeshift schools donated by UNICEF, classes are taught by other Syrian refugees and are not regular. </w:t>
      </w:r>
      <w:r w:rsidRPr="001C48D8">
        <w:rPr>
          <w:rStyle w:val="StyleUnderline"/>
        </w:rPr>
        <w:t>Instead, many children work with their parents in nearby farms run by local Jordanians. With some 86% of refugees in Jordan living below the poverty line, refugee children are frequently the main breadwinners for their families and UNHCR worries that a generation of youth are forfeiting their future by missing out on an education</w:t>
      </w:r>
      <w:r>
        <w:t xml:space="preserve">. “What hit me the most is that </w:t>
      </w:r>
      <w:r w:rsidRPr="001C48D8">
        <w:rPr>
          <w:rStyle w:val="StyleUnderline"/>
        </w:rPr>
        <w:t>the children are the ones comforting their families</w:t>
      </w:r>
      <w:r>
        <w:t>,” Muheisen tells TIME, saying that many spoke of a strong desire to work in order to help their families</w:t>
      </w:r>
      <w:r w:rsidRPr="001C48D8">
        <w:rPr>
          <w:rStyle w:val="StyleUnderline"/>
        </w:rPr>
        <w:t>. The children’s lives may have been turned upside down,</w:t>
      </w:r>
      <w:r>
        <w:t xml:space="preserve"> but the photographer says he struck by their resilience and optimism. The parents, meanwhile, merely dreamed of a better life for their kids than what they had experienced themselves. But </w:t>
      </w:r>
      <w:r w:rsidRPr="001C48D8">
        <w:rPr>
          <w:rStyle w:val="StyleUnderline"/>
        </w:rPr>
        <w:t>with the Syrian crisis showing no signs of abating and refugees continuing to flee the war-torn country, it’s unclear if that better life will be within reach any time soon.</w:t>
      </w:r>
    </w:p>
    <w:p w14:paraId="7D20DAD9" w14:textId="77777777" w:rsidR="00F752C8" w:rsidRPr="00F752C8" w:rsidRDefault="00F752C8" w:rsidP="00F752C8"/>
    <w:p w14:paraId="40D8C71F" w14:textId="6A5F17E0" w:rsidR="002B78A1" w:rsidRDefault="00B435E0" w:rsidP="005601EF">
      <w:pPr>
        <w:pStyle w:val="Heading2"/>
      </w:pPr>
      <w:r>
        <w:t>ECONOMY ADV</w:t>
      </w:r>
    </w:p>
    <w:p w14:paraId="5C96BA25" w14:textId="1FA223FB" w:rsidR="00B10C0D" w:rsidRDefault="00B10C0D" w:rsidP="00B10C0D">
      <w:pPr>
        <w:pStyle w:val="Heading3"/>
      </w:pPr>
      <w:r>
        <w:t>U: Labor Shortages</w:t>
      </w:r>
    </w:p>
    <w:p w14:paraId="461AFAE1" w14:textId="77777777" w:rsidR="00B10C0D" w:rsidRPr="00727CAB" w:rsidRDefault="00B10C0D" w:rsidP="00B10C0D">
      <w:pPr>
        <w:pStyle w:val="Heading4"/>
        <w:rPr>
          <w:rStyle w:val="Style13ptBold"/>
          <w:b/>
        </w:rPr>
      </w:pPr>
      <w:r w:rsidRPr="00727CAB">
        <w:rPr>
          <w:rStyle w:val="Style13ptBold"/>
          <w:b/>
        </w:rPr>
        <w:t>There are too many jobs with not enough workers, we need to fill these jobs with the untapped potential on the sidelines to help relieve America from labor shortage.</w:t>
      </w:r>
    </w:p>
    <w:p w14:paraId="1417762A" w14:textId="77777777" w:rsidR="00B10C0D" w:rsidRDefault="00B10C0D" w:rsidP="00B10C0D">
      <w:r w:rsidRPr="00727CAB">
        <w:rPr>
          <w:rStyle w:val="Style13ptBold"/>
        </w:rPr>
        <w:t>Ryan 2/22</w:t>
      </w:r>
      <w:r>
        <w:t xml:space="preserve"> (Paul, an American politician, “With a Worker Shortage, It's Time to Develop America's Workforce”, February 22, 2018, Office of the Speaker of the House, https://www.speaker.gov/general/worker-shortage-it-s-time-develop-america-s-workforce)</w:t>
      </w:r>
    </w:p>
    <w:p w14:paraId="4EE63631" w14:textId="5653C8A5" w:rsidR="002B78A1" w:rsidRDefault="00B10C0D" w:rsidP="002B78A1">
      <w:pPr>
        <w:rPr>
          <w:rStyle w:val="StyleUnderline"/>
          <w:highlight w:val="yellow"/>
        </w:rPr>
      </w:pPr>
      <w:r w:rsidRPr="0095332D">
        <w:rPr>
          <w:sz w:val="16"/>
        </w:rPr>
        <w:t xml:space="preserve">As you have probably heard by now, the new tax law is having overwhelmingly positive effects on the economy. American workers are seeing more take-home pay, higher wages, and better benefits. And while the good tax news keeps rolling in, it’s important to recognize that our economy can only reach its full potential if its people are fully engaged. Unfortunately, that’s not the case right now. </w:t>
      </w:r>
      <w:r w:rsidRPr="00727CAB">
        <w:rPr>
          <w:rStyle w:val="StyleUnderline"/>
          <w:highlight w:val="yellow"/>
        </w:rPr>
        <w:t>The reality is that the U</w:t>
      </w:r>
      <w:r w:rsidRPr="0095332D">
        <w:rPr>
          <w:sz w:val="16"/>
        </w:rPr>
        <w:t>nited</w:t>
      </w:r>
      <w:r w:rsidRPr="00727CAB">
        <w:rPr>
          <w:rStyle w:val="StyleUnderline"/>
          <w:highlight w:val="yellow"/>
        </w:rPr>
        <w:t xml:space="preserve"> S</w:t>
      </w:r>
      <w:r w:rsidRPr="0095332D">
        <w:rPr>
          <w:sz w:val="16"/>
        </w:rPr>
        <w:t>tates</w:t>
      </w:r>
      <w:r w:rsidRPr="00727CAB">
        <w:rPr>
          <w:rStyle w:val="StyleUnderline"/>
          <w:highlight w:val="yellow"/>
        </w:rPr>
        <w:t xml:space="preserve"> is facing a worker shortage. As the Washington Post defined it recently: "2018’s challenge: Too many jobs, not enough workers."</w:t>
      </w:r>
      <w:r w:rsidRPr="00727CAB">
        <w:rPr>
          <w:rStyle w:val="StyleUnderline"/>
        </w:rPr>
        <w:t xml:space="preserve"> </w:t>
      </w:r>
      <w:r w:rsidRPr="0095332D">
        <w:rPr>
          <w:sz w:val="16"/>
        </w:rPr>
        <w:t xml:space="preserve">Many </w:t>
      </w:r>
      <w:r w:rsidRPr="00727CAB">
        <w:rPr>
          <w:rStyle w:val="StyleUnderline"/>
          <w:highlight w:val="yellow"/>
        </w:rPr>
        <w:t>reasons</w:t>
      </w:r>
      <w:r w:rsidRPr="0095332D">
        <w:rPr>
          <w:sz w:val="16"/>
        </w:rPr>
        <w:t xml:space="preserve"> account </w:t>
      </w:r>
      <w:r w:rsidRPr="00727CAB">
        <w:rPr>
          <w:rStyle w:val="StyleUnderline"/>
          <w:highlight w:val="yellow"/>
        </w:rPr>
        <w:t>for this challenge: a changing economy, a widening skills gap, a low labor force participation rate (the amount of people who work or are looking for work), and a welfare system that often provides the wrong incentives</w:t>
      </w:r>
      <w:r w:rsidRPr="0095332D">
        <w:rPr>
          <w:sz w:val="16"/>
        </w:rPr>
        <w:t xml:space="preserve">. Consider these stats: </w:t>
      </w:r>
      <w:r w:rsidRPr="00727CAB">
        <w:rPr>
          <w:rStyle w:val="StyleUnderline"/>
          <w:highlight w:val="yellow"/>
        </w:rPr>
        <w:t>Seven million men are currently missing from the workforce</w:t>
      </w:r>
      <w:r w:rsidRPr="0095332D">
        <w:rPr>
          <w:sz w:val="16"/>
        </w:rPr>
        <w:t xml:space="preserve">. As of June 2015, one in seven 16–24 year olds were neither in school nor working, adding up to </w:t>
      </w:r>
      <w:r w:rsidRPr="00727CAB">
        <w:rPr>
          <w:rStyle w:val="StyleUnderline"/>
          <w:highlight w:val="yellow"/>
        </w:rPr>
        <w:t xml:space="preserve">more than 5.5 million “disconnected” youth nationwide. Low-income families are trapped in an endless cycle of poverty, “shuffling them from program to program instead of helping them break free altogether.” With </w:t>
      </w:r>
      <w:r w:rsidRPr="0095332D">
        <w:rPr>
          <w:sz w:val="16"/>
        </w:rPr>
        <w:t xml:space="preserve">so many </w:t>
      </w:r>
      <w:r w:rsidRPr="00727CAB">
        <w:rPr>
          <w:rStyle w:val="StyleUnderline"/>
          <w:highlight w:val="yellow"/>
        </w:rPr>
        <w:t xml:space="preserve">missing workers, American businesses are having a hard time filling their vacancies with workers </w:t>
      </w:r>
      <w:r w:rsidRPr="0095332D">
        <w:rPr>
          <w:sz w:val="16"/>
        </w:rPr>
        <w:t xml:space="preserve">possessing the right skills. A recent poll found that 45 percent of midsize business leaders are “concerned about the limited supply of talented job applicants.” Last month, the Federal Reserve released a study highlighting such labor shortages. In Boston, “one manufacturer was three months behind schedule in trying to hire workers for a new plant.” In Richmond, a trucking company reported that a lack of workers had “left many trucks sitting idle.” In Dallas, “labor shortages persisted, with several reports that difficulty hiring was impeding growth.” There are jobs available, people without work, and yet a gap persists. This isn’t a new phenomenon. It’s why the House has passed bipartisan legislation, like a bill to measure program effectiveness and one to better help people overcome the skills gap and get back into the workforce. But what is a newer phenomenon is a booming economy thirsting for labor. Indeed, the economy is in prime condition for people to enter the workforce. We just have to connect people with the opportunities to realize the American Idea. </w:t>
      </w:r>
      <w:r w:rsidRPr="00727CAB">
        <w:rPr>
          <w:rStyle w:val="StyleUnderline"/>
          <w:highlight w:val="yellow"/>
        </w:rPr>
        <w:t>That’s why, with so much untapped potential sitting on the sidelines, Congress should continue to advance policies that incentivize work, foster independence, and help people escape poverty.</w:t>
      </w:r>
    </w:p>
    <w:p w14:paraId="27F94B4B" w14:textId="77777777" w:rsidR="003269DC" w:rsidRDefault="003269DC" w:rsidP="003269DC">
      <w:pPr>
        <w:pStyle w:val="Heading4"/>
      </w:pPr>
      <w:r>
        <w:t xml:space="preserve">Social decline will worsen—economy demands a better trained workforce </w:t>
      </w:r>
    </w:p>
    <w:p w14:paraId="21CA52DE" w14:textId="77777777" w:rsidR="003269DC" w:rsidRDefault="003269DC" w:rsidP="003269DC">
      <w:r w:rsidRPr="00A5278A">
        <w:rPr>
          <w:rStyle w:val="Heading4Char"/>
          <w:sz w:val="30"/>
          <w:szCs w:val="30"/>
        </w:rPr>
        <w:t>Ezrati 17</w:t>
      </w:r>
      <w:r>
        <w:t xml:space="preserve"> </w:t>
      </w:r>
      <w:r w:rsidRPr="00A5278A">
        <w:rPr>
          <w:sz w:val="18"/>
          <w:szCs w:val="18"/>
        </w:rPr>
        <w:t>(Milton Ezrati, an economist and investment manager, "Globalization can be Good for American Workers," 8/7/17, National Review, https://www.nationalreview.com/2017/08/globalization-trade-helping-american-workers-adjust/)</w:t>
      </w:r>
    </w:p>
    <w:p w14:paraId="69D9C139" w14:textId="77777777" w:rsidR="003269DC" w:rsidRDefault="003269DC" w:rsidP="003269DC">
      <w:r>
        <w:t>No matter how much politicians promise to protect us, t</w:t>
      </w:r>
      <w:r w:rsidRPr="00A5278A">
        <w:rPr>
          <w:rStyle w:val="StyleUnderline"/>
        </w:rPr>
        <w:t>echnology and globalization will continue to transform the American workplace</w:t>
      </w:r>
      <w:r>
        <w:t xml:space="preserve">, driving </w:t>
      </w:r>
      <w:r w:rsidRPr="00F5584F">
        <w:rPr>
          <w:rStyle w:val="StyleUnderline"/>
          <w:highlight w:val="yellow"/>
        </w:rPr>
        <w:t>the U.S. economy</w:t>
      </w:r>
      <w:r>
        <w:t xml:space="preserve"> </w:t>
      </w:r>
      <w:r w:rsidRPr="009E4222">
        <w:rPr>
          <w:sz w:val="18"/>
          <w:szCs w:val="18"/>
        </w:rPr>
        <w:t>to abandon simpler, labor-intensive production processes, turn increasingly toward more mechanized, digitized, high-value efforts, and, accordingly,</w:t>
      </w:r>
      <w:r>
        <w:t xml:space="preserve"> </w:t>
      </w:r>
      <w:r w:rsidRPr="00F5584F">
        <w:rPr>
          <w:rStyle w:val="StyleUnderline"/>
          <w:highlight w:val="yellow"/>
        </w:rPr>
        <w:t>demand an ever-better-trained workforce</w:t>
      </w:r>
      <w:r>
        <w:t xml:space="preserve">. Though </w:t>
      </w:r>
      <w:r w:rsidRPr="00F5584F">
        <w:rPr>
          <w:rStyle w:val="StyleUnderline"/>
          <w:highlight w:val="yellow"/>
        </w:rPr>
        <w:t>these trends</w:t>
      </w:r>
      <w:r>
        <w:t xml:space="preserve"> </w:t>
      </w:r>
      <w:r w:rsidRPr="00E727F4">
        <w:rPr>
          <w:sz w:val="18"/>
          <w:szCs w:val="18"/>
        </w:rPr>
        <w:t>should generally create prosperity,</w:t>
      </w:r>
      <w:r>
        <w:t xml:space="preserve"> they </w:t>
      </w:r>
      <w:r w:rsidRPr="00F5584F">
        <w:rPr>
          <w:rStyle w:val="StyleUnderline"/>
          <w:highlight w:val="yellow"/>
        </w:rPr>
        <w:t>will</w:t>
      </w:r>
      <w:r w:rsidRPr="00A5278A">
        <w:rPr>
          <w:rStyle w:val="StyleUnderline"/>
        </w:rPr>
        <w:t xml:space="preserve"> also </w:t>
      </w:r>
      <w:r w:rsidRPr="00F5584F">
        <w:rPr>
          <w:rStyle w:val="StyleUnderline"/>
          <w:highlight w:val="yellow"/>
        </w:rPr>
        <w:t>bring</w:t>
      </w:r>
      <w:r w:rsidRPr="00A5278A">
        <w:rPr>
          <w:rStyle w:val="StyleUnderline"/>
        </w:rPr>
        <w:t xml:space="preserve"> significant </w:t>
      </w:r>
      <w:r w:rsidRPr="00F5584F">
        <w:rPr>
          <w:rStyle w:val="StyleUnderline"/>
          <w:highlight w:val="yellow"/>
        </w:rPr>
        <w:t>social disruptions</w:t>
      </w:r>
      <w:r>
        <w:t xml:space="preserve">. </w:t>
      </w:r>
      <w:r w:rsidRPr="00E727F4">
        <w:rPr>
          <w:sz w:val="18"/>
          <w:szCs w:val="18"/>
        </w:rPr>
        <w:t>Indeed, they already have</w:t>
      </w:r>
      <w:r>
        <w:t xml:space="preserve">: </w:t>
      </w:r>
      <w:r w:rsidRPr="00F5584F">
        <w:rPr>
          <w:rStyle w:val="StyleUnderline"/>
          <w:highlight w:val="yellow"/>
        </w:rPr>
        <w:t>Income disparities</w:t>
      </w:r>
      <w:r w:rsidRPr="00A5278A">
        <w:rPr>
          <w:rStyle w:val="StyleUnderline"/>
        </w:rPr>
        <w:t xml:space="preserve"> between rich and poor </w:t>
      </w:r>
      <w:r w:rsidRPr="00F5584F">
        <w:rPr>
          <w:rStyle w:val="StyleUnderline"/>
          <w:highlight w:val="yellow"/>
        </w:rPr>
        <w:t>have widened</w:t>
      </w:r>
      <w:r w:rsidRPr="00A5278A">
        <w:rPr>
          <w:rStyle w:val="StyleUnderline"/>
        </w:rPr>
        <w:t>, with the skilled and educated seeing enhanced earning opportunities and the less skilled and less educated finding their options constrained</w:t>
      </w:r>
      <w:r>
        <w:t xml:space="preserve">. </w:t>
      </w:r>
      <w:r w:rsidRPr="00F5584F">
        <w:rPr>
          <w:sz w:val="18"/>
          <w:szCs w:val="18"/>
        </w:rPr>
        <w:t>Less and less is left of the old, stable middle class, the product of an era when the semiskilled could maintain security in a job for life. Unless we can better prepare workers for this dramatic economic shift</w:t>
      </w:r>
      <w:r>
        <w:t xml:space="preserve">, </w:t>
      </w:r>
      <w:r w:rsidRPr="00F5584F">
        <w:rPr>
          <w:rStyle w:val="StyleUnderline"/>
          <w:highlight w:val="yellow"/>
        </w:rPr>
        <w:t>social decline will</w:t>
      </w:r>
      <w:r w:rsidRPr="00A5278A">
        <w:rPr>
          <w:rStyle w:val="StyleUnderline"/>
        </w:rPr>
        <w:t xml:space="preserve"> </w:t>
      </w:r>
      <w:r w:rsidRPr="00F5584F">
        <w:rPr>
          <w:rStyle w:val="StyleUnderline"/>
          <w:highlight w:val="yellow"/>
        </w:rPr>
        <w:t>worsen</w:t>
      </w:r>
      <w:r w:rsidRPr="00A5278A">
        <w:rPr>
          <w:rStyle w:val="StyleUnderline"/>
        </w:rPr>
        <w:t>.</w:t>
      </w:r>
      <w:r>
        <w:t xml:space="preserve"> </w:t>
      </w:r>
      <w:r w:rsidRPr="00F5584F">
        <w:rPr>
          <w:sz w:val="18"/>
          <w:szCs w:val="18"/>
        </w:rPr>
        <w:t>One popular response, obviously given prominent voice in the 2016 election, would seek to block globalization and otherwise search for ways to force up wages for the less skilled. It’s an understandable reaction, but whatever</w:t>
      </w:r>
      <w:r>
        <w:t xml:space="preserve"> </w:t>
      </w:r>
      <w:r w:rsidRPr="00F5584F">
        <w:rPr>
          <w:rStyle w:val="StyleUnderline"/>
          <w:highlight w:val="yellow"/>
        </w:rPr>
        <w:t>Washington</w:t>
      </w:r>
      <w:r>
        <w:t xml:space="preserve"> thinks of its powers, it </w:t>
      </w:r>
      <w:r w:rsidRPr="00F5584F">
        <w:rPr>
          <w:rStyle w:val="StyleUnderline"/>
          <w:highlight w:val="yellow"/>
        </w:rPr>
        <w:t>can</w:t>
      </w:r>
      <w:r w:rsidRPr="00A5278A">
        <w:rPr>
          <w:rStyle w:val="StyleUnderline"/>
        </w:rPr>
        <w:t xml:space="preserve"> neither turn back the clock </w:t>
      </w:r>
      <w:r w:rsidRPr="00F5584F">
        <w:rPr>
          <w:rStyle w:val="StyleUnderline"/>
          <w:highlight w:val="yellow"/>
        </w:rPr>
        <w:t>no</w:t>
      </w:r>
      <w:r w:rsidRPr="00A5278A">
        <w:rPr>
          <w:rStyle w:val="StyleUnderline"/>
        </w:rPr>
        <w:t xml:space="preserve">r </w:t>
      </w:r>
      <w:r w:rsidRPr="00F5584F">
        <w:rPr>
          <w:rStyle w:val="StyleUnderline"/>
          <w:highlight w:val="yellow"/>
        </w:rPr>
        <w:t>repeal economic laws</w:t>
      </w:r>
      <w:r>
        <w:t xml:space="preserve">. </w:t>
      </w:r>
      <w:r w:rsidRPr="00A5278A">
        <w:rPr>
          <w:rStyle w:val="StyleUnderline"/>
        </w:rPr>
        <w:t>Trade protections</w:t>
      </w:r>
      <w:r>
        <w:t xml:space="preserve"> </w:t>
      </w:r>
      <w:r w:rsidRPr="009E4222">
        <w:rPr>
          <w:sz w:val="18"/>
          <w:szCs w:val="18"/>
        </w:rPr>
        <w:t>and legislated wage supports will not only fail to protect the vulnerable; they</w:t>
      </w:r>
      <w:r>
        <w:t xml:space="preserve"> </w:t>
      </w:r>
      <w:r w:rsidRPr="00A5278A">
        <w:rPr>
          <w:rStyle w:val="StyleUnderline"/>
        </w:rPr>
        <w:t>will also inflict broader economic harm</w:t>
      </w:r>
      <w:r>
        <w:t xml:space="preserve">. </w:t>
      </w:r>
      <w:r w:rsidRPr="00F5584F">
        <w:rPr>
          <w:rStyle w:val="StyleUnderline"/>
          <w:highlight w:val="yellow"/>
        </w:rPr>
        <w:t>Policymakers would do better to</w:t>
      </w:r>
      <w:r>
        <w:t xml:space="preserve"> </w:t>
      </w:r>
      <w:r w:rsidRPr="009E4222">
        <w:rPr>
          <w:sz w:val="18"/>
          <w:szCs w:val="18"/>
        </w:rPr>
        <w:t>accommodate the impact of globalization and technological innovation,</w:t>
      </w:r>
      <w:r>
        <w:t xml:space="preserve"> </w:t>
      </w:r>
      <w:r w:rsidRPr="00A5278A">
        <w:rPr>
          <w:rStyle w:val="StyleUnderline"/>
        </w:rPr>
        <w:t>r</w:t>
      </w:r>
      <w:r w:rsidRPr="00F5584F">
        <w:rPr>
          <w:rStyle w:val="StyleUnderline"/>
          <w:highlight w:val="yellow"/>
        </w:rPr>
        <w:t>efocus the economy accordingly, alter the</w:t>
      </w:r>
      <w:r w:rsidRPr="00A5278A">
        <w:rPr>
          <w:rStyle w:val="StyleUnderline"/>
        </w:rPr>
        <w:t xml:space="preserve"> nature of the </w:t>
      </w:r>
      <w:r w:rsidRPr="00F5584F">
        <w:rPr>
          <w:rStyle w:val="StyleUnderline"/>
          <w:highlight w:val="yellow"/>
        </w:rPr>
        <w:t>workplace, and train</w:t>
      </w:r>
      <w:r w:rsidRPr="00A5278A">
        <w:rPr>
          <w:rStyle w:val="StyleUnderline"/>
        </w:rPr>
        <w:t xml:space="preserve"> (and retrain) </w:t>
      </w:r>
      <w:r w:rsidRPr="00F5584F">
        <w:rPr>
          <w:rStyle w:val="StyleUnderline"/>
          <w:highlight w:val="yellow"/>
        </w:rPr>
        <w:t>the labor force</w:t>
      </w:r>
      <w:r>
        <w:t xml:space="preserve">. </w:t>
      </w:r>
      <w:r w:rsidRPr="009E4222">
        <w:rPr>
          <w:sz w:val="18"/>
          <w:szCs w:val="18"/>
        </w:rPr>
        <w:t>Only in this way can the United States ease social frictions and ensure a healthy new middle class for the 21st century.</w:t>
      </w:r>
    </w:p>
    <w:p w14:paraId="5FFDD5A0" w14:textId="7910D347" w:rsidR="003269DC" w:rsidRDefault="003269DC" w:rsidP="003269DC">
      <w:pPr>
        <w:pStyle w:val="Heading3"/>
      </w:pPr>
      <w:r>
        <w:t>U: Demographics/Immigration Down</w:t>
      </w:r>
    </w:p>
    <w:p w14:paraId="0AED58E4" w14:textId="77777777" w:rsidR="003269DC" w:rsidRPr="00194E1F" w:rsidRDefault="003269DC" w:rsidP="003269DC">
      <w:pPr>
        <w:pStyle w:val="Heading4"/>
        <w:rPr>
          <w:rStyle w:val="Style13ptBold"/>
          <w:b/>
          <w:bCs w:val="0"/>
        </w:rPr>
      </w:pPr>
      <w:bookmarkStart w:id="0" w:name="_Hlk519001668"/>
      <w:r>
        <w:t xml:space="preserve">Aging labor demographics and sluggish productivity are caused by native workers--- </w:t>
      </w:r>
      <w:r w:rsidRPr="00194E1F">
        <w:rPr>
          <w:rStyle w:val="Style13ptBold"/>
          <w:b/>
          <w:bCs w:val="0"/>
        </w:rPr>
        <w:t>foreign labor key to solve</w:t>
      </w:r>
    </w:p>
    <w:p w14:paraId="4E77D0AF" w14:textId="77777777" w:rsidR="003269DC" w:rsidRPr="00194E1F" w:rsidRDefault="003269DC" w:rsidP="003269DC">
      <w:pPr>
        <w:rPr>
          <w:rStyle w:val="StyleUnderline"/>
          <w:b/>
          <w:bCs/>
          <w:sz w:val="26"/>
          <w:u w:val="none"/>
        </w:rPr>
      </w:pPr>
      <w:r w:rsidRPr="00194E1F">
        <w:rPr>
          <w:rStyle w:val="Style13ptBold"/>
        </w:rPr>
        <w:t>Kaplan 18</w:t>
      </w:r>
      <w:r>
        <w:rPr>
          <w:rStyle w:val="Style13ptBold"/>
        </w:rPr>
        <w:t xml:space="preserve"> </w:t>
      </w:r>
      <w:r w:rsidRPr="00BC2317">
        <w:t>(R</w:t>
      </w:r>
      <w:r w:rsidRPr="00194E1F">
        <w:t>obert S. Kaplan, American accounting academic, and Emeritus Professor of Leadership Development at the Harvard Business School, "Discussion of Economic Conditions and Key Challenges Facing the U.S. Economy," 2/21/18, Federal Reserve Bank of Dallas</w:t>
      </w:r>
      <w:r>
        <w:rPr>
          <w:rStyle w:val="Style13ptBold"/>
        </w:rPr>
        <w:t xml:space="preserve">, </w:t>
      </w:r>
      <w:r w:rsidRPr="00194E1F">
        <w:t>https://www.dallasfed.org/news/speeches/kaplan/2018/rsk180221.aspx</w:t>
      </w:r>
      <w:r>
        <w:t>)</w:t>
      </w:r>
    </w:p>
    <w:p w14:paraId="658DA9B5" w14:textId="77777777" w:rsidR="003269DC" w:rsidRDefault="003269DC" w:rsidP="003269DC">
      <w:r w:rsidRPr="00194E1F">
        <w:rPr>
          <w:rStyle w:val="StyleUnderline"/>
          <w:highlight w:val="yellow"/>
        </w:rPr>
        <w:t>GDP growth is composed of growth in</w:t>
      </w:r>
      <w:r w:rsidRPr="00194E1F">
        <w:rPr>
          <w:rStyle w:val="StyleUnderline"/>
        </w:rPr>
        <w:t xml:space="preserve"> the </w:t>
      </w:r>
      <w:r w:rsidRPr="00194E1F">
        <w:rPr>
          <w:rStyle w:val="StyleUnderline"/>
          <w:highlight w:val="yellow"/>
        </w:rPr>
        <w:t>workforce plus</w:t>
      </w:r>
      <w:r w:rsidRPr="00194E1F">
        <w:rPr>
          <w:rStyle w:val="StyleUnderline"/>
        </w:rPr>
        <w:t xml:space="preserve"> growth in </w:t>
      </w:r>
      <w:r w:rsidRPr="00194E1F">
        <w:rPr>
          <w:rStyle w:val="StyleUnderline"/>
          <w:highlight w:val="yellow"/>
        </w:rPr>
        <w:t>labor productivity</w:t>
      </w:r>
      <w:r>
        <w:t xml:space="preserve">. </w:t>
      </w:r>
      <w:r w:rsidRPr="00194E1F">
        <w:rPr>
          <w:highlight w:val="yellow"/>
          <w:u w:val="single"/>
        </w:rPr>
        <w:t>Due to</w:t>
      </w:r>
      <w:r w:rsidRPr="00194E1F">
        <w:rPr>
          <w:u w:val="single"/>
        </w:rPr>
        <w:t xml:space="preserve"> the </w:t>
      </w:r>
      <w:r w:rsidRPr="00194E1F">
        <w:rPr>
          <w:highlight w:val="yellow"/>
          <w:u w:val="single"/>
        </w:rPr>
        <w:t>aging of our population, workforce growth in the U.S. is slowing</w:t>
      </w:r>
      <w:r w:rsidRPr="00194E1F">
        <w:rPr>
          <w:u w:val="single"/>
        </w:rPr>
        <w:t xml:space="preserve"> and is likely to continue slowing.</w:t>
      </w:r>
      <w:r>
        <w:t xml:space="preserve"> </w:t>
      </w:r>
      <w:r w:rsidRPr="00E727F4">
        <w:rPr>
          <w:sz w:val="18"/>
          <w:szCs w:val="18"/>
        </w:rPr>
        <w:t>The labor force participation rate has declined from 66 percent in 2007 to approximately 63 percent today. Dallas Fed economists believe that the bulk of this decline is due to aging of the workforce. Unfortunately, our economists believe that these</w:t>
      </w:r>
      <w:r>
        <w:t xml:space="preserve"> </w:t>
      </w:r>
      <w:r w:rsidRPr="00194E1F">
        <w:rPr>
          <w:highlight w:val="yellow"/>
          <w:u w:val="single"/>
        </w:rPr>
        <w:t>demographic trends will cause the labor force participation rate to decline</w:t>
      </w:r>
      <w:r w:rsidRPr="00194E1F">
        <w:rPr>
          <w:u w:val="single"/>
        </w:rPr>
        <w:t xml:space="preserve"> to below 61 percent</w:t>
      </w:r>
      <w:r>
        <w:t xml:space="preserve"> </w:t>
      </w:r>
      <w:r w:rsidRPr="00E727F4">
        <w:rPr>
          <w:sz w:val="18"/>
          <w:szCs w:val="18"/>
        </w:rPr>
        <w:t>over the next 10 years. Possible remedies to the effects of aging demographics could include incentives for workers to work later in their careers, inducing discouraged workers to return to the workforce and/or other measures that could help improve the rate of workforce growth in the U.S. In addition</w:t>
      </w:r>
      <w:r>
        <w:t xml:space="preserve">, </w:t>
      </w:r>
      <w:r w:rsidRPr="00194E1F">
        <w:rPr>
          <w:highlight w:val="yellow"/>
          <w:u w:val="single"/>
        </w:rPr>
        <w:t>immigration has</w:t>
      </w:r>
      <w:r w:rsidRPr="00194E1F">
        <w:rPr>
          <w:u w:val="single"/>
        </w:rPr>
        <w:t xml:space="preserve"> historically </w:t>
      </w:r>
      <w:r w:rsidRPr="00194E1F">
        <w:rPr>
          <w:highlight w:val="yellow"/>
          <w:u w:val="single"/>
        </w:rPr>
        <w:t>been an important element of our nation’s workforce growth</w:t>
      </w:r>
      <w:r>
        <w:t xml:space="preserve">. </w:t>
      </w:r>
      <w:r w:rsidRPr="00E727F4">
        <w:rPr>
          <w:sz w:val="18"/>
          <w:szCs w:val="18"/>
        </w:rPr>
        <w:t>Based on published data, our Dallas Fed economists estimate that immigrants and their children have comprised over half of the workforce growth in the U.S. over the last 20 years and expect this group to comprise an even higher percentage over the next 20 years.[1] Our economists have done extensive research regarding U.S. immigration as well as the immigration policies of other countries. This research indicates that it would be appropriate for the</w:t>
      </w:r>
      <w:r>
        <w:t xml:space="preserve"> </w:t>
      </w:r>
      <w:r w:rsidRPr="00194E1F">
        <w:rPr>
          <w:rStyle w:val="StyleUnderline"/>
        </w:rPr>
        <w:t>U.S.</w:t>
      </w:r>
      <w:r>
        <w:t xml:space="preserve"> to consider </w:t>
      </w:r>
      <w:r w:rsidRPr="00194E1F">
        <w:rPr>
          <w:highlight w:val="yellow"/>
          <w:u w:val="single"/>
        </w:rPr>
        <w:t>reforms to</w:t>
      </w:r>
      <w:r w:rsidRPr="00194E1F">
        <w:rPr>
          <w:u w:val="single"/>
        </w:rPr>
        <w:t xml:space="preserve"> the </w:t>
      </w:r>
      <w:r w:rsidRPr="00194E1F">
        <w:rPr>
          <w:highlight w:val="yellow"/>
          <w:u w:val="single"/>
        </w:rPr>
        <w:t>current immigration system</w:t>
      </w:r>
      <w:r>
        <w:t xml:space="preserve"> to more heavily take into account immigrant skills as well as other employment-based criteria. Such reforms </w:t>
      </w:r>
      <w:r w:rsidRPr="00194E1F">
        <w:rPr>
          <w:highlight w:val="yellow"/>
          <w:u w:val="single"/>
        </w:rPr>
        <w:t>could help enhance the economic</w:t>
      </w:r>
      <w:r w:rsidRPr="00194E1F">
        <w:rPr>
          <w:u w:val="single"/>
        </w:rPr>
        <w:t xml:space="preserve"> and societal </w:t>
      </w:r>
      <w:r w:rsidRPr="00194E1F">
        <w:rPr>
          <w:highlight w:val="yellow"/>
          <w:u w:val="single"/>
        </w:rPr>
        <w:t>benefits from immigration</w:t>
      </w:r>
      <w:r w:rsidRPr="00194E1F">
        <w:rPr>
          <w:u w:val="single"/>
        </w:rPr>
        <w:t>.[</w:t>
      </w:r>
      <w:r>
        <w:t xml:space="preserve">2] </w:t>
      </w:r>
      <w:r w:rsidRPr="00E727F4">
        <w:rPr>
          <w:sz w:val="18"/>
          <w:szCs w:val="18"/>
        </w:rPr>
        <w:t>Whatever policy decisions are made, it is clear that the resolution of current debates relating to immigration policy has the potential to either supplement or create headwinds for future workforce growth in the U.S. One potential offset to these demographic trends could be improvements in labor productivity. Labor productivity is a key driver of GDP growth. However</w:t>
      </w:r>
      <w:r>
        <w:t xml:space="preserve">, </w:t>
      </w:r>
      <w:r w:rsidRPr="00194E1F">
        <w:rPr>
          <w:highlight w:val="yellow"/>
          <w:u w:val="single"/>
        </w:rPr>
        <w:t>average growth in labor productivity over the past decade has been sluggish</w:t>
      </w:r>
      <w:r>
        <w:t xml:space="preserve"> </w:t>
      </w:r>
      <w:r w:rsidRPr="00E727F4">
        <w:rPr>
          <w:sz w:val="18"/>
          <w:szCs w:val="18"/>
        </w:rPr>
        <w:t>at approximately 1.1 percent per year.[3] Labor productivity growth averaged approximately 2 percent from 1977 through 2007. While Dallas Fed economists are hopeful that increased capital spending could help improve labor force productivity, they also observe that technological progress may not contribute to productivity growth as much as it once did</w:t>
      </w:r>
      <w:r>
        <w:t xml:space="preserve">. </w:t>
      </w:r>
      <w:r w:rsidRPr="00194E1F">
        <w:rPr>
          <w:highlight w:val="yellow"/>
          <w:u w:val="single"/>
        </w:rPr>
        <w:t>One reason for</w:t>
      </w:r>
      <w:r w:rsidRPr="00194E1F">
        <w:rPr>
          <w:u w:val="single"/>
        </w:rPr>
        <w:t xml:space="preserve"> this </w:t>
      </w:r>
      <w:r w:rsidRPr="00194E1F">
        <w:rPr>
          <w:highlight w:val="yellow"/>
          <w:u w:val="single"/>
        </w:rPr>
        <w:t>sluggishness may be lagging skills and educational achievement levels of the U.S. workforce</w:t>
      </w:r>
      <w:r>
        <w:t xml:space="preserve">.  </w:t>
      </w:r>
      <w:bookmarkEnd w:id="0"/>
    </w:p>
    <w:p w14:paraId="06B46052" w14:textId="77777777" w:rsidR="003269DC" w:rsidRDefault="003269DC" w:rsidP="003269DC"/>
    <w:p w14:paraId="18A4F23A" w14:textId="77777777" w:rsidR="003269DC" w:rsidRPr="003269DC" w:rsidRDefault="003269DC" w:rsidP="003269DC"/>
    <w:p w14:paraId="5E522C71" w14:textId="7824E20D" w:rsidR="003269DC" w:rsidRDefault="003269DC" w:rsidP="003269DC">
      <w:pPr>
        <w:pStyle w:val="Heading3"/>
      </w:pPr>
      <w:r>
        <w:t>U: Growth Slowing</w:t>
      </w:r>
    </w:p>
    <w:p w14:paraId="52BBF00D" w14:textId="77777777" w:rsidR="003269DC" w:rsidRDefault="003269DC" w:rsidP="003269DC">
      <w:pPr>
        <w:pStyle w:val="Heading4"/>
      </w:pPr>
      <w:bookmarkStart w:id="1" w:name="_Hlk519097817"/>
      <w:r>
        <w:t>Economic growth is slowing—unless we can reverse it, we face political strains and social conflict</w:t>
      </w:r>
    </w:p>
    <w:p w14:paraId="0EF50B2D" w14:textId="77777777" w:rsidR="003269DC" w:rsidRPr="00E727F4" w:rsidRDefault="003269DC" w:rsidP="003269DC">
      <w:r>
        <w:rPr>
          <w:rStyle w:val="Style13ptBold"/>
        </w:rPr>
        <w:t xml:space="preserve">Samuelson 18, </w:t>
      </w:r>
      <w:r w:rsidRPr="00E727F4">
        <w:rPr>
          <w:sz w:val="18"/>
          <w:szCs w:val="18"/>
        </w:rPr>
        <w:t>(Robert Samuelson, BA Harvard University, journalist for the Washington Post, "The consequences of slow economic growth," 2/28/18, The Daily Independent, http://www.dailyindependent.com/opinion/the-consequences-of-slow-economic-growth/article_b020c2bc-1bf5-11e8-8104-17bf3e5285df.html)</w:t>
      </w:r>
    </w:p>
    <w:p w14:paraId="3A00FB78" w14:textId="7417C1F3" w:rsidR="003269DC" w:rsidRPr="003269DC" w:rsidRDefault="003269DC" w:rsidP="003269DC">
      <w:pPr>
        <w:rPr>
          <w:sz w:val="18"/>
          <w:szCs w:val="18"/>
        </w:rPr>
      </w:pPr>
      <w:r w:rsidRPr="00AB2C0A">
        <w:rPr>
          <w:sz w:val="18"/>
          <w:szCs w:val="18"/>
        </w:rPr>
        <w:t>The role of economic growth in advanced democracies is not mainly the accumulation of more material goods. By any historical norm, even today's poor are staggeringly wealthy</w:t>
      </w:r>
      <w:r>
        <w:t xml:space="preserve">. </w:t>
      </w:r>
      <w:r w:rsidRPr="00AB2C0A">
        <w:rPr>
          <w:rStyle w:val="StyleUnderline"/>
          <w:highlight w:val="yellow"/>
        </w:rPr>
        <w:t>Economic growth</w:t>
      </w:r>
      <w:r>
        <w:t xml:space="preserve"> plays a more subtle role. </w:t>
      </w:r>
      <w:r w:rsidRPr="00AB2C0A">
        <w:rPr>
          <w:sz w:val="18"/>
          <w:szCs w:val="18"/>
        </w:rPr>
        <w:t xml:space="preserve">It gives people a sense that they are getting ahead and are in control of their lives. </w:t>
      </w:r>
      <w:r>
        <w:t xml:space="preserve">It </w:t>
      </w:r>
      <w:r w:rsidRPr="00AB2C0A">
        <w:rPr>
          <w:rStyle w:val="StyleUnderline"/>
          <w:highlight w:val="yellow"/>
        </w:rPr>
        <w:t>serves as</w:t>
      </w:r>
      <w:r w:rsidRPr="00AB2C0A">
        <w:rPr>
          <w:rStyle w:val="StyleUnderline"/>
        </w:rPr>
        <w:t xml:space="preserve"> the </w:t>
      </w:r>
      <w:r w:rsidRPr="00AB2C0A">
        <w:rPr>
          <w:rStyle w:val="StyleUnderline"/>
          <w:highlight w:val="yellow"/>
        </w:rPr>
        <w:t>social glue</w:t>
      </w:r>
      <w:r w:rsidRPr="00AB2C0A">
        <w:rPr>
          <w:rStyle w:val="StyleUnderline"/>
        </w:rPr>
        <w:t xml:space="preserve"> that holds us together</w:t>
      </w:r>
      <w:r>
        <w:t xml:space="preserve"> </w:t>
      </w:r>
      <w:r w:rsidRPr="00AB2C0A">
        <w:rPr>
          <w:sz w:val="18"/>
          <w:szCs w:val="18"/>
        </w:rPr>
        <w:t>and counteracts -- to some extent -- the influences of race, class, religion, ethnicity and geography, which drive us apart. But what if economic growth can no longer perform this vital function? What if the economy has entered a prolonged period of slow growth that frustrates millions of Americans? What if the glue no longer holds? These questions are already posed by rising economic inequality. Now the debate enters a new phase with the release of President Trump's first annual economic report and the more scholarly Report of the Council of Economic Advisers (CEA). These documents frame the economic debate between Trump and his detractors. "The [Trump] economic forecast ... is the most absurd I've ever seen," Harvard economist Jason Furman, chairman of President Obama's CEA, told Vox's Dylan Matthews. Trump's economists estimate the economy will grow 3 percent annually for the next decade; Furman and others say about 2 percent. The difference is huge. To understand the debate, look at the table below. As it shows</w:t>
      </w:r>
      <w:r>
        <w:t xml:space="preserve">, </w:t>
      </w:r>
      <w:r w:rsidRPr="00AB2C0A">
        <w:rPr>
          <w:rStyle w:val="StyleUnderline"/>
        </w:rPr>
        <w:t>economic growth can be separated into two factors: labor force growth -- the number of workers; and workers' productivity (efficiency</w:t>
      </w:r>
      <w:r>
        <w:t xml:space="preserve">) -- </w:t>
      </w:r>
      <w:r w:rsidRPr="00AB2C0A">
        <w:rPr>
          <w:sz w:val="18"/>
          <w:szCs w:val="18"/>
        </w:rPr>
        <w:t xml:space="preserve">what they produce. Add these factors together, and you get the economy's overall growth rate. The figures portray history. In the first decades after World War II (1950-1973), both the labor force and productivity grew rapidly. Women were beginning to take paid jobs in large numbers. There were many new technologies: jet aircraft; synthetic fibers; antibiotics; air conditioning. The economy's growth averaged 4 percent annually. </w:t>
      </w:r>
      <w:r>
        <w:t xml:space="preserve">More recently (2008-2016), </w:t>
      </w:r>
      <w:r w:rsidRPr="00AB2C0A">
        <w:rPr>
          <w:rStyle w:val="StyleUnderline"/>
          <w:highlight w:val="yellow"/>
        </w:rPr>
        <w:t>both</w:t>
      </w:r>
      <w:r w:rsidRPr="00AB2C0A">
        <w:rPr>
          <w:rStyle w:val="StyleUnderline"/>
        </w:rPr>
        <w:t xml:space="preserve"> the </w:t>
      </w:r>
      <w:r w:rsidRPr="00AB2C0A">
        <w:rPr>
          <w:rStyle w:val="StyleUnderline"/>
          <w:highlight w:val="yellow"/>
        </w:rPr>
        <w:t>labor force and productivity growth have slowed</w:t>
      </w:r>
      <w:r w:rsidRPr="00AB2C0A">
        <w:rPr>
          <w:rStyle w:val="StyleUnderline"/>
        </w:rPr>
        <w:t>, reducing the overall growth rate to 1.4 percent</w:t>
      </w:r>
      <w:r>
        <w:t xml:space="preserve">. </w:t>
      </w:r>
      <w:r w:rsidRPr="00AB2C0A">
        <w:rPr>
          <w:sz w:val="18"/>
          <w:szCs w:val="18"/>
        </w:rPr>
        <w:t xml:space="preserve">The outlook for the next decade -- as projected by the Congressional Budget Office, which supplied all these figures -- is for economic growth to average 1.8 percent. </w:t>
      </w:r>
      <w:r w:rsidRPr="00AB2C0A">
        <w:rPr>
          <w:rStyle w:val="StyleUnderline"/>
          <w:highlight w:val="yellow"/>
        </w:rPr>
        <w:t>These trends won't easily reverse</w:t>
      </w:r>
      <w:r>
        <w:t xml:space="preserve">, say critics like Furman. </w:t>
      </w:r>
      <w:r w:rsidRPr="00AB2C0A">
        <w:rPr>
          <w:rStyle w:val="StyleUnderline"/>
          <w:highlight w:val="yellow"/>
        </w:rPr>
        <w:t>Slowing labor-force growth reflects the retirement of baby boomers</w:t>
      </w:r>
      <w:r>
        <w:t xml:space="preserve">; </w:t>
      </w:r>
      <w:r w:rsidRPr="00AB2C0A">
        <w:rPr>
          <w:sz w:val="18"/>
          <w:szCs w:val="18"/>
        </w:rPr>
        <w:t>that won't change radically, even if some workers delay retirement. What caused the productivity slump is a mystery, but -- because it reflects so many influences, from technology to management -- it's hard to cure. Growth isn't likely to double, Furman argues. That's what he calculates is needed to reach Trump's 3 percent economic growth target. The rebuttal comes from Kevin Hassett, chairman of Trump's CEA. At a press briefing, he contended that the recent massive cut in corporate taxes would spur companies to invest in new technologies, raising worker productivity. Likewise, Trump's deregulation policies would increase investment by cutting red tape. Adding up all the possible gains, "it's pretty easy to get ... to 3 [percent annually] over a 10-year horizon," he said. Time will settle this argument. The evidence seems to favor Trump's critics, but that's hardly guaranteed</w:t>
      </w:r>
      <w:r>
        <w:t xml:space="preserve">. The truth is that </w:t>
      </w:r>
      <w:r w:rsidRPr="00AB2C0A">
        <w:rPr>
          <w:rStyle w:val="StyleUnderline"/>
        </w:rPr>
        <w:t>economists have an atrocious record in predicting changes in productivity</w:t>
      </w:r>
      <w:r>
        <w:t xml:space="preserve">, </w:t>
      </w:r>
      <w:r w:rsidRPr="00AB2C0A">
        <w:rPr>
          <w:sz w:val="18"/>
          <w:szCs w:val="18"/>
        </w:rPr>
        <w:t>either for better or worse. It's conceivable that Trump and his economists could be right for the wrong reasons: Productivity could take a surprising upward swing, driven by unanticipated causes. Of course, the surprises could just as easily go in the opposite direction. Trump's budget projects massive deficits for years; there are signs that inflation, long dormant, is inching up. The Federal Reserve is slowly raising interest rates. There are all manner of seen and unseen economic threats. We should also remember</w:t>
      </w:r>
      <w:r>
        <w:t xml:space="preserve"> </w:t>
      </w:r>
      <w:r w:rsidRPr="00AB2C0A">
        <w:rPr>
          <w:rStyle w:val="StyleUnderline"/>
        </w:rPr>
        <w:t>t</w:t>
      </w:r>
      <w:r w:rsidRPr="00AB2C0A">
        <w:rPr>
          <w:rStyle w:val="StyleUnderline"/>
          <w:highlight w:val="yellow"/>
        </w:rPr>
        <w:t>h</w:t>
      </w:r>
      <w:r w:rsidRPr="00AB2C0A">
        <w:rPr>
          <w:rStyle w:val="StyleUnderline"/>
        </w:rPr>
        <w:t>e larger role played by the economy in shaping the nation's political and social climate</w:t>
      </w:r>
      <w:r>
        <w:t xml:space="preserve">. </w:t>
      </w:r>
      <w:r w:rsidRPr="00AB2C0A">
        <w:rPr>
          <w:rStyle w:val="StyleUnderline"/>
          <w:highlight w:val="yellow"/>
        </w:rPr>
        <w:t>Unless we are able to raise the rate of economic growth</w:t>
      </w:r>
      <w:r>
        <w:t xml:space="preserve"> -- a task whose inherent difficulty ought to be obvious by now -- </w:t>
      </w:r>
      <w:r w:rsidRPr="00AB2C0A">
        <w:rPr>
          <w:rStyle w:val="StyleUnderline"/>
          <w:highlight w:val="yellow"/>
        </w:rPr>
        <w:t>we face an increasingly</w:t>
      </w:r>
      <w:r w:rsidRPr="00AB2C0A">
        <w:rPr>
          <w:rStyle w:val="StyleUnderline"/>
        </w:rPr>
        <w:t xml:space="preserve"> contentious and </w:t>
      </w:r>
      <w:r w:rsidRPr="00AB2C0A">
        <w:rPr>
          <w:rStyle w:val="StyleUnderline"/>
          <w:highlight w:val="yellow"/>
        </w:rPr>
        <w:t>politically strained future</w:t>
      </w:r>
      <w:r>
        <w:t xml:space="preserve">. </w:t>
      </w:r>
      <w:r w:rsidRPr="00AB2C0A">
        <w:rPr>
          <w:rStyle w:val="StyleUnderline"/>
          <w:highlight w:val="yellow"/>
        </w:rPr>
        <w:t>We can expect intensifying competition among Americans</w:t>
      </w:r>
      <w:r>
        <w:t xml:space="preserve"> </w:t>
      </w:r>
      <w:r w:rsidRPr="00AB2C0A">
        <w:rPr>
          <w:sz w:val="18"/>
          <w:szCs w:val="18"/>
        </w:rPr>
        <w:t>(the rich and the poor, the young and the old, cities and states, businesses and governments) for ever-larger shares of the nation's slow-growing income. We'll also miss the muffling effect that higher economic growth has on the nation's other conflicts and grievances.</w:t>
      </w:r>
      <w:bookmarkEnd w:id="1"/>
    </w:p>
    <w:p w14:paraId="3406A4B2" w14:textId="715275B3" w:rsidR="00CF3FBF" w:rsidRDefault="00B10C0D" w:rsidP="00CF3FBF">
      <w:pPr>
        <w:pStyle w:val="Heading3"/>
      </w:pPr>
      <w:r>
        <w:t xml:space="preserve">I/L: </w:t>
      </w:r>
      <w:r w:rsidR="009E285E">
        <w:t>Syrian Refugees Key</w:t>
      </w:r>
    </w:p>
    <w:p w14:paraId="047D29F3" w14:textId="77777777" w:rsidR="00B10C0D" w:rsidRPr="00A93558" w:rsidRDefault="00B10C0D" w:rsidP="00B10C0D">
      <w:pPr>
        <w:pStyle w:val="Heading4"/>
      </w:pPr>
      <w:r w:rsidRPr="00A93558">
        <w:t>Syrian refugees are key for American Entrepreneurship and economic gain and increasement of job openings</w:t>
      </w:r>
    </w:p>
    <w:p w14:paraId="4A861B89" w14:textId="1711FA99" w:rsidR="00B10C0D" w:rsidRPr="00A93558" w:rsidRDefault="00B10C0D" w:rsidP="00B10C0D">
      <w:r w:rsidRPr="00A93558">
        <w:rPr>
          <w:rStyle w:val="Style13ptBold"/>
        </w:rPr>
        <w:t>Mathena 16</w:t>
      </w:r>
      <w:r w:rsidRPr="00A93558">
        <w:t xml:space="preserve"> (Silva, senior policy analyst of Immigration Policy at American Progress, with contribution of David Dyssegaard Kallick, Cyierra Roldan, "Syrian Immigrants in the United States", December 13, 2016, Center for American Progress, </w:t>
      </w:r>
      <w:hyperlink r:id="rId12" w:history="1">
        <w:r w:rsidRPr="00A93558">
          <w:rPr>
            <w:rStyle w:val="Hyperlink"/>
          </w:rPr>
          <w:t>https://www.americanprogress.org/issues/immigration/reports/2016/12/13/294851/syrian-immigrants-in-the-united-states-a-receiving-community-for-todays-refugees/</w:t>
        </w:r>
      </w:hyperlink>
    </w:p>
    <w:p w14:paraId="037A4386" w14:textId="76C8CF8F" w:rsidR="00B10C0D" w:rsidRPr="00B10C0D" w:rsidRDefault="00B10C0D" w:rsidP="00B10C0D">
      <w:pPr>
        <w:rPr>
          <w:u w:val="single"/>
        </w:rPr>
      </w:pPr>
      <w:r w:rsidRPr="00A93558">
        <w:rPr>
          <w:sz w:val="16"/>
        </w:rPr>
        <w:t xml:space="preserve">Syrian immigrants and refugees have frequently been in the news over the past year, and not always in a positive light. President-elect Donald Trump lashed out against Syrians coming to the United States during his campaign, promising a ban on immigration from countries “compromised by terrorism,” calling for “extreme vetting” of immigrants from Muslim and Arab nations, and saying of people already granted refugee status who fled Syria, “If I win, they’re going back.”1 Considering this negative rhetoric, it may come as a surprise to some that immigrants from </w:t>
      </w:r>
      <w:r w:rsidRPr="00A93558">
        <w:rPr>
          <w:rStyle w:val="StyleUnderline"/>
          <w:highlight w:val="yellow"/>
        </w:rPr>
        <w:t>Syria who live in the United States are in fact doing very well. They are learning English, getting good jobs, owning homes, and starting businesses at impressive rates.</w:t>
      </w:r>
      <w:r w:rsidRPr="00A93558">
        <w:rPr>
          <w:rStyle w:val="StyleUnderline"/>
        </w:rPr>
        <w:t xml:space="preserve"> </w:t>
      </w:r>
      <w:r w:rsidRPr="00A93558">
        <w:rPr>
          <w:sz w:val="16"/>
        </w:rPr>
        <w:t>These findings are reassuring and should provide the basis for more informed and thoughtful consideration of how to think about current and future Syrian immigrants and refugees. The Syrian immigrants in the study conducted for this issue brief are overwhelmingly people who came to the United States before the recent refugee crisis.</w:t>
      </w:r>
      <w:r w:rsidRPr="00A93558">
        <w:rPr>
          <w:rStyle w:val="StyleUnderline"/>
          <w:highlight w:val="yellow"/>
        </w:rPr>
        <w:t xml:space="preserve"> Their success is a positive sign that the United States is a place that can provide opportunity for a wide range of people and shows that immigrants from Syria</w:t>
      </w:r>
      <w:r w:rsidRPr="00A93558">
        <w:rPr>
          <w:sz w:val="16"/>
        </w:rPr>
        <w:t xml:space="preserve">, like other immigrants, are </w:t>
      </w:r>
      <w:r w:rsidRPr="00A93558">
        <w:rPr>
          <w:rStyle w:val="StyleUnderline"/>
          <w:highlight w:val="yellow"/>
        </w:rPr>
        <w:t>making a real contribution to local economies around the country.</w:t>
      </w:r>
      <w:r w:rsidRPr="00A93558">
        <w:rPr>
          <w:sz w:val="16"/>
        </w:rPr>
        <w:t xml:space="preserve"> Their success is also encouraging as the United States continues to accept refugees fleeing the horrific Syrian war zone. Those refugees will find that it can help to have a receiving community that includes people who speak the same language; share cultural and, in many cases, religious backgrounds; and understand both sides of the transition that refugees will be making from living in Syria to living in the United States.2 The data in this issue brief are based on an analysis by the Fiscal Policy Institute of 2014 American Community Survey 5-year data. Syrian immigrants are defined as those who were born in Syria and are currently living in the United States. We consider Syrians in the United States to be immigrants irrespective of the visa category for their admission and without distinction of religious group—such as Muslim, Christian, or Jewish—since the Census Bureau surveys, including the American Community Survey, do not ask about either visa or religion. Prior to 2014, the United States had resettled few refugees from Syria. In this brief, therefore, “Syrian immigrants” refers to a group made up almost entirely of nonrefugees—which, in this case, would be the receiving community for future Syrian refugees who come to the United States. The data illustrate that Syrian immigrants are fitting into and excelling in the United States, both socially and economically, on a wide variety of metrics taken up in this brief. The key findings of this brief include: Syrian immigrants earn good wages, with high levels of educational attainment The median annual wage for Syrian immigrants in the United States is $52,000. That is well above the $36,000 median wage for immigrants overall and higher even than the $45,000 median wage for U.S.-born workers. Syrian immigrants are in general very well-educated, with Syrian immigrant men especially likely to have not only a college degree but also an advanced degree such as a master’s, doctorate, or professional degree. Twenty-seven percent of Syrian immigrant men hold an advanced degree, while for other groups—men and women, U.S.-born people and immigrants—the range is between 10 percent and 13 percent. </w:t>
      </w:r>
      <w:r w:rsidRPr="00A93558">
        <w:rPr>
          <w:rStyle w:val="StyleUnderline"/>
          <w:highlight w:val="yellow"/>
        </w:rPr>
        <w:t>Syrian immigrants have among the highest rates of business ownership</w:t>
      </w:r>
      <w:r w:rsidRPr="00A93558">
        <w:rPr>
          <w:sz w:val="16"/>
        </w:rPr>
        <w:t xml:space="preserve"> Syrian immigrants have extremely high rates of business ownership. Immigrants are, in general, an entrepreneurial group: 4 percent of immigrants in the labor force are business owners, compared with 3 percent of U.S.-born people. But both groups are far outstripped by Syrian immigrants, among whom 11 percent are business owners—more than double the rate of immigrants overall and more than triple the rate of U.S. citizens by birth. Syrian immigrants have thriving businesses. The median earnings of Syrian business owners are $72,000 per year. These businesses provide employment, create jobs, and help spur growth in the local economy. The kinds of businesses that Syrian immigrants are most likely to own range from medical offices—the most prominent type of business and no doubt part of the reason for high earnings among Syrian business owners—to food services and automobile dealerships. Syrians integrate into American society over time Syrians have high levels of English-speaking ability. Fifty-seven percent of Syrian immigrants who have been in the United States for more than 10 years report that they speak English at least “very well”—a higher rate than for immigrants overall, for whom the rate is 52 percent.8 Homeownership rates among Syrian immigrants are similar to those of other immigrant groups, with the percentage almost doubling from 34 percent for those in the United States for 10 years or less to 67 percent for those here for more than 10 years. The home ownership rate for U.S. citizens by birth is 68 percent. Syrian immigrants become naturalized U.S. citizens at high rates. Among those who have been here for more than 20 years, 91 percent have become U.S. citizens. This is significantly higher than the 71 percent rate for immigrants overall. The 90,000 Syrian immigrants who were in the United States before the recent arrival of refugees have been thriving and are therefore well-positioned to help their compatriots when they arrive. Policymakers should take into account the fact that the United States already has a robust Syrian community that is making contributions and may be well-placed to facilitate the integration of new Syrian refugees. Syrian immigrants in the United States Syrian immigrants earn good wages. The median annual wage for Syrian immigrants in the United States is $52,000, which is higher than the wages for immigrants overall and the wages for U.S.-born workers. Immigrants make $36,000, compared with U.S.-born workers, who make $45,000. This is good news for Syrian immigrants, and it makes them an even stronger receiving community for refugee arrivals. Also notable is the fact that wages for immigrants in general increase over time spent in the United States, as they gain work experience, improve their English, and in other ways learn to navigate the American workplace or increase their skill level or level of educational attainment. This increase is particularly prominent for Syrian immigrants. Wages in the United States are substantially different for Syrian men and women, so this brief looks at the differences disaggregated by gender. Syrian immigrant men who have been here for 10 years or less have a median wage of $43,000, while those who have been here longer have a median wage of $65,000. By comparison, for immigrant men overall, recent arrivals have a median wage of $30,000, and those who have been here longer have a median wage of $41,000. And while Syrian immigrant women who have recently arrived in the United States do considerably less well than men—in large measure due to the difference in educational attainment, as described below—Syrian women have the same median income as other immigrant women who are recent arrivals—$27,000. After having been here for 10 years, however, Syrian women have a median wage of $42,000, while immigrant women overall have a median wage of $36,000. The comparatively high wages of Syrian immigrants are closely connected with high levels of educational attainment. A very high 38 percent of Syrian immigrants have a four-year college degree or higher, compared with 28 percent of immigrants in general and 29 percent of U.S. citizens by birth—in all cases, for people ages 25 and older. What stands out, however, is the very high share of Syrian men with an advanced degree. (see Table 1) Fully 27 percent of Syrian immigrant men have a master’s, doctorate, or professional degree. On the other hand, Syrians who do not have a four-year degree broadly resemble other immigrants. Twenty-five percent of Syrians did not graduate high school; this is more similar to the rate for immigrants overall, at 31 percent, than to the rate for U.S.-born people, at 10 percent. For 19 percent of Syrian immigrants, the highest level of degree is high school—more similar to immigrants overall, at 22 percent, than to U.S.-born individuals, at 29 percent. While the share of Syrian immigrant women with an advanced degree is somewhat lower than the share of immigrants and U.S.-born women, it is worth noting that the share of Syrian immigrant women whose highest level of educational attainment is a four-year college degree is slightly higher than for other groups: 21 percent for Syrian immigrant women; 17 percent for immigrant women overall; and 19 percent for U.S.-born women. (Note: Differences of 1 or 2 percentage points may lack statistical significance.) While a comparable share of new refugees may or may not reach these same levels of educational attainment, it can only be helpful to them that other Syrians have done well and can serve as role models or help new arrivals navigate the American system. Syrian women’s labor force participation grows over time Not only do Syrian women’s wages increase over time spent in the United States, but their labor force participation increases as well. In general, the labor force participation rates for immigrant women increase over time in the United States as women become accustomed to U.S. norms—and perhaps also as their children get older, allowing them to enter the workforce. As a point of comparison, the labor force participation rate for U.S.-born women is 73 percent. For immigrant women, the labor force participation rate is 59 percent for recent arrivals. For those who have been here longer, the rate rises to 70 percent, near the level of U.S.-born women. Syrian women follow the same upward trend but start and end at lower levels of labor force participation. Among Syrian immigrant women, 40 percent of recent arrivals are in the labor force; for longer-established Syrian immigrant women, the rate increases to 51 percent. These lower rates of labor force participation may be related in part to cultural factors. They may also be related to having less economic pressure to work due to the comparatively high earnings of Syrian immigrant men. Syrian immigrants are highly entrepreneurial Immigrants are, on average, more likely to be business owners than the rest of the U.S. population. A report by the Fiscal Policy Institute and the Americas Society/Council of the Americas found, for example, that immigrants make up 13 percent of the population, 16 percent of the labor force, and 18 percent of business owners.9 Among those in the labor force, 4 percent of immigrants are business owners, compared to 3 percent of U.S.-born people.10 But the rate of business ownership among Syrian immigrants stands out dramatically. Fully 11 percent of Syrian immigrants in the labor force are business owners—more than double the rate of immigrants overall and more than triple the rate of U.S. citizens by birth. Syrian immigrants also generate higher earnings from their businesses than do other business owners. Syrian business owners have average earnings of $72,000, compared with $51,000 for U.S.-born business owners and $40,000 for other immigrants. </w:t>
      </w:r>
      <w:r w:rsidRPr="00A93558">
        <w:rPr>
          <w:rStyle w:val="StyleUnderline"/>
          <w:highlight w:val="yellow"/>
        </w:rPr>
        <w:t>Syrians contribute to the economy’s growth by starting a variety of business types. They are particularly likely to have businesses in medical offices, retail stores, food services, and automobile dealerships. Syrian-owned businesses could provide job opportunities for new refugees and expand access to valuable networks, as well as provide information about new job openings.</w:t>
      </w:r>
    </w:p>
    <w:p w14:paraId="6A54520D" w14:textId="77777777" w:rsidR="00BC2317" w:rsidRPr="0057240E" w:rsidRDefault="00BC2317" w:rsidP="00BC2317">
      <w:pPr>
        <w:pStyle w:val="Heading4"/>
      </w:pPr>
      <w:r>
        <w:t xml:space="preserve">Syrian refugee resettlement programs in the US boosts chances of success </w:t>
      </w:r>
    </w:p>
    <w:p w14:paraId="3FDCAE3D" w14:textId="77777777" w:rsidR="00BC2317" w:rsidRDefault="00BC2317" w:rsidP="00BC2317">
      <w:r w:rsidRPr="00425544">
        <w:rPr>
          <w:rStyle w:val="Style13ptBold"/>
        </w:rPr>
        <w:t>Alkhatib 17</w:t>
      </w:r>
      <w:r>
        <w:t xml:space="preserve"> </w:t>
      </w:r>
      <w:r w:rsidRPr="00425544">
        <w:rPr>
          <w:sz w:val="18"/>
          <w:szCs w:val="18"/>
        </w:rPr>
        <w:t>(Raneem Alkhatib, BA in International Relations at Michigan State University, "The data is in: Refugees and Immigrants are a plus for America," 2/22/18, Arab American Institute, http://www.aaiusa.org/the_data_is_in_refugees_and_immigrants_are_a_plus_to_america)</w:t>
      </w:r>
    </w:p>
    <w:p w14:paraId="361C7DB5" w14:textId="48DAEAD5" w:rsidR="003269DC" w:rsidRPr="00F93CC9" w:rsidRDefault="00BC2317" w:rsidP="009E285E">
      <w:r w:rsidRPr="007D081F">
        <w:rPr>
          <w:sz w:val="18"/>
          <w:szCs w:val="18"/>
        </w:rPr>
        <w:t>“Everyone tells you that they have seen death with their own eyes, but God gave them a second chance, a second life,” Farhad Agajan says. Agajan works as an interpreter for refugees crossing into Greece. A second chance at life is what all refugees and immigrants crave. They look to Europe and the United States as a safe haven where they can prosper and give back to their new society. Sadly, Many Americans complain that refugees would be a strain on the American economy. The reality is much different with immigrants and refugees providing a net benefit.</w:t>
      </w:r>
      <w:r>
        <w:t xml:space="preserve"> In fact, </w:t>
      </w:r>
      <w:r w:rsidRPr="00425544">
        <w:rPr>
          <w:rStyle w:val="StyleUnderline"/>
        </w:rPr>
        <w:t xml:space="preserve">in some American cities, people are hoping for refugees to be resettled in their area. They hope these new residents will help restore their cities. </w:t>
      </w:r>
      <w:r w:rsidRPr="00425544">
        <w:rPr>
          <w:rStyle w:val="StyleUnderline"/>
          <w:highlight w:val="yellow"/>
        </w:rPr>
        <w:t>Immigrants</w:t>
      </w:r>
      <w:r w:rsidRPr="00425544">
        <w:rPr>
          <w:rStyle w:val="StyleUnderline"/>
        </w:rPr>
        <w:t xml:space="preserve">, especially </w:t>
      </w:r>
      <w:r w:rsidRPr="00425544">
        <w:rPr>
          <w:rStyle w:val="StyleUnderline"/>
          <w:highlight w:val="yellow"/>
        </w:rPr>
        <w:t>from Syria</w:t>
      </w:r>
      <w:r w:rsidRPr="00425544">
        <w:rPr>
          <w:rStyle w:val="StyleUnderline"/>
        </w:rPr>
        <w:t xml:space="preserve">, </w:t>
      </w:r>
      <w:r w:rsidRPr="00425544">
        <w:rPr>
          <w:rStyle w:val="StyleUnderline"/>
          <w:highlight w:val="yellow"/>
        </w:rPr>
        <w:t>are</w:t>
      </w:r>
      <w:r w:rsidRPr="00425544">
        <w:rPr>
          <w:rStyle w:val="StyleUnderline"/>
        </w:rPr>
        <w:t xml:space="preserve"> often </w:t>
      </w:r>
      <w:r w:rsidRPr="00425544">
        <w:rPr>
          <w:rStyle w:val="StyleUnderline"/>
          <w:highlight w:val="yellow"/>
        </w:rPr>
        <w:t>highly skilled</w:t>
      </w:r>
      <w:r w:rsidRPr="00425544">
        <w:rPr>
          <w:rStyle w:val="StyleUnderline"/>
        </w:rPr>
        <w:t xml:space="preserve">. </w:t>
      </w:r>
      <w:r w:rsidRPr="00425544">
        <w:rPr>
          <w:rStyle w:val="StyleUnderline"/>
          <w:highlight w:val="yellow"/>
        </w:rPr>
        <w:t>The median annual wage for U.S. born workers is $45,000. For Syrian Americans its $52,000</w:t>
      </w:r>
      <w:r w:rsidRPr="00425544">
        <w:rPr>
          <w:rStyle w:val="StyleUnderline"/>
        </w:rPr>
        <w:t xml:space="preserve"> – a testament to their potential economic impact.</w:t>
      </w:r>
      <w:r>
        <w:t xml:space="preserve"> Immigrants are also job creators. In fact, </w:t>
      </w:r>
      <w:r w:rsidRPr="00425544">
        <w:rPr>
          <w:rStyle w:val="StyleUnderline"/>
        </w:rPr>
        <w:t>11 percent of Syrian immigrants are business owners, compared to just three percent of native born Americans.</w:t>
      </w:r>
      <w:r>
        <w:t xml:space="preserve"> </w:t>
      </w:r>
      <w:r w:rsidRPr="00425544">
        <w:rPr>
          <w:rStyle w:val="StyleUnderline"/>
          <w:highlight w:val="yellow"/>
        </w:rPr>
        <w:t>Syrian refugees</w:t>
      </w:r>
      <w:r w:rsidRPr="00425544">
        <w:rPr>
          <w:rStyle w:val="StyleUnderline"/>
        </w:rPr>
        <w:t xml:space="preserve">, who often bear the brunt of anti-refugee sentiment, </w:t>
      </w:r>
      <w:r w:rsidRPr="00425544">
        <w:rPr>
          <w:rStyle w:val="StyleUnderline"/>
          <w:highlight w:val="yellow"/>
        </w:rPr>
        <w:t>could lean on the established Syrian American community to help them integrate and flourish like so many before them</w:t>
      </w:r>
      <w:r>
        <w:t xml:space="preserve">. </w:t>
      </w:r>
      <w:r w:rsidRPr="007D081F">
        <w:rPr>
          <w:sz w:val="18"/>
          <w:szCs w:val="18"/>
        </w:rPr>
        <w:t>If this pattern plays out as it has before, the local communities would reap the benefits. Just look at Turkey, which has accepted more than 2.2 million Syrian refugees. Turkey spent less than 0.2 percent of their GDP to host the refugees and in return, Syrian refugee entrepreneurs have been boosting Turkish businesses. While Turkey’s bureaucratic economy is not as open to new entrepreneurs as the United States’ many Syrian business owners are managing to thrive. They do this despite the unorganized nature of the resettlement process there. In comparison,</w:t>
      </w:r>
      <w:r>
        <w:t xml:space="preserve"> </w:t>
      </w:r>
      <w:r w:rsidRPr="00425544">
        <w:rPr>
          <w:rStyle w:val="StyleUnderline"/>
          <w:highlight w:val="yellow"/>
        </w:rPr>
        <w:t>refugees resettled in the U</w:t>
      </w:r>
      <w:r w:rsidRPr="00425544">
        <w:rPr>
          <w:rStyle w:val="StyleUnderline"/>
        </w:rPr>
        <w:t xml:space="preserve">nited </w:t>
      </w:r>
      <w:r w:rsidRPr="00425544">
        <w:rPr>
          <w:rStyle w:val="StyleUnderline"/>
          <w:highlight w:val="yellow"/>
        </w:rPr>
        <w:t>S</w:t>
      </w:r>
      <w:r w:rsidRPr="00425544">
        <w:rPr>
          <w:rStyle w:val="StyleUnderline"/>
        </w:rPr>
        <w:t xml:space="preserve">tates </w:t>
      </w:r>
      <w:r w:rsidRPr="00425544">
        <w:rPr>
          <w:rStyle w:val="StyleUnderline"/>
          <w:highlight w:val="yellow"/>
        </w:rPr>
        <w:t>are sent to designated locations where they have some system of support awaiting them</w:t>
      </w:r>
      <w:r>
        <w:t xml:space="preserve">. </w:t>
      </w:r>
      <w:r w:rsidRPr="00425544">
        <w:rPr>
          <w:rStyle w:val="StyleUnderline"/>
          <w:highlight w:val="yellow"/>
        </w:rPr>
        <w:t>In countries bordering Syria</w:t>
      </w:r>
      <w:r w:rsidRPr="00425544">
        <w:rPr>
          <w:rStyle w:val="StyleUnderline"/>
        </w:rPr>
        <w:t xml:space="preserve"> like Lebanon and Jordan, </w:t>
      </w:r>
      <w:r w:rsidRPr="00425544">
        <w:rPr>
          <w:rStyle w:val="StyleUnderline"/>
          <w:highlight w:val="yellow"/>
        </w:rPr>
        <w:t>Syrian refugees</w:t>
      </w:r>
      <w:r>
        <w:t xml:space="preserve"> wait on the border to enter. They </w:t>
      </w:r>
      <w:r w:rsidRPr="00425544">
        <w:rPr>
          <w:rStyle w:val="StyleUnderline"/>
          <w:highlight w:val="yellow"/>
        </w:rPr>
        <w:t>are let in by the hundreds, sometimes thousands, and</w:t>
      </w:r>
      <w:r>
        <w:t xml:space="preserve"> while refugee programs exist, </w:t>
      </w:r>
      <w:r w:rsidRPr="00425544">
        <w:rPr>
          <w:rStyle w:val="StyleUnderline"/>
          <w:highlight w:val="yellow"/>
        </w:rPr>
        <w:t>there isn’t a defined resettlement network</w:t>
      </w:r>
      <w:r>
        <w:t xml:space="preserve">. Refugees also don’t have the same rights as citizens and face many problems trying to work and study. </w:t>
      </w:r>
      <w:r w:rsidRPr="00425544">
        <w:rPr>
          <w:rStyle w:val="StyleUnderline"/>
          <w:highlight w:val="yellow"/>
        </w:rPr>
        <w:t>In the U</w:t>
      </w:r>
      <w:r w:rsidRPr="00425544">
        <w:rPr>
          <w:rStyle w:val="StyleUnderline"/>
        </w:rPr>
        <w:t xml:space="preserve">nited </w:t>
      </w:r>
      <w:r w:rsidRPr="00425544">
        <w:rPr>
          <w:rStyle w:val="StyleUnderline"/>
          <w:highlight w:val="yellow"/>
        </w:rPr>
        <w:t>S</w:t>
      </w:r>
      <w:r w:rsidRPr="00425544">
        <w:rPr>
          <w:rStyle w:val="StyleUnderline"/>
        </w:rPr>
        <w:t>tates</w:t>
      </w:r>
      <w:r>
        <w:t xml:space="preserve">, </w:t>
      </w:r>
      <w:r w:rsidRPr="00425544">
        <w:rPr>
          <w:rStyle w:val="StyleUnderline"/>
          <w:highlight w:val="yellow"/>
        </w:rPr>
        <w:t>the</w:t>
      </w:r>
      <w:r>
        <w:t xml:space="preserve"> limited numbers of </w:t>
      </w:r>
      <w:r w:rsidRPr="00425544">
        <w:rPr>
          <w:rStyle w:val="StyleUnderline"/>
          <w:highlight w:val="yellow"/>
        </w:rPr>
        <w:t>refugees accepted are guaranteed certain rights and protections, which boots their chances for success</w:t>
      </w:r>
      <w:r w:rsidRPr="00425544">
        <w:rPr>
          <w:highlight w:val="yellow"/>
        </w:rPr>
        <w:t>.</w:t>
      </w:r>
      <w:r>
        <w:t xml:space="preserve"> </w:t>
      </w:r>
    </w:p>
    <w:p w14:paraId="7DE8FE40" w14:textId="04C75304" w:rsidR="00CF3FBF" w:rsidRDefault="0068779E" w:rsidP="009E285E">
      <w:pPr>
        <w:pStyle w:val="Heading3"/>
      </w:pPr>
      <w:r>
        <w:t xml:space="preserve">I/L: </w:t>
      </w:r>
      <w:r w:rsidR="009E285E">
        <w:t>Refugees Good - Generic</w:t>
      </w:r>
    </w:p>
    <w:p w14:paraId="6E6EE94A" w14:textId="77777777" w:rsidR="00CF3FBF" w:rsidRDefault="00CF3FBF" w:rsidP="00CF3FBF">
      <w:pPr>
        <w:pStyle w:val="Heading4"/>
      </w:pPr>
      <w:r>
        <w:t xml:space="preserve">Refugees show high rates of labor force participation, entrepreneurship, and taking steps to gain citizenship—more so than other immigrants </w:t>
      </w:r>
    </w:p>
    <w:p w14:paraId="2FF8A875" w14:textId="77777777" w:rsidR="00CF3FBF" w:rsidRDefault="00CF3FBF" w:rsidP="00CF3FBF">
      <w:r>
        <w:rPr>
          <w:rStyle w:val="Style13ptBold"/>
        </w:rPr>
        <w:t>NAE 2017, (</w:t>
      </w:r>
      <w:r>
        <w:t>New American Economy, “From Struggle to Resilience: the Economic Impact of Refugees in America</w:t>
      </w:r>
      <w:r>
        <w:rPr>
          <w:rStyle w:val="Style13ptBold"/>
        </w:rPr>
        <w:t xml:space="preserve"> </w:t>
      </w:r>
      <w:hyperlink r:id="rId13" w:history="1">
        <w:r>
          <w:rPr>
            <w:rStyle w:val="Hyperlink"/>
          </w:rPr>
          <w:t>https://research.newamericaneconomy.org/report/from-struggle-to-resilience-the-economic-impact-of-refugees-in-america/</w:t>
        </w:r>
      </w:hyperlink>
      <w:r>
        <w:rPr>
          <w:rStyle w:val="Hyperlink"/>
        </w:rPr>
        <w:t>)</w:t>
      </w:r>
      <w:r>
        <w:t xml:space="preserve"> </w:t>
      </w:r>
    </w:p>
    <w:p w14:paraId="0958F8AB" w14:textId="50868896" w:rsidR="00CF3FBF" w:rsidRDefault="00CF3FBF" w:rsidP="00CF3FBF">
      <w:r>
        <w:rPr>
          <w:sz w:val="18"/>
          <w:szCs w:val="18"/>
        </w:rPr>
        <w:t xml:space="preserve">The study uses the 5-year 2015 American Community Survey (ACS) to provide a large and representative picture of the 3.4 million refugees who arrived in the United States since 1975. It demonstrates the strong, long-term upward economic trajectory experienced by many refugee families, and gives evidence that, rather than a drain on communities, the high rate of labor force participation of refugees and their spirit of entrepreneurship instead sustains and strengthens their new hometowns. </w:t>
      </w:r>
      <w:r>
        <w:rPr>
          <w:rStyle w:val="StyleUnderline"/>
          <w:highlight w:val="yellow"/>
        </w:rPr>
        <w:t>Refugees have an entrepreneurship rate that outshines</w:t>
      </w:r>
      <w:r>
        <w:t xml:space="preserve"> even that of </w:t>
      </w:r>
      <w:r>
        <w:rPr>
          <w:rStyle w:val="StyleUnderline"/>
          <w:highlight w:val="yellow"/>
        </w:rPr>
        <w:t>other immigrants</w:t>
      </w:r>
      <w:r>
        <w:t xml:space="preserve">. The United States was home to more than 180,000 refugee entrepreneurs in 2015. That meant that 13 percent of refugees were entrepreneurs in 2015, compared to just 11.5 percent of non-refugee immigrants and 9.0 percent of the U.S.-born population. The businesses of </w:t>
      </w:r>
      <w:r>
        <w:rPr>
          <w:rStyle w:val="StyleUnderline"/>
        </w:rPr>
        <w:t>r</w:t>
      </w:r>
      <w:r>
        <w:rPr>
          <w:rStyle w:val="StyleUnderline"/>
          <w:highlight w:val="yellow"/>
        </w:rPr>
        <w:t>efugees</w:t>
      </w:r>
      <w:r>
        <w:t xml:space="preserve"> also generated $4.6 billion in business income that year. Refugees </w:t>
      </w:r>
      <w:r>
        <w:rPr>
          <w:rStyle w:val="StyleUnderline"/>
          <w:highlight w:val="yellow"/>
        </w:rPr>
        <w:t>contribute</w:t>
      </w:r>
      <w:r>
        <w:rPr>
          <w:rStyle w:val="StyleUnderline"/>
        </w:rPr>
        <w:t xml:space="preserve"> meaningfully to our economy </w:t>
      </w:r>
      <w:r>
        <w:rPr>
          <w:rStyle w:val="StyleUnderline"/>
          <w:highlight w:val="yellow"/>
        </w:rPr>
        <w:t>as earners and taxpayers</w:t>
      </w:r>
      <w:r>
        <w:t xml:space="preserve">. </w:t>
      </w:r>
      <w:r>
        <w:rPr>
          <w:sz w:val="18"/>
          <w:szCs w:val="18"/>
        </w:rPr>
        <w:t>In 2015, the almost 2.3 million refugees captured in our analysis earned a collective $77.2 billion in household income. They also contributed $20.9 billion in taxes. That left them with $56.3 billion in disposable income, or spending power, to use at U.S. businesses.</w:t>
      </w:r>
      <w:r>
        <w:t xml:space="preserve"> </w:t>
      </w:r>
      <w:r>
        <w:rPr>
          <w:rStyle w:val="StyleUnderline"/>
        </w:rPr>
        <w:t xml:space="preserve">While refugees receive initial assistance upon arriving in the United States, </w:t>
      </w:r>
      <w:r>
        <w:rPr>
          <w:rStyle w:val="StyleUnderline"/>
          <w:highlight w:val="yellow"/>
        </w:rPr>
        <w:t>they see</w:t>
      </w:r>
      <w:r>
        <w:rPr>
          <w:rStyle w:val="StyleUnderline"/>
        </w:rPr>
        <w:t xml:space="preserve"> particularly </w:t>
      </w:r>
      <w:r>
        <w:rPr>
          <w:rStyle w:val="StyleUnderline"/>
          <w:highlight w:val="yellow"/>
        </w:rPr>
        <w:t>sharp income increases in subsequent years</w:t>
      </w:r>
      <w:r>
        <w:t xml:space="preserve">. </w:t>
      </w:r>
      <w:r>
        <w:rPr>
          <w:rStyle w:val="StyleUnderline"/>
        </w:rPr>
        <w:t xml:space="preserve">While refugees here five years or less have a </w:t>
      </w:r>
      <w:r>
        <w:rPr>
          <w:rStyle w:val="StyleUnderline"/>
          <w:highlight w:val="yellow"/>
        </w:rPr>
        <w:t>median household income</w:t>
      </w:r>
      <w:r>
        <w:rPr>
          <w:rStyle w:val="StyleUnderline"/>
        </w:rPr>
        <w:t xml:space="preserve"> of roughly $22,000, that </w:t>
      </w:r>
      <w:r>
        <w:rPr>
          <w:rStyle w:val="StyleUnderline"/>
          <w:highlight w:val="yellow"/>
        </w:rPr>
        <w:t>figure more than triples in the following decades</w:t>
      </w:r>
      <w:r>
        <w:rPr>
          <w:rStyle w:val="StyleUnderline"/>
        </w:rPr>
        <w:t>,</w:t>
      </w:r>
      <w:r>
        <w:t xml:space="preserve"> </w:t>
      </w:r>
      <w:r>
        <w:rPr>
          <w:sz w:val="18"/>
          <w:szCs w:val="18"/>
        </w:rPr>
        <w:t xml:space="preserve">growing far faster than other foreign-born groups. By the time a refugee has been in the country at least 25 years, their median household income reaches $67,000—a full $14,000 more than the median income of U.S. households overall. Refugees make particularly meaningful contributions to the economies of several key states. </w:t>
      </w:r>
      <w:r>
        <w:rPr>
          <w:rStyle w:val="StyleUnderline"/>
          <w:sz w:val="18"/>
          <w:szCs w:val="18"/>
        </w:rPr>
        <w:t>In 18 U.S. states</w:t>
      </w:r>
      <w:r>
        <w:rPr>
          <w:sz w:val="18"/>
          <w:szCs w:val="18"/>
        </w:rPr>
        <w:t>—including Minnesota, Michigan, and Georgia</w:t>
      </w:r>
      <w:r>
        <w:rPr>
          <w:rStyle w:val="StyleUnderline"/>
        </w:rPr>
        <w:t>—the likely refugees in our sample hold more than $1 billion in spending power.</w:t>
      </w:r>
      <w:r>
        <w:t xml:space="preserve"> In California alone, their spending power totals more than $17 billion, while in Texas, the equivalent figure is more than $4.6 billion. </w:t>
      </w:r>
      <w:r>
        <w:rPr>
          <w:rStyle w:val="StyleUnderline"/>
        </w:rPr>
        <w:t xml:space="preserve">Even </w:t>
      </w:r>
      <w:r>
        <w:rPr>
          <w:rStyle w:val="StyleUnderline"/>
          <w:highlight w:val="yellow"/>
        </w:rPr>
        <w:t>more so than other immigrants, refugees take steps to lay down roots</w:t>
      </w:r>
      <w:r>
        <w:rPr>
          <w:rStyle w:val="StyleUnderline"/>
        </w:rPr>
        <w:t xml:space="preserve"> and build lives in America. </w:t>
      </w:r>
      <w:r>
        <w:rPr>
          <w:rStyle w:val="StyleUnderline"/>
          <w:highlight w:val="yellow"/>
        </w:rPr>
        <w:t>More than 84 percent of refugees who have been in</w:t>
      </w:r>
      <w:r>
        <w:rPr>
          <w:rStyle w:val="StyleUnderline"/>
        </w:rPr>
        <w:t xml:space="preserve"> the country for 16 to 25 years have taken the step of becoming citizens, compared to roughly half of all immigrants in the country that long. </w:t>
      </w:r>
      <w:r>
        <w:rPr>
          <w:sz w:val="18"/>
          <w:szCs w:val="18"/>
        </w:rPr>
        <w:t>Additionally, more than 57 percent of all likely refugee households own their homes, a figure relatively close to homeownership rate among U.S. residents overall. In an era when the country faces unprecedented demographic challenges, refugees are uniquely positioned to help. Recent estimates have indicated that by 2030, 20.3 percent of the U.S. population will be older than age 65, up from just 12.4 percent in 2000. Refugees can help lessen the anticipated strain this will place on our workforce and entitlement programs</w:t>
      </w:r>
      <w:r>
        <w:t xml:space="preserve">. </w:t>
      </w:r>
      <w:r>
        <w:rPr>
          <w:rStyle w:val="StyleUnderline"/>
        </w:rPr>
        <w:t>An estimated 77.1 percent of refugees are working-age, compared to the just 49.7 percent of the U.S.-born population.</w:t>
      </w:r>
      <w:r>
        <w:t xml:space="preserve"> Refugees even outshine non-refugee immigrants on this metric: Only 72.2 percent of that group was working age in 2015.</w:t>
      </w:r>
    </w:p>
    <w:p w14:paraId="35486CCC" w14:textId="77777777" w:rsidR="00CF3FBF" w:rsidRDefault="00CF3FBF" w:rsidP="00CF3FBF">
      <w:pPr>
        <w:pStyle w:val="Heading4"/>
      </w:pPr>
      <w:r>
        <w:t>Refugees are key to economic success for all Americans</w:t>
      </w:r>
    </w:p>
    <w:p w14:paraId="36829C30" w14:textId="77777777" w:rsidR="00CF3FBF" w:rsidRDefault="00CF3FBF" w:rsidP="00CF3FBF">
      <w:r>
        <w:rPr>
          <w:rStyle w:val="Style13ptBold"/>
        </w:rPr>
        <w:t xml:space="preserve">Legrain 17 </w:t>
      </w:r>
      <w:r w:rsidRPr="009E285E">
        <w:t>(P</w:t>
      </w:r>
      <w:r>
        <w:t>hillipe Legrain, a senior visiting fellow at the London School of Economics' European Institute, "Refugees are a Great Investment," 2-3-17, Foreign Policy, https://foreignpolicy.com/2017/02/03/refugees-are-a-great-investment/)</w:t>
      </w:r>
    </w:p>
    <w:p w14:paraId="0486E0D6" w14:textId="39029F77" w:rsidR="00CF3FBF" w:rsidRPr="009E285E" w:rsidRDefault="00CF3FBF" w:rsidP="00CF3FBF">
      <w:pPr>
        <w:rPr>
          <w:rStyle w:val="StyleUnderline"/>
          <w:highlight w:val="yellow"/>
        </w:rPr>
      </w:pPr>
      <w:r>
        <w:rPr>
          <w:rStyle w:val="StyleUnderline"/>
        </w:rPr>
        <w:t>Refugees contribute to the economy in many ways</w:t>
      </w:r>
      <w:r>
        <w:t xml:space="preserve">: </w:t>
      </w:r>
      <w:r>
        <w:rPr>
          <w:sz w:val="18"/>
          <w:szCs w:val="18"/>
        </w:rPr>
        <w:t>as workers, entrepreneurs, innovators, taxpayers, consumers, and investors. Their efforts can help create jobs; raise the productivity and wages of American workers; increase capital returns; stimulate international trade and investment; and boost innovation, enterprise, and growth. Some do low-skilled jobs that Americans spurn, such as working on farms, cleaning offices, and caring for the elderly. Contrary to fears that they steal jobs</w:t>
      </w:r>
      <w:r>
        <w:t xml:space="preserve">, </w:t>
      </w:r>
      <w:r>
        <w:rPr>
          <w:rStyle w:val="StyleUnderline"/>
          <w:highlight w:val="yellow"/>
        </w:rPr>
        <w:t>studies show that refugees enable Americans to do better-paying jobs</w:t>
      </w:r>
      <w:r>
        <w:rPr>
          <w:rStyle w:val="StyleUnderline"/>
        </w:rPr>
        <w:t xml:space="preserve"> that they prefer</w:t>
      </w:r>
      <w:r>
        <w:t xml:space="preserve">. </w:t>
      </w:r>
      <w:r>
        <w:rPr>
          <w:rStyle w:val="StyleUnderline"/>
          <w:highlight w:val="yellow"/>
        </w:rPr>
        <w:t>Higher-skilled refugees</w:t>
      </w:r>
      <w:r>
        <w:t xml:space="preserve"> — and their highly educated children </w:t>
      </w:r>
      <w:r>
        <w:rPr>
          <w:rStyle w:val="StyleUnderline"/>
        </w:rPr>
        <w:t xml:space="preserve">— </w:t>
      </w:r>
      <w:r>
        <w:rPr>
          <w:rStyle w:val="StyleUnderline"/>
          <w:highlight w:val="yellow"/>
        </w:rPr>
        <w:t>provide</w:t>
      </w:r>
      <w:r>
        <w:rPr>
          <w:rStyle w:val="StyleUnderline"/>
        </w:rPr>
        <w:t xml:space="preserve"> valuable </w:t>
      </w:r>
      <w:r>
        <w:rPr>
          <w:rStyle w:val="StyleUnderline"/>
          <w:highlight w:val="yellow"/>
        </w:rPr>
        <w:t>talent and boost</w:t>
      </w:r>
      <w:r>
        <w:rPr>
          <w:rStyle w:val="StyleUnderline"/>
        </w:rPr>
        <w:t xml:space="preserve"> the productivity and </w:t>
      </w:r>
      <w:r>
        <w:rPr>
          <w:rStyle w:val="StyleUnderline"/>
          <w:highlight w:val="yellow"/>
        </w:rPr>
        <w:t>wages of Americans with complementary skills.</w:t>
      </w:r>
      <w:r>
        <w:t xml:space="preserve"> For instance, Syrian nurses can help American doctors provide better care to more patients. </w:t>
      </w:r>
      <w:r>
        <w:rPr>
          <w:rStyle w:val="StyleUnderline"/>
        </w:rPr>
        <w:t xml:space="preserve">Some </w:t>
      </w:r>
      <w:r>
        <w:rPr>
          <w:rStyle w:val="StyleUnderline"/>
          <w:highlight w:val="yellow"/>
        </w:rPr>
        <w:t>28 percent of refugees have a</w:t>
      </w:r>
      <w:r>
        <w:rPr>
          <w:rStyle w:val="StyleUnderline"/>
        </w:rPr>
        <w:t xml:space="preserve"> bachelor’s or advanced </w:t>
      </w:r>
      <w:r>
        <w:rPr>
          <w:rStyle w:val="StyleUnderline"/>
          <w:highlight w:val="yellow"/>
        </w:rPr>
        <w:t>degree</w:t>
      </w:r>
      <w:r>
        <w:rPr>
          <w:rStyle w:val="StyleUnderline"/>
        </w:rPr>
        <w:t xml:space="preserve">, the </w:t>
      </w:r>
      <w:r>
        <w:rPr>
          <w:rStyle w:val="StyleUnderline"/>
          <w:highlight w:val="yellow"/>
        </w:rPr>
        <w:t>same proportion as people born in the U</w:t>
      </w:r>
      <w:r>
        <w:rPr>
          <w:rStyle w:val="StyleUnderline"/>
        </w:rPr>
        <w:t xml:space="preserve">nited </w:t>
      </w:r>
      <w:r>
        <w:rPr>
          <w:rStyle w:val="StyleUnderline"/>
          <w:highlight w:val="yellow"/>
        </w:rPr>
        <w:t>S</w:t>
      </w:r>
      <w:r>
        <w:rPr>
          <w:rStyle w:val="StyleUnderline"/>
        </w:rPr>
        <w:t>tates</w:t>
      </w:r>
      <w:r>
        <w:t xml:space="preserve">. </w:t>
      </w:r>
      <w:r>
        <w:rPr>
          <w:sz w:val="18"/>
          <w:szCs w:val="18"/>
        </w:rPr>
        <w:t>Among the immigrants on Trump’s banned list, those from Iran, Libya, Syria, and Sudan are more likely to have a degree than the U.S. average. Many work for leading U.S. businesses, notably in the technology sector, that are now up in arms about the travel ban. Whatever their skill level</w:t>
      </w:r>
      <w:r>
        <w:rPr>
          <w:rStyle w:val="StyleUnderline"/>
          <w:sz w:val="18"/>
          <w:szCs w:val="18"/>
        </w:rPr>
        <w:t>,</w:t>
      </w:r>
      <w:r>
        <w:rPr>
          <w:rStyle w:val="StyleUnderline"/>
        </w:rPr>
        <w:t xml:space="preserve"> refugees tend to be highly motivated and work hard to rebuild their lives</w:t>
      </w:r>
      <w:r>
        <w:t xml:space="preserve">. </w:t>
      </w:r>
      <w:r>
        <w:rPr>
          <w:sz w:val="18"/>
          <w:szCs w:val="18"/>
        </w:rPr>
        <w:t>At Chobani, the company that makes America’s leading brand of Greek yogurt, three in 10 employees are refugees. Chobani founder Hamdi Ulukaya doesn’t just employ them to do good; it also turns out to be good for the bottom line. Starbucks CEO Howard Schultz’s admirable announcement that the company plans to hire 10,000 refugees worldwide in the next five years is likely to be financially rewarding, too. Enterprising refugees start businesses that create wealth, employ locals, boost growth, and stimulate trade and investment. Like migration itsel</w:t>
      </w:r>
      <w:r>
        <w:t>f</w:t>
      </w:r>
      <w:r>
        <w:rPr>
          <w:rStyle w:val="StyleUnderline"/>
        </w:rPr>
        <w:t xml:space="preserve">, </w:t>
      </w:r>
      <w:r>
        <w:rPr>
          <w:rStyle w:val="StyleUnderline"/>
          <w:highlight w:val="yellow"/>
        </w:rPr>
        <w:t>starting a business is a risky</w:t>
      </w:r>
      <w:r>
        <w:t xml:space="preserve"> venture that takes hard work to make it pay off. </w:t>
      </w:r>
      <w:r>
        <w:rPr>
          <w:rStyle w:val="StyleUnderline"/>
          <w:highlight w:val="yellow"/>
        </w:rPr>
        <w:t>For those who arrive in America without</w:t>
      </w:r>
      <w:r>
        <w:rPr>
          <w:rStyle w:val="StyleUnderline"/>
        </w:rPr>
        <w:t xml:space="preserve"> contacts or </w:t>
      </w:r>
      <w:r>
        <w:rPr>
          <w:rStyle w:val="StyleUnderline"/>
          <w:highlight w:val="yellow"/>
        </w:rPr>
        <w:t>a</w:t>
      </w:r>
      <w:r>
        <w:rPr>
          <w:rStyle w:val="StyleUnderline"/>
        </w:rPr>
        <w:t xml:space="preserve"> conventional </w:t>
      </w:r>
      <w:r>
        <w:rPr>
          <w:rStyle w:val="StyleUnderline"/>
          <w:highlight w:val="yellow"/>
        </w:rPr>
        <w:t>career, it is a natural way to get ahead</w:t>
      </w:r>
      <w:r>
        <w:rPr>
          <w:rStyle w:val="StyleUnderline"/>
        </w:rPr>
        <w:t>.</w:t>
      </w:r>
      <w:r>
        <w:t xml:space="preserve"> A study by the Kauffman Foundation found that in 2012, </w:t>
      </w:r>
      <w:r>
        <w:rPr>
          <w:rStyle w:val="StyleUnderline"/>
          <w:highlight w:val="yellow"/>
        </w:rPr>
        <w:t>immigrants to the U</w:t>
      </w:r>
      <w:r>
        <w:rPr>
          <w:rStyle w:val="StyleUnderline"/>
        </w:rPr>
        <w:t xml:space="preserve">nited </w:t>
      </w:r>
      <w:r>
        <w:rPr>
          <w:rStyle w:val="StyleUnderline"/>
          <w:highlight w:val="yellow"/>
        </w:rPr>
        <w:t>S</w:t>
      </w:r>
      <w:r>
        <w:rPr>
          <w:rStyle w:val="StyleUnderline"/>
        </w:rPr>
        <w:t xml:space="preserve">tates </w:t>
      </w:r>
      <w:r>
        <w:rPr>
          <w:rStyle w:val="StyleUnderline"/>
          <w:highlight w:val="yellow"/>
        </w:rPr>
        <w:t>were</w:t>
      </w:r>
      <w:r>
        <w:rPr>
          <w:rStyle w:val="StyleUnderline"/>
        </w:rPr>
        <w:t xml:space="preserve"> almost </w:t>
      </w:r>
      <w:r>
        <w:rPr>
          <w:rStyle w:val="StyleUnderline"/>
          <w:highlight w:val="yellow"/>
        </w:rPr>
        <w:t>twice as likely to start businesses as people born in America</w:t>
      </w:r>
      <w:r>
        <w:t xml:space="preserve">. Last but not least, newcomers and their children can help spark new ideas and technologies that make all Americans better off. People uprooted from one culture and exposed to another tend to be more creative. Moreover, groups with diverse perspectives and experiences — such as </w:t>
      </w:r>
      <w:r>
        <w:rPr>
          <w:rStyle w:val="StyleUnderline"/>
          <w:highlight w:val="yellow"/>
        </w:rPr>
        <w:t>refugees and people born in the U</w:t>
      </w:r>
      <w:r>
        <w:rPr>
          <w:rStyle w:val="StyleUnderline"/>
        </w:rPr>
        <w:t xml:space="preserve">nited </w:t>
      </w:r>
      <w:r>
        <w:rPr>
          <w:rStyle w:val="StyleUnderline"/>
          <w:highlight w:val="yellow"/>
        </w:rPr>
        <w:t>S</w:t>
      </w:r>
      <w:r>
        <w:rPr>
          <w:rStyle w:val="StyleUnderline"/>
        </w:rPr>
        <w:t>tates</w:t>
      </w:r>
      <w:r>
        <w:t xml:space="preserve"> sparking off each other — </w:t>
      </w:r>
      <w:r>
        <w:rPr>
          <w:rStyle w:val="StyleUnderline"/>
          <w:highlight w:val="yellow"/>
        </w:rPr>
        <w:t>tend to outperform like-minded experts at problem solving</w:t>
      </w:r>
      <w:r>
        <w:rPr>
          <w:sz w:val="18"/>
          <w:szCs w:val="18"/>
        </w:rPr>
        <w:t>, which is what most work these days consists of. Overall, refugees have a higher employment rate than people born in America. While Iraqis and Somalis have lower employment rates, they are mostly recent arrivals, and employment rates tend to rise sharply over time.</w:t>
      </w:r>
      <w:r>
        <w:t xml:space="preserve"> </w:t>
      </w:r>
      <w:r>
        <w:rPr>
          <w:rStyle w:val="StyleUnderline"/>
        </w:rPr>
        <w:t>Refugees who have been in the United States for 20 or more years also have higher median household incomes than people born in America</w:t>
      </w:r>
      <w:r>
        <w:t xml:space="preserve">. </w:t>
      </w:r>
      <w:r>
        <w:rPr>
          <w:sz w:val="18"/>
          <w:szCs w:val="18"/>
        </w:rPr>
        <w:t>A study by Kalena Cortes of Texas A&amp;M University found that among immigrants who arrived in the United States between 1975 and 1980, refugees integrated faster than “economic migrants.” Whereas refugees earned 6 percent less and worked 14 percent fewer hours than economic migrants in 1980, by 1990 they were earning 20 percent more and working 4 percent more hours, notably because in general they improved their English, skills, and education faster over that period. Of course</w:t>
      </w:r>
      <w:r>
        <w:t xml:space="preserve">, </w:t>
      </w:r>
      <w:r>
        <w:rPr>
          <w:rStyle w:val="StyleUnderline"/>
          <w:highlight w:val="yellow"/>
        </w:rPr>
        <w:t>welcoming refugees costs money upfront. But it’s a drop in the ocean</w:t>
      </w:r>
      <w:r>
        <w:rPr>
          <w:rStyle w:val="StyleUnderline"/>
        </w:rPr>
        <w:t>:</w:t>
      </w:r>
      <w:r>
        <w:t xml:space="preserve"> Out of the $3.3 trillion federal budget in fiscal year 2015, the budget for the refugee resettlement program was $609 million. That money tends to be spent on local goods and services, benefiting businesses and creating jobs. And </w:t>
      </w:r>
      <w:r>
        <w:rPr>
          <w:rStyle w:val="StyleUnderline"/>
        </w:rPr>
        <w:t xml:space="preserve">like providing public education to American teenagers, </w:t>
      </w:r>
      <w:r>
        <w:rPr>
          <w:rStyle w:val="StyleUnderline"/>
          <w:highlight w:val="yellow"/>
        </w:rPr>
        <w:t>it’s an investment that yields</w:t>
      </w:r>
      <w:r>
        <w:rPr>
          <w:rStyle w:val="StyleUnderline"/>
        </w:rPr>
        <w:t xml:space="preserve"> </w:t>
      </w:r>
      <w:r>
        <w:rPr>
          <w:rStyle w:val="StyleUnderline"/>
          <w:highlight w:val="yellow"/>
        </w:rPr>
        <w:t>further dividends once refugees start working</w:t>
      </w:r>
      <w:r>
        <w:rPr>
          <w:rStyle w:val="StyleUnderline"/>
        </w:rPr>
        <w:t>.</w:t>
      </w:r>
      <w:r>
        <w:t xml:space="preserve"> In fact, investing one dollar in helping refugees get started can yield nearly two dollars in economic benefits within five years.In fact, </w:t>
      </w:r>
      <w:r>
        <w:rPr>
          <w:rStyle w:val="StyleUnderline"/>
        </w:rPr>
        <w:t>investing one dollar in helping refugees get started can yield nearly two dollars in economic benefits within five years.</w:t>
      </w:r>
      <w:r>
        <w:t xml:space="preserve"> </w:t>
      </w:r>
      <w:r>
        <w:rPr>
          <w:sz w:val="18"/>
          <w:szCs w:val="18"/>
        </w:rPr>
        <w:t>That’s the key finding of my recent study for OPEN, an international think tank focused on refugee and other openness issues that I founded, and the Tent Foundation, whose mission is to help forcibly displaced people. A study of greater Cleveland found that while $4.8 million was spent on refugee services in 2012, spending by refugees, refugee-owned businesses, and refugee service organizations boosted the local economy by $48 million, creating 650 jobs and providing $2.7 million in tax revenues to local and state governments</w:t>
      </w:r>
      <w:r>
        <w:t xml:space="preserve">. </w:t>
      </w:r>
      <w:r>
        <w:rPr>
          <w:rStyle w:val="StyleUnderline"/>
        </w:rPr>
        <w:t>Refugees’ reliance on public assistance declines sharply over time</w:t>
      </w:r>
      <w:r>
        <w:t xml:space="preserve">, although it tends to remain higher than the general population. Even so, </w:t>
      </w:r>
      <w:r>
        <w:rPr>
          <w:rStyle w:val="StyleUnderline"/>
          <w:highlight w:val="yellow"/>
        </w:rPr>
        <w:t>refugees tend to be net contributors to public finances over their lifetimes</w:t>
      </w:r>
      <w:r>
        <w:t xml:space="preserve">: </w:t>
      </w:r>
      <w:r>
        <w:rPr>
          <w:sz w:val="18"/>
          <w:szCs w:val="18"/>
        </w:rPr>
        <w:t>Two-thirds of new arrivals are of working age (and thus schooled abroad), on average they are in their mid-20s (and thus have a full working life ahead of them), and their taxes help service the huge public debt incurred by the existing U.S. population. The United States was founded by refugees: The Pilgrims who came over on the Mayflower in 1620 were fleeing persecution in England</w:t>
      </w:r>
      <w:r>
        <w:t xml:space="preserve">. </w:t>
      </w:r>
      <w:r>
        <w:rPr>
          <w:rStyle w:val="StyleUnderline"/>
          <w:highlight w:val="yellow"/>
        </w:rPr>
        <w:t>Continuing to welcome refugees</w:t>
      </w:r>
      <w:r>
        <w:t xml:space="preserve"> </w:t>
      </w:r>
      <w:r>
        <w:rPr>
          <w:sz w:val="18"/>
          <w:szCs w:val="18"/>
        </w:rPr>
        <w:t>and immigrants of all faiths — and none — is not just morally right and in keeping with America’s long humanitarian tradition.</w:t>
      </w:r>
      <w:r>
        <w:t xml:space="preserve"> </w:t>
      </w:r>
      <w:r>
        <w:rPr>
          <w:rStyle w:val="StyleUnderline"/>
        </w:rPr>
        <w:t xml:space="preserve">It </w:t>
      </w:r>
      <w:r>
        <w:rPr>
          <w:rStyle w:val="StyleUnderline"/>
          <w:highlight w:val="yellow"/>
        </w:rPr>
        <w:t>is vital for the future economic success of all Americans.</w:t>
      </w:r>
    </w:p>
    <w:p w14:paraId="456C2B83" w14:textId="77777777" w:rsidR="00CF3FBF" w:rsidRDefault="00CF3FBF" w:rsidP="00CF3FBF">
      <w:pPr>
        <w:pStyle w:val="Heading4"/>
      </w:pPr>
      <w:r>
        <w:t>Immigrants improve government fiscal situation—complement native jobs, increased productivity and patents</w:t>
      </w:r>
    </w:p>
    <w:p w14:paraId="61CE1C27" w14:textId="77777777" w:rsidR="00CF3FBF" w:rsidRDefault="00CF3FBF" w:rsidP="00CF3FBF">
      <w:pPr>
        <w:rPr>
          <w:rStyle w:val="StyleUnderline"/>
          <w:bCs/>
        </w:rPr>
      </w:pPr>
      <w:r>
        <w:rPr>
          <w:rStyle w:val="Style13ptBold"/>
        </w:rPr>
        <w:t xml:space="preserve">Wharton 16, </w:t>
      </w:r>
      <w:r>
        <w:t>(Budget model, school of Wharton, University of Pennsylvania, “The Effects of Immigration on the United States Economy,” 1/27/16</w:t>
      </w:r>
      <w:r>
        <w:rPr>
          <w:rStyle w:val="Style13ptBold"/>
        </w:rPr>
        <w:t xml:space="preserve"> </w:t>
      </w:r>
      <w:r>
        <w:rPr>
          <w:rStyle w:val="StyleUnderline"/>
        </w:rPr>
        <w:t>http://budgetmodel.wharton.upenn.edu/issues/2016/1/27/the-effects-of-immigration-on-the-united-states-economy)</w:t>
      </w:r>
    </w:p>
    <w:p w14:paraId="3B1ADCA9" w14:textId="77777777" w:rsidR="00CF3FBF" w:rsidRDefault="00CF3FBF" w:rsidP="00CF3FBF">
      <w:r w:rsidRPr="00A811F9">
        <w:rPr>
          <w:sz w:val="18"/>
          <w:szCs w:val="18"/>
        </w:rPr>
        <w:t>Has the surge in immigration since 1970 led to slower wage growth for native-born workers? Academic research does not provide much support for this claim. The evidence suggests that when immigration increases the supply of labor, firms increase investment to offset any reduction in capital per worker, thereby keeping average wages from falling over the long term. Moreover</w:t>
      </w:r>
      <w:r>
        <w:rPr>
          <w:rStyle w:val="StyleUnderline"/>
        </w:rPr>
        <w:t>, i</w:t>
      </w:r>
      <w:r>
        <w:rPr>
          <w:rStyle w:val="StyleUnderline"/>
          <w:highlight w:val="yellow"/>
        </w:rPr>
        <w:t>mmigrants</w:t>
      </w:r>
      <w:r>
        <w:t xml:space="preserve"> are often imperfect substitutes for native-born workers in U.S. labor markets. That means they </w:t>
      </w:r>
      <w:r>
        <w:rPr>
          <w:rStyle w:val="StyleUnderline"/>
          <w:highlight w:val="yellow"/>
        </w:rPr>
        <w:t>do not compete for the same jobs</w:t>
      </w:r>
      <w:r>
        <w:rPr>
          <w:rStyle w:val="StyleUnderline"/>
        </w:rPr>
        <w:t xml:space="preserve"> and put minimal downward pressure on natives’ wages</w:t>
      </w:r>
      <w:r>
        <w:t xml:space="preserve">. This might explain why competition from new immigrants has mostly affected earlier immigrants, who experienced significant reductions in wages from the surge in immigration. In contrast, studies find that </w:t>
      </w:r>
      <w:r>
        <w:rPr>
          <w:rStyle w:val="StyleUnderline"/>
          <w:highlight w:val="yellow"/>
        </w:rPr>
        <w:t>immigration has</w:t>
      </w:r>
      <w:r>
        <w:rPr>
          <w:rStyle w:val="StyleUnderline"/>
        </w:rPr>
        <w:t xml:space="preserve"> actually </w:t>
      </w:r>
      <w:r>
        <w:rPr>
          <w:rStyle w:val="StyleUnderline"/>
          <w:highlight w:val="yellow"/>
        </w:rPr>
        <w:t>raised average wages of native-born workers</w:t>
      </w:r>
      <w:r>
        <w:rPr>
          <w:rStyle w:val="StyleUnderline"/>
        </w:rPr>
        <w:t xml:space="preserve"> during the last few decades</w:t>
      </w:r>
      <w:r>
        <w:t xml:space="preserve">. </w:t>
      </w:r>
      <w:r>
        <w:rPr>
          <w:rStyle w:val="StyleUnderline"/>
        </w:rPr>
        <w:t>Immigrants are at the forefront of innovation and ingenuity in the United States, accounting for a disproportionately high share of patent filings, science and technology graduates, and senior positions at top venture capital-funded firms</w:t>
      </w:r>
      <w:r>
        <w:t>. In addition</w:t>
      </w:r>
      <w:r>
        <w:rPr>
          <w:rStyle w:val="StyleUnderline"/>
        </w:rPr>
        <w:t xml:space="preserve">, </w:t>
      </w:r>
      <w:r>
        <w:rPr>
          <w:rStyle w:val="StyleUnderline"/>
          <w:highlight w:val="yellow"/>
        </w:rPr>
        <w:t>the presence of immigrants</w:t>
      </w:r>
      <w:r>
        <w:rPr>
          <w:rStyle w:val="StyleUnderline"/>
        </w:rPr>
        <w:t xml:space="preserve"> often </w:t>
      </w:r>
      <w:r>
        <w:rPr>
          <w:rStyle w:val="StyleUnderline"/>
          <w:highlight w:val="yellow"/>
        </w:rPr>
        <w:t>creates opportunities for less-skilled native workers to become more specialized</w:t>
      </w:r>
      <w:r>
        <w:rPr>
          <w:rStyle w:val="StyleUnderline"/>
        </w:rPr>
        <w:t xml:space="preserve"> in their work</w:t>
      </w:r>
      <w:r>
        <w:t xml:space="preserve">, thereby increasing their productivity. </w:t>
      </w:r>
      <w:r>
        <w:rPr>
          <w:rStyle w:val="StyleUnderline"/>
          <w:highlight w:val="yellow"/>
        </w:rPr>
        <w:t>Immigration</w:t>
      </w:r>
      <w:r>
        <w:rPr>
          <w:rStyle w:val="StyleUnderline"/>
        </w:rPr>
        <w:t xml:space="preserve"> generally also </w:t>
      </w:r>
      <w:r>
        <w:rPr>
          <w:rStyle w:val="StyleUnderline"/>
          <w:highlight w:val="yellow"/>
        </w:rPr>
        <w:t>improves the government’s fiscal situation</w:t>
      </w:r>
      <w:r>
        <w:t xml:space="preserve">, </w:t>
      </w:r>
      <w:r w:rsidRPr="00A811F9">
        <w:rPr>
          <w:sz w:val="18"/>
          <w:szCs w:val="18"/>
        </w:rPr>
        <w:t>as many immigrants pay more in taxes over a lifetime than they consume in government services. However, native-born residents of states with large concentrations of less-educated immigrants may face larger tax burdens, as these immigrants pay less in taxes and are more likely to send children to public schools.</w:t>
      </w:r>
      <w:r>
        <w:t xml:space="preserve"> </w:t>
      </w:r>
    </w:p>
    <w:p w14:paraId="109006BB" w14:textId="77777777" w:rsidR="00CF3FBF" w:rsidRDefault="00CF3FBF" w:rsidP="00CF3FBF">
      <w:r w:rsidRPr="00A811F9">
        <w:rPr>
          <w:sz w:val="18"/>
          <w:szCs w:val="18"/>
        </w:rPr>
        <w:t>A popular view is that immigrants are taking jobs from American citizens. However, although immigrants increase the supply of labor, they also spend their wages on homes, food, TVs and other goods and services and expand domestic economic demand. This increased demand, in turn, generates more jobs to build those homes, make and sell food, and transport TVs. Most empirical studies indicate</w:t>
      </w:r>
      <w:r>
        <w:rPr>
          <w:rStyle w:val="StyleUnderline"/>
        </w:rPr>
        <w:t xml:space="preserve"> </w:t>
      </w:r>
      <w:r>
        <w:rPr>
          <w:rStyle w:val="StyleUnderline"/>
          <w:highlight w:val="yellow"/>
        </w:rPr>
        <w:t xml:space="preserve">long-term benefits for natives’ employment </w:t>
      </w:r>
      <w:r>
        <w:rPr>
          <w:rStyle w:val="StyleUnderline"/>
        </w:rPr>
        <w:t xml:space="preserve">and wages </w:t>
      </w:r>
      <w:r>
        <w:rPr>
          <w:rStyle w:val="StyleUnderline"/>
          <w:highlight w:val="yellow"/>
        </w:rPr>
        <w:t>from immigration</w:t>
      </w:r>
      <w:r>
        <w:rPr>
          <w:rStyle w:val="StyleUnderline"/>
        </w:rPr>
        <w:t>,</w:t>
      </w:r>
      <w:r>
        <w:t xml:space="preserve"> although some studies suggest that these gains come at the cost of short-term losses from lower wages and higher unemployment. Standard economic theory implies that while higher labor supply from immigration may initially depress wages, over time firms increase investment to restore the amount of capital per worker, which then restores wages. </w:t>
      </w:r>
      <w:r>
        <w:rPr>
          <w:rStyle w:val="StyleUnderline"/>
        </w:rPr>
        <w:t>Steady growth in the capital-labor ratio prevents workers’ average productivity, and therefore their average wages from declining over the long run</w:t>
      </w:r>
      <w:r>
        <w:t xml:space="preserve">. </w:t>
      </w:r>
      <w:r w:rsidRPr="00A811F9">
        <w:rPr>
          <w:sz w:val="18"/>
          <w:szCs w:val="18"/>
        </w:rPr>
        <w:t>Figure 2 shows the pre-1980 trend in the capital-labor ratio extrapolated over the next few decades – the period when U.S. immigration accelerated. Consistent with the theory, the actual capital-labor ratio did not significantly or permanently deviate from that trend after 1980. While growth in the capital stock keeps average wages from falling, immigration may affect the relative wages of different types of workers by changing their relative supplies. As shown in Table 1, immigration over the last few decades has had a bimodal impact across education groups: The largest impact has been on the supply of workers without a high school degree and of workers at the high end of the education spectrum – those with a college or postgraduate degree. Relative to the native-born, recently-arrived immigrants are less likely to have completed high school. At the same time, at the higher end</w:t>
      </w:r>
      <w:r>
        <w:t xml:space="preserve">, </w:t>
      </w:r>
      <w:r>
        <w:rPr>
          <w:rStyle w:val="StyleUnderline"/>
          <w:highlight w:val="yellow"/>
        </w:rPr>
        <w:t>recent immigrants are more likely to have completed college and hold advanced degrees than their native counterparts</w:t>
      </w:r>
      <w:r>
        <w:rPr>
          <w:rStyle w:val="StyleUnderline"/>
        </w:rPr>
        <w:t>.</w:t>
      </w:r>
      <w:r>
        <w:t xml:space="preserve"> Thus, immigration has primarily raised the supplies of the least and the most skilled workers. </w:t>
      </w:r>
    </w:p>
    <w:p w14:paraId="005EE46B" w14:textId="77777777" w:rsidR="00CF3FBF" w:rsidRPr="00A811F9" w:rsidRDefault="00CF3FBF" w:rsidP="00CF3FBF">
      <w:pPr>
        <w:rPr>
          <w:sz w:val="18"/>
          <w:szCs w:val="18"/>
        </w:rPr>
      </w:pPr>
      <w:r>
        <w:t xml:space="preserve">Despite these increases in labor supply, in many </w:t>
      </w:r>
      <w:r>
        <w:rPr>
          <w:rStyle w:val="StyleUnderline"/>
        </w:rPr>
        <w:t xml:space="preserve">cases </w:t>
      </w:r>
      <w:r>
        <w:rPr>
          <w:rStyle w:val="StyleUnderline"/>
          <w:highlight w:val="yellow"/>
        </w:rPr>
        <w:t>immigrants</w:t>
      </w:r>
      <w:r>
        <w:rPr>
          <w:rStyle w:val="StyleUnderline"/>
        </w:rPr>
        <w:t xml:space="preserve"> appear to </w:t>
      </w:r>
      <w:r>
        <w:rPr>
          <w:rStyle w:val="StyleUnderline"/>
          <w:highlight w:val="yellow"/>
        </w:rPr>
        <w:t>complement American-born workers</w:t>
      </w:r>
      <w:r>
        <w:rPr>
          <w:rStyle w:val="StyleUnderline"/>
        </w:rPr>
        <w:t xml:space="preserve"> rather than replacing them</w:t>
      </w:r>
      <w:r>
        <w:t xml:space="preserve">. Because </w:t>
      </w:r>
      <w:r>
        <w:rPr>
          <w:rStyle w:val="StyleUnderline"/>
        </w:rPr>
        <w:t>less-educated immigrants</w:t>
      </w:r>
      <w:r>
        <w:t xml:space="preserve"> often lack the linguistic skills required for many jobs, they </w:t>
      </w:r>
      <w:r>
        <w:rPr>
          <w:rStyle w:val="StyleUnderline"/>
        </w:rPr>
        <w:t>tend to take jobs in manual labor-intensive occupations such as agriculture and construction.</w:t>
      </w:r>
      <w:r>
        <w:t xml:space="preserve"> </w:t>
      </w:r>
      <w:r w:rsidRPr="00A811F9">
        <w:rPr>
          <w:sz w:val="18"/>
          <w:szCs w:val="18"/>
        </w:rPr>
        <w:t>Even for low-skilled native-born workers in these industries, the effects of increased competition from immigrants are ambiguous, as many take advantage of their superior communication abilities and shift into occupations where these skills are more valuable, such as personal services and sales. Similarly,</w:t>
      </w:r>
      <w:r>
        <w:t xml:space="preserve"> </w:t>
      </w:r>
      <w:r>
        <w:rPr>
          <w:rStyle w:val="StyleUnderline"/>
        </w:rPr>
        <w:t>highly educated immigrants</w:t>
      </w:r>
      <w:r>
        <w:t xml:space="preserve"> face a disadvantage in communication-intensive jobs, and therefore </w:t>
      </w:r>
      <w:r>
        <w:rPr>
          <w:rStyle w:val="StyleUnderline"/>
        </w:rPr>
        <w:t>tend to work in scientific and technical occupations</w:t>
      </w:r>
      <w:r>
        <w:t xml:space="preserve">. Highly skilled natives in management, media, and other culture- and language-dependent jobs face little competition from high skilled immigrants. </w:t>
      </w:r>
      <w:r>
        <w:rPr>
          <w:rStyle w:val="StyleUnderline"/>
        </w:rPr>
        <w:t>The inflow of foreign labor is</w:t>
      </w:r>
      <w:r>
        <w:t xml:space="preserve">, therefore, </w:t>
      </w:r>
      <w:r>
        <w:rPr>
          <w:rStyle w:val="StyleUnderline"/>
        </w:rPr>
        <w:t>concentrated in a subset of occupations that tend to employ many immigrants already</w:t>
      </w:r>
      <w:r>
        <w:t xml:space="preserve">. </w:t>
      </w:r>
      <w:r w:rsidRPr="00A811F9">
        <w:rPr>
          <w:sz w:val="18"/>
          <w:szCs w:val="18"/>
        </w:rPr>
        <w:t xml:space="preserve">Consequently, it is earlier immigrants who face the greatest increase in competitive pressure. Table 2 presents the results of two academic analyses of the wage impacts of immigration over the last several decades. These studies account for firms’ investment response and the imperfect substitutability between immigrant and native-born workers. They find a small but positive effect, equal to about half a percentage point, on the average wages of native workers. One of the studies indicates a minor decline in the wages of those without a high school degree or with a college degree, while the other study finds only positive gains. In sharp contrast, both studies find that earlier immigrants experienced wage declines, on average, of 4 to 7 percent concentrated among the most and least educated. </w:t>
      </w:r>
    </w:p>
    <w:p w14:paraId="536D7DFD" w14:textId="77777777" w:rsidR="00CF3FBF" w:rsidRDefault="00CF3FBF" w:rsidP="00CF3FBF">
      <w:r>
        <w:rPr>
          <w:rStyle w:val="StyleUnderline"/>
          <w:highlight w:val="yellow"/>
        </w:rPr>
        <w:t>Immigrants</w:t>
      </w:r>
      <w:r>
        <w:rPr>
          <w:rStyle w:val="StyleUnderline"/>
        </w:rPr>
        <w:t xml:space="preserve"> also </w:t>
      </w:r>
      <w:r>
        <w:rPr>
          <w:rStyle w:val="StyleUnderline"/>
          <w:highlight w:val="yellow"/>
        </w:rPr>
        <w:t>bring a wave of talent and ingenuity</w:t>
      </w:r>
      <w:r>
        <w:rPr>
          <w:rStyle w:val="StyleUnderline"/>
        </w:rPr>
        <w:t>, accounting for a disproportionate share of workers in the fields most closely tied with innovation.</w:t>
      </w:r>
      <w:r>
        <w:t xml:space="preserve"> </w:t>
      </w:r>
      <w:r w:rsidRPr="00A811F9">
        <w:rPr>
          <w:sz w:val="18"/>
          <w:szCs w:val="18"/>
        </w:rPr>
        <w:t>A 2011 survey of the top fifty venture capital funded companies found that half had at least one immigrant founder and three quarters had immigrants in top management or research positions. A significant share of advanced degrees awarded in science and engineering — often the foundation for innovation and job growth — go to foreign-born students with temporary visas studying in American universities. According to a 2012 National Science Board report, foreign students earned 27 percent of science and engineering master’s degrees in 2009. And in recent years, the number of foreign-born undergraduate students studying in American universities has grown rapidly, rising to 18 percent between 2011 and 2012. In 2011, 76 percent of patents from top 10 U.S. patent-producing universities had at least one foreign-born author. Indeed</w:t>
      </w:r>
      <w:r>
        <w:rPr>
          <w:rStyle w:val="StyleUnderline"/>
        </w:rPr>
        <w:t>, i</w:t>
      </w:r>
      <w:r>
        <w:rPr>
          <w:rStyle w:val="StyleUnderline"/>
          <w:highlight w:val="yellow"/>
        </w:rPr>
        <w:t>mmigrants produce patents at double the rate as natives</w:t>
      </w:r>
      <w:r>
        <w:rPr>
          <w:rStyle w:val="StyleUnderline"/>
        </w:rPr>
        <w:t>, and the presence of these immigrants generates positive spillovers on patenting by natives.</w:t>
      </w:r>
      <w:r>
        <w:t xml:space="preserve"> Economic theory suggests a direct link between a skilled and innovative labor force and faster GDP growth, and more than three quarters of U.S. growth over the last 150 years can be explained by improvements in education and research-driven innovation.</w:t>
      </w:r>
    </w:p>
    <w:p w14:paraId="20704EEE" w14:textId="34E85C68" w:rsidR="00CF3FBF" w:rsidRDefault="00CF3FBF" w:rsidP="00CF3FBF">
      <w:r>
        <w:t xml:space="preserve">Moreover, </w:t>
      </w:r>
      <w:r>
        <w:rPr>
          <w:rStyle w:val="StyleUnderline"/>
          <w:highlight w:val="yellow"/>
        </w:rPr>
        <w:t>states with a high concentration of foreign-born workers experience significantly faster productivity growth</w:t>
      </w:r>
      <w:r>
        <w:t xml:space="preserve">. </w:t>
      </w:r>
      <w:r w:rsidRPr="00A811F9">
        <w:rPr>
          <w:sz w:val="18"/>
          <w:szCs w:val="18"/>
        </w:rPr>
        <w:t>As discussed earlier, less-skilled natives often respond to increased competition from immigrants by leaving manual labor for occupations that emphasize language and communication skills. This greater specialization leads to a more efficient allocation of labor, raising the incomes and productivity of both natives and immigrants</w:t>
      </w:r>
      <w:r>
        <w:t>.</w:t>
      </w:r>
    </w:p>
    <w:p w14:paraId="659D27F6" w14:textId="77777777" w:rsidR="0077209B" w:rsidRDefault="0077209B" w:rsidP="0077209B">
      <w:pPr>
        <w:rPr>
          <w:rStyle w:val="StyleUnderline"/>
        </w:rPr>
      </w:pPr>
    </w:p>
    <w:p w14:paraId="5912EA39" w14:textId="77777777" w:rsidR="0077209B" w:rsidRPr="00741A0F" w:rsidRDefault="0077209B" w:rsidP="0077209B">
      <w:pPr>
        <w:pStyle w:val="Heading4"/>
      </w:pPr>
      <w:r w:rsidRPr="00741A0F">
        <w:t xml:space="preserve">Syrian refugees and the US have a win-win situation and they are a key role for the economy </w:t>
      </w:r>
    </w:p>
    <w:p w14:paraId="45B06F16" w14:textId="77777777" w:rsidR="0077209B" w:rsidRDefault="0077209B" w:rsidP="0077209B">
      <w:pPr>
        <w:rPr>
          <w:rStyle w:val="StyleUnderline"/>
        </w:rPr>
      </w:pPr>
      <w:r w:rsidRPr="00D3410C">
        <w:rPr>
          <w:rStyle w:val="Style13ptBold"/>
        </w:rPr>
        <w:t>Bahar 6/18</w:t>
      </w:r>
      <w:r>
        <w:rPr>
          <w:rStyle w:val="StyleUnderline"/>
        </w:rPr>
        <w:t xml:space="preserve"> (</w:t>
      </w:r>
      <w:r w:rsidRPr="00741A0F">
        <w:t>Dany, Fellow in the Global Economy and Development program at the Brookings Institution. An Israeli and Venezuelan economist, he is also an associate at the Harvard Center for International Development, "Why accepting refugees is a win-win fromula",</w:t>
      </w:r>
      <w:r>
        <w:rPr>
          <w:rStyle w:val="StyleUnderline"/>
        </w:rPr>
        <w:t xml:space="preserve"> </w:t>
      </w:r>
      <w:hyperlink r:id="rId14" w:history="1">
        <w:r w:rsidRPr="00CE3792">
          <w:rPr>
            <w:rStyle w:val="Hyperlink"/>
          </w:rPr>
          <w:t>https://www.brookings.edu/blog/up-front/2018/06/19/refugees-are-a-win-win-win-formula-for-economic-development/</w:t>
        </w:r>
      </w:hyperlink>
      <w:r>
        <w:rPr>
          <w:rStyle w:val="StyleUnderline"/>
        </w:rPr>
        <w:t>)</w:t>
      </w:r>
    </w:p>
    <w:p w14:paraId="1CA28BCA" w14:textId="77777777" w:rsidR="0077209B" w:rsidRDefault="0077209B" w:rsidP="0077209B">
      <w:pPr>
        <w:rPr>
          <w:rStyle w:val="StyleUnderline"/>
        </w:rPr>
      </w:pPr>
      <w:r w:rsidRPr="00D3410C">
        <w:rPr>
          <w:sz w:val="16"/>
        </w:rPr>
        <w:t xml:space="preserve">This World Refugees Day, I want to challenge what seems to be the conventional wisdom regarding refugees. Not only are refugees not a burden, rather they are welfare-enhancing assets. Indeed, accepting, protecting, and empowering refugees is a win-win-win formula: for the refugees themselves, for the country of destination, and for the country of origin. </w:t>
      </w:r>
      <w:r w:rsidRPr="00D3410C">
        <w:rPr>
          <w:rStyle w:val="StyleUnderline"/>
          <w:highlight w:val="yellow"/>
        </w:rPr>
        <w:t>It is a win for the refugees</w:t>
      </w:r>
      <w:r w:rsidRPr="00D3410C">
        <w:rPr>
          <w:rStyle w:val="StyleUnderline"/>
        </w:rPr>
        <w:t xml:space="preserve"> </w:t>
      </w:r>
      <w:r w:rsidRPr="00D3410C">
        <w:rPr>
          <w:sz w:val="16"/>
        </w:rPr>
        <w:t xml:space="preserve">for obvious reasons: </w:t>
      </w:r>
      <w:r w:rsidRPr="00D3410C">
        <w:rPr>
          <w:rStyle w:val="StyleUnderline"/>
          <w:highlight w:val="yellow"/>
        </w:rPr>
        <w:t>The earlier a state commits to protecting refugees, the earlier they can move forward with their lives, without uncertainty blocking the way. Most importantly, accepting them protects the most precious right of all: The right to live</w:t>
      </w:r>
      <w:r w:rsidRPr="00D3410C">
        <w:rPr>
          <w:sz w:val="16"/>
        </w:rPr>
        <w:t xml:space="preserve">. Turning our backs to refugees in many cases could be fatal for them. Thus, </w:t>
      </w:r>
      <w:r w:rsidRPr="00D3410C">
        <w:rPr>
          <w:rStyle w:val="StyleUnderline"/>
          <w:highlight w:val="yellow"/>
        </w:rPr>
        <w:t>accepting refugees—providing the most basic protection—is, in many cases, lifesaving</w:t>
      </w:r>
      <w:r w:rsidRPr="00D3410C">
        <w:rPr>
          <w:sz w:val="16"/>
          <w:highlight w:val="yellow"/>
        </w:rPr>
        <w:t xml:space="preserve">. </w:t>
      </w:r>
      <w:r w:rsidRPr="00D3410C">
        <w:rPr>
          <w:highlight w:val="yellow"/>
          <w:u w:val="single"/>
        </w:rPr>
        <w:t>Accepting refugees is also a win for the receiving country and the communities that host them. By providing them with the right to work, to health, and to education, refugees can start productive lives in their host countries. The faster they can integrate into the labor force, the faster they can become productive members of society.</w:t>
      </w:r>
      <w:r w:rsidRPr="00D3410C">
        <w:rPr>
          <w:sz w:val="16"/>
          <w:highlight w:val="yellow"/>
        </w:rPr>
        <w:t xml:space="preserve"> </w:t>
      </w:r>
      <w:r w:rsidRPr="00D3410C">
        <w:rPr>
          <w:rStyle w:val="StyleUnderline"/>
          <w:highlight w:val="yellow"/>
        </w:rPr>
        <w:t>Are you worried about</w:t>
      </w:r>
      <w:r w:rsidRPr="00D3410C">
        <w:rPr>
          <w:sz w:val="16"/>
        </w:rPr>
        <w:t xml:space="preserve"> all the </w:t>
      </w:r>
      <w:r w:rsidRPr="00D3410C">
        <w:rPr>
          <w:rStyle w:val="StyleUnderline"/>
          <w:highlight w:val="yellow"/>
        </w:rPr>
        <w:t>job</w:t>
      </w:r>
      <w:r w:rsidRPr="00D3410C">
        <w:rPr>
          <w:sz w:val="16"/>
          <w:highlight w:val="yellow"/>
        </w:rPr>
        <w:t xml:space="preserve"> </w:t>
      </w:r>
      <w:r w:rsidRPr="00D3410C">
        <w:rPr>
          <w:rStyle w:val="StyleUnderline"/>
          <w:highlight w:val="yellow"/>
        </w:rPr>
        <w:t>opportunities</w:t>
      </w:r>
      <w:r w:rsidRPr="00D3410C">
        <w:rPr>
          <w:sz w:val="16"/>
        </w:rPr>
        <w:t xml:space="preserve"> natives could lose to a refugee? </w:t>
      </w:r>
      <w:r w:rsidRPr="00D3410C">
        <w:rPr>
          <w:rStyle w:val="StyleUnderline"/>
          <w:highlight w:val="yellow"/>
        </w:rPr>
        <w:t>Don’t be.</w:t>
      </w:r>
      <w:r w:rsidRPr="00D3410C">
        <w:rPr>
          <w:sz w:val="16"/>
          <w:highlight w:val="yellow"/>
        </w:rPr>
        <w:t xml:space="preserve"> </w:t>
      </w:r>
      <w:r w:rsidRPr="00D3410C">
        <w:rPr>
          <w:rStyle w:val="StyleUnderline"/>
          <w:highlight w:val="yellow"/>
        </w:rPr>
        <w:t>Most migration economists agree that the presence of more foreigners in the labor force doesn’t hurt natives</w:t>
      </w:r>
      <w:r w:rsidRPr="00D3410C">
        <w:rPr>
          <w:sz w:val="16"/>
        </w:rPr>
        <w:t xml:space="preserve">, mainly because natives and foreigners typically have a different set of skills and compete for different types of jobs—a fact recently corroborated using data on refugees resettled in the U.S. Moreover, </w:t>
      </w:r>
      <w:r w:rsidRPr="00D3410C">
        <w:rPr>
          <w:rStyle w:val="StyleUnderline"/>
          <w:highlight w:val="yellow"/>
        </w:rPr>
        <w:t>native workers</w:t>
      </w:r>
      <w:r w:rsidRPr="00D3410C">
        <w:rPr>
          <w:sz w:val="16"/>
        </w:rPr>
        <w:t xml:space="preserve"> often </w:t>
      </w:r>
      <w:r w:rsidRPr="00D3410C">
        <w:rPr>
          <w:rStyle w:val="StyleUnderline"/>
          <w:highlight w:val="yellow"/>
        </w:rPr>
        <w:t>do better in the presence of more migrants in the labor force</w:t>
      </w:r>
      <w:r w:rsidRPr="00D3410C">
        <w:rPr>
          <w:sz w:val="16"/>
        </w:rPr>
        <w:t xml:space="preserve"> because in response to more competition, natives usually specialize in better-paid jobs that migrants cannot always compete in (for instance, jobs that require perfect domain of the local language). Finally, we know that </w:t>
      </w:r>
      <w:r w:rsidRPr="00D3410C">
        <w:rPr>
          <w:rStyle w:val="StyleUnderline"/>
        </w:rPr>
        <w:t>migrants engage in entrepreneurship</w:t>
      </w:r>
      <w:r w:rsidRPr="00D3410C">
        <w:rPr>
          <w:sz w:val="16"/>
        </w:rPr>
        <w:t xml:space="preserve"> at much higher rates than natives. In the U.S., for example, while migrants are 15 percent of the population, they represent 25 percent of entrepreneurs. If you think about it, this should not really come as a surprise. The act of migrating (and even fleeing to further away countries, in the case of refugees) is associated with risk-taking behavior. Thus, migrants are more likely to take risks also in the business sphere, such as creating a new venture. By creating new businesses, migrants also create new jobs for everyone. Small firms, in turn, are the engines of job growth. In the U.S., they create about 1.5 million jobs every year. Receiving countries can benefit in more ways, too. </w:t>
      </w:r>
      <w:r w:rsidRPr="00D3410C">
        <w:rPr>
          <w:rStyle w:val="StyleUnderline"/>
          <w:highlight w:val="yellow"/>
        </w:rPr>
        <w:t>Refugees</w:t>
      </w:r>
      <w:r w:rsidRPr="00D3410C">
        <w:rPr>
          <w:sz w:val="16"/>
        </w:rPr>
        <w:t xml:space="preserve"> could </w:t>
      </w:r>
      <w:r w:rsidRPr="00D3410C">
        <w:rPr>
          <w:rStyle w:val="StyleUnderline"/>
          <w:highlight w:val="yellow"/>
        </w:rPr>
        <w:t>play a fundamental role in fostering international trade and investment</w:t>
      </w:r>
      <w:r w:rsidRPr="00D3410C">
        <w:rPr>
          <w:rStyle w:val="StyleUnderline"/>
        </w:rPr>
        <w:t>.</w:t>
      </w:r>
      <w:r w:rsidRPr="00D3410C">
        <w:rPr>
          <w:sz w:val="16"/>
        </w:rPr>
        <w:t xml:space="preserve"> Since they know the business environment quite well, they can mediate between business people in both countries who are willing to invest in the local community and trade with local businesses. Therefore, these </w:t>
      </w:r>
      <w:r w:rsidRPr="00D3410C">
        <w:rPr>
          <w:rStyle w:val="StyleUnderline"/>
          <w:highlight w:val="yellow"/>
        </w:rPr>
        <w:t>refugees can move the needle when it comes to integrating their communities in global markets in robust ways</w:t>
      </w:r>
      <w:r w:rsidRPr="00D3410C">
        <w:rPr>
          <w:rStyle w:val="StyleUnderline"/>
        </w:rPr>
        <w:t>.</w:t>
      </w:r>
    </w:p>
    <w:p w14:paraId="03425D1D" w14:textId="77777777" w:rsidR="00F752C8" w:rsidRDefault="00F752C8" w:rsidP="00F752C8">
      <w:pPr>
        <w:pStyle w:val="Heading4"/>
      </w:pPr>
      <w:r>
        <w:t xml:space="preserve">Refugees are key to increasing overall employment </w:t>
      </w:r>
    </w:p>
    <w:p w14:paraId="23FACCB2" w14:textId="77777777" w:rsidR="00F752C8" w:rsidRPr="00CB3ACF" w:rsidRDefault="00F752C8" w:rsidP="00F752C8">
      <w:r w:rsidRPr="00CB3ACF">
        <w:t xml:space="preserve">Jeremy </w:t>
      </w:r>
      <w:r w:rsidRPr="00CB3ACF">
        <w:rPr>
          <w:b/>
          <w:sz w:val="26"/>
          <w:szCs w:val="26"/>
        </w:rPr>
        <w:t>Weinstein</w:t>
      </w:r>
      <w:r w:rsidRPr="00CB3ACF">
        <w:t xml:space="preserve"> and Jeremy </w:t>
      </w:r>
      <w:r w:rsidRPr="00CB3ACF">
        <w:rPr>
          <w:b/>
          <w:sz w:val="26"/>
          <w:szCs w:val="26"/>
        </w:rPr>
        <w:t xml:space="preserve">Ferwerda, </w:t>
      </w:r>
      <w:r w:rsidRPr="00CB3ACF">
        <w:rPr>
          <w:b/>
          <w:bCs/>
          <w:caps/>
          <w:sz w:val="26"/>
          <w:szCs w:val="26"/>
        </w:rPr>
        <w:t>18</w:t>
      </w:r>
      <w:r w:rsidRPr="00CB3ACF">
        <w:rPr>
          <w:bCs/>
          <w:caps/>
        </w:rPr>
        <w:t xml:space="preserve"> (</w:t>
      </w:r>
      <w:r w:rsidRPr="00CB3ACF">
        <w:t>Weinstein is a professor of political science and senior fellow at the Freeman Spogli Institute for International Studies. He worked on refugee issues in the Obama administration, serving as chief of staff and then deputy to the U.S. ambassador to the U.N. from 2013 to 15. Ferwerda is an assistant professor of government at Dartmouth College</w:t>
      </w:r>
      <w:r>
        <w:t xml:space="preserve">, </w:t>
      </w:r>
      <w:r>
        <w:rPr>
          <w:rFonts w:ascii="Arial" w:hAnsi="Arial" w:cs="Arial"/>
          <w:bCs/>
          <w:caps/>
          <w:color w:val="000000"/>
          <w:sz w:val="21"/>
          <w:szCs w:val="21"/>
        </w:rPr>
        <w:t xml:space="preserve">2/12/18 </w:t>
      </w:r>
      <w:r>
        <w:t>“</w:t>
      </w:r>
      <w:r w:rsidRPr="00CB3ACF">
        <w:rPr>
          <w:rFonts w:asciiTheme="minorHAnsi" w:hAnsiTheme="minorHAnsi" w:cstheme="minorHAnsi"/>
          <w:color w:val="111111"/>
          <w:spacing w:val="-8"/>
        </w:rPr>
        <w:t>Trump Has Undercut U.S. Refugee Resettlement. Here’s One Way to Restore It.</w:t>
      </w:r>
      <w:r>
        <w:rPr>
          <w:rFonts w:asciiTheme="minorHAnsi" w:hAnsiTheme="minorHAnsi" w:cstheme="minorHAnsi"/>
          <w:color w:val="111111"/>
          <w:spacing w:val="-8"/>
        </w:rPr>
        <w:t xml:space="preserve">” </w:t>
      </w:r>
      <w:r w:rsidRPr="00CB3ACF">
        <w:rPr>
          <w:rFonts w:asciiTheme="minorHAnsi" w:hAnsiTheme="minorHAnsi" w:cstheme="minorHAnsi"/>
          <w:color w:val="111111"/>
          <w:spacing w:val="-8"/>
        </w:rPr>
        <w:t>https://foreignpolicy.com/2018/02/12/trump-has-undercut-u-s-refugee-resettlement-heres-one-way-to-restore-it/</w:t>
      </w:r>
      <w:r>
        <w:rPr>
          <w:rFonts w:asciiTheme="minorHAnsi" w:hAnsiTheme="minorHAnsi" w:cstheme="minorHAnsi"/>
          <w:color w:val="111111"/>
          <w:spacing w:val="-8"/>
        </w:rPr>
        <w:softHyphen/>
        <w:t>)</w:t>
      </w:r>
    </w:p>
    <w:p w14:paraId="512DD04E" w14:textId="4B526E73" w:rsidR="0077209B" w:rsidRPr="00F752C8" w:rsidRDefault="00F752C8" w:rsidP="00F752C8">
      <w:pPr>
        <w:pStyle w:val="NormalWeb"/>
        <w:shd w:val="clear" w:color="auto" w:fill="FFFFFF"/>
        <w:rPr>
          <w:rFonts w:ascii="Helvetica" w:hAnsi="Helvetica" w:cs="Helvetica"/>
          <w:color w:val="111111"/>
          <w:sz w:val="16"/>
        </w:rPr>
      </w:pPr>
      <w:r w:rsidRPr="00C24A67">
        <w:rPr>
          <w:rFonts w:ascii="Calibri" w:hAnsi="Calibri" w:cs="Calibri"/>
          <w:color w:val="000000"/>
          <w:sz w:val="16"/>
          <w:szCs w:val="26"/>
        </w:rPr>
        <w:t xml:space="preserve">That destination is one of the first </w:t>
      </w:r>
      <w:r w:rsidRPr="00040C03">
        <w:rPr>
          <w:rFonts w:ascii="Calibri" w:hAnsi="Calibri" w:cs="Calibri"/>
          <w:color w:val="000000"/>
          <w:sz w:val="26"/>
          <w:szCs w:val="26"/>
          <w:highlight w:val="yellow"/>
          <w:u w:val="single"/>
        </w:rPr>
        <w:t>policy decisions</w:t>
      </w:r>
      <w:r w:rsidRPr="00C24A67">
        <w:rPr>
          <w:rFonts w:ascii="Calibri" w:hAnsi="Calibri" w:cs="Calibri"/>
          <w:color w:val="000000"/>
          <w:sz w:val="16"/>
          <w:szCs w:val="26"/>
        </w:rPr>
        <w:t xml:space="preserve"> to affect newly admitted refugees who don’t already have ties to the United States, and it </w:t>
      </w:r>
      <w:r w:rsidRPr="00040C03">
        <w:rPr>
          <w:rFonts w:ascii="Calibri" w:hAnsi="Calibri" w:cs="Calibri"/>
          <w:color w:val="000000"/>
          <w:sz w:val="26"/>
          <w:szCs w:val="26"/>
          <w:highlight w:val="yellow"/>
          <w:u w:val="single"/>
        </w:rPr>
        <w:t>turn</w:t>
      </w:r>
      <w:r w:rsidRPr="00C24A67">
        <w:rPr>
          <w:rFonts w:ascii="Calibri" w:hAnsi="Calibri" w:cs="Calibri"/>
          <w:color w:val="000000"/>
          <w:sz w:val="16"/>
          <w:szCs w:val="26"/>
        </w:rPr>
        <w:t xml:space="preserve">s </w:t>
      </w:r>
      <w:r w:rsidRPr="00040C03">
        <w:rPr>
          <w:rFonts w:ascii="Calibri" w:hAnsi="Calibri" w:cs="Calibri"/>
          <w:color w:val="000000"/>
          <w:sz w:val="26"/>
          <w:szCs w:val="26"/>
          <w:highlight w:val="yellow"/>
          <w:u w:val="single"/>
        </w:rPr>
        <w:t>out</w:t>
      </w:r>
      <w:r w:rsidRPr="00C24A67">
        <w:rPr>
          <w:rFonts w:ascii="Calibri" w:hAnsi="Calibri" w:cs="Calibri"/>
          <w:color w:val="000000"/>
          <w:sz w:val="16"/>
          <w:szCs w:val="26"/>
        </w:rPr>
        <w:t xml:space="preserve"> </w:t>
      </w:r>
      <w:r w:rsidRPr="00040C03">
        <w:rPr>
          <w:rFonts w:ascii="Calibri" w:hAnsi="Calibri" w:cs="Calibri"/>
          <w:color w:val="000000"/>
          <w:sz w:val="26"/>
          <w:szCs w:val="26"/>
          <w:highlight w:val="yellow"/>
          <w:u w:val="single"/>
        </w:rPr>
        <w:t>to be highly consequential for successful integration</w:t>
      </w:r>
      <w:r w:rsidRPr="00C24A67">
        <w:rPr>
          <w:rFonts w:ascii="Calibri" w:hAnsi="Calibri" w:cs="Calibri"/>
          <w:color w:val="000000"/>
          <w:sz w:val="16"/>
          <w:szCs w:val="26"/>
        </w:rPr>
        <w:t xml:space="preserve">. Taking employment as one key measure of integration, we find that a refugee’s likelihood of finding work depends on at least three different factors: personal characteristics like education and language skills; local conditions, such as housing availability, job opportunities, and co-ethnic networks; and harmony between personal characteristics and local conditions, such that different types of refugees do better in different locations. </w:t>
      </w:r>
      <w:r w:rsidRPr="00040C03">
        <w:rPr>
          <w:rFonts w:ascii="Calibri" w:hAnsi="Calibri" w:cs="Calibri"/>
          <w:color w:val="000000"/>
          <w:sz w:val="26"/>
          <w:szCs w:val="26"/>
          <w:highlight w:val="yellow"/>
          <w:u w:val="single"/>
        </w:rPr>
        <w:t>Allocating refugees to the locations where they are most likely to find quality employment sets them up for successful integration,</w:t>
      </w:r>
      <w:r w:rsidRPr="00C24A67">
        <w:rPr>
          <w:rFonts w:ascii="Calibri" w:hAnsi="Calibri" w:cs="Calibri"/>
          <w:color w:val="000000"/>
          <w:sz w:val="16"/>
          <w:szCs w:val="26"/>
        </w:rPr>
        <w:t xml:space="preserve"> and this should be a critical element of the U.S. policy approach. Yet the United States currently allocates refugees to locations without systematically assessing how refugees with similar profiles have fared. </w:t>
      </w:r>
      <w:r w:rsidRPr="00040C03">
        <w:rPr>
          <w:rFonts w:ascii="Calibri" w:hAnsi="Calibri" w:cs="Calibri"/>
          <w:color w:val="000000"/>
          <w:sz w:val="26"/>
          <w:szCs w:val="26"/>
          <w:highlight w:val="yellow"/>
          <w:u w:val="single"/>
        </w:rPr>
        <w:t>It would be nearly costless to adopt a flexible</w:t>
      </w:r>
      <w:r w:rsidRPr="00CB240E">
        <w:rPr>
          <w:rFonts w:ascii="Calibri" w:hAnsi="Calibri" w:cs="Calibri"/>
          <w:color w:val="000000"/>
          <w:sz w:val="12"/>
          <w:szCs w:val="12"/>
        </w:rPr>
        <w:t>, data-driven</w:t>
      </w:r>
      <w:r w:rsidRPr="00CB240E">
        <w:rPr>
          <w:rFonts w:ascii="Calibri" w:hAnsi="Calibri" w:cs="Calibri"/>
          <w:color w:val="000000"/>
          <w:sz w:val="26"/>
          <w:szCs w:val="26"/>
          <w:u w:val="single"/>
        </w:rPr>
        <w:t xml:space="preserve"> </w:t>
      </w:r>
      <w:r w:rsidRPr="00040C03">
        <w:rPr>
          <w:rFonts w:ascii="Calibri" w:hAnsi="Calibri" w:cs="Calibri"/>
          <w:color w:val="000000"/>
          <w:sz w:val="26"/>
          <w:szCs w:val="26"/>
          <w:highlight w:val="yellow"/>
          <w:u w:val="single"/>
        </w:rPr>
        <w:t xml:space="preserve">algorithm that would </w:t>
      </w:r>
      <w:r w:rsidRPr="00CB240E">
        <w:rPr>
          <w:rFonts w:ascii="Calibri" w:hAnsi="Calibri" w:cs="Calibri"/>
          <w:color w:val="000000"/>
          <w:sz w:val="16"/>
          <w:szCs w:val="16"/>
        </w:rPr>
        <w:t>match new refugee arrivals to the locations where others with comparable characteristics have prospered in the past, without changing the total number of refugees allocated to any particular community. In our paper, we demonstrate that this simple policy change would</w:t>
      </w:r>
      <w:r w:rsidRPr="00CB240E">
        <w:rPr>
          <w:rFonts w:ascii="Calibri" w:hAnsi="Calibri" w:cs="Calibri"/>
          <w:color w:val="000000"/>
          <w:sz w:val="26"/>
          <w:szCs w:val="26"/>
          <w:u w:val="single"/>
        </w:rPr>
        <w:t xml:space="preserve"> </w:t>
      </w:r>
      <w:r w:rsidRPr="00040C03">
        <w:rPr>
          <w:rFonts w:ascii="Calibri" w:hAnsi="Calibri" w:cs="Calibri"/>
          <w:color w:val="000000"/>
          <w:sz w:val="26"/>
          <w:szCs w:val="26"/>
          <w:highlight w:val="yellow"/>
          <w:u w:val="single"/>
        </w:rPr>
        <w:t>have a large impact</w:t>
      </w:r>
      <w:r w:rsidRPr="00C24A67">
        <w:rPr>
          <w:rFonts w:ascii="Calibri" w:hAnsi="Calibri" w:cs="Calibri"/>
          <w:color w:val="000000"/>
          <w:sz w:val="16"/>
          <w:szCs w:val="26"/>
        </w:rPr>
        <w:t xml:space="preserve">, </w:t>
      </w:r>
      <w:r w:rsidRPr="00040C03">
        <w:rPr>
          <w:rFonts w:ascii="Calibri" w:hAnsi="Calibri" w:cs="Calibri"/>
          <w:color w:val="000000"/>
          <w:sz w:val="26"/>
          <w:szCs w:val="26"/>
          <w:highlight w:val="yellow"/>
          <w:u w:val="single"/>
        </w:rPr>
        <w:t>doubling the</w:t>
      </w:r>
      <w:r w:rsidRPr="00CB240E">
        <w:rPr>
          <w:rFonts w:ascii="Calibri" w:hAnsi="Calibri" w:cs="Calibri"/>
          <w:color w:val="000000"/>
          <w:sz w:val="16"/>
          <w:szCs w:val="16"/>
        </w:rPr>
        <w:t xml:space="preserve"> predicted</w:t>
      </w:r>
      <w:r w:rsidRPr="00CB240E">
        <w:rPr>
          <w:rFonts w:ascii="Calibri" w:hAnsi="Calibri" w:cs="Calibri"/>
          <w:color w:val="000000"/>
          <w:sz w:val="26"/>
          <w:szCs w:val="26"/>
          <w:u w:val="single"/>
        </w:rPr>
        <w:t xml:space="preserve"> </w:t>
      </w:r>
      <w:r w:rsidRPr="00040C03">
        <w:rPr>
          <w:rFonts w:ascii="Calibri" w:hAnsi="Calibri" w:cs="Calibri"/>
          <w:color w:val="000000"/>
          <w:sz w:val="26"/>
          <w:szCs w:val="26"/>
          <w:highlight w:val="yellow"/>
          <w:u w:val="single"/>
        </w:rPr>
        <w:t xml:space="preserve">probability of employment </w:t>
      </w:r>
      <w:r w:rsidRPr="00CB240E">
        <w:rPr>
          <w:rFonts w:ascii="Calibri" w:hAnsi="Calibri" w:cs="Calibri"/>
          <w:color w:val="000000"/>
          <w:sz w:val="16"/>
          <w:szCs w:val="16"/>
        </w:rPr>
        <w:t xml:space="preserve">from 25 </w:t>
      </w:r>
      <w:r w:rsidRPr="00040C03">
        <w:rPr>
          <w:rFonts w:ascii="Calibri" w:hAnsi="Calibri" w:cs="Calibri"/>
          <w:color w:val="000000"/>
          <w:sz w:val="26"/>
          <w:szCs w:val="26"/>
          <w:highlight w:val="yellow"/>
          <w:u w:val="single"/>
        </w:rPr>
        <w:t xml:space="preserve">to 50 percent </w:t>
      </w:r>
      <w:r w:rsidRPr="00CB240E">
        <w:rPr>
          <w:rFonts w:ascii="Calibri" w:hAnsi="Calibri" w:cs="Calibri"/>
          <w:color w:val="000000"/>
          <w:sz w:val="16"/>
          <w:szCs w:val="16"/>
        </w:rPr>
        <w:t>for the median refugee three months after arrival</w:t>
      </w:r>
      <w:r w:rsidRPr="00040C03">
        <w:rPr>
          <w:rFonts w:ascii="Calibri" w:hAnsi="Calibri" w:cs="Calibri"/>
          <w:color w:val="000000"/>
          <w:sz w:val="26"/>
          <w:szCs w:val="26"/>
          <w:highlight w:val="yellow"/>
          <w:u w:val="single"/>
        </w:rPr>
        <w:t xml:space="preserve">, increasing the average employment rate by 41 percent, and improving employment </w:t>
      </w:r>
      <w:r w:rsidRPr="00CB240E">
        <w:rPr>
          <w:rFonts w:ascii="Calibri" w:hAnsi="Calibri" w:cs="Calibri"/>
          <w:color w:val="000000"/>
          <w:sz w:val="16"/>
          <w:szCs w:val="16"/>
          <w:u w:val="single"/>
        </w:rPr>
        <w:t xml:space="preserve">outcomes in nearly every geographic location. </w:t>
      </w:r>
      <w:r w:rsidRPr="00040C03">
        <w:rPr>
          <w:rFonts w:ascii="Calibri" w:hAnsi="Calibri" w:cs="Calibri"/>
          <w:color w:val="000000"/>
          <w:sz w:val="26"/>
          <w:szCs w:val="26"/>
          <w:highlight w:val="yellow"/>
          <w:u w:val="single"/>
        </w:rPr>
        <w:t xml:space="preserve">It is difficult to think of another policy intervention </w:t>
      </w:r>
      <w:r w:rsidRPr="00CB240E">
        <w:rPr>
          <w:rFonts w:ascii="Calibri" w:hAnsi="Calibri" w:cs="Calibri"/>
          <w:color w:val="000000"/>
          <w:sz w:val="16"/>
          <w:szCs w:val="16"/>
        </w:rPr>
        <w:t xml:space="preserve">— education, job training, or language classes — </w:t>
      </w:r>
      <w:r w:rsidRPr="00040C03">
        <w:rPr>
          <w:rFonts w:ascii="Calibri" w:hAnsi="Calibri" w:cs="Calibri"/>
          <w:color w:val="000000"/>
          <w:sz w:val="26"/>
          <w:szCs w:val="26"/>
          <w:highlight w:val="yellow"/>
          <w:u w:val="single"/>
        </w:rPr>
        <w:t>that could produce such a sizeable effect at such a small cost.</w:t>
      </w:r>
      <w:r w:rsidRPr="00C24A67">
        <w:rPr>
          <w:rFonts w:ascii="Calibri" w:hAnsi="Calibri" w:cs="Calibri"/>
          <w:color w:val="000000"/>
          <w:sz w:val="16"/>
          <w:szCs w:val="26"/>
        </w:rPr>
        <w:t xml:space="preserve"> We also show that </w:t>
      </w:r>
      <w:r w:rsidRPr="00040C03">
        <w:rPr>
          <w:rFonts w:ascii="Calibri" w:hAnsi="Calibri" w:cs="Calibri"/>
          <w:color w:val="000000"/>
          <w:sz w:val="26"/>
          <w:szCs w:val="26"/>
          <w:highlight w:val="yellow"/>
          <w:u w:val="single"/>
        </w:rPr>
        <w:t>algorithmic assignment would yield substantial improvements in refugee integration beyond the U</w:t>
      </w:r>
      <w:r w:rsidRPr="00C24A67">
        <w:rPr>
          <w:rFonts w:ascii="Calibri" w:hAnsi="Calibri" w:cs="Calibri"/>
          <w:color w:val="000000"/>
          <w:sz w:val="16"/>
          <w:szCs w:val="26"/>
        </w:rPr>
        <w:t xml:space="preserve">nited </w:t>
      </w:r>
      <w:r w:rsidRPr="00CB240E">
        <w:rPr>
          <w:rFonts w:ascii="Calibri" w:hAnsi="Calibri" w:cs="Calibri"/>
          <w:color w:val="000000"/>
          <w:sz w:val="26"/>
          <w:szCs w:val="26"/>
          <w:highlight w:val="yellow"/>
          <w:u w:val="single"/>
        </w:rPr>
        <w:t>S</w:t>
      </w:r>
      <w:r w:rsidRPr="00C24A67">
        <w:rPr>
          <w:rFonts w:ascii="Calibri" w:hAnsi="Calibri" w:cs="Calibri"/>
          <w:color w:val="000000"/>
          <w:sz w:val="16"/>
          <w:szCs w:val="26"/>
        </w:rPr>
        <w:t xml:space="preserve">tates context. In Switzerland, asylum seekers are currently allocated to regions randomly and proportionally, so that different areas share the burden and the benefits of managing new arrivals. Tests suggest that our algorithm would increase asylum seeker employment by about 73 percent three years after arrival. This data-driven approach to refugee assignment holds great promise for any country that must make difficult decisions about how to allocate refugees across resettlement locations. </w:t>
      </w:r>
      <w:r w:rsidRPr="00040C03">
        <w:rPr>
          <w:rFonts w:ascii="Calibri" w:hAnsi="Calibri" w:cs="Calibri"/>
          <w:color w:val="000000"/>
          <w:sz w:val="26"/>
          <w:szCs w:val="26"/>
          <w:highlight w:val="yellow"/>
          <w:u w:val="single"/>
        </w:rPr>
        <w:t>The refugee crisis demands a generous and effective response</w:t>
      </w:r>
      <w:r w:rsidRPr="00C24A67">
        <w:rPr>
          <w:rFonts w:ascii="Calibri" w:hAnsi="Calibri" w:cs="Calibri"/>
          <w:color w:val="000000"/>
          <w:sz w:val="16"/>
          <w:szCs w:val="26"/>
        </w:rPr>
        <w:t xml:space="preserve">. Instead of closing refugee resettlement offices and blocking the entry of people from war-ravaged countries, </w:t>
      </w:r>
      <w:r w:rsidRPr="00040C03">
        <w:rPr>
          <w:rFonts w:ascii="Calibri" w:hAnsi="Calibri" w:cs="Calibri"/>
          <w:color w:val="000000"/>
          <w:sz w:val="26"/>
          <w:szCs w:val="26"/>
          <w:highlight w:val="yellow"/>
          <w:u w:val="single"/>
        </w:rPr>
        <w:t>the U</w:t>
      </w:r>
      <w:r w:rsidRPr="00C24A67">
        <w:rPr>
          <w:rFonts w:ascii="Calibri" w:hAnsi="Calibri" w:cs="Calibri"/>
          <w:color w:val="000000"/>
          <w:sz w:val="16"/>
          <w:szCs w:val="26"/>
        </w:rPr>
        <w:t xml:space="preserve">nited </w:t>
      </w:r>
      <w:r w:rsidRPr="00040C03">
        <w:rPr>
          <w:rFonts w:ascii="Calibri" w:hAnsi="Calibri" w:cs="Calibri"/>
          <w:color w:val="000000"/>
          <w:sz w:val="26"/>
          <w:szCs w:val="26"/>
          <w:highlight w:val="yellow"/>
          <w:u w:val="single"/>
        </w:rPr>
        <w:t>S</w:t>
      </w:r>
      <w:r w:rsidRPr="00C24A67">
        <w:rPr>
          <w:rFonts w:ascii="Calibri" w:hAnsi="Calibri" w:cs="Calibri"/>
          <w:color w:val="000000"/>
          <w:sz w:val="16"/>
          <w:szCs w:val="26"/>
        </w:rPr>
        <w:t xml:space="preserve">tates </w:t>
      </w:r>
      <w:r w:rsidRPr="00040C03">
        <w:rPr>
          <w:rFonts w:ascii="Calibri" w:hAnsi="Calibri" w:cs="Calibri"/>
          <w:color w:val="000000"/>
          <w:sz w:val="26"/>
          <w:szCs w:val="26"/>
          <w:highlight w:val="yellow"/>
          <w:u w:val="single"/>
        </w:rPr>
        <w:t xml:space="preserve">should maintain its historical commitment </w:t>
      </w:r>
      <w:r w:rsidRPr="00CB240E">
        <w:rPr>
          <w:rFonts w:ascii="Calibri" w:hAnsi="Calibri" w:cs="Calibri"/>
          <w:color w:val="000000"/>
          <w:sz w:val="16"/>
          <w:szCs w:val="16"/>
        </w:rPr>
        <w:t>to welcoming the most vulnerable,</w:t>
      </w:r>
      <w:r w:rsidRPr="00C24A67">
        <w:rPr>
          <w:rFonts w:ascii="Calibri" w:hAnsi="Calibri" w:cs="Calibri"/>
          <w:color w:val="000000"/>
          <w:sz w:val="16"/>
          <w:szCs w:val="26"/>
        </w:rPr>
        <w:t xml:space="preserve"> </w:t>
      </w:r>
      <w:r w:rsidRPr="00040C03">
        <w:rPr>
          <w:rFonts w:ascii="Calibri" w:hAnsi="Calibri" w:cs="Calibri"/>
          <w:color w:val="000000"/>
          <w:sz w:val="26"/>
          <w:szCs w:val="26"/>
          <w:highlight w:val="yellow"/>
          <w:u w:val="single"/>
        </w:rPr>
        <w:t>while embracing innovations that</w:t>
      </w:r>
      <w:r w:rsidRPr="00CB240E">
        <w:rPr>
          <w:rFonts w:ascii="Calibri" w:hAnsi="Calibri" w:cs="Calibri"/>
          <w:color w:val="000000"/>
          <w:sz w:val="26"/>
          <w:szCs w:val="26"/>
          <w:u w:val="single"/>
        </w:rPr>
        <w:t xml:space="preserve"> can </w:t>
      </w:r>
      <w:r w:rsidRPr="00040C03">
        <w:rPr>
          <w:rFonts w:ascii="Calibri" w:hAnsi="Calibri" w:cs="Calibri"/>
          <w:color w:val="000000"/>
          <w:sz w:val="26"/>
          <w:szCs w:val="26"/>
          <w:highlight w:val="yellow"/>
          <w:u w:val="single"/>
        </w:rPr>
        <w:t xml:space="preserve">improve the lives of both </w:t>
      </w:r>
      <w:r w:rsidRPr="00CB240E">
        <w:rPr>
          <w:rFonts w:ascii="Calibri" w:hAnsi="Calibri" w:cs="Calibri"/>
          <w:color w:val="000000"/>
          <w:sz w:val="26"/>
          <w:szCs w:val="26"/>
        </w:rPr>
        <w:t>refugees and the communities that host them.</w:t>
      </w:r>
      <w:r w:rsidRPr="00CB240E">
        <w:rPr>
          <w:rFonts w:ascii="Calibri" w:hAnsi="Calibri" w:cs="Calibri"/>
          <w:color w:val="000000"/>
          <w:sz w:val="26"/>
          <w:szCs w:val="26"/>
          <w:u w:val="single"/>
        </w:rPr>
        <w:t xml:space="preserve"> </w:t>
      </w:r>
      <w:r w:rsidRPr="00040C03">
        <w:rPr>
          <w:rFonts w:ascii="Calibri" w:hAnsi="Calibri" w:cs="Calibri"/>
          <w:color w:val="000000"/>
          <w:sz w:val="26"/>
          <w:szCs w:val="26"/>
          <w:highlight w:val="yellow"/>
          <w:u w:val="single"/>
        </w:rPr>
        <w:t>A modern system of matching refugees to the communities where they are most likely to succeed could reduce costs and improve outcomes, forming a critical element of a global reform agenda for refugee resettlement.</w:t>
      </w:r>
      <w:r w:rsidRPr="00A700B5">
        <w:rPr>
          <w:rFonts w:ascii="Calibri" w:hAnsi="Calibri" w:cs="Calibri"/>
          <w:color w:val="000000"/>
          <w:sz w:val="26"/>
          <w:szCs w:val="26"/>
          <w:u w:val="single"/>
        </w:rPr>
        <w:t xml:space="preserve"> </w:t>
      </w:r>
      <w:r w:rsidRPr="00C24A67">
        <w:rPr>
          <w:rFonts w:ascii="Calibri" w:hAnsi="Calibri" w:cs="Calibri"/>
          <w:color w:val="000000"/>
          <w:sz w:val="16"/>
          <w:szCs w:val="26"/>
        </w:rPr>
        <w:t xml:space="preserve">Of course, not all refugees and immigrants turn out to be exceptionally successful. But prejudice is a poor predictor of how they will fare. When Vietnamese “boat people” fled their country in the late 1970s and sought refuge elsewhere, they were seen as undesirable and often turned away. Eventually, many were allowed to settle in America. Most arrived speaking little or no English, with few assets or relevant job skills. Yet </w:t>
      </w:r>
      <w:r w:rsidRPr="00C24A67">
        <w:rPr>
          <w:rStyle w:val="pull-quote"/>
          <w:rFonts w:ascii="Calibri" w:eastAsiaTheme="majorEastAsia" w:hAnsi="Calibri" w:cs="Calibri"/>
          <w:color w:val="000000"/>
          <w:sz w:val="16"/>
          <w:szCs w:val="26"/>
        </w:rPr>
        <w:t>Vietnamese refugees in the United States are now more likely to be employed than people born in America and have higher average incomes.</w:t>
      </w:r>
    </w:p>
    <w:p w14:paraId="5A1FA183" w14:textId="77777777" w:rsidR="0077209B" w:rsidRPr="00A279C0" w:rsidRDefault="0077209B" w:rsidP="0077209B">
      <w:pPr>
        <w:pStyle w:val="Heading4"/>
      </w:pPr>
      <w:r>
        <w:t>Refugees are low-cost high-benefit for the US economy</w:t>
      </w:r>
    </w:p>
    <w:p w14:paraId="0A841581" w14:textId="77777777" w:rsidR="0077209B" w:rsidRDefault="0077209B" w:rsidP="0077209B">
      <w:r w:rsidRPr="00B43F41">
        <w:rPr>
          <w:rStyle w:val="Style13ptBold"/>
        </w:rPr>
        <w:t>Chertoff, 17</w:t>
      </w:r>
      <w:r w:rsidRPr="00B43F41">
        <w:t xml:space="preserve"> (Michael, U.S. homeland security secretary from 2005 to 2009, executive chairman of the Chertoff Group, a security and risk-management firm, “Cutting refugee admissions hurts Americans. Here’s how.”, 9/14/17, https://www.washingtonpost.com/opinions/cutting-refugee-admissions-hurts-americans-heres-how/2017/09/14/c7c8b5e6-9987-11e7-b569-3360011663b4_story.html?noredirect=on&amp;utm_term=.a4eb69f4144e)</w:t>
      </w:r>
    </w:p>
    <w:p w14:paraId="0839B375" w14:textId="77777777" w:rsidR="0077209B" w:rsidRDefault="0077209B" w:rsidP="0077209B">
      <w:r>
        <w:t xml:space="preserve">Finally, </w:t>
      </w:r>
      <w:r w:rsidRPr="00647688">
        <w:rPr>
          <w:rStyle w:val="StyleUnderline"/>
          <w:highlight w:val="cyan"/>
        </w:rPr>
        <w:t>refugees</w:t>
      </w:r>
      <w:r w:rsidRPr="004E19C8">
        <w:rPr>
          <w:rStyle w:val="StyleUnderline"/>
        </w:rPr>
        <w:t xml:space="preserve"> enrich and </w:t>
      </w:r>
      <w:r w:rsidRPr="00647688">
        <w:rPr>
          <w:rStyle w:val="StyleUnderline"/>
          <w:highlight w:val="cyan"/>
        </w:rPr>
        <w:t>are</w:t>
      </w:r>
      <w:r w:rsidRPr="004E19C8">
        <w:rPr>
          <w:rStyle w:val="StyleUnderline"/>
        </w:rPr>
        <w:t xml:space="preserve"> deeply </w:t>
      </w:r>
      <w:r w:rsidRPr="00647688">
        <w:rPr>
          <w:rStyle w:val="StyleUnderline"/>
          <w:highlight w:val="cyan"/>
        </w:rPr>
        <w:t>supported by</w:t>
      </w:r>
      <w:r w:rsidRPr="004E19C8">
        <w:rPr>
          <w:rStyle w:val="StyleUnderline"/>
        </w:rPr>
        <w:t xml:space="preserve"> our </w:t>
      </w:r>
      <w:r w:rsidRPr="00647688">
        <w:rPr>
          <w:rStyle w:val="StyleUnderline"/>
          <w:highlight w:val="cyan"/>
        </w:rPr>
        <w:t>communities</w:t>
      </w:r>
      <w:r>
        <w:t xml:space="preserve">. Hundreds of mayors, faith leaders and business leaders have attested to the contributions refugees make. Thousands of Americans donate volunteer hours, in-kind goods and services, and private dollars to support refugees. One study estimates </w:t>
      </w:r>
      <w:r w:rsidRPr="00647688">
        <w:rPr>
          <w:rStyle w:val="StyleUnderline"/>
          <w:highlight w:val="cyan"/>
        </w:rPr>
        <w:t>only</w:t>
      </w:r>
      <w:r w:rsidRPr="004E19C8">
        <w:rPr>
          <w:rStyle w:val="StyleUnderline"/>
        </w:rPr>
        <w:t xml:space="preserve"> </w:t>
      </w:r>
      <w:r w:rsidRPr="00647688">
        <w:rPr>
          <w:rStyle w:val="StyleUnderline"/>
          <w:highlight w:val="cyan"/>
        </w:rPr>
        <w:t>39 percent of</w:t>
      </w:r>
      <w:r w:rsidRPr="004E19C8">
        <w:rPr>
          <w:rStyle w:val="StyleUnderline"/>
        </w:rPr>
        <w:t xml:space="preserve"> the </w:t>
      </w:r>
      <w:r w:rsidRPr="00647688">
        <w:rPr>
          <w:rStyle w:val="StyleUnderline"/>
          <w:highlight w:val="cyan"/>
        </w:rPr>
        <w:t>costs</w:t>
      </w:r>
      <w:r w:rsidRPr="004E19C8">
        <w:rPr>
          <w:rStyle w:val="StyleUnderline"/>
        </w:rPr>
        <w:t xml:space="preserve"> of resettlement </w:t>
      </w:r>
      <w:r w:rsidRPr="00647688">
        <w:rPr>
          <w:rStyle w:val="StyleUnderline"/>
          <w:highlight w:val="cyan"/>
        </w:rPr>
        <w:t>are covered by federal dollars</w:t>
      </w:r>
      <w:r>
        <w:t>.</w:t>
      </w:r>
    </w:p>
    <w:p w14:paraId="19F15391" w14:textId="70F8F569" w:rsidR="0077209B" w:rsidRDefault="0077209B" w:rsidP="00CF3FBF">
      <w:r>
        <w:t>Despite being among the most vulnerable and destitute when they arrive, refugees thrive</w:t>
      </w:r>
      <w:r w:rsidRPr="004E19C8">
        <w:rPr>
          <w:rStyle w:val="StyleUnderline"/>
        </w:rPr>
        <w:t xml:space="preserve">. </w:t>
      </w:r>
      <w:r w:rsidRPr="006F114B">
        <w:rPr>
          <w:rStyle w:val="StyleUnderline"/>
          <w:highlight w:val="cyan"/>
        </w:rPr>
        <w:t>Entrepreneurship among refugees is</w:t>
      </w:r>
      <w:r w:rsidRPr="004E19C8">
        <w:rPr>
          <w:rStyle w:val="StyleUnderline"/>
        </w:rPr>
        <w:t xml:space="preserve"> nearly </w:t>
      </w:r>
      <w:r w:rsidRPr="006F114B">
        <w:rPr>
          <w:rStyle w:val="StyleUnderline"/>
          <w:highlight w:val="cyan"/>
        </w:rPr>
        <w:t>50 percent higher than</w:t>
      </w:r>
      <w:r w:rsidRPr="004E19C8">
        <w:rPr>
          <w:rStyle w:val="StyleUnderline"/>
        </w:rPr>
        <w:t xml:space="preserve"> among </w:t>
      </w:r>
      <w:r w:rsidRPr="006F114B">
        <w:rPr>
          <w:rStyle w:val="StyleUnderline"/>
          <w:highlight w:val="cyan"/>
        </w:rPr>
        <w:t>U.S.-born populations</w:t>
      </w:r>
      <w:r w:rsidRPr="004E19C8">
        <w:rPr>
          <w:rStyle w:val="Emphasis"/>
        </w:rPr>
        <w:t xml:space="preserve">, </w:t>
      </w:r>
      <w:r w:rsidRPr="006F114B">
        <w:rPr>
          <w:rStyle w:val="Emphasis"/>
          <w:highlight w:val="cyan"/>
        </w:rPr>
        <w:t>creating jobs for Americans</w:t>
      </w:r>
      <w:r>
        <w:t>. More than 57 percent of them are homeowners.</w:t>
      </w:r>
    </w:p>
    <w:p w14:paraId="01396B3F" w14:textId="77777777" w:rsidR="0068779E" w:rsidRDefault="0068779E" w:rsidP="0068779E"/>
    <w:p w14:paraId="00173BC3" w14:textId="2D751F2A" w:rsidR="00B10C0D" w:rsidRPr="008544FF" w:rsidRDefault="00B10C0D" w:rsidP="00B10C0D">
      <w:pPr>
        <w:pStyle w:val="Heading4"/>
      </w:pPr>
      <w:r>
        <w:t>Refugees correlate with the economy, if refugees go down then the economy goes down.</w:t>
      </w:r>
    </w:p>
    <w:p w14:paraId="6DF77D51" w14:textId="4ABA3C7B" w:rsidR="00B10C0D" w:rsidRDefault="00B10C0D" w:rsidP="00B10C0D">
      <w:pPr>
        <w:rPr>
          <w:rStyle w:val="Style13ptBold"/>
        </w:rPr>
      </w:pPr>
      <w:r w:rsidRPr="00272032">
        <w:rPr>
          <w:rStyle w:val="Style13ptBold"/>
        </w:rPr>
        <w:t xml:space="preserve">Morrissey 6/22 </w:t>
      </w:r>
      <w:r w:rsidRPr="00272032">
        <w:rPr>
          <w:rStyle w:val="Style13ptBold"/>
          <w:b w:val="0"/>
        </w:rPr>
        <w:t xml:space="preserve">(Kate, She has a master's degree from Northwestern University's Medill School of Journalism, "As refugee numbers plummet, workforce feels imoact." June 22, 2018, San Diego Union Tribune, </w:t>
      </w:r>
      <w:hyperlink r:id="rId15" w:history="1">
        <w:r w:rsidRPr="00272032">
          <w:rPr>
            <w:rStyle w:val="Hyperlink"/>
            <w:sz w:val="26"/>
          </w:rPr>
          <w:t>www.sandiegouniontribune.com/news/immigration/sd-me-refugee-decline-20180621-story.html</w:t>
        </w:r>
      </w:hyperlink>
      <w:r w:rsidRPr="00272032">
        <w:rPr>
          <w:rStyle w:val="Style13ptBold"/>
        </w:rPr>
        <w:t>)</w:t>
      </w:r>
    </w:p>
    <w:p w14:paraId="4A8F7173" w14:textId="77777777" w:rsidR="00B10C0D" w:rsidRPr="00272032" w:rsidRDefault="00B10C0D" w:rsidP="00B10C0D">
      <w:pPr>
        <w:pStyle w:val="NormalWeb"/>
        <w:shd w:val="clear" w:color="auto" w:fill="FFFFFF"/>
        <w:spacing w:after="270" w:afterAutospacing="0" w:line="405" w:lineRule="atLeast"/>
        <w:rPr>
          <w:rFonts w:ascii="Georgia" w:hAnsi="Georgia"/>
          <w:color w:val="333333"/>
          <w:sz w:val="16"/>
          <w:szCs w:val="27"/>
        </w:rPr>
      </w:pPr>
      <w:r w:rsidRPr="00272032">
        <w:rPr>
          <w:rStyle w:val="StyleUnderline"/>
          <w:rFonts w:eastAsiaTheme="majorEastAsia"/>
          <w:highlight w:val="yellow"/>
        </w:rPr>
        <w:t>As refugees continue to trickle into the U.S., many who work with new arrivals worry that the low numbers will have a lasting impact on economies,</w:t>
      </w:r>
      <w:r w:rsidRPr="00272032">
        <w:rPr>
          <w:rStyle w:val="StyleUnderline"/>
          <w:rFonts w:eastAsiaTheme="majorEastAsia"/>
        </w:rPr>
        <w:t xml:space="preserve"> </w:t>
      </w:r>
      <w:r w:rsidRPr="00272032">
        <w:rPr>
          <w:rFonts w:ascii="Georgia" w:hAnsi="Georgia"/>
          <w:color w:val="333333"/>
          <w:sz w:val="16"/>
          <w:szCs w:val="27"/>
        </w:rPr>
        <w:t xml:space="preserve">schools and families in places like San Diego, where many used to resettle. The International Rescue Committee, a resettlement agency with offices in the San Diego area, released a report Wednesday detailing what it has seen around the country since arrivals dipped to the lowest numbers the program has seen since it began in 1980. Since President </w:t>
      </w:r>
      <w:hyperlink r:id="rId16" w:tooltip="Donald Trump" w:history="1">
        <w:r w:rsidRPr="00272032">
          <w:rPr>
            <w:rStyle w:val="Hyperlink"/>
            <w:rFonts w:ascii="Georgia" w:eastAsiaTheme="majorEastAsia" w:hAnsi="Georgia"/>
            <w:color w:val="4591B8"/>
            <w:sz w:val="16"/>
            <w:szCs w:val="27"/>
          </w:rPr>
          <w:t>Donald Trump</w:t>
        </w:r>
      </w:hyperlink>
      <w:r w:rsidRPr="00272032">
        <w:rPr>
          <w:rFonts w:ascii="Georgia" w:hAnsi="Georgia"/>
          <w:color w:val="333333"/>
          <w:sz w:val="16"/>
          <w:szCs w:val="27"/>
        </w:rPr>
        <w:t xml:space="preserve"> initiated the first travel ban, refugee arrivals plummeted across the country. So far in fiscal 2018, the U.S. has resettled 14,331 refugees which is less than a third of the 45,000 ceiling set by Trump. Employers in industries like hospitality, manufacturing and meatpacking are facing labor shortages without new arrivals eager for work experience that doesn’t require English-language fluency, the IRC report says. Donna Duvin, executive director for the IRC in San Diego, said that her office gets calls at least weekly from employers in San Diego’s hospitality and construction industries asking if there are new arrivals looking for work. “In the past, we would call them and ask for placements,” Duvin said. “Now employers are calling us seeking potential employees.” Duvin noted that many San Diego jobs are also tied to refugee resettlement and worried that organizations would shrink if arrivals don’t increase soon. Bob Walsh, a volunteer who helps refugees resettle, said he’s seen staffing cuts at different agencies. “How hard is it going to be to build this back up?” he said, hopeful that at some point the U.S. will again accept refugees in larger numbers. Mikey Knab, chair of Business For Good San Diego and owner of Ponce’s Mexican Restaurant on Adams Avenue, said refugees are important to small businesses in San Diego as employees, customers and owners. He said he hears from fellow restaurant owners multiple times a day on Facebook or through email that they’re having trouble finding line cooks or dishwashers. “There’s a lot of competition for labor, and it’s hard to find good help,” Knab said. “The refugee community has been a place where we have found good employees who are committed and contribute in a positive way.” He has a friend who owns a restaurant in City Heights who told him that some of his most supportive customers are refugees. Refugees need help when they first arrive, he said, but they more than make up for it later as their ability to contribute economically increases. About a third of San Diego County’s entrepreneurs are immigrants, according to a study done by New American Economy for the Welcoming San Diego initiative, which makes them more than 22 percent more likely to start businesses than U.S.-born workers. </w:t>
      </w:r>
      <w:r w:rsidRPr="00272032">
        <w:rPr>
          <w:rStyle w:val="StyleUnderline"/>
          <w:rFonts w:eastAsiaTheme="majorEastAsia"/>
          <w:highlight w:val="yellow"/>
        </w:rPr>
        <w:t>Refugees</w:t>
      </w:r>
      <w:r w:rsidRPr="00272032">
        <w:rPr>
          <w:rFonts w:ascii="Georgia" w:hAnsi="Georgia"/>
          <w:color w:val="333333"/>
          <w:sz w:val="16"/>
          <w:szCs w:val="27"/>
        </w:rPr>
        <w:t xml:space="preserve">, Knab said, </w:t>
      </w:r>
      <w:r w:rsidRPr="00272032">
        <w:rPr>
          <w:rStyle w:val="StyleUnderline"/>
          <w:rFonts w:eastAsiaTheme="majorEastAsia"/>
          <w:highlight w:val="yellow"/>
        </w:rPr>
        <w:t>are the most likely of any immigrant group to open their own businesses and become entrepreneurs</w:t>
      </w:r>
      <w:r w:rsidRPr="00272032">
        <w:rPr>
          <w:rFonts w:ascii="Georgia" w:hAnsi="Georgia"/>
          <w:color w:val="333333"/>
          <w:sz w:val="16"/>
          <w:szCs w:val="27"/>
        </w:rPr>
        <w:t xml:space="preserve">. “For those of us </w:t>
      </w:r>
      <w:r w:rsidRPr="00B10C0D">
        <w:t>in the position of trying to build long-term successful businesses in this community, we need that kind of drive,” Knab said. People who work with refugee youth are worried that school programming for new arrivals will have to change if fewer continue to come. “It’s more challenging than ever now to provide services to incoming refugees when you have no idea when they’re coming, if they’re coming,” Duvin of the IRC said. Maureen Magee, spokeswoman for San Diego Unified, confirmed that several schools had seen reductions in new arrival students but said that the district does not currently have plans to reduce the level of services for those students. The Mira Mesa area has actually seen a recent influx in new students from Guatemala, Magee noted. Laurel Dalsted, development manager at the IRC in San Diego, said the low arrivals are also impacting families. The U.S. used to prioritize reuniting families, but now many have been split apart as the countries that the U.S. will allow refugees to enter from have changed under the Trump administration. One Somali family made up of two parents and their four adult children planned to come with spouses and grandchildren toward the end of 2016, she said. They began the approval process together and believed they would be resettled together in San Diego in a matter of months. The parents and two adult children came with their families. The other two parts of the family are still left behind in a refugee camp since the first travel ban blocked people from Somalia from entering the U.S. The grandfather uses Skype to talk to the grandchildren he left behind. “What do I tell him when he says, ‘Why can’t I see you?’” Dalsted recalled the grandfather saying. Abed Keddo, owner of Suri Market in El Cajon, employs Syrian refugees. The slowdown of refugees has made it easier to find housing for those who do arrive, and rents have come down a little bit, he said. Still, he has an employee whose daughter is still waiting in Jordan to relocate to the U.S. “She cries every other day when she talks to her daughter,” Keddo said. Though the number of refugees coming to the U.S. has dwindled, the community that supports refugees in San Diego is planning a celebration of World Refugee Day, which was Wednesday of this week. The event will take place Saturday from 12 p.m. to 4 p.m. at the Copley-Price Family YMCA.</w:t>
      </w:r>
    </w:p>
    <w:p w14:paraId="0F35FD1D" w14:textId="2365B9BA" w:rsidR="003A4262" w:rsidRPr="003269DC" w:rsidRDefault="003A4262" w:rsidP="003269DC">
      <w:pPr>
        <w:pStyle w:val="Heading4"/>
        <w:rPr>
          <w:rStyle w:val="StyleUnderline"/>
          <w:sz w:val="26"/>
          <w:u w:val="none"/>
        </w:rPr>
      </w:pPr>
      <w:r w:rsidRPr="00A355A9">
        <w:t>Refugees are key to help the current workforce in America which would benefit the workforce</w:t>
      </w:r>
    </w:p>
    <w:p w14:paraId="253BFE02" w14:textId="77777777" w:rsidR="003A4262" w:rsidRDefault="003A4262" w:rsidP="003A4262">
      <w:pPr>
        <w:rPr>
          <w:rStyle w:val="StyleUnderline"/>
        </w:rPr>
      </w:pPr>
      <w:r w:rsidRPr="00224712">
        <w:rPr>
          <w:rStyle w:val="Style13ptBold"/>
        </w:rPr>
        <w:t>Roldan, Kallick 6/19</w:t>
      </w:r>
      <w:r w:rsidRPr="00153C20">
        <w:rPr>
          <w:rStyle w:val="StyleUnderline"/>
        </w:rPr>
        <w:t xml:space="preserve"> </w:t>
      </w:r>
      <w:r w:rsidRPr="003A4262">
        <w:t xml:space="preserve">(Cyierra, and David, policy analyst at the Fiscal Policy Institute, deputy director at the Fiscal Policy Institute, "Why Hiring Refugees Is Good for Business", June 19,2018 </w:t>
      </w:r>
      <w:hyperlink r:id="rId17" w:history="1">
        <w:r w:rsidRPr="002B51C0">
          <w:rPr>
            <w:rStyle w:val="Hyperlink"/>
          </w:rPr>
          <w:t>https://www.newsdeeply.com/refugees/community/2018/06/19/why-hiring-refugees-is-good-for-business</w:t>
        </w:r>
      </w:hyperlink>
      <w:r>
        <w:rPr>
          <w:rStyle w:val="StyleUnderline"/>
        </w:rPr>
        <w:t xml:space="preserve">, </w:t>
      </w:r>
      <w:r w:rsidRPr="00153C20">
        <w:rPr>
          <w:rStyle w:val="StyleUnderline"/>
        </w:rPr>
        <w:t>https://www.newsdeeply.com/refugees/community/2018/06/19/why-hiring-refugees-is-good-for-business</w:t>
      </w:r>
      <w:r>
        <w:rPr>
          <w:rStyle w:val="StyleUnderline"/>
        </w:rPr>
        <w:t>)</w:t>
      </w:r>
    </w:p>
    <w:p w14:paraId="19EBA4A0" w14:textId="1092E8B8" w:rsidR="00B10C0D" w:rsidRDefault="003A4262" w:rsidP="00CF3FBF">
      <w:pPr>
        <w:rPr>
          <w:sz w:val="16"/>
        </w:rPr>
      </w:pPr>
      <w:r w:rsidRPr="00224712">
        <w:rPr>
          <w:sz w:val="16"/>
        </w:rPr>
        <w:t xml:space="preserve">HOW IS REFUGEE integration into the workforce going in the United States? Much better than you might think, especially if you’ve been listening to controversies in the media but haven’t recently visited a factory floor or a healthcare facility that employs refugees. We spent six months doing just that – visiting the places where refugees work. We interviewed refugees, their employers, resettlement agencies and others in the community in four parts of the U.S.: Atlanta, Georgia; Phoenix, Arizona; upstate New York; and eastern and central Nebraska. The study we produced, Refugees as Employees: Good Retention, Strong Recruitment, found that employers are not only happy with the refugees they’ve hired, they’ve often learned from the experience and become better managers of a diverse workforce. We found at least </w:t>
      </w:r>
      <w:r w:rsidRPr="00224712">
        <w:rPr>
          <w:rStyle w:val="StyleUnderline"/>
          <w:highlight w:val="yellow"/>
        </w:rPr>
        <w:t>three ways that integrating refugees can be good for business. First, we found that employers who made an investment –</w:t>
      </w:r>
      <w:r w:rsidRPr="00224712">
        <w:rPr>
          <w:sz w:val="16"/>
        </w:rPr>
        <w:t xml:space="preserve"> often rather small – to integrate refugees in their workforce, saw higher retention rates among refugee employees compared to overall retention rates. Of the 29 employers interviewed, 73 percent reported a higher retention rate for refugees than for employees overall. The report was co-released by the Fiscal Policy Institute and the Tent Foundation. Manufacturing is a big employer of refugees, for example. Among the four manufacturing firms for which we were able to get confidential internal data, the overall turnover rate was 11 percent while refugee turnover was just four percent. In industries that in general see very high job turnover, we still found that refugees were less likely to change employers than other workers. For example, in a meat packing firm with overall turnover of 40 percent it was 25 percent for refugees. What’s behind the lower turnover? All workers want to feel welcomed, but refugees are especially responsive to a welcoming climate, and are more likely to stay with an employer once they find it. Refugees are also often looking for employers where they can work without much English, and where they can learn English on the job. Once they find an opportunity like this, they may be more likely to stick with it as their English advances. Integrating refugees into the workforce does not come without issues. Some common ones include language, cultural differences, time off and transportation. However, in general, employers told us they did not treat these challenges as major obstacles to integration, but rather minor challenges that can be solved with some effort. Managers also get better at this as they go along. In fact, they get better not just at handling the challenges that come up with refugees, they get better at handling challenges in general. EMPLOYERS ARE NOT ONLY HAPPY WITH THE REFUGEES THEY’VE HIRED, THEY’VE OFTEN LEARNED FROM THE EXPERIENCE AND BECOME BETTER MANAGERS OF A DIVERSE WORKFORCE. </w:t>
      </w:r>
      <w:r w:rsidRPr="00224712">
        <w:rPr>
          <w:rStyle w:val="StyleUnderline"/>
          <w:highlight w:val="yellow"/>
        </w:rPr>
        <w:t>This was our second discovery: that integrating refugees into the workforce not only provides financial stability in the lives of people displaced from their countries, it also opens the doors for others to a diversified, accepting and accommodating workforce with good management and the capability to handle other diversity issues that may arise.</w:t>
      </w:r>
      <w:r w:rsidRPr="00224712">
        <w:rPr>
          <w:sz w:val="16"/>
        </w:rPr>
        <w:t xml:space="preserve"> Employers who have made an effort to make jobs work for refugees have created flexibility with time off, used other refugees as translators on the job, or scheduled shifts that work with the public transportation schedule. An employer summed up how hiring refugees has helped him become a better manager for the whole work force: “We’ve had more success looking for character attributes – drive, ambition, integrity – and then training people with those attributes to learn the skills we need.” When that’s the way you approach hiring potential employees, “then you can look at anyone,” he said</w:t>
      </w:r>
      <w:r w:rsidRPr="00224712">
        <w:rPr>
          <w:rStyle w:val="StyleUnderline"/>
          <w:highlight w:val="yellow"/>
        </w:rPr>
        <w:t>. Third, we found that employers’ efforts to create an inclusive and welcoming workforce for all has resulted in a recruitment benefit as well.</w:t>
      </w:r>
      <w:r w:rsidRPr="00224712">
        <w:rPr>
          <w:sz w:val="16"/>
        </w:rPr>
        <w:t xml:space="preserve"> Refugees often like to work alongside other refugees or immigrants from the same background, which helps them maintain ties in their culture while navigating a new one in the U.S. Once a firm creates a work environment that is welcoming, many refugee workers reach out to members of their community who might want to work for that firm as well. Refugee resettlement agencies who have relationships with employers that are successfully hiring refugees provide another network to widen the labor pool. Overall, the investment made to create an inclusive work environment for refugees is likely to be more than offset by the recruitment and retention gains. Many investments were of minimal or even no cost, such as flexibility with scheduling. When current employees served as translators, they sometimes were paid a little extra in recognition of their added responsibility. Employers referred to the investment as taking the initiative and time to hire refugees and making adjustments to make it work. In terms of gains, one 2012 study found that replacing a worker typically costs businesses about one-fifth of the worker’s annual salary. The refugees in our study were typically earning $13 an hour; that translates into a company saving $5,200 per year for not having to replace a worker. That cost saving could be used to invest in translation services, help with transportation and other services that would help integrate refugees. Employers, it turns out, like refugee workers. But that’s not just to feel good about providing an opportunity to refugees. Their firms are financially rewarded for investing in a welcoming and inclusive work environment.</w:t>
      </w:r>
    </w:p>
    <w:p w14:paraId="03A4D2A1" w14:textId="77777777" w:rsidR="003269DC" w:rsidRDefault="003269DC" w:rsidP="003269DC">
      <w:pPr>
        <w:pStyle w:val="Heading4"/>
      </w:pPr>
      <w:bookmarkStart w:id="2" w:name="_Hlk519097786"/>
      <w:r>
        <w:t>Refugees are vital to the US labor market—of working age, higher employment rates, and higher entrepreneurship rates</w:t>
      </w:r>
    </w:p>
    <w:p w14:paraId="65311C50" w14:textId="77777777" w:rsidR="003269DC" w:rsidRDefault="003269DC" w:rsidP="003269DC">
      <w:r w:rsidRPr="00914A78">
        <w:rPr>
          <w:rStyle w:val="Style13ptBold"/>
        </w:rPr>
        <w:t>NIF 18</w:t>
      </w:r>
      <w:r>
        <w:t xml:space="preserve"> (</w:t>
      </w:r>
      <w:r w:rsidRPr="00914A78">
        <w:rPr>
          <w:sz w:val="18"/>
          <w:szCs w:val="18"/>
        </w:rPr>
        <w:t>NIF, National Immigration Forum, "Immigrants as Economic Contributors: Refugees are a Fiscal Success Story for America," 6/14/18, https://immigrationforum.org/article/immigrants-as-economic-contributors-refugees-are-a-fiscal-success-story-for-america/)</w:t>
      </w:r>
    </w:p>
    <w:p w14:paraId="28182140" w14:textId="77777777" w:rsidR="003269DC" w:rsidRDefault="003269DC" w:rsidP="003269DC">
      <w:r w:rsidRPr="00150897">
        <w:rPr>
          <w:rStyle w:val="StyleUnderline"/>
          <w:highlight w:val="yellow"/>
        </w:rPr>
        <w:t>Refugees are vital to the U.S. labor market by filling needed jobs, and</w:t>
      </w:r>
      <w:r w:rsidRPr="00E727F4">
        <w:t xml:space="preserve">, as a group, </w:t>
      </w:r>
      <w:r w:rsidRPr="00150897">
        <w:rPr>
          <w:rStyle w:val="StyleUnderline"/>
          <w:highlight w:val="yellow"/>
        </w:rPr>
        <w:t>have a higher employment rate than the U.S.-born population</w:t>
      </w:r>
      <w:r w:rsidRPr="00150897">
        <w:rPr>
          <w:highlight w:val="yellow"/>
        </w:rPr>
        <w:t>.</w:t>
      </w:r>
      <w:r w:rsidRPr="00E727F4">
        <w:t xml:space="preserve"> </w:t>
      </w:r>
      <w:r w:rsidRPr="00150897">
        <w:rPr>
          <w:sz w:val="18"/>
          <w:szCs w:val="18"/>
        </w:rPr>
        <w:t>Male refugees of working age had a 67 percent employment rate from 2009 to 2011, while native-born males had only a 60 percent employment rate during the same time period. Refugee women were just as likely as native-born women to be employed.[5] The relatively high rate of employment among refugees is reflective of the labor market participation for the entire foreign-born population, who also work at a higher rate than does the native-born population.[6]</w:t>
      </w:r>
      <w:r w:rsidRPr="00E727F4">
        <w:t xml:space="preserve"> </w:t>
      </w:r>
      <w:r w:rsidRPr="00150897">
        <w:rPr>
          <w:rStyle w:val="StyleUnderline"/>
          <w:highlight w:val="yellow"/>
        </w:rPr>
        <w:t>Refugees are</w:t>
      </w:r>
      <w:r w:rsidRPr="00150897">
        <w:rPr>
          <w:rStyle w:val="StyleUnderline"/>
        </w:rPr>
        <w:t xml:space="preserve"> also </w:t>
      </w:r>
      <w:r w:rsidRPr="00150897">
        <w:rPr>
          <w:rStyle w:val="StyleUnderline"/>
          <w:highlight w:val="yellow"/>
        </w:rPr>
        <w:t>more likely than</w:t>
      </w:r>
      <w:r w:rsidRPr="00150897">
        <w:rPr>
          <w:rStyle w:val="StyleUnderline"/>
        </w:rPr>
        <w:t xml:space="preserve"> the </w:t>
      </w:r>
      <w:r w:rsidRPr="00150897">
        <w:rPr>
          <w:rStyle w:val="StyleUnderline"/>
          <w:highlight w:val="yellow"/>
        </w:rPr>
        <w:t>U.S.-born population and other immigrants, to be of working age</w:t>
      </w:r>
      <w:r w:rsidRPr="00150897">
        <w:rPr>
          <w:rStyle w:val="StyleUnderline"/>
        </w:rPr>
        <w:t xml:space="preserve"> </w:t>
      </w:r>
      <w:r w:rsidRPr="00E727F4">
        <w:t xml:space="preserve">(25-64 years).[7] The combination of </w:t>
      </w:r>
      <w:r w:rsidRPr="00150897">
        <w:rPr>
          <w:rStyle w:val="StyleUnderline"/>
        </w:rPr>
        <w:t>refugees’</w:t>
      </w:r>
      <w:r w:rsidRPr="00E727F4">
        <w:t xml:space="preserve"> high employment rate and their substantive working age population signals that </w:t>
      </w:r>
      <w:r w:rsidRPr="00150897">
        <w:rPr>
          <w:rStyle w:val="StyleUnderline"/>
        </w:rPr>
        <w:t>they are likely to be important contributors to their local economie</w:t>
      </w:r>
      <w:r w:rsidRPr="00E727F4">
        <w:t>s.</w:t>
      </w:r>
      <w:r>
        <w:t xml:space="preserve"> </w:t>
      </w:r>
      <w:r w:rsidRPr="00150897">
        <w:rPr>
          <w:sz w:val="18"/>
          <w:szCs w:val="18"/>
        </w:rPr>
        <w:t>Refugees are employed in various industries including manufacturing (20.3 percent), health care (14.2 percent), and general services (10 percent), representing the top three fields.[8] Employed refugees do not remain in the same jobs more often than not, they move on to positions with higher earnings. A study of Somali, Burmese, and Hmong refugees found* that</w:t>
      </w:r>
      <w:r>
        <w:t xml:space="preserve">, </w:t>
      </w:r>
      <w:r w:rsidRPr="00150897">
        <w:rPr>
          <w:rStyle w:val="StyleUnderline"/>
        </w:rPr>
        <w:t>after living in the United States for at least ten years, these populations tended to move from primarily blue collar and service jobs to white collar positions.</w:t>
      </w:r>
      <w:r>
        <w:t xml:space="preserve"> </w:t>
      </w:r>
      <w:r w:rsidRPr="00150897">
        <w:rPr>
          <w:sz w:val="18"/>
          <w:szCs w:val="18"/>
        </w:rPr>
        <w:t>Nearly, a quarter of the Burmese in the study became executives, administrators, doctors, lawyers, and engineers. The study found that Burmese refugees had a higher percentage (24 percent) in professional capacities compared to U.S.-born employees (16 percent) while Somali, Burmese, and Hmong refugees tend to concentrate over time in teaching, social work, and the arts.[9] The shift into white collar work indicates that</w:t>
      </w:r>
      <w:r>
        <w:t xml:space="preserve"> </w:t>
      </w:r>
      <w:r w:rsidRPr="00150897">
        <w:rPr>
          <w:rStyle w:val="StyleUnderline"/>
          <w:highlight w:val="yellow"/>
        </w:rPr>
        <w:t>refugees</w:t>
      </w:r>
      <w:r w:rsidRPr="00150897">
        <w:rPr>
          <w:rStyle w:val="StyleUnderline"/>
        </w:rPr>
        <w:t xml:space="preserve"> not only make substantial investments in human capital, like education and English ability, but </w:t>
      </w:r>
      <w:r w:rsidRPr="00150897">
        <w:rPr>
          <w:rStyle w:val="StyleUnderline"/>
          <w:highlight w:val="yellow"/>
        </w:rPr>
        <w:t>are</w:t>
      </w:r>
      <w:r w:rsidRPr="00150897">
        <w:rPr>
          <w:rStyle w:val="StyleUnderline"/>
        </w:rPr>
        <w:t xml:space="preserve"> also </w:t>
      </w:r>
      <w:r w:rsidRPr="00150897">
        <w:rPr>
          <w:rStyle w:val="StyleUnderline"/>
          <w:highlight w:val="yellow"/>
        </w:rPr>
        <w:t>responsive to the changing labor demands of the economy</w:t>
      </w:r>
      <w:r>
        <w:t xml:space="preserve">. </w:t>
      </w:r>
      <w:r w:rsidRPr="00150897">
        <w:rPr>
          <w:sz w:val="18"/>
          <w:szCs w:val="18"/>
        </w:rPr>
        <w:t>A study of refugees who arrived to the United States in 1980 found that ten years later these refugees earned 20 percent more than economic immigrants during the same time period.[10]</w:t>
      </w:r>
      <w:r>
        <w:t xml:space="preserve"> </w:t>
      </w:r>
      <w:r w:rsidRPr="00150897">
        <w:rPr>
          <w:rStyle w:val="StyleUnderline"/>
          <w:highlight w:val="yellow"/>
        </w:rPr>
        <w:t>The refugees</w:t>
      </w:r>
      <w:r w:rsidRPr="00150897">
        <w:rPr>
          <w:rStyle w:val="StyleUnderline"/>
        </w:rPr>
        <w:t xml:space="preserve"> also </w:t>
      </w:r>
      <w:r w:rsidRPr="00150897">
        <w:rPr>
          <w:rStyle w:val="StyleUnderline"/>
          <w:highlight w:val="yellow"/>
        </w:rPr>
        <w:t>edged out economic immigrants by working four percent more hours</w:t>
      </w:r>
      <w:r w:rsidRPr="00150897">
        <w:rPr>
          <w:rStyle w:val="StyleUnderline"/>
        </w:rPr>
        <w:t xml:space="preserve"> and improving their English literacy skills 11 percent more.</w:t>
      </w:r>
      <w:r>
        <w:t xml:space="preserve"> </w:t>
      </w:r>
      <w:r w:rsidRPr="00150897">
        <w:rPr>
          <w:sz w:val="18"/>
          <w:szCs w:val="18"/>
        </w:rPr>
        <w:t>By 1990, the refugees saw their earnings grow 26 percent and their English-language abilities jump ten percent, relative to the 1980 baseline</w:t>
      </w:r>
      <w:r>
        <w:t xml:space="preserve">.[11] </w:t>
      </w:r>
      <w:r w:rsidRPr="00150897">
        <w:rPr>
          <w:rStyle w:val="StyleUnderline"/>
        </w:rPr>
        <w:t>Refugees recognize the advantages of investing in developing skills necessary for better employment opportunities and higher wages.</w:t>
      </w:r>
      <w:r>
        <w:t xml:space="preserve"> The </w:t>
      </w:r>
      <w:r w:rsidRPr="00150897">
        <w:rPr>
          <w:sz w:val="18"/>
          <w:szCs w:val="18"/>
        </w:rPr>
        <w:t>refugees’ willingness to make those key investments in learning English and gaining more education makes them valuable economic contributors in their own right. Refugees realize economic benefits from their human capital investments over time, reflecting findings that other non-economic immigrants experience from their investments as well. Duleep and Regets (2017) compare the outcomes of family-based versus employment-based immigrants and find that family-based immigrants experience a higher earnings growth rate over time because they invest in developing new skills at high rates, similar to what refugees do.[12] The impact of immigration on native employment has long been debated by the public, despite the academic consensus that immigration has a minor impact on the labor market. For example, the 1980 mass emigration of Cuban refugees to Florida, known as the Mariel Boatlift, has been examined to determine if there is such an impact. During the five-month boatlift, President Fidel Castro lifted travel restrictions and allowed about 125,000 Cubans to flee. Economist David Card’s 1990 landmark analysis of the Marielitos’ effect on the Miami area labor market has recently been reexamined and brought the issue back into the academic spotlight. Card found that the Marielitos had little to no impact on native Miami workers and that the Miami labor market was effectively able to accommodate the influx of people.[13] The leading immigration skeptic among economists, George Borjas (2017), argues that Card is wrong and that low-skilled Miami workers did experience wage decreases due to the massive influx of Cuban refugees.[14] In response, Clemens and Hunt (2017) and Peri and Yasenov (2017) find that Borjas’ conclusion was false and a result of a sampling and measurement error.[15] Maybal, et al. (2017) also adds to the consensus that refugees have little impact on native-born workers through an examination of U.S. refugee admissions from 1980 to 2010, finding no long-term adverse impact on the labor market.[16] Unfortunately, the volume of labor economics papers specific to refugee is limited. The</w:t>
      </w:r>
      <w:r>
        <w:t xml:space="preserve"> research that does exist suggests that, </w:t>
      </w:r>
      <w:r w:rsidRPr="00150897">
        <w:rPr>
          <w:rStyle w:val="StyleUnderline"/>
          <w:highlight w:val="yellow"/>
        </w:rPr>
        <w:t>the benefits of refugees</w:t>
      </w:r>
      <w:r>
        <w:t xml:space="preserve"> — </w:t>
      </w:r>
      <w:r w:rsidRPr="00150897">
        <w:rPr>
          <w:sz w:val="18"/>
          <w:szCs w:val="18"/>
        </w:rPr>
        <w:t>like the benefits of immigrants in general</w:t>
      </w:r>
      <w:r>
        <w:t xml:space="preserve"> — </w:t>
      </w:r>
      <w:r w:rsidRPr="00150897">
        <w:rPr>
          <w:rStyle w:val="StyleUnderline"/>
          <w:highlight w:val="yellow"/>
        </w:rPr>
        <w:t>significantly outweigh costs</w:t>
      </w:r>
      <w:r w:rsidRPr="00150897">
        <w:rPr>
          <w:rStyle w:val="StyleUnderline"/>
        </w:rPr>
        <w:t>.</w:t>
      </w:r>
    </w:p>
    <w:p w14:paraId="40C05537" w14:textId="77777777" w:rsidR="003269DC" w:rsidRPr="00150897" w:rsidRDefault="003269DC" w:rsidP="003269DC">
      <w:pPr>
        <w:rPr>
          <w:sz w:val="18"/>
          <w:szCs w:val="18"/>
        </w:rPr>
      </w:pPr>
      <w:r w:rsidRPr="00150897">
        <w:rPr>
          <w:sz w:val="18"/>
          <w:szCs w:val="18"/>
        </w:rPr>
        <w:t>In addition to seeking employment, many refugees also opt to start their own businesses</w:t>
      </w:r>
      <w:r>
        <w:t xml:space="preserve">. </w:t>
      </w:r>
      <w:r w:rsidRPr="00150897">
        <w:rPr>
          <w:rStyle w:val="StyleUnderline"/>
          <w:highlight w:val="yellow"/>
        </w:rPr>
        <w:t>Refugees</w:t>
      </w:r>
      <w:r>
        <w:t xml:space="preserve">, in fact, </w:t>
      </w:r>
      <w:r w:rsidRPr="00150897">
        <w:rPr>
          <w:rStyle w:val="StyleUnderline"/>
          <w:highlight w:val="yellow"/>
        </w:rPr>
        <w:t>have higher entrepreneurship rates than the U.S.-born population and the foreign-born population</w:t>
      </w:r>
      <w:r>
        <w:t xml:space="preserve">. </w:t>
      </w:r>
      <w:r w:rsidRPr="00150897">
        <w:rPr>
          <w:sz w:val="18"/>
          <w:szCs w:val="18"/>
        </w:rPr>
        <w:t>In 2015, over 181,000 refugee entrepreneurs generated $4.6 billion in business income.[17] These businesses provide jobs, goods, and services for thousands of Americans, both foreign and native-born. Refugees are entrepreneurial in sectors such as general services (26.1 percent), retail (11.2 percent), and transportation (10.7 percent).[18] The wide variety of areas in which refugee entrepreneurs operate demonstrates further the adaptability of refugees to the economic needs of where they live.</w:t>
      </w:r>
    </w:p>
    <w:p w14:paraId="2D91E4F7" w14:textId="77777777" w:rsidR="003269DC" w:rsidRPr="00150897" w:rsidRDefault="003269DC" w:rsidP="003269DC">
      <w:pPr>
        <w:rPr>
          <w:sz w:val="18"/>
          <w:szCs w:val="18"/>
        </w:rPr>
      </w:pPr>
      <w:r w:rsidRPr="00150897">
        <w:rPr>
          <w:sz w:val="18"/>
          <w:szCs w:val="18"/>
        </w:rPr>
        <w:t>Furthermore, economists have identified that young businesses are primarily responsible for job creation, indicating that the entrepreneurial nature of refugees an even more valuable economic trait.[19] In fact, new businesses account for nearly all net new job creation, as well as 20 percent of gross job creation. Companies less than a year old have created an average of 1.5 million jobs per year over the last thirty years.[20]</w:t>
      </w:r>
    </w:p>
    <w:p w14:paraId="5109A43B" w14:textId="77777777" w:rsidR="003269DC" w:rsidRDefault="003269DC" w:rsidP="003269DC">
      <w:r w:rsidRPr="00150897">
        <w:rPr>
          <w:sz w:val="18"/>
          <w:szCs w:val="18"/>
        </w:rPr>
        <w:t xml:space="preserve">In addition to the thousands of refugee-owned small businesses around the United States, several refugee-created businesses are among the most well-known companies in the U.S., including Google (Sergey Brin), WhatsApp (Jan Koum), and PayPal (Max Levchin).[21] </w:t>
      </w:r>
      <w:r w:rsidRPr="00150897">
        <w:rPr>
          <w:rStyle w:val="StyleUnderline"/>
        </w:rPr>
        <w:t>The entrepreneurial spirit displayed by many refugees sends a clear signal about their willingness to work and contribute to their local economies.</w:t>
      </w:r>
      <w:r>
        <w:t xml:space="preserve"> </w:t>
      </w:r>
      <w:r w:rsidRPr="00150897">
        <w:rPr>
          <w:sz w:val="18"/>
          <w:szCs w:val="18"/>
        </w:rPr>
        <w:t>In 2015, refugees possessed $56.3 billion in disposable income that could be spent at businesses in their communities, making local economies stronger.[22] Refugees initially start out at low income levels, with a median annual household income around $22,000 during their first five years in the United States. However, in subsequent years, their income grows significantly. Annual median income reaches $37,000 after 15 years in the country. Refugee household income reach parity with median U.S. households after 25 years at $51,000. After 25 years, refugee households surpass median U.S. household income, earning $67,000 annually.[23] This growth in household income over time is reflective of the refugee community’s propensity to invest in human capital as well as the shift into white collar work observed for some refugee populations.</w:t>
      </w:r>
    </w:p>
    <w:p w14:paraId="79EE56BA" w14:textId="77777777" w:rsidR="003269DC" w:rsidRPr="00150897" w:rsidRDefault="003269DC" w:rsidP="003269DC">
      <w:pPr>
        <w:rPr>
          <w:sz w:val="18"/>
          <w:szCs w:val="18"/>
        </w:rPr>
      </w:pPr>
      <w:r w:rsidRPr="00150897">
        <w:rPr>
          <w:sz w:val="18"/>
          <w:szCs w:val="18"/>
        </w:rPr>
        <w:t>Median household income for refugees overall was $42,000 from 2009 to 2011. Refugee populations that have stayed the longest in the United States, such as the Vietnamese and Russian communities, have had much higher median incomes than more recent arrivals, like Somalis, Iraqis, and Bhutanese.[24] Discounting economic contributions to the country made by refugee communities, based solely on their initial low earning, ignores the full context of the refugee experience. The longer refugees stay in the United States, the more likely their spending power and incomes increase, benefitting economies in the long run. Purchasing a home, for example, is often considered a sign of economic health, and after a period of time, refugees have shown they have the capacity to own their own homes. Burmese and Bosnian refugees, who have resided in the United States for at least ten years, have higher home ownership rates, 73 and 72 percent respectively, than that of native-born Americans (68 percent).[25] Refugees also tend to own their homes at higher rates than other immigrants.[26]</w:t>
      </w:r>
    </w:p>
    <w:p w14:paraId="478221F8" w14:textId="77777777" w:rsidR="003269DC" w:rsidRPr="00E727F4" w:rsidRDefault="003269DC" w:rsidP="003269DC">
      <w:r w:rsidRPr="00150897">
        <w:rPr>
          <w:sz w:val="18"/>
          <w:szCs w:val="18"/>
        </w:rPr>
        <w:t>Refugees have real impact when they move into areas that were previously in decline, helping to spark community growth.   In “Rust Belt” cities and elsewhere</w:t>
      </w:r>
      <w:r>
        <w:t xml:space="preserve">, </w:t>
      </w:r>
      <w:r w:rsidRPr="00150897">
        <w:rPr>
          <w:rStyle w:val="StyleUnderline"/>
          <w:highlight w:val="yellow"/>
        </w:rPr>
        <w:t>refugee resettlement offers a powerful mechanism to help prevent population decline</w:t>
      </w:r>
      <w:r w:rsidRPr="00150897">
        <w:rPr>
          <w:rStyle w:val="StyleUnderline"/>
        </w:rPr>
        <w:t xml:space="preserve"> </w:t>
      </w:r>
      <w:r w:rsidRPr="00150897">
        <w:rPr>
          <w:highlight w:val="yellow"/>
        </w:rPr>
        <w:t>and</w:t>
      </w:r>
      <w:r>
        <w:t xml:space="preserve"> the spread of urban decay, </w:t>
      </w:r>
      <w:r w:rsidRPr="00150897">
        <w:rPr>
          <w:rStyle w:val="StyleUnderline"/>
        </w:rPr>
        <w:t xml:space="preserve">as well as </w:t>
      </w:r>
      <w:r w:rsidRPr="00150897">
        <w:rPr>
          <w:rStyle w:val="StyleUnderline"/>
          <w:highlight w:val="yellow"/>
        </w:rPr>
        <w:t xml:space="preserve">establish </w:t>
      </w:r>
      <w:r w:rsidRPr="00150897">
        <w:rPr>
          <w:rStyle w:val="StyleUnderline"/>
        </w:rPr>
        <w:t xml:space="preserve">vibrant </w:t>
      </w:r>
      <w:r w:rsidRPr="00150897">
        <w:rPr>
          <w:rStyle w:val="StyleUnderline"/>
          <w:highlight w:val="yellow"/>
        </w:rPr>
        <w:t>new communities</w:t>
      </w:r>
      <w:r w:rsidRPr="00150897">
        <w:rPr>
          <w:rStyle w:val="StyleUnderline"/>
        </w:rPr>
        <w:t>.</w:t>
      </w:r>
      <w:r>
        <w:t xml:space="preserve"> [27]</w:t>
      </w:r>
      <w:bookmarkEnd w:id="2"/>
    </w:p>
    <w:p w14:paraId="5731AD59" w14:textId="77777777" w:rsidR="001F28D8" w:rsidRDefault="001F28D8" w:rsidP="001F28D8">
      <w:pPr>
        <w:pStyle w:val="Heading4"/>
      </w:pPr>
      <w:r>
        <w:t>Trump admin rejected evidence which proved Syrian refugees are good for the economy</w:t>
      </w:r>
    </w:p>
    <w:p w14:paraId="27D42532" w14:textId="77777777" w:rsidR="001F28D8" w:rsidRDefault="001F28D8" w:rsidP="001F28D8">
      <w:r w:rsidRPr="00C55D5A">
        <w:rPr>
          <w:rStyle w:val="Style13ptBold"/>
        </w:rPr>
        <w:t>Davis &amp; Sengupta 17</w:t>
      </w:r>
      <w:r>
        <w:rPr>
          <w:shd w:val="clear" w:color="auto" w:fill="FFFFFF"/>
        </w:rPr>
        <w:t xml:space="preserve"> </w:t>
      </w:r>
      <w:r w:rsidRPr="00C55D5A">
        <w:rPr>
          <w:sz w:val="18"/>
          <w:szCs w:val="18"/>
          <w:shd w:val="clear" w:color="auto" w:fill="FFFFFF"/>
        </w:rPr>
        <w:t>(Julie Hirschfeld Davis, a White House correspondent at The New York Times, Somini Sengupta, a George Polk Award-winning journalist, covers the United Nations for The New York Times, “Administration Rebuffs Findings Of Refugees' Benefit to Economy,” 9/17/17, The New York Times</w:t>
      </w:r>
      <w:r w:rsidRPr="00C55D5A">
        <w:rPr>
          <w:sz w:val="18"/>
          <w:szCs w:val="18"/>
        </w:rPr>
        <w:t>, http://www-lexisnexis-com.newtrier.idm.oclc.org/us/lnlib/results/docview/docview.do?docLinkInd=true&amp;risb=21_T27716683140&amp;format=GNBFI&amp;sort=BOOLEAN&amp;startDocNo=1&amp;resultsUrlKey=29_T27716683144&amp;cisb=22_T27716683143&amp;treeMax=true&amp;treeWidth=0&amp;csi=6742&amp;docNo=8)</w:t>
      </w:r>
    </w:p>
    <w:p w14:paraId="10A3BE4B" w14:textId="77777777" w:rsidR="001F28D8" w:rsidRDefault="001F28D8" w:rsidP="001F28D8">
      <w:r w:rsidRPr="007D081F">
        <w:rPr>
          <w:rStyle w:val="StyleUnderline"/>
          <w:highlight w:val="yellow"/>
        </w:rPr>
        <w:t>Trump administration officials</w:t>
      </w:r>
      <w:r>
        <w:t xml:space="preserve">, </w:t>
      </w:r>
      <w:r w:rsidRPr="007D081F">
        <w:rPr>
          <w:sz w:val="18"/>
          <w:szCs w:val="18"/>
        </w:rPr>
        <w:t>under pressure from the White House to provide a rationale for reducing the number of refugees allowed into the United States next year</w:t>
      </w:r>
      <w:r>
        <w:t xml:space="preserve">, </w:t>
      </w:r>
      <w:r w:rsidRPr="007D081F">
        <w:rPr>
          <w:rStyle w:val="StyleUnderline"/>
          <w:highlight w:val="yellow"/>
        </w:rPr>
        <w:t>rejected a study</w:t>
      </w:r>
      <w:r w:rsidRPr="00C55D5A">
        <w:rPr>
          <w:rStyle w:val="StyleUnderline"/>
        </w:rPr>
        <w:t xml:space="preserve"> by the Department of Health and Human Services </w:t>
      </w:r>
      <w:r w:rsidRPr="007D081F">
        <w:rPr>
          <w:rStyle w:val="StyleUnderline"/>
          <w:highlight w:val="yellow"/>
        </w:rPr>
        <w:t>that found</w:t>
      </w:r>
      <w:r w:rsidRPr="00C55D5A">
        <w:rPr>
          <w:rStyle w:val="StyleUnderline"/>
        </w:rPr>
        <w:t xml:space="preserve"> that </w:t>
      </w:r>
      <w:r w:rsidRPr="007D081F">
        <w:rPr>
          <w:rStyle w:val="StyleUnderline"/>
          <w:highlight w:val="yellow"/>
        </w:rPr>
        <w:t>refugees brought in $63 billion more in government revenues over the past decade than they cost</w:t>
      </w:r>
      <w:r>
        <w:t xml:space="preserve">. </w:t>
      </w:r>
      <w:r w:rsidRPr="007D081F">
        <w:rPr>
          <w:rStyle w:val="StyleUnderline"/>
          <w:highlight w:val="yellow"/>
        </w:rPr>
        <w:t>The</w:t>
      </w:r>
      <w:r>
        <w:t xml:space="preserve"> draft </w:t>
      </w:r>
      <w:r w:rsidRPr="007D081F">
        <w:rPr>
          <w:rStyle w:val="StyleUnderline"/>
          <w:highlight w:val="yellow"/>
        </w:rPr>
        <w:t>report</w:t>
      </w:r>
      <w:r>
        <w:t xml:space="preserve">, which was obtained by The New York Times, </w:t>
      </w:r>
      <w:r w:rsidRPr="007D081F">
        <w:rPr>
          <w:rStyle w:val="StyleUnderline"/>
          <w:highlight w:val="yellow"/>
        </w:rPr>
        <w:t>contradicts a central argument made by advocates of deep cuts in refugee totals</w:t>
      </w:r>
      <w:r>
        <w:t xml:space="preserve"> </w:t>
      </w:r>
      <w:r w:rsidRPr="007D081F">
        <w:rPr>
          <w:sz w:val="18"/>
          <w:szCs w:val="18"/>
        </w:rPr>
        <w:t>as President Trump faces an Oct. 1 deadline to decide on an allowable number. The issue has sparked intense debate within his administration as opponents of the program, led by Mr. Trump's chief policy adviser, Stephen Miller, assert that continuing to welcome refugees is too costly and raises concerns about terrorism</w:t>
      </w:r>
      <w:r>
        <w:t xml:space="preserve">. </w:t>
      </w:r>
      <w:r w:rsidRPr="00C55D5A">
        <w:rPr>
          <w:rStyle w:val="StyleUnderline"/>
        </w:rPr>
        <w:t xml:space="preserve">Advocates of the program inside and outside the administration say </w:t>
      </w:r>
      <w:r w:rsidRPr="007D081F">
        <w:rPr>
          <w:rStyle w:val="StyleUnderline"/>
          <w:highlight w:val="yellow"/>
        </w:rPr>
        <w:t>refugees are a major benefit to the United States, paying more in taxes than they consume in public benefits</w:t>
      </w:r>
      <w:r w:rsidRPr="00C55D5A">
        <w:rPr>
          <w:rStyle w:val="StyleUnderline"/>
        </w:rPr>
        <w:t xml:space="preserve">, and filling jobs in service industries that others will not. </w:t>
      </w:r>
      <w:r w:rsidRPr="007D081F">
        <w:rPr>
          <w:rStyle w:val="StyleUnderline"/>
          <w:highlight w:val="yellow"/>
        </w:rPr>
        <w:t>But research documenting their fiscal upside</w:t>
      </w:r>
      <w:r w:rsidRPr="00C55D5A">
        <w:rPr>
          <w:rStyle w:val="StyleUnderline"/>
        </w:rPr>
        <w:t xml:space="preserve"> -- prepared for a report mandated by Mr. Trump in a March presidential memorandum implementing his travel ban -- </w:t>
      </w:r>
      <w:r w:rsidRPr="007D081F">
        <w:rPr>
          <w:rStyle w:val="StyleUnderline"/>
          <w:highlight w:val="yellow"/>
        </w:rPr>
        <w:t>never made its way to the White House</w:t>
      </w:r>
      <w:r w:rsidRPr="007D081F">
        <w:rPr>
          <w:sz w:val="18"/>
          <w:szCs w:val="18"/>
        </w:rPr>
        <w:t>. Some of those proponents believe the report was suppressed. The internal study, which was completed in late July but never publicly released, found that refugees ''contributed an estimated $269.1 billion in revenues to all levels of government'' between 2005 and 2014 through the payment of federal, state and local taxes. ''Overall, this report estimated that the net fiscal impact of refugees was positive over the 10-year period, at $63 billion.'' But White House officials said those conclusions were illegitimate and politically motivated, and were disproved by the final report issued by the agency, which asserts that the per-capita cost of a refugee is higher than that of an American. ''This leak was delivered by someone with an ideological agenda, not someone looking at hard data,'' said Raj Shah, a White House spokesman. ''The actual report pursuant to the presidential memorandum shows that refugees with few skills coming from war-torn countries take more government benefits from the Department of Health and Human Services than the average population, and are not a net benefit to the U.S. economy.</w:t>
      </w:r>
      <w:r>
        <w:t xml:space="preserve">'' John Graham, </w:t>
      </w:r>
      <w:r w:rsidRPr="00C55D5A">
        <w:rPr>
          <w:rStyle w:val="StyleUnderline"/>
        </w:rPr>
        <w:t>the acting assistant secretary for planning and evaluation at the health department, said: ''We do not comment on allegedly leaked documents</w:t>
      </w:r>
      <w:r>
        <w:t xml:space="preserve">'' </w:t>
      </w:r>
      <w:r w:rsidRPr="007D081F">
        <w:rPr>
          <w:sz w:val="18"/>
          <w:szCs w:val="18"/>
        </w:rPr>
        <w:t>and that no report had been finalized. He noted that Mr. Trump's memorandum ''seeks an analysis related to the cost of refugee programs. Therefore, the only analysis in the scope of H.H.S.'s response to the memo would be on refugee-related expenditures from data within H.H.S. programs.'</w:t>
      </w:r>
      <w:r>
        <w:t xml:space="preserve">' </w:t>
      </w:r>
      <w:r w:rsidRPr="007D081F">
        <w:rPr>
          <w:rStyle w:val="StyleUnderline"/>
          <w:highlight w:val="yellow"/>
        </w:rPr>
        <w:t>The three-page report the agency ultimately submitted</w:t>
      </w:r>
      <w:r>
        <w:t xml:space="preserve">, dated Sept. 5, does just that, </w:t>
      </w:r>
      <w:r w:rsidRPr="007D081F">
        <w:rPr>
          <w:rStyle w:val="StyleUnderline"/>
          <w:highlight w:val="yellow"/>
        </w:rPr>
        <w:t>using government data to compare the costs of refugees to Americans and</w:t>
      </w:r>
      <w:r w:rsidRPr="007D081F">
        <w:rPr>
          <w:rStyle w:val="StyleUnderline"/>
        </w:rPr>
        <w:t xml:space="preserve"> </w:t>
      </w:r>
      <w:r w:rsidRPr="007D081F">
        <w:rPr>
          <w:rStyle w:val="StyleUnderline"/>
          <w:highlight w:val="yellow"/>
        </w:rPr>
        <w:t>making no</w:t>
      </w:r>
      <w:r w:rsidRPr="00C55D5A">
        <w:rPr>
          <w:rStyle w:val="StyleUnderline"/>
        </w:rPr>
        <w:t xml:space="preserve"> </w:t>
      </w:r>
      <w:r w:rsidRPr="007D081F">
        <w:rPr>
          <w:rStyle w:val="StyleUnderline"/>
          <w:highlight w:val="yellow"/>
        </w:rPr>
        <w:t>mention of revenues contributed by refugees</w:t>
      </w:r>
      <w:r>
        <w:t xml:space="preserve">. </w:t>
      </w:r>
      <w:r w:rsidRPr="0071505D">
        <w:rPr>
          <w:sz w:val="18"/>
          <w:szCs w:val="18"/>
        </w:rPr>
        <w:t>''In an average year over the 10-year period, per-capita refugee costs for major H.H.S. programs totaled $3,300,'' it says. ''Per-person costs for the U.S. population were lower, at $2,500, reflecting a greater participation of refugees in H.H.S. programs, especially during their first four years'' in the United States.</w:t>
      </w:r>
      <w:r>
        <w:t xml:space="preserve"> </w:t>
      </w:r>
    </w:p>
    <w:p w14:paraId="6EF68DA5" w14:textId="74C239D0" w:rsidR="003269DC" w:rsidRDefault="001F28D8" w:rsidP="001F28D8">
      <w:pPr>
        <w:pStyle w:val="Heading3"/>
      </w:pPr>
      <w:r>
        <w:t>I/L: Rustbelt/Manufacturing</w:t>
      </w:r>
    </w:p>
    <w:p w14:paraId="205C6EAE" w14:textId="77777777" w:rsidR="001F28D8" w:rsidRDefault="001F28D8" w:rsidP="001F28D8">
      <w:pPr>
        <w:pStyle w:val="Heading4"/>
      </w:pPr>
      <w:r>
        <w:t>Small towns look to refugees for economic boosts</w:t>
      </w:r>
    </w:p>
    <w:p w14:paraId="150EC2E9" w14:textId="77777777" w:rsidR="001F28D8" w:rsidRDefault="001F28D8" w:rsidP="001F28D8">
      <w:r w:rsidRPr="008E6289">
        <w:rPr>
          <w:rStyle w:val="Style13ptBold"/>
        </w:rPr>
        <w:t>Ollove 16</w:t>
      </w:r>
      <w:r>
        <w:t xml:space="preserve"> (</w:t>
      </w:r>
      <w:r w:rsidRPr="008E6289">
        <w:t>Michael Ollove, Senior health policy reporter for Stateline, "Small US Towns Look to Syrian Refugees for an Economic Boost," 8/7/16, The Fiscal Times</w:t>
      </w:r>
      <w:r>
        <w:t xml:space="preserve">, </w:t>
      </w:r>
      <w:r w:rsidRPr="008E6289">
        <w:t>http://www.thefiscaltimes.com/2016/08/07/Small-US-Towns-Look-Syrian-Refugees-Economic-Boost</w:t>
      </w:r>
      <w:r>
        <w:t>)</w:t>
      </w:r>
    </w:p>
    <w:p w14:paraId="5A30E20A" w14:textId="1759952E" w:rsidR="001F28D8" w:rsidRPr="001F28D8" w:rsidRDefault="001F28D8" w:rsidP="001F28D8">
      <w:pPr>
        <w:rPr>
          <w:sz w:val="18"/>
          <w:szCs w:val="18"/>
        </w:rPr>
      </w:pPr>
      <w:r w:rsidRPr="008E6289">
        <w:rPr>
          <w:sz w:val="18"/>
          <w:szCs w:val="18"/>
        </w:rPr>
        <w:t>The decision to seek refugees, especially Muslims from Syria, can be a political lightning rod. The mayor of Sandpoint, Idaho — population 7,800 — proposed welcoming Syrian refugees when he was sworn in, in January, but withdrew the idea the same month after raucous protests.</w:t>
      </w:r>
      <w:r>
        <w:t xml:space="preserve"> </w:t>
      </w:r>
      <w:r w:rsidRPr="008E6289">
        <w:rPr>
          <w:rStyle w:val="StyleUnderline"/>
        </w:rPr>
        <w:t xml:space="preserve">But </w:t>
      </w:r>
      <w:r w:rsidRPr="008E6289">
        <w:rPr>
          <w:rStyle w:val="StyleUnderline"/>
          <w:highlight w:val="yellow"/>
        </w:rPr>
        <w:t>there’s a growing sense among local officials,</w:t>
      </w:r>
      <w:r w:rsidRPr="008E6289">
        <w:rPr>
          <w:rStyle w:val="StyleUnderline"/>
        </w:rPr>
        <w:t xml:space="preserve"> especially </w:t>
      </w:r>
      <w:r w:rsidRPr="008E6289">
        <w:rPr>
          <w:rStyle w:val="StyleUnderline"/>
          <w:highlight w:val="yellow"/>
        </w:rPr>
        <w:t>in small towns, that refugees have something to offer the economy</w:t>
      </w:r>
      <w:r>
        <w:t>, said Eskinder Negash, a former director of the federal Office of Refugee Resettlement. “</w:t>
      </w:r>
      <w:r w:rsidRPr="008E6289">
        <w:rPr>
          <w:rStyle w:val="StyleUnderline"/>
          <w:highlight w:val="yellow"/>
        </w:rPr>
        <w:t>Every time a refugee</w:t>
      </w:r>
      <w:r w:rsidRPr="008E6289">
        <w:rPr>
          <w:rStyle w:val="StyleUnderline"/>
        </w:rPr>
        <w:t xml:space="preserve"> rents an apartment, every time a refugee </w:t>
      </w:r>
      <w:r w:rsidRPr="008E6289">
        <w:rPr>
          <w:rStyle w:val="StyleUnderline"/>
          <w:highlight w:val="yellow"/>
        </w:rPr>
        <w:t>shops</w:t>
      </w:r>
      <w:r w:rsidRPr="008E6289">
        <w:rPr>
          <w:rStyle w:val="StyleUnderline"/>
        </w:rPr>
        <w:t xml:space="preserve"> for food, </w:t>
      </w:r>
      <w:r w:rsidRPr="008E6289">
        <w:rPr>
          <w:rStyle w:val="StyleUnderline"/>
          <w:highlight w:val="yellow"/>
        </w:rPr>
        <w:t>there’s some income coming in for the city and going into the tax base</w:t>
      </w:r>
      <w:r>
        <w:t xml:space="preserve">,” </w:t>
      </w:r>
      <w:r w:rsidRPr="008E6289">
        <w:rPr>
          <w:sz w:val="18"/>
          <w:szCs w:val="18"/>
        </w:rPr>
        <w:t>said Negash, now a senior vice president of the U.S. Committee for Refugees and Immigrants (USCRI), a network of groups that help resettle refugees around the country.</w:t>
      </w:r>
      <w:r>
        <w:t xml:space="preserve"> “</w:t>
      </w:r>
      <w:r w:rsidRPr="008E6289">
        <w:rPr>
          <w:rStyle w:val="StyleUnderline"/>
          <w:highlight w:val="yellow"/>
        </w:rPr>
        <w:t>There’s a new realization that refugees can be an economic engine for some of these small communities</w:t>
      </w:r>
      <w:r>
        <w:t xml:space="preserve">.” </w:t>
      </w:r>
      <w:r w:rsidRPr="008E6289">
        <w:rPr>
          <w:rStyle w:val="StyleUnderline"/>
          <w:highlight w:val="yellow"/>
        </w:rPr>
        <w:t>Small towns and rural areas across the U.S. have been losing population since 2010</w:t>
      </w:r>
      <w:r w:rsidRPr="008E6289">
        <w:rPr>
          <w:highlight w:val="yellow"/>
        </w:rPr>
        <w:t>,</w:t>
      </w:r>
      <w:r>
        <w:t xml:space="preserve"> </w:t>
      </w:r>
      <w:r w:rsidRPr="008E6289">
        <w:rPr>
          <w:sz w:val="18"/>
          <w:szCs w:val="18"/>
        </w:rPr>
        <w:t>though the losses have shrunk to 4,000 a year in 2015 from an average of 33,000 a year earlier in the decade, according to a May report from the U.S. Department of Agriculture</w:t>
      </w:r>
      <w:r>
        <w:t xml:space="preserve">. </w:t>
      </w:r>
      <w:r w:rsidRPr="008E6289">
        <w:rPr>
          <w:rStyle w:val="StyleUnderline"/>
        </w:rPr>
        <w:t xml:space="preserve">But </w:t>
      </w:r>
      <w:r w:rsidRPr="008E6289">
        <w:rPr>
          <w:rStyle w:val="StyleUnderline"/>
          <w:highlight w:val="yellow"/>
        </w:rPr>
        <w:t>in many areas, refugees have helped to offset or reverse the losses</w:t>
      </w:r>
      <w:r>
        <w:t xml:space="preserve">. About 350 refugees settled in Fargo, North Dakota, last year, mostly from Somalia, Iraq and Bhutan. And </w:t>
      </w:r>
      <w:r w:rsidRPr="008E6289">
        <w:rPr>
          <w:rStyle w:val="StyleUnderline"/>
          <w:highlight w:val="yellow"/>
        </w:rPr>
        <w:t>they have contributed to strong population and economic growth</w:t>
      </w:r>
      <w:r>
        <w:t xml:space="preserve">, </w:t>
      </w:r>
      <w:r w:rsidRPr="008E6289">
        <w:rPr>
          <w:sz w:val="18"/>
          <w:szCs w:val="18"/>
        </w:rPr>
        <w:t xml:space="preserve">said Fargo’s mayor, Dr. Tim Mahoney. “Our refugees have come in and brought a lot to our community,” Mahoney said. “They opened a mosque, and people came in and said, ‘Oh, this is just like a Lutheran social. There’s food.’ ” </w:t>
      </w:r>
    </w:p>
    <w:p w14:paraId="5EC7BF4A" w14:textId="2F03C909" w:rsidR="00CF3FBF" w:rsidRDefault="0077209B" w:rsidP="00CF3FBF">
      <w:pPr>
        <w:pStyle w:val="Heading3"/>
      </w:pPr>
      <w:r>
        <w:t>AT: They Hurt US Jobs</w:t>
      </w:r>
    </w:p>
    <w:p w14:paraId="30025226" w14:textId="77777777" w:rsidR="00CF3FBF" w:rsidRDefault="00CF3FBF" w:rsidP="00CF3FBF">
      <w:pPr>
        <w:pStyle w:val="Heading4"/>
      </w:pPr>
      <w:r>
        <w:t>Syrian Refugees don’t compete with Americans for jobs</w:t>
      </w:r>
    </w:p>
    <w:p w14:paraId="168AE857" w14:textId="3128E711" w:rsidR="0077209B" w:rsidRPr="0077209B" w:rsidRDefault="00CF3FBF" w:rsidP="0077209B">
      <w:r w:rsidRPr="0077209B">
        <w:rPr>
          <w:rStyle w:val="Style13ptBold"/>
        </w:rPr>
        <w:t>Nowrasteh, 15</w:t>
      </w:r>
      <w:r w:rsidRPr="0077209B">
        <w:t xml:space="preserve"> (Alex, immigration policy analyst at the Cato Institute’s Center for Global Liberty and Prosperity, “Syrian Refugees could help America. We should welcome them.”, 9/9/15, </w:t>
      </w:r>
      <w:hyperlink r:id="rId18" w:history="1">
        <w:r w:rsidR="0077209B" w:rsidRPr="0077209B">
          <w:rPr>
            <w:rStyle w:val="Hyperlink"/>
          </w:rPr>
          <w:t>https://www.washingtonpost.com/posteverything/wp/2015/09/09/syrian-refugees-could-help-america-we-should-welcome-them/?utm_term=.28226a4459d1</w:t>
        </w:r>
      </w:hyperlink>
      <w:r w:rsidRPr="0077209B">
        <w:t>)</w:t>
      </w:r>
    </w:p>
    <w:p w14:paraId="7FD9D1F4" w14:textId="77777777" w:rsidR="00CF3FBF" w:rsidRDefault="00CF3FBF" w:rsidP="00CF3FBF">
      <w:r>
        <w:t xml:space="preserve">A 2013 International Labor Organization survey of Syrian refugees in Lebanon found they had a wide range of skills. Half of the workers were skilled or semi-skilled while the other half were low-skilled workers in agricultural or personal services such as cleaning. Few spoke English but lower-skilled jobs in the United States require more manual strength than English ability. </w:t>
      </w:r>
    </w:p>
    <w:p w14:paraId="62586CFB" w14:textId="77777777" w:rsidR="00CF3FBF" w:rsidRDefault="00CF3FBF" w:rsidP="00CF3FBF">
      <w:r>
        <w:t xml:space="preserve">Many of them will earn low pay in America’s labor market – at least initially – but </w:t>
      </w:r>
      <w:r w:rsidRPr="00000A3B">
        <w:rPr>
          <w:rStyle w:val="StyleUnderline"/>
          <w:highlight w:val="cyan"/>
        </w:rPr>
        <w:t>an influx of</w:t>
      </w:r>
      <w:r w:rsidRPr="005400CE">
        <w:rPr>
          <w:rStyle w:val="StyleUnderline"/>
        </w:rPr>
        <w:t xml:space="preserve"> lower-skilled </w:t>
      </w:r>
      <w:r w:rsidRPr="00000A3B">
        <w:rPr>
          <w:rStyle w:val="StyleUnderline"/>
          <w:highlight w:val="cyan"/>
        </w:rPr>
        <w:t>workers could</w:t>
      </w:r>
      <w:r w:rsidRPr="005400CE">
        <w:rPr>
          <w:rStyle w:val="StyleUnderline"/>
        </w:rPr>
        <w:t xml:space="preserve"> actually </w:t>
      </w:r>
      <w:r w:rsidRPr="00000A3B">
        <w:rPr>
          <w:rStyle w:val="StyleUnderline"/>
          <w:highlight w:val="cyan"/>
        </w:rPr>
        <w:t>help Americans</w:t>
      </w:r>
      <w:r>
        <w:t xml:space="preserve"> with less skill. </w:t>
      </w:r>
      <w:r w:rsidRPr="005400CE">
        <w:rPr>
          <w:rStyle w:val="StyleUnderline"/>
        </w:rPr>
        <w:t>The United States does not have a fixed supply of jobs</w:t>
      </w:r>
      <w:r>
        <w:t xml:space="preserve">.  </w:t>
      </w:r>
      <w:r w:rsidRPr="00000A3B">
        <w:rPr>
          <w:highlight w:val="cyan"/>
        </w:rPr>
        <w:t>By working</w:t>
      </w:r>
      <w:r>
        <w:t xml:space="preserve"> in the United States </w:t>
      </w:r>
      <w:r w:rsidRPr="00000A3B">
        <w:rPr>
          <w:highlight w:val="cyan"/>
        </w:rPr>
        <w:t>and consuming goods and services</w:t>
      </w:r>
      <w:r>
        <w:t xml:space="preserve">, </w:t>
      </w:r>
      <w:r w:rsidRPr="001847A3">
        <w:rPr>
          <w:rStyle w:val="Emphasis"/>
        </w:rPr>
        <w:t xml:space="preserve">more </w:t>
      </w:r>
      <w:r w:rsidRPr="00000A3B">
        <w:rPr>
          <w:rStyle w:val="Emphasis"/>
          <w:highlight w:val="cyan"/>
        </w:rPr>
        <w:t>jobs will be</w:t>
      </w:r>
      <w:r w:rsidRPr="001847A3">
        <w:rPr>
          <w:rStyle w:val="Emphasis"/>
        </w:rPr>
        <w:t xml:space="preserve"> </w:t>
      </w:r>
      <w:r w:rsidRPr="00000A3B">
        <w:rPr>
          <w:rStyle w:val="Emphasis"/>
          <w:highlight w:val="cyan"/>
        </w:rPr>
        <w:t>created</w:t>
      </w:r>
      <w:r>
        <w:t xml:space="preserve"> to supply them.</w:t>
      </w:r>
    </w:p>
    <w:p w14:paraId="7559D663" w14:textId="77777777" w:rsidR="00CF3FBF" w:rsidRDefault="00CF3FBF" w:rsidP="00CF3FBF">
      <w:r>
        <w:t xml:space="preserve">Also, because </w:t>
      </w:r>
      <w:r w:rsidRPr="001847A3">
        <w:rPr>
          <w:rStyle w:val="StyleUnderline"/>
        </w:rPr>
        <w:t xml:space="preserve">these </w:t>
      </w:r>
      <w:r w:rsidRPr="00442B1E">
        <w:rPr>
          <w:rStyle w:val="StyleUnderline"/>
          <w:highlight w:val="cyan"/>
        </w:rPr>
        <w:t>workers</w:t>
      </w:r>
      <w:r w:rsidRPr="001847A3">
        <w:rPr>
          <w:rStyle w:val="StyleUnderline"/>
        </w:rPr>
        <w:t xml:space="preserve"> will </w:t>
      </w:r>
      <w:r w:rsidRPr="00442B1E">
        <w:rPr>
          <w:rStyle w:val="StyleUnderline"/>
          <w:highlight w:val="cyan"/>
        </w:rPr>
        <w:t>have different skills than</w:t>
      </w:r>
      <w:r w:rsidRPr="001847A3">
        <w:rPr>
          <w:rStyle w:val="StyleUnderline"/>
        </w:rPr>
        <w:t xml:space="preserve"> most </w:t>
      </w:r>
      <w:r w:rsidRPr="00442B1E">
        <w:rPr>
          <w:rStyle w:val="StyleUnderline"/>
          <w:highlight w:val="cyan"/>
        </w:rPr>
        <w:t>Americans</w:t>
      </w:r>
      <w:r w:rsidRPr="001847A3">
        <w:rPr>
          <w:rStyle w:val="StyleUnderline"/>
        </w:rPr>
        <w:t xml:space="preserve">, </w:t>
      </w:r>
      <w:r w:rsidRPr="00442B1E">
        <w:rPr>
          <w:rStyle w:val="Emphasis"/>
          <w:highlight w:val="cyan"/>
        </w:rPr>
        <w:t>they won’t compete</w:t>
      </w:r>
      <w:r w:rsidRPr="00442B1E">
        <w:rPr>
          <w:rStyle w:val="Emphasis"/>
        </w:rPr>
        <w:t xml:space="preserve"> much with Americans </w:t>
      </w:r>
      <w:r w:rsidRPr="00442B1E">
        <w:rPr>
          <w:rStyle w:val="Emphasis"/>
          <w:highlight w:val="cyan"/>
        </w:rPr>
        <w:t>for jobs</w:t>
      </w:r>
      <w:r>
        <w:t xml:space="preserve"> but may actually complement us. Via a phenomenon called complementary task specialization, </w:t>
      </w:r>
      <w:r w:rsidRPr="00442B1E">
        <w:rPr>
          <w:highlight w:val="cyan"/>
        </w:rPr>
        <w:t>an increase in</w:t>
      </w:r>
      <w:r>
        <w:t xml:space="preserve"> the number of non-English speaking </w:t>
      </w:r>
      <w:r w:rsidRPr="00442B1E">
        <w:rPr>
          <w:highlight w:val="cyan"/>
        </w:rPr>
        <w:t>immigrants</w:t>
      </w:r>
      <w:r>
        <w:t xml:space="preserve"> who specialize </w:t>
      </w:r>
      <w:r w:rsidRPr="00442B1E">
        <w:rPr>
          <w:highlight w:val="cyan"/>
        </w:rPr>
        <w:t>in manual labor jobs</w:t>
      </w:r>
      <w:r>
        <w:t xml:space="preserve"> </w:t>
      </w:r>
      <w:r w:rsidRPr="00442B1E">
        <w:rPr>
          <w:highlight w:val="cyan"/>
        </w:rPr>
        <w:t>push</w:t>
      </w:r>
      <w:r>
        <w:t xml:space="preserve">es </w:t>
      </w:r>
      <w:r w:rsidRPr="00442B1E">
        <w:rPr>
          <w:highlight w:val="cyan"/>
        </w:rPr>
        <w:t>Americans</w:t>
      </w:r>
      <w:r>
        <w:t xml:space="preserve"> who speak English but have few other skills </w:t>
      </w:r>
      <w:r w:rsidRPr="00442B1E">
        <w:rPr>
          <w:highlight w:val="cyan"/>
        </w:rPr>
        <w:t>into higher paid jobs</w:t>
      </w:r>
      <w:r>
        <w:t xml:space="preserve"> that require communication.  For instance, low-skilled English-speaking Americans used to be dishwashers and now they are waiters, but this is only possible because of lower skilled immigrants.</w:t>
      </w:r>
    </w:p>
    <w:p w14:paraId="33BAC721" w14:textId="7895D589" w:rsidR="00CF3FBF" w:rsidRDefault="00CF3FBF" w:rsidP="00CF3FBF">
      <w:pPr>
        <w:rPr>
          <w:rStyle w:val="Emphasis"/>
        </w:rPr>
      </w:pPr>
      <w:r w:rsidRPr="001847A3">
        <w:rPr>
          <w:rStyle w:val="StyleUnderline"/>
        </w:rPr>
        <w:t xml:space="preserve">By fitting into our labor market, complementing existing American workers, and not consuming welfare benefits, </w:t>
      </w:r>
      <w:r w:rsidRPr="001847A3">
        <w:rPr>
          <w:rStyle w:val="Emphasis"/>
        </w:rPr>
        <w:t>Syrian refugees will help the economy grow.</w:t>
      </w:r>
    </w:p>
    <w:p w14:paraId="272DEF0B" w14:textId="7DC9AA58" w:rsidR="00F752C8" w:rsidRDefault="00F752C8" w:rsidP="00F752C8">
      <w:pPr>
        <w:pStyle w:val="Heading3"/>
      </w:pPr>
      <w:r w:rsidRPr="00F752C8">
        <w:t>AT: Job/Wages Decline</w:t>
      </w:r>
    </w:p>
    <w:p w14:paraId="37AE36CE" w14:textId="0511C9FC" w:rsidR="002B78A1" w:rsidRPr="002B78A1" w:rsidRDefault="002B78A1" w:rsidP="002B78A1">
      <w:pPr>
        <w:pStyle w:val="Heading4"/>
      </w:pPr>
      <w:r w:rsidRPr="002B78A1">
        <w:t>Impact is net positive on jobs and wages.</w:t>
      </w:r>
    </w:p>
    <w:p w14:paraId="5327ACCD" w14:textId="0BE051C9" w:rsidR="002B78A1" w:rsidRPr="00C83CA0" w:rsidRDefault="002B78A1" w:rsidP="002B78A1">
      <w:r w:rsidRPr="00C83CA0">
        <w:rPr>
          <w:rStyle w:val="Style13ptBold"/>
        </w:rPr>
        <w:t xml:space="preserve">Matthews 17 </w:t>
      </w:r>
      <w:r w:rsidRPr="00C83CA0">
        <w:t>(Dylan, American journalist and Vox correspondent, April 6th, 2017, "The best way the US could help Syrians: open the borders,"https://www.vox.com/2015/9/4/9258149/syria-refugee-humanitarian-intervention</w:t>
      </w:r>
      <w:r>
        <w:t>)</w:t>
      </w:r>
    </w:p>
    <w:p w14:paraId="341D19A0" w14:textId="77777777" w:rsidR="002B78A1" w:rsidRPr="00D542D9" w:rsidRDefault="002B78A1" w:rsidP="002B78A1">
      <w:pPr>
        <w:rPr>
          <w:rStyle w:val="StyleUnderline"/>
        </w:rPr>
      </w:pPr>
      <w:r w:rsidRPr="00EE4753">
        <w:rPr>
          <w:sz w:val="16"/>
        </w:rPr>
        <w:t>It's true that flying people in and giving them basic resettlement support would cost money. Not a lot of money, but some. But over time, it would quite possibly pay for itself. It's uncontroversial among economists that</w:t>
      </w:r>
      <w:r w:rsidRPr="00D542D9">
        <w:rPr>
          <w:rStyle w:val="StyleUnderline"/>
        </w:rPr>
        <w:t xml:space="preserve"> immigration generates economic growth, and even the most immigration-skeptical economists concede that some of those gains go to native-born workers, not just migrants.</w:t>
      </w:r>
    </w:p>
    <w:p w14:paraId="5B6CF134" w14:textId="77777777" w:rsidR="002B78A1" w:rsidRPr="00EE4753" w:rsidRDefault="002B78A1" w:rsidP="002B78A1">
      <w:pPr>
        <w:rPr>
          <w:sz w:val="16"/>
        </w:rPr>
      </w:pPr>
      <w:r w:rsidRPr="00EE4753">
        <w:rPr>
          <w:rStyle w:val="StyleUnderline"/>
        </w:rPr>
        <w:t xml:space="preserve">High-quality studies </w:t>
      </w:r>
      <w:r w:rsidRPr="00EE4753">
        <w:rPr>
          <w:sz w:val="16"/>
        </w:rPr>
        <w:t xml:space="preserve">that use "natural experiments" — cases where there was a big, unexpected spike in immigration — </w:t>
      </w:r>
      <w:r w:rsidRPr="00EE4753">
        <w:rPr>
          <w:rStyle w:val="StyleUnderline"/>
        </w:rPr>
        <w:t>suggest that the absolute effect of immigration on native workers is neutral or positive. It's much easier to isolate the effect on native workers in those cases than it is by trying to statistically weed out other potential causes of changes in wages</w:t>
      </w:r>
      <w:r w:rsidRPr="00EE4753">
        <w:rPr>
          <w:sz w:val="16"/>
        </w:rPr>
        <w:t>. The Mariel boatlift, when Cuba unexpectedly sent 125,000 people to Florida, did not hurt employment or wages among native workers in Miami at all. A huge spike in Russian immigration to Israel in the early 1990s appeared to give existing workers a nearly 9 percent raise.</w:t>
      </w:r>
    </w:p>
    <w:p w14:paraId="3C98F625" w14:textId="0E4630E4" w:rsidR="002B78A1" w:rsidRPr="002B78A1" w:rsidRDefault="002B78A1" w:rsidP="002B78A1">
      <w:pPr>
        <w:rPr>
          <w:u w:val="single"/>
        </w:rPr>
      </w:pPr>
      <w:r w:rsidRPr="00EE4753">
        <w:rPr>
          <w:sz w:val="16"/>
        </w:rPr>
        <w:t xml:space="preserve">As economist Michael Clemens once told me, </w:t>
      </w:r>
      <w:r w:rsidRPr="00EE4753">
        <w:rPr>
          <w:rStyle w:val="Emphasis"/>
        </w:rPr>
        <w:t>the effect of immigration on real wages for native workers is "definitely positive, without any doubt whatsoever.</w:t>
      </w:r>
      <w:r w:rsidRPr="00EE4753">
        <w:rPr>
          <w:sz w:val="16"/>
        </w:rPr>
        <w:t xml:space="preserve">" A recent evidence review by researcher David Roodman confirms this: While low-skilled immigration can make the existing low-skilled immigrant population worse off (though almost certainly not worse off than in their country of origin), </w:t>
      </w:r>
      <w:r w:rsidRPr="00EE4753">
        <w:rPr>
          <w:rStyle w:val="StyleUnderline"/>
        </w:rPr>
        <w:t>Americans born here have very little to worry about, and a lot to gain.</w:t>
      </w:r>
    </w:p>
    <w:p w14:paraId="27803DA5" w14:textId="77777777" w:rsidR="002B78A1" w:rsidRDefault="00F752C8" w:rsidP="002B78A1">
      <w:pPr>
        <w:pStyle w:val="Heading4"/>
        <w:rPr>
          <w:rStyle w:val="Style13ptBold"/>
          <w:rFonts w:cs="Calibri"/>
          <w:b/>
        </w:rPr>
      </w:pPr>
      <w:r>
        <w:rPr>
          <w:rStyle w:val="Style13ptBold"/>
          <w:rFonts w:cs="Calibri"/>
          <w:b/>
        </w:rPr>
        <w:t xml:space="preserve">Refugee work leads to high economic growth in diverse sectors and increase overall US innovation and outperform current US workers </w:t>
      </w:r>
    </w:p>
    <w:p w14:paraId="6B85D392" w14:textId="38336A42" w:rsidR="00F752C8" w:rsidRPr="002B78A1" w:rsidRDefault="00F752C8" w:rsidP="002B78A1">
      <w:r w:rsidRPr="002B78A1">
        <w:t xml:space="preserve">Philippe </w:t>
      </w:r>
      <w:r w:rsidRPr="002B78A1">
        <w:rPr>
          <w:rStyle w:val="Style13ptBold"/>
        </w:rPr>
        <w:t>Legrain, 17</w:t>
      </w:r>
      <w:r w:rsidRPr="002B78A1">
        <w:t xml:space="preserve"> (Philippe Legrain is the founder of OPEN, an international think tank on openness issues, and a senior visiting fellow at the London School of Economics' European Institute. Previously economic advisor to the president of the European Commission from 2011 to 2014, 2/3/17, </w:t>
      </w:r>
      <w:hyperlink r:id="rId19" w:history="1">
        <w:r w:rsidRPr="002B78A1">
          <w:rPr>
            <w:rStyle w:val="Hyperlink"/>
          </w:rPr>
          <w:t>https://foreignpolicy.com/2017/02/03/refugees-are-a-great-investment/</w:t>
        </w:r>
      </w:hyperlink>
      <w:r w:rsidRPr="002B78A1">
        <w:t>)</w:t>
      </w:r>
    </w:p>
    <w:p w14:paraId="08127CC8" w14:textId="77777777" w:rsidR="00F752C8" w:rsidRPr="00C24A67" w:rsidRDefault="00F752C8" w:rsidP="00F752C8">
      <w:pPr>
        <w:pStyle w:val="NormalWeb"/>
        <w:rPr>
          <w:rFonts w:ascii="Calibri" w:hAnsi="Calibri" w:cs="Calibri"/>
          <w:bCs/>
          <w:sz w:val="16"/>
        </w:rPr>
      </w:pPr>
      <w:r w:rsidRPr="00C24A67">
        <w:rPr>
          <w:rFonts w:asciiTheme="minorHAnsi" w:hAnsiTheme="minorHAnsi" w:cstheme="minorHAnsi"/>
          <w:sz w:val="16"/>
          <w:szCs w:val="26"/>
        </w:rPr>
        <w:t xml:space="preserve">They have also played a key role in building trade and investment links with Vietnam. One notable entrepreneur is David Tran, who founded Huy Fong Foods. Its main product is Sriracha chili sauce, that big red bottle you see in every Vietnamese restaurant. Most of what he makes is exported to Asia, something that Trump ought to approve of, given his obsession with America’s trade balance. </w:t>
      </w:r>
      <w:r w:rsidRPr="00C24A67">
        <w:rPr>
          <w:rFonts w:asciiTheme="minorHAnsi" w:hAnsiTheme="minorHAnsi" w:cstheme="minorHAnsi"/>
          <w:sz w:val="26"/>
          <w:szCs w:val="26"/>
          <w:highlight w:val="yellow"/>
          <w:u w:val="single"/>
        </w:rPr>
        <w:t>Refugees contribute to the economy in many ways:</w:t>
      </w:r>
      <w:r w:rsidRPr="00C24A67">
        <w:rPr>
          <w:rFonts w:asciiTheme="minorHAnsi" w:hAnsiTheme="minorHAnsi" w:cstheme="minorHAnsi"/>
          <w:sz w:val="26"/>
          <w:szCs w:val="26"/>
          <w:u w:val="single"/>
        </w:rPr>
        <w:t xml:space="preserve"> </w:t>
      </w:r>
      <w:r w:rsidRPr="00CB240E">
        <w:rPr>
          <w:rFonts w:asciiTheme="minorHAnsi" w:hAnsiTheme="minorHAnsi" w:cstheme="minorHAnsi"/>
          <w:sz w:val="26"/>
          <w:szCs w:val="26"/>
          <w:u w:val="single"/>
        </w:rPr>
        <w:t xml:space="preserve">as workers, entrepreneurs, innovators, taxpayers, consumers, and investors. </w:t>
      </w:r>
      <w:r w:rsidRPr="00CB240E">
        <w:rPr>
          <w:rFonts w:asciiTheme="minorHAnsi" w:hAnsiTheme="minorHAnsi" w:cstheme="minorHAnsi"/>
          <w:b/>
          <w:sz w:val="26"/>
          <w:szCs w:val="26"/>
          <w:highlight w:val="yellow"/>
          <w:u w:val="single"/>
        </w:rPr>
        <w:t>Their efforts can help create jobs; raise the productivity and wages</w:t>
      </w:r>
      <w:r w:rsidRPr="00C24A67">
        <w:rPr>
          <w:rFonts w:asciiTheme="minorHAnsi" w:hAnsiTheme="minorHAnsi" w:cstheme="minorHAnsi"/>
          <w:sz w:val="26"/>
          <w:szCs w:val="26"/>
          <w:u w:val="single"/>
        </w:rPr>
        <w:t xml:space="preserve"> of American workers; </w:t>
      </w:r>
      <w:r w:rsidRPr="00C24A67">
        <w:rPr>
          <w:rFonts w:asciiTheme="minorHAnsi" w:hAnsiTheme="minorHAnsi" w:cstheme="minorHAnsi"/>
          <w:sz w:val="26"/>
          <w:szCs w:val="26"/>
          <w:highlight w:val="yellow"/>
          <w:u w:val="single"/>
        </w:rPr>
        <w:t>increase capital returns; stimulate international trade and investment; and boost innovation, enterprise, and growth.</w:t>
      </w:r>
      <w:r w:rsidRPr="00C24A67">
        <w:rPr>
          <w:rFonts w:asciiTheme="minorHAnsi" w:hAnsiTheme="minorHAnsi" w:cstheme="minorHAnsi"/>
          <w:sz w:val="16"/>
          <w:szCs w:val="26"/>
        </w:rPr>
        <w:t xml:space="preserve"> Some do low-skilled jobs that Americans spurn, such as working on farms, cleaning offices, and caring for the elderly. </w:t>
      </w:r>
      <w:r w:rsidRPr="00C24A67">
        <w:rPr>
          <w:rFonts w:asciiTheme="minorHAnsi" w:hAnsiTheme="minorHAnsi" w:cstheme="minorHAnsi"/>
          <w:sz w:val="26"/>
          <w:szCs w:val="26"/>
          <w:highlight w:val="yellow"/>
          <w:u w:val="single"/>
        </w:rPr>
        <w:t>Contrary</w:t>
      </w:r>
      <w:r w:rsidRPr="00C24A67">
        <w:rPr>
          <w:rFonts w:asciiTheme="minorHAnsi" w:hAnsiTheme="minorHAnsi" w:cstheme="minorHAnsi"/>
          <w:sz w:val="26"/>
          <w:szCs w:val="26"/>
          <w:u w:val="single"/>
        </w:rPr>
        <w:t xml:space="preserve"> to fears </w:t>
      </w:r>
      <w:r w:rsidRPr="00C24A67">
        <w:rPr>
          <w:rFonts w:asciiTheme="minorHAnsi" w:hAnsiTheme="minorHAnsi" w:cstheme="minorHAnsi"/>
          <w:sz w:val="26"/>
          <w:szCs w:val="26"/>
          <w:highlight w:val="yellow"/>
          <w:u w:val="single"/>
        </w:rPr>
        <w:t>that they steal jobs</w:t>
      </w:r>
      <w:r w:rsidRPr="00C24A67">
        <w:rPr>
          <w:rFonts w:asciiTheme="minorHAnsi" w:hAnsiTheme="minorHAnsi" w:cstheme="minorHAnsi"/>
          <w:sz w:val="26"/>
          <w:szCs w:val="26"/>
          <w:u w:val="single"/>
        </w:rPr>
        <w:t xml:space="preserve">, </w:t>
      </w:r>
      <w:r w:rsidRPr="00C24A67">
        <w:rPr>
          <w:rFonts w:asciiTheme="minorHAnsi" w:hAnsiTheme="minorHAnsi" w:cstheme="minorHAnsi"/>
          <w:sz w:val="26"/>
          <w:szCs w:val="26"/>
          <w:highlight w:val="yellow"/>
          <w:u w:val="single"/>
        </w:rPr>
        <w:t>studies show that refugees enable Americans to do better-paying jobs</w:t>
      </w:r>
      <w:r w:rsidRPr="00C24A67">
        <w:rPr>
          <w:rFonts w:asciiTheme="minorHAnsi" w:hAnsiTheme="minorHAnsi" w:cstheme="minorHAnsi"/>
          <w:sz w:val="26"/>
          <w:szCs w:val="26"/>
          <w:u w:val="single"/>
        </w:rPr>
        <w:t xml:space="preserve"> </w:t>
      </w:r>
      <w:r w:rsidRPr="00C24A67">
        <w:rPr>
          <w:rFonts w:asciiTheme="minorHAnsi" w:hAnsiTheme="minorHAnsi" w:cstheme="minorHAnsi"/>
          <w:sz w:val="16"/>
          <w:szCs w:val="26"/>
        </w:rPr>
        <w:t xml:space="preserve">that they prefer. Higher-skilled refugees — and their highly educated children — provide valuable talent and boost the productivity and wages of Americans with complementary skills. For instance, Syrian nurses can help American doctors provide better care to more patients. Some </w:t>
      </w:r>
      <w:r w:rsidRPr="00C24A67">
        <w:rPr>
          <w:rFonts w:asciiTheme="minorHAnsi" w:hAnsiTheme="minorHAnsi" w:cstheme="minorHAnsi"/>
          <w:sz w:val="26"/>
          <w:szCs w:val="26"/>
          <w:highlight w:val="yellow"/>
          <w:u w:val="single"/>
        </w:rPr>
        <w:t xml:space="preserve">28 percent of refugees have a </w:t>
      </w:r>
      <w:r w:rsidRPr="00CB240E">
        <w:rPr>
          <w:rFonts w:asciiTheme="minorHAnsi" w:hAnsiTheme="minorHAnsi" w:cstheme="minorHAnsi"/>
          <w:sz w:val="26"/>
          <w:szCs w:val="26"/>
          <w:u w:val="single"/>
        </w:rPr>
        <w:t xml:space="preserve">bachelor’s or </w:t>
      </w:r>
      <w:r w:rsidRPr="00C24A67">
        <w:rPr>
          <w:rFonts w:asciiTheme="minorHAnsi" w:hAnsiTheme="minorHAnsi" w:cstheme="minorHAnsi"/>
          <w:sz w:val="26"/>
          <w:szCs w:val="26"/>
          <w:highlight w:val="yellow"/>
          <w:u w:val="single"/>
        </w:rPr>
        <w:t>advanced degree, the same proportion as people born in the U</w:t>
      </w:r>
      <w:r w:rsidRPr="00C24A67">
        <w:rPr>
          <w:rFonts w:asciiTheme="minorHAnsi" w:hAnsiTheme="minorHAnsi" w:cstheme="minorHAnsi"/>
          <w:sz w:val="26"/>
          <w:szCs w:val="26"/>
          <w:u w:val="single"/>
        </w:rPr>
        <w:t xml:space="preserve">nited </w:t>
      </w:r>
      <w:r w:rsidRPr="00C24A67">
        <w:rPr>
          <w:rFonts w:asciiTheme="minorHAnsi" w:hAnsiTheme="minorHAnsi" w:cstheme="minorHAnsi"/>
          <w:sz w:val="26"/>
          <w:szCs w:val="26"/>
          <w:highlight w:val="yellow"/>
          <w:u w:val="single"/>
        </w:rPr>
        <w:t>S</w:t>
      </w:r>
      <w:r w:rsidRPr="00C24A67">
        <w:rPr>
          <w:rFonts w:asciiTheme="minorHAnsi" w:hAnsiTheme="minorHAnsi" w:cstheme="minorHAnsi"/>
          <w:sz w:val="26"/>
          <w:szCs w:val="26"/>
          <w:u w:val="single"/>
        </w:rPr>
        <w:t>tates.</w:t>
      </w:r>
      <w:r w:rsidRPr="00C24A67">
        <w:rPr>
          <w:rFonts w:asciiTheme="minorHAnsi" w:hAnsiTheme="minorHAnsi" w:cstheme="minorHAnsi"/>
          <w:sz w:val="16"/>
          <w:szCs w:val="26"/>
        </w:rPr>
        <w:t xml:space="preserve"> </w:t>
      </w:r>
      <w:r w:rsidRPr="00C24A67">
        <w:rPr>
          <w:rFonts w:asciiTheme="minorHAnsi" w:hAnsiTheme="minorHAnsi" w:cstheme="minorHAnsi"/>
          <w:sz w:val="26"/>
          <w:szCs w:val="26"/>
          <w:highlight w:val="yellow"/>
          <w:u w:val="single"/>
        </w:rPr>
        <w:t>Among the immigrants on Trump’s banned list</w:t>
      </w:r>
      <w:r w:rsidRPr="00C24A67">
        <w:rPr>
          <w:rFonts w:asciiTheme="minorHAnsi" w:hAnsiTheme="minorHAnsi" w:cstheme="minorHAnsi"/>
          <w:sz w:val="26"/>
          <w:szCs w:val="26"/>
          <w:u w:val="single"/>
        </w:rPr>
        <w:t xml:space="preserve">, those from Iran, Libya, Syria, and Sudan </w:t>
      </w:r>
      <w:r w:rsidRPr="00C24A67">
        <w:rPr>
          <w:rFonts w:asciiTheme="minorHAnsi" w:hAnsiTheme="minorHAnsi" w:cstheme="minorHAnsi"/>
          <w:sz w:val="26"/>
          <w:szCs w:val="26"/>
          <w:highlight w:val="yellow"/>
          <w:u w:val="single"/>
        </w:rPr>
        <w:t xml:space="preserve">are more </w:t>
      </w:r>
      <w:hyperlink r:id="rId20" w:history="1">
        <w:r w:rsidRPr="00C24A67">
          <w:rPr>
            <w:rStyle w:val="Hyperlink"/>
            <w:rFonts w:asciiTheme="minorHAnsi" w:eastAsiaTheme="majorEastAsia" w:hAnsiTheme="minorHAnsi" w:cstheme="minorHAnsi"/>
            <w:sz w:val="26"/>
            <w:szCs w:val="26"/>
            <w:highlight w:val="yellow"/>
            <w:u w:val="single"/>
          </w:rPr>
          <w:t>likely</w:t>
        </w:r>
      </w:hyperlink>
      <w:r w:rsidRPr="00C24A67">
        <w:rPr>
          <w:rFonts w:asciiTheme="minorHAnsi" w:hAnsiTheme="minorHAnsi" w:cstheme="minorHAnsi"/>
          <w:sz w:val="26"/>
          <w:szCs w:val="26"/>
          <w:highlight w:val="yellow"/>
          <w:u w:val="single"/>
        </w:rPr>
        <w:t xml:space="preserve"> to have a degree than the U.S. average.</w:t>
      </w:r>
      <w:r w:rsidRPr="00C24A67">
        <w:rPr>
          <w:rFonts w:asciiTheme="minorHAnsi" w:hAnsiTheme="minorHAnsi" w:cstheme="minorHAnsi"/>
          <w:sz w:val="16"/>
          <w:szCs w:val="26"/>
        </w:rPr>
        <w:t xml:space="preserve"> Many work for leading U.S. businesses, notably in the technology sector, that are now </w:t>
      </w:r>
      <w:hyperlink r:id="rId21" w:history="1">
        <w:r w:rsidRPr="00C24A67">
          <w:rPr>
            <w:rStyle w:val="Hyperlink"/>
            <w:rFonts w:asciiTheme="minorHAnsi" w:eastAsiaTheme="majorEastAsia" w:hAnsiTheme="minorHAnsi" w:cstheme="minorHAnsi"/>
            <w:sz w:val="16"/>
            <w:szCs w:val="26"/>
          </w:rPr>
          <w:t>up in arms</w:t>
        </w:r>
      </w:hyperlink>
      <w:r w:rsidRPr="00C24A67">
        <w:rPr>
          <w:rFonts w:asciiTheme="minorHAnsi" w:hAnsiTheme="minorHAnsi" w:cstheme="minorHAnsi"/>
          <w:sz w:val="16"/>
          <w:szCs w:val="26"/>
        </w:rPr>
        <w:t xml:space="preserve"> about the travel ban. </w:t>
      </w:r>
      <w:r w:rsidRPr="00C24A67">
        <w:rPr>
          <w:rFonts w:asciiTheme="minorHAnsi" w:hAnsiTheme="minorHAnsi" w:cstheme="minorHAnsi"/>
          <w:sz w:val="26"/>
          <w:szCs w:val="26"/>
          <w:highlight w:val="yellow"/>
          <w:u w:val="single"/>
        </w:rPr>
        <w:t>Whatever their skill level, refugees tend to be highly motivated and work hard to rebuild their lives.</w:t>
      </w:r>
      <w:r w:rsidRPr="00C24A67">
        <w:rPr>
          <w:rFonts w:asciiTheme="minorHAnsi" w:hAnsiTheme="minorHAnsi" w:cstheme="minorHAnsi"/>
          <w:sz w:val="16"/>
          <w:szCs w:val="26"/>
        </w:rPr>
        <w:t xml:space="preserve"> At </w:t>
      </w:r>
      <w:hyperlink r:id="rId22" w:history="1">
        <w:r w:rsidRPr="00C24A67">
          <w:rPr>
            <w:rStyle w:val="Hyperlink"/>
            <w:rFonts w:asciiTheme="minorHAnsi" w:eastAsiaTheme="majorEastAsia" w:hAnsiTheme="minorHAnsi" w:cstheme="minorHAnsi"/>
            <w:sz w:val="16"/>
            <w:szCs w:val="26"/>
          </w:rPr>
          <w:t>Chobani</w:t>
        </w:r>
      </w:hyperlink>
      <w:r w:rsidRPr="00C24A67">
        <w:rPr>
          <w:rFonts w:asciiTheme="minorHAnsi" w:hAnsiTheme="minorHAnsi" w:cstheme="minorHAnsi"/>
          <w:sz w:val="16"/>
          <w:szCs w:val="26"/>
        </w:rPr>
        <w:t xml:space="preserve">, the company that makes America’s leading brand of Greek yogurt, three in 10 employees are refugees. Chobani founder Hamdi Ulukaya doesn’t just employ them to do good; it also turns out to be good for the bottom line. Starbucks CEO Howard Schultz’s admirable </w:t>
      </w:r>
      <w:hyperlink r:id="rId23" w:history="1">
        <w:r w:rsidRPr="00C24A67">
          <w:rPr>
            <w:rStyle w:val="Hyperlink"/>
            <w:rFonts w:asciiTheme="minorHAnsi" w:eastAsiaTheme="majorEastAsia" w:hAnsiTheme="minorHAnsi" w:cstheme="minorHAnsi"/>
            <w:sz w:val="16"/>
            <w:szCs w:val="26"/>
          </w:rPr>
          <w:t>announcement</w:t>
        </w:r>
      </w:hyperlink>
      <w:r w:rsidRPr="00C24A67">
        <w:rPr>
          <w:rFonts w:asciiTheme="minorHAnsi" w:hAnsiTheme="minorHAnsi" w:cstheme="minorHAnsi"/>
          <w:sz w:val="16"/>
          <w:szCs w:val="26"/>
        </w:rPr>
        <w:t xml:space="preserve"> that the company plans to hire 10,000 refugees worldwide in the next five years is likely to be financially rewarding, too. </w:t>
      </w:r>
      <w:r w:rsidRPr="00C24A67">
        <w:rPr>
          <w:rFonts w:asciiTheme="minorHAnsi" w:hAnsiTheme="minorHAnsi" w:cstheme="minorHAnsi"/>
          <w:sz w:val="26"/>
          <w:szCs w:val="26"/>
          <w:highlight w:val="yellow"/>
          <w:u w:val="single"/>
        </w:rPr>
        <w:t xml:space="preserve">Enterprising refugees </w:t>
      </w:r>
      <w:r w:rsidRPr="00C24A67">
        <w:rPr>
          <w:rFonts w:asciiTheme="minorHAnsi" w:hAnsiTheme="minorHAnsi" w:cstheme="minorHAnsi"/>
          <w:sz w:val="16"/>
          <w:szCs w:val="16"/>
        </w:rPr>
        <w:t xml:space="preserve">start businesses that </w:t>
      </w:r>
      <w:r w:rsidRPr="00C24A67">
        <w:rPr>
          <w:rFonts w:asciiTheme="minorHAnsi" w:hAnsiTheme="minorHAnsi" w:cstheme="minorHAnsi"/>
          <w:sz w:val="26"/>
          <w:szCs w:val="26"/>
          <w:highlight w:val="yellow"/>
          <w:u w:val="single"/>
        </w:rPr>
        <w:t>create wealth, employ locals, boost growth, and stimulate trade and investment. Like migration itself, starting a business is a risky venture that takes hard work to make it pay off</w:t>
      </w:r>
      <w:r w:rsidRPr="00C24A67">
        <w:rPr>
          <w:rFonts w:asciiTheme="minorHAnsi" w:hAnsiTheme="minorHAnsi" w:cstheme="minorHAnsi"/>
          <w:sz w:val="26"/>
          <w:szCs w:val="26"/>
          <w:u w:val="single"/>
        </w:rPr>
        <w:t>.</w:t>
      </w:r>
      <w:r w:rsidRPr="00C24A67">
        <w:rPr>
          <w:rFonts w:asciiTheme="minorHAnsi" w:hAnsiTheme="minorHAnsi" w:cstheme="minorHAnsi"/>
          <w:sz w:val="16"/>
          <w:szCs w:val="26"/>
        </w:rPr>
        <w:t xml:space="preserve"> For those who arrive in America without contacts or a conventional career, it is a natural way to get ahead. A </w:t>
      </w:r>
      <w:hyperlink r:id="rId24" w:history="1">
        <w:r w:rsidRPr="00C24A67">
          <w:rPr>
            <w:rStyle w:val="Hyperlink"/>
            <w:rFonts w:asciiTheme="minorHAnsi" w:eastAsiaTheme="majorEastAsia" w:hAnsiTheme="minorHAnsi" w:cstheme="minorHAnsi"/>
            <w:sz w:val="16"/>
            <w:szCs w:val="26"/>
          </w:rPr>
          <w:t>study</w:t>
        </w:r>
      </w:hyperlink>
      <w:r w:rsidRPr="00C24A67">
        <w:rPr>
          <w:rFonts w:asciiTheme="minorHAnsi" w:hAnsiTheme="minorHAnsi" w:cstheme="minorHAnsi"/>
          <w:sz w:val="16"/>
          <w:szCs w:val="26"/>
        </w:rPr>
        <w:t xml:space="preserve"> by the Kauffman Foundation found that in 2012,</w:t>
      </w:r>
      <w:r w:rsidRPr="00C24A67">
        <w:rPr>
          <w:rFonts w:asciiTheme="minorHAnsi" w:hAnsiTheme="minorHAnsi" w:cstheme="minorHAnsi"/>
          <w:sz w:val="26"/>
          <w:szCs w:val="26"/>
          <w:u w:val="single"/>
        </w:rPr>
        <w:t xml:space="preserve"> </w:t>
      </w:r>
      <w:r w:rsidRPr="00C24A67">
        <w:rPr>
          <w:rFonts w:asciiTheme="minorHAnsi" w:hAnsiTheme="minorHAnsi" w:cstheme="minorHAnsi"/>
          <w:sz w:val="26"/>
          <w:szCs w:val="26"/>
          <w:highlight w:val="yellow"/>
          <w:u w:val="single"/>
        </w:rPr>
        <w:t>immigrants to the U</w:t>
      </w:r>
      <w:r w:rsidRPr="00C24A67">
        <w:rPr>
          <w:rFonts w:asciiTheme="minorHAnsi" w:hAnsiTheme="minorHAnsi" w:cstheme="minorHAnsi"/>
          <w:sz w:val="26"/>
          <w:szCs w:val="26"/>
          <w:u w:val="single"/>
        </w:rPr>
        <w:t>nited</w:t>
      </w:r>
      <w:r w:rsidRPr="00C24A67">
        <w:rPr>
          <w:rFonts w:asciiTheme="minorHAnsi" w:hAnsiTheme="minorHAnsi" w:cstheme="minorHAnsi"/>
          <w:sz w:val="26"/>
          <w:szCs w:val="26"/>
          <w:highlight w:val="yellow"/>
          <w:u w:val="single"/>
        </w:rPr>
        <w:t xml:space="preserve"> S</w:t>
      </w:r>
      <w:r w:rsidRPr="00C24A67">
        <w:rPr>
          <w:rFonts w:asciiTheme="minorHAnsi" w:hAnsiTheme="minorHAnsi" w:cstheme="minorHAnsi"/>
          <w:sz w:val="26"/>
          <w:szCs w:val="26"/>
          <w:u w:val="single"/>
        </w:rPr>
        <w:t xml:space="preserve">tates </w:t>
      </w:r>
      <w:r w:rsidRPr="00C24A67">
        <w:rPr>
          <w:rFonts w:asciiTheme="minorHAnsi" w:hAnsiTheme="minorHAnsi" w:cstheme="minorHAnsi"/>
          <w:sz w:val="26"/>
          <w:szCs w:val="26"/>
          <w:highlight w:val="yellow"/>
          <w:u w:val="single"/>
        </w:rPr>
        <w:t>were almost twice as likely to start businesses as people born in America.</w:t>
      </w:r>
      <w:r w:rsidRPr="00C24A67">
        <w:rPr>
          <w:rFonts w:asciiTheme="minorHAnsi" w:hAnsiTheme="minorHAnsi" w:cstheme="minorHAnsi"/>
          <w:sz w:val="26"/>
          <w:szCs w:val="26"/>
          <w:u w:val="single"/>
        </w:rPr>
        <w:t xml:space="preserve"> </w:t>
      </w:r>
      <w:r w:rsidRPr="00C24A67">
        <w:rPr>
          <w:rFonts w:asciiTheme="minorHAnsi" w:hAnsiTheme="minorHAnsi" w:cstheme="minorHAnsi"/>
          <w:sz w:val="16"/>
          <w:szCs w:val="26"/>
        </w:rPr>
        <w:t xml:space="preserve">Last but not least, </w:t>
      </w:r>
      <w:r w:rsidRPr="00C24A67">
        <w:rPr>
          <w:rFonts w:asciiTheme="minorHAnsi" w:hAnsiTheme="minorHAnsi" w:cstheme="minorHAnsi"/>
          <w:sz w:val="26"/>
          <w:szCs w:val="26"/>
          <w:u w:val="single"/>
        </w:rPr>
        <w:t xml:space="preserve">newcomers </w:t>
      </w:r>
      <w:r w:rsidRPr="00C24A67">
        <w:rPr>
          <w:rFonts w:asciiTheme="minorHAnsi" w:hAnsiTheme="minorHAnsi" w:cstheme="minorHAnsi"/>
          <w:sz w:val="26"/>
          <w:szCs w:val="26"/>
          <w:highlight w:val="yellow"/>
          <w:u w:val="single"/>
        </w:rPr>
        <w:t>and</w:t>
      </w:r>
      <w:r w:rsidRPr="00C24A67">
        <w:rPr>
          <w:rFonts w:asciiTheme="minorHAnsi" w:hAnsiTheme="minorHAnsi" w:cstheme="minorHAnsi"/>
          <w:sz w:val="26"/>
          <w:szCs w:val="26"/>
          <w:u w:val="single"/>
        </w:rPr>
        <w:t xml:space="preserve"> their children </w:t>
      </w:r>
      <w:r w:rsidRPr="00C24A67">
        <w:rPr>
          <w:rFonts w:asciiTheme="minorHAnsi" w:hAnsiTheme="minorHAnsi" w:cstheme="minorHAnsi"/>
          <w:sz w:val="26"/>
          <w:szCs w:val="26"/>
          <w:highlight w:val="yellow"/>
          <w:u w:val="single"/>
        </w:rPr>
        <w:t>can help spark new ideas and technologies that make all Americans better off.</w:t>
      </w:r>
      <w:r w:rsidRPr="00C24A67">
        <w:rPr>
          <w:rFonts w:asciiTheme="minorHAnsi" w:hAnsiTheme="minorHAnsi" w:cstheme="minorHAnsi"/>
          <w:sz w:val="26"/>
          <w:szCs w:val="26"/>
          <w:u w:val="single"/>
        </w:rPr>
        <w:t xml:space="preserve"> </w:t>
      </w:r>
      <w:r w:rsidRPr="00C24A67">
        <w:rPr>
          <w:rFonts w:asciiTheme="minorHAnsi" w:hAnsiTheme="minorHAnsi" w:cstheme="minorHAnsi"/>
          <w:sz w:val="16"/>
          <w:szCs w:val="16"/>
        </w:rPr>
        <w:t xml:space="preserve">People uprooted from one culture and exposed to another tend to be more </w:t>
      </w:r>
      <w:hyperlink r:id="rId25" w:history="1">
        <w:r w:rsidRPr="00C24A67">
          <w:rPr>
            <w:rStyle w:val="Hyperlink"/>
            <w:rFonts w:asciiTheme="minorHAnsi" w:eastAsiaTheme="majorEastAsia" w:hAnsiTheme="minorHAnsi" w:cstheme="minorHAnsi"/>
            <w:sz w:val="16"/>
            <w:szCs w:val="16"/>
          </w:rPr>
          <w:t>creative</w:t>
        </w:r>
      </w:hyperlink>
      <w:r w:rsidRPr="00C24A67">
        <w:rPr>
          <w:rFonts w:asciiTheme="minorHAnsi" w:hAnsiTheme="minorHAnsi" w:cstheme="minorHAnsi"/>
          <w:sz w:val="16"/>
          <w:szCs w:val="16"/>
        </w:rPr>
        <w:t>. Moreover</w:t>
      </w:r>
      <w:r w:rsidRPr="00C24A67">
        <w:rPr>
          <w:rFonts w:asciiTheme="minorHAnsi" w:hAnsiTheme="minorHAnsi" w:cstheme="minorHAnsi"/>
          <w:sz w:val="16"/>
          <w:szCs w:val="26"/>
        </w:rPr>
        <w:t xml:space="preserve">, </w:t>
      </w:r>
      <w:r w:rsidRPr="00C24A67">
        <w:rPr>
          <w:rFonts w:asciiTheme="minorHAnsi" w:hAnsiTheme="minorHAnsi" w:cstheme="minorHAnsi"/>
          <w:sz w:val="26"/>
          <w:szCs w:val="26"/>
          <w:highlight w:val="yellow"/>
          <w:u w:val="single"/>
        </w:rPr>
        <w:t>groups with diverse perspectives and experiences — such as refugees</w:t>
      </w:r>
      <w:r w:rsidRPr="00C24A67">
        <w:rPr>
          <w:rFonts w:asciiTheme="minorHAnsi" w:hAnsiTheme="minorHAnsi" w:cstheme="minorHAnsi"/>
          <w:sz w:val="26"/>
          <w:szCs w:val="26"/>
          <w:u w:val="single"/>
        </w:rPr>
        <w:t xml:space="preserve"> </w:t>
      </w:r>
      <w:r w:rsidRPr="00C24A67">
        <w:rPr>
          <w:rFonts w:asciiTheme="minorHAnsi" w:hAnsiTheme="minorHAnsi" w:cstheme="minorHAnsi"/>
          <w:sz w:val="10"/>
          <w:szCs w:val="10"/>
        </w:rPr>
        <w:t>and people born in the United States sparking off each other —</w:t>
      </w:r>
      <w:r w:rsidRPr="00C24A67">
        <w:rPr>
          <w:rFonts w:asciiTheme="minorHAnsi" w:hAnsiTheme="minorHAnsi" w:cstheme="minorHAnsi"/>
          <w:sz w:val="26"/>
          <w:szCs w:val="26"/>
          <w:u w:val="single"/>
        </w:rPr>
        <w:t xml:space="preserve"> </w:t>
      </w:r>
      <w:r w:rsidRPr="00C24A67">
        <w:rPr>
          <w:rFonts w:asciiTheme="minorHAnsi" w:hAnsiTheme="minorHAnsi" w:cstheme="minorHAnsi"/>
          <w:sz w:val="26"/>
          <w:szCs w:val="26"/>
          <w:highlight w:val="yellow"/>
          <w:u w:val="single"/>
        </w:rPr>
        <w:t xml:space="preserve">tend to </w:t>
      </w:r>
      <w:hyperlink r:id="rId26" w:history="1">
        <w:r w:rsidRPr="00C24A67">
          <w:rPr>
            <w:rStyle w:val="Hyperlink"/>
            <w:rFonts w:asciiTheme="minorHAnsi" w:eastAsiaTheme="majorEastAsia" w:hAnsiTheme="minorHAnsi" w:cstheme="minorHAnsi"/>
            <w:sz w:val="26"/>
            <w:szCs w:val="26"/>
            <w:highlight w:val="yellow"/>
            <w:u w:val="single"/>
          </w:rPr>
          <w:t>outperform</w:t>
        </w:r>
      </w:hyperlink>
      <w:r w:rsidRPr="00C24A67">
        <w:rPr>
          <w:rFonts w:asciiTheme="minorHAnsi" w:hAnsiTheme="minorHAnsi" w:cstheme="minorHAnsi"/>
          <w:sz w:val="26"/>
          <w:szCs w:val="26"/>
          <w:highlight w:val="yellow"/>
          <w:u w:val="single"/>
        </w:rPr>
        <w:t xml:space="preserve"> like-minded experts at problem solving</w:t>
      </w:r>
      <w:r w:rsidRPr="00C24A67">
        <w:rPr>
          <w:rFonts w:asciiTheme="minorHAnsi" w:hAnsiTheme="minorHAnsi" w:cstheme="minorHAnsi"/>
          <w:sz w:val="26"/>
          <w:szCs w:val="26"/>
          <w:u w:val="single"/>
        </w:rPr>
        <w:t>, which is what most work these days consists of.</w:t>
      </w:r>
      <w:r w:rsidRPr="00C24A67">
        <w:rPr>
          <w:rFonts w:asciiTheme="minorHAnsi" w:hAnsiTheme="minorHAnsi" w:cstheme="minorHAnsi"/>
          <w:sz w:val="16"/>
          <w:szCs w:val="26"/>
        </w:rPr>
        <w:t xml:space="preserve"> </w:t>
      </w:r>
      <w:r w:rsidRPr="00C24A67">
        <w:rPr>
          <w:rFonts w:asciiTheme="minorHAnsi" w:hAnsiTheme="minorHAnsi" w:cstheme="minorHAnsi"/>
          <w:sz w:val="26"/>
          <w:szCs w:val="26"/>
          <w:u w:val="single"/>
        </w:rPr>
        <w:t xml:space="preserve">Overall, </w:t>
      </w:r>
      <w:r w:rsidRPr="00C24A67">
        <w:rPr>
          <w:rFonts w:asciiTheme="minorHAnsi" w:hAnsiTheme="minorHAnsi" w:cstheme="minorHAnsi"/>
          <w:sz w:val="26"/>
          <w:szCs w:val="26"/>
          <w:highlight w:val="yellow"/>
          <w:u w:val="single"/>
        </w:rPr>
        <w:t xml:space="preserve">refugees have a </w:t>
      </w:r>
      <w:hyperlink r:id="rId27" w:history="1">
        <w:r w:rsidRPr="00C24A67">
          <w:rPr>
            <w:rStyle w:val="Hyperlink"/>
            <w:rFonts w:asciiTheme="minorHAnsi" w:eastAsiaTheme="majorEastAsia" w:hAnsiTheme="minorHAnsi" w:cstheme="minorHAnsi"/>
            <w:sz w:val="26"/>
            <w:szCs w:val="26"/>
            <w:highlight w:val="yellow"/>
            <w:u w:val="single"/>
          </w:rPr>
          <w:t>higher</w:t>
        </w:r>
      </w:hyperlink>
      <w:r w:rsidRPr="00C24A67">
        <w:rPr>
          <w:rFonts w:asciiTheme="minorHAnsi" w:hAnsiTheme="minorHAnsi" w:cstheme="minorHAnsi"/>
          <w:sz w:val="26"/>
          <w:szCs w:val="26"/>
          <w:highlight w:val="yellow"/>
          <w:u w:val="single"/>
        </w:rPr>
        <w:t xml:space="preserve"> employment rate than people born in America.</w:t>
      </w:r>
      <w:r w:rsidRPr="00C24A67">
        <w:rPr>
          <w:rFonts w:asciiTheme="minorHAnsi" w:hAnsiTheme="minorHAnsi" w:cstheme="minorHAnsi"/>
          <w:sz w:val="16"/>
          <w:szCs w:val="26"/>
        </w:rPr>
        <w:t xml:space="preserve"> While Iraqis and Somalis have lower employment rates, they are mostly recent arrivals, and employment rates tend to rise sharply over time. </w:t>
      </w:r>
      <w:r w:rsidRPr="00C24A67">
        <w:rPr>
          <w:rFonts w:asciiTheme="minorHAnsi" w:hAnsiTheme="minorHAnsi" w:cstheme="minorHAnsi"/>
          <w:sz w:val="26"/>
          <w:szCs w:val="26"/>
          <w:highlight w:val="yellow"/>
          <w:u w:val="single"/>
        </w:rPr>
        <w:t>Refugees</w:t>
      </w:r>
      <w:r w:rsidRPr="00C24A67">
        <w:rPr>
          <w:rFonts w:asciiTheme="minorHAnsi" w:hAnsiTheme="minorHAnsi" w:cstheme="minorHAnsi"/>
          <w:sz w:val="26"/>
          <w:szCs w:val="26"/>
          <w:u w:val="single"/>
        </w:rPr>
        <w:t xml:space="preserve"> who </w:t>
      </w:r>
      <w:r w:rsidRPr="00C24A67">
        <w:rPr>
          <w:rFonts w:asciiTheme="minorHAnsi" w:hAnsiTheme="minorHAnsi" w:cstheme="minorHAnsi"/>
          <w:sz w:val="26"/>
          <w:szCs w:val="26"/>
          <w:highlight w:val="yellow"/>
          <w:u w:val="single"/>
        </w:rPr>
        <w:t>have</w:t>
      </w:r>
      <w:r w:rsidRPr="00C24A67">
        <w:rPr>
          <w:rFonts w:asciiTheme="minorHAnsi" w:hAnsiTheme="minorHAnsi" w:cstheme="minorHAnsi"/>
          <w:sz w:val="26"/>
          <w:szCs w:val="26"/>
          <w:u w:val="single"/>
        </w:rPr>
        <w:t xml:space="preserve"> been in the United States for 20 or more years also have </w:t>
      </w:r>
      <w:r w:rsidRPr="00C24A67">
        <w:rPr>
          <w:rFonts w:asciiTheme="minorHAnsi" w:hAnsiTheme="minorHAnsi" w:cstheme="minorHAnsi"/>
          <w:sz w:val="26"/>
          <w:szCs w:val="26"/>
          <w:highlight w:val="yellow"/>
          <w:u w:val="single"/>
        </w:rPr>
        <w:t>higher median household incomes than people born in America.</w:t>
      </w:r>
      <w:r w:rsidRPr="00C24A67">
        <w:rPr>
          <w:rFonts w:asciiTheme="minorHAnsi" w:hAnsiTheme="minorHAnsi" w:cstheme="minorHAnsi"/>
          <w:sz w:val="16"/>
          <w:szCs w:val="26"/>
        </w:rPr>
        <w:t xml:space="preserve"> A </w:t>
      </w:r>
      <w:hyperlink r:id="rId28" w:anchor=".WJHJyxuLSUk" w:history="1">
        <w:r w:rsidRPr="00C24A67">
          <w:rPr>
            <w:rStyle w:val="Hyperlink"/>
            <w:rFonts w:asciiTheme="minorHAnsi" w:eastAsiaTheme="majorEastAsia" w:hAnsiTheme="minorHAnsi" w:cstheme="minorHAnsi"/>
            <w:sz w:val="16"/>
            <w:szCs w:val="26"/>
          </w:rPr>
          <w:t>study</w:t>
        </w:r>
      </w:hyperlink>
      <w:r w:rsidRPr="00C24A67">
        <w:rPr>
          <w:rFonts w:asciiTheme="minorHAnsi" w:hAnsiTheme="minorHAnsi" w:cstheme="minorHAnsi"/>
          <w:sz w:val="16"/>
          <w:szCs w:val="26"/>
        </w:rPr>
        <w:t xml:space="preserve"> by Kalena Cortes of Texas A&amp;M University found that among immigrants who arrived in the United States between 1975 and 1980, refugees integrated faster than “economic migrants.” Whereas refugees earned 6 percent less and worked 14 percent fewer hours than economic migrants in 1980, by 1990 they were earning 20 percent more and working 4 percent more hours, notably because in general they improved their English, skills, and education faster over that period. Of course, welcoming refugees costs money upfront. But it’s a drop in the ocean: Out of the $3.3 trillion federal budget in fiscal year 2015, the </w:t>
      </w:r>
      <w:hyperlink r:id="rId29" w:history="1">
        <w:r w:rsidRPr="00C24A67">
          <w:rPr>
            <w:rStyle w:val="Hyperlink"/>
            <w:rFonts w:asciiTheme="minorHAnsi" w:eastAsiaTheme="majorEastAsia" w:hAnsiTheme="minorHAnsi" w:cstheme="minorHAnsi"/>
            <w:sz w:val="16"/>
            <w:szCs w:val="26"/>
          </w:rPr>
          <w:t>budget</w:t>
        </w:r>
      </w:hyperlink>
      <w:r w:rsidRPr="00C24A67">
        <w:rPr>
          <w:rFonts w:asciiTheme="minorHAnsi" w:hAnsiTheme="minorHAnsi" w:cstheme="minorHAnsi"/>
          <w:sz w:val="16"/>
          <w:szCs w:val="26"/>
        </w:rPr>
        <w:t xml:space="preserve"> for the refugee resettlement program was $609 million. That money tends to be spent on local goods and services, benefiting businesses and creating jobs. And like providing public education to American teenagers, it’s an investment that yields further dividends once refugees start working. </w:t>
      </w:r>
      <w:r w:rsidRPr="00C24A67">
        <w:rPr>
          <w:rStyle w:val="pull-quote"/>
          <w:rFonts w:asciiTheme="minorHAnsi" w:hAnsiTheme="minorHAnsi" w:cstheme="minorHAnsi"/>
          <w:sz w:val="16"/>
          <w:szCs w:val="26"/>
        </w:rPr>
        <w:t xml:space="preserve">In fact, investing one dollar in helping refugees get started can yield nearly two dollars in economic benefits within five years. </w:t>
      </w:r>
      <w:r w:rsidRPr="00C24A67">
        <w:rPr>
          <w:rFonts w:asciiTheme="minorHAnsi" w:hAnsiTheme="minorHAnsi" w:cstheme="minorHAnsi"/>
          <w:sz w:val="16"/>
          <w:szCs w:val="26"/>
        </w:rPr>
        <w:t xml:space="preserve">That’s the key finding of my recent </w:t>
      </w:r>
      <w:hyperlink r:id="rId30" w:history="1">
        <w:r w:rsidRPr="00C24A67">
          <w:rPr>
            <w:rStyle w:val="Hyperlink"/>
            <w:rFonts w:asciiTheme="minorHAnsi" w:eastAsiaTheme="majorEastAsia" w:hAnsiTheme="minorHAnsi" w:cstheme="minorHAnsi"/>
            <w:sz w:val="16"/>
            <w:szCs w:val="26"/>
          </w:rPr>
          <w:t>study</w:t>
        </w:r>
      </w:hyperlink>
      <w:r w:rsidRPr="00C24A67">
        <w:rPr>
          <w:rFonts w:asciiTheme="minorHAnsi" w:hAnsiTheme="minorHAnsi" w:cstheme="minorHAnsi"/>
          <w:sz w:val="16"/>
          <w:szCs w:val="26"/>
        </w:rPr>
        <w:t xml:space="preserve"> for OPEN, an international think tank focused on refugee and other openness issues that I founded, and the </w:t>
      </w:r>
      <w:hyperlink r:id="rId31" w:history="1">
        <w:r w:rsidRPr="00C24A67">
          <w:rPr>
            <w:rStyle w:val="Hyperlink"/>
            <w:rFonts w:asciiTheme="minorHAnsi" w:eastAsiaTheme="majorEastAsia" w:hAnsiTheme="minorHAnsi" w:cstheme="minorHAnsi"/>
            <w:sz w:val="16"/>
            <w:szCs w:val="26"/>
          </w:rPr>
          <w:t>Tent Foundation</w:t>
        </w:r>
      </w:hyperlink>
      <w:r w:rsidRPr="00C24A67">
        <w:rPr>
          <w:rFonts w:asciiTheme="minorHAnsi" w:hAnsiTheme="minorHAnsi" w:cstheme="minorHAnsi"/>
          <w:sz w:val="16"/>
          <w:szCs w:val="26"/>
        </w:rPr>
        <w:t xml:space="preserve">, whose mission is to help forcibly displaced people. A </w:t>
      </w:r>
      <w:hyperlink r:id="rId32" w:history="1">
        <w:r w:rsidRPr="00C24A67">
          <w:rPr>
            <w:rStyle w:val="Hyperlink"/>
            <w:rFonts w:asciiTheme="minorHAnsi" w:eastAsiaTheme="majorEastAsia" w:hAnsiTheme="minorHAnsi" w:cstheme="minorHAnsi"/>
            <w:sz w:val="16"/>
            <w:szCs w:val="26"/>
          </w:rPr>
          <w:t>study</w:t>
        </w:r>
      </w:hyperlink>
      <w:r w:rsidRPr="00C24A67">
        <w:rPr>
          <w:rFonts w:asciiTheme="minorHAnsi" w:hAnsiTheme="minorHAnsi" w:cstheme="minorHAnsi"/>
          <w:sz w:val="16"/>
          <w:szCs w:val="26"/>
        </w:rPr>
        <w:t xml:space="preserve"> of greater Cleveland found that </w:t>
      </w:r>
      <w:r w:rsidRPr="00C24A67">
        <w:rPr>
          <w:rFonts w:asciiTheme="minorHAnsi" w:hAnsiTheme="minorHAnsi" w:cstheme="minorHAnsi"/>
          <w:sz w:val="26"/>
          <w:szCs w:val="26"/>
          <w:highlight w:val="yellow"/>
          <w:u w:val="single"/>
        </w:rPr>
        <w:t>while $4.8 million was spent on refugee services</w:t>
      </w:r>
      <w:r w:rsidRPr="00C24A67">
        <w:rPr>
          <w:rFonts w:asciiTheme="minorHAnsi" w:hAnsiTheme="minorHAnsi" w:cstheme="minorHAnsi"/>
          <w:sz w:val="16"/>
          <w:szCs w:val="26"/>
        </w:rPr>
        <w:t xml:space="preserve"> </w:t>
      </w:r>
      <w:r w:rsidRPr="00DA62DB">
        <w:rPr>
          <w:rFonts w:asciiTheme="minorHAnsi" w:hAnsiTheme="minorHAnsi" w:cstheme="minorHAnsi"/>
          <w:sz w:val="16"/>
          <w:szCs w:val="26"/>
          <w:u w:val="single"/>
        </w:rPr>
        <w:t xml:space="preserve">in 2012, </w:t>
      </w:r>
      <w:r w:rsidRPr="00DA62DB">
        <w:rPr>
          <w:rFonts w:asciiTheme="minorHAnsi" w:hAnsiTheme="minorHAnsi" w:cstheme="minorHAnsi"/>
          <w:sz w:val="26"/>
          <w:szCs w:val="26"/>
          <w:u w:val="single"/>
        </w:rPr>
        <w:t>spending by refugees, refugee-owned businesses, and</w:t>
      </w:r>
      <w:r w:rsidRPr="00C24A67">
        <w:rPr>
          <w:rFonts w:asciiTheme="minorHAnsi" w:hAnsiTheme="minorHAnsi" w:cstheme="minorHAnsi"/>
          <w:sz w:val="26"/>
          <w:szCs w:val="26"/>
          <w:highlight w:val="yellow"/>
          <w:u w:val="single"/>
        </w:rPr>
        <w:t xml:space="preserve"> refugee </w:t>
      </w:r>
      <w:r w:rsidRPr="00DA62DB">
        <w:rPr>
          <w:rFonts w:asciiTheme="minorHAnsi" w:hAnsiTheme="minorHAnsi" w:cstheme="minorHAnsi"/>
          <w:sz w:val="26"/>
          <w:szCs w:val="26"/>
        </w:rPr>
        <w:t xml:space="preserve">service </w:t>
      </w:r>
      <w:r w:rsidRPr="00C24A67">
        <w:rPr>
          <w:rFonts w:asciiTheme="minorHAnsi" w:hAnsiTheme="minorHAnsi" w:cstheme="minorHAnsi"/>
          <w:sz w:val="26"/>
          <w:szCs w:val="26"/>
          <w:highlight w:val="yellow"/>
          <w:u w:val="single"/>
        </w:rPr>
        <w:t xml:space="preserve">organizations boosted the </w:t>
      </w:r>
      <w:r w:rsidRPr="00DA62DB">
        <w:rPr>
          <w:rFonts w:asciiTheme="minorHAnsi" w:hAnsiTheme="minorHAnsi" w:cstheme="minorHAnsi"/>
          <w:sz w:val="26"/>
          <w:szCs w:val="26"/>
          <w:u w:val="single"/>
        </w:rPr>
        <w:t xml:space="preserve">local </w:t>
      </w:r>
      <w:r w:rsidRPr="00C24A67">
        <w:rPr>
          <w:rFonts w:asciiTheme="minorHAnsi" w:hAnsiTheme="minorHAnsi" w:cstheme="minorHAnsi"/>
          <w:sz w:val="26"/>
          <w:szCs w:val="26"/>
          <w:highlight w:val="yellow"/>
          <w:u w:val="single"/>
        </w:rPr>
        <w:t xml:space="preserve">economy by $48 million, creating 650 jobs and providing $2.7 million in tax revenues to </w:t>
      </w:r>
      <w:r w:rsidRPr="00DA62DB">
        <w:rPr>
          <w:rFonts w:asciiTheme="minorHAnsi" w:hAnsiTheme="minorHAnsi" w:cstheme="minorHAnsi"/>
          <w:sz w:val="26"/>
          <w:szCs w:val="26"/>
        </w:rPr>
        <w:t>local and state</w:t>
      </w:r>
      <w:r w:rsidRPr="00DA62DB">
        <w:rPr>
          <w:rFonts w:asciiTheme="minorHAnsi" w:hAnsiTheme="minorHAnsi" w:cstheme="minorHAnsi"/>
          <w:sz w:val="26"/>
          <w:szCs w:val="26"/>
          <w:u w:val="single"/>
        </w:rPr>
        <w:t xml:space="preserve"> </w:t>
      </w:r>
      <w:r w:rsidRPr="00C24A67">
        <w:rPr>
          <w:rFonts w:asciiTheme="minorHAnsi" w:hAnsiTheme="minorHAnsi" w:cstheme="minorHAnsi"/>
          <w:sz w:val="26"/>
          <w:szCs w:val="26"/>
          <w:highlight w:val="yellow"/>
          <w:u w:val="single"/>
        </w:rPr>
        <w:t>governments.</w:t>
      </w:r>
      <w:r w:rsidRPr="00C24A67">
        <w:rPr>
          <w:rFonts w:asciiTheme="minorHAnsi" w:hAnsiTheme="minorHAnsi" w:cstheme="minorHAnsi"/>
          <w:sz w:val="16"/>
          <w:szCs w:val="26"/>
        </w:rPr>
        <w:t xml:space="preserve"> </w:t>
      </w:r>
      <w:r w:rsidRPr="00C24A67">
        <w:rPr>
          <w:rFonts w:asciiTheme="minorHAnsi" w:hAnsiTheme="minorHAnsi" w:cstheme="minorHAnsi"/>
          <w:sz w:val="26"/>
          <w:szCs w:val="26"/>
          <w:highlight w:val="yellow"/>
          <w:u w:val="single"/>
        </w:rPr>
        <w:t>Refugees’ reliance on public assistance declines sharply over time</w:t>
      </w:r>
      <w:r w:rsidRPr="00DA62DB">
        <w:rPr>
          <w:rFonts w:asciiTheme="minorHAnsi" w:hAnsiTheme="minorHAnsi" w:cstheme="minorHAnsi"/>
          <w:sz w:val="26"/>
          <w:szCs w:val="26"/>
        </w:rPr>
        <w:t xml:space="preserve">, </w:t>
      </w:r>
      <w:r w:rsidRPr="00DA62DB">
        <w:rPr>
          <w:rFonts w:asciiTheme="minorHAnsi" w:hAnsiTheme="minorHAnsi" w:cstheme="minorHAnsi"/>
          <w:sz w:val="26"/>
          <w:szCs w:val="26"/>
          <w:u w:val="single"/>
        </w:rPr>
        <w:t>although it tends to remain higher than the general population</w:t>
      </w:r>
      <w:r w:rsidRPr="00DA62DB">
        <w:rPr>
          <w:rFonts w:asciiTheme="minorHAnsi" w:hAnsiTheme="minorHAnsi" w:cstheme="minorHAnsi"/>
          <w:sz w:val="26"/>
          <w:szCs w:val="26"/>
        </w:rPr>
        <w:t>.</w:t>
      </w:r>
      <w:r w:rsidRPr="00DA62DB">
        <w:rPr>
          <w:rFonts w:asciiTheme="minorHAnsi" w:hAnsiTheme="minorHAnsi" w:cstheme="minorHAnsi"/>
          <w:sz w:val="16"/>
          <w:szCs w:val="26"/>
        </w:rPr>
        <w:t xml:space="preserve"> Even so, refugees tend to be net contributors to public finances over their lifetimes: Two-thirds of new arrivals are of working age (and thus schooled abroad), on average they are in their mid-20s (and thus have a full working life ahead of them), and their taxes help service the huge public debt incurred by the existing U.S. population. The United States was founded by refugees: The Pilgrims who came over on the Mayflower in 1620 were fleeing persecution in England. </w:t>
      </w:r>
      <w:r w:rsidRPr="00C24A67">
        <w:rPr>
          <w:rFonts w:asciiTheme="minorHAnsi" w:hAnsiTheme="minorHAnsi" w:cstheme="minorHAnsi"/>
          <w:b/>
          <w:sz w:val="26"/>
          <w:szCs w:val="26"/>
          <w:highlight w:val="yellow"/>
          <w:u w:val="single"/>
        </w:rPr>
        <w:t xml:space="preserve">Continuing to welcome refugees and immigrants </w:t>
      </w:r>
      <w:r w:rsidRPr="00DA62DB">
        <w:rPr>
          <w:rFonts w:asciiTheme="minorHAnsi" w:hAnsiTheme="minorHAnsi" w:cstheme="minorHAnsi"/>
          <w:sz w:val="26"/>
          <w:szCs w:val="26"/>
          <w:u w:val="single"/>
        </w:rPr>
        <w:t>of all faiths — and none —</w:t>
      </w:r>
      <w:r w:rsidRPr="00DA62DB">
        <w:rPr>
          <w:rFonts w:asciiTheme="minorHAnsi" w:hAnsiTheme="minorHAnsi" w:cstheme="minorHAnsi"/>
          <w:b/>
          <w:sz w:val="26"/>
          <w:szCs w:val="26"/>
          <w:u w:val="single"/>
        </w:rPr>
        <w:t xml:space="preserve"> </w:t>
      </w:r>
      <w:r w:rsidRPr="00C24A67">
        <w:rPr>
          <w:rFonts w:asciiTheme="minorHAnsi" w:hAnsiTheme="minorHAnsi" w:cstheme="minorHAnsi"/>
          <w:b/>
          <w:sz w:val="26"/>
          <w:szCs w:val="26"/>
          <w:highlight w:val="yellow"/>
          <w:u w:val="single"/>
        </w:rPr>
        <w:t xml:space="preserve">is not just morally right </w:t>
      </w:r>
      <w:r w:rsidRPr="00DA62DB">
        <w:rPr>
          <w:rFonts w:asciiTheme="minorHAnsi" w:hAnsiTheme="minorHAnsi" w:cstheme="minorHAnsi"/>
          <w:sz w:val="26"/>
          <w:szCs w:val="26"/>
          <w:u w:val="single"/>
        </w:rPr>
        <w:t>and in keeping with America’s long humanitarian tradition</w:t>
      </w:r>
      <w:r w:rsidRPr="00C24A67">
        <w:rPr>
          <w:rFonts w:asciiTheme="minorHAnsi" w:hAnsiTheme="minorHAnsi" w:cstheme="minorHAnsi"/>
          <w:b/>
          <w:sz w:val="26"/>
          <w:szCs w:val="26"/>
          <w:highlight w:val="yellow"/>
          <w:u w:val="single"/>
        </w:rPr>
        <w:t>. It is vital for the future economic success of all Americans.</w:t>
      </w:r>
    </w:p>
    <w:p w14:paraId="31EC8988" w14:textId="08865D9B" w:rsidR="00F752C8" w:rsidRDefault="002B78A1" w:rsidP="002B78A1">
      <w:pPr>
        <w:pStyle w:val="Heading3"/>
      </w:pPr>
      <w:r>
        <w:t>AT: Small Numbers</w:t>
      </w:r>
    </w:p>
    <w:p w14:paraId="129C998F" w14:textId="77777777" w:rsidR="002B78A1" w:rsidRDefault="002B78A1" w:rsidP="002B78A1">
      <w:pPr>
        <w:pStyle w:val="Heading4"/>
      </w:pPr>
      <w:r>
        <w:t>Immigration from the Middle East generates high economic benefits for wage growth</w:t>
      </w:r>
    </w:p>
    <w:p w14:paraId="1CBBB6E1" w14:textId="77777777" w:rsidR="002B78A1" w:rsidRPr="00C83CA0" w:rsidRDefault="002B78A1" w:rsidP="002B78A1">
      <w:r w:rsidRPr="00C83CA0">
        <w:rPr>
          <w:rStyle w:val="Style13ptBold"/>
        </w:rPr>
        <w:t xml:space="preserve">Matthews 17 </w:t>
      </w:r>
      <w:r w:rsidRPr="00C83CA0">
        <w:t>(Dylan, American journalist and Vox correspondent, April 6th, 2017, "The best way the US could help Syrians: open the borders,"https://www.vox.com/2015/9/4/9258149/syria-refugee-humanitarian-intervention</w:t>
      </w:r>
      <w:r>
        <w:t>)</w:t>
      </w:r>
    </w:p>
    <w:p w14:paraId="6863847E" w14:textId="77777777" w:rsidR="002B78A1" w:rsidRPr="00D542D9" w:rsidRDefault="002B78A1" w:rsidP="002B78A1">
      <w:pPr>
        <w:rPr>
          <w:sz w:val="16"/>
        </w:rPr>
      </w:pPr>
      <w:r w:rsidRPr="00D542D9">
        <w:rPr>
          <w:sz w:val="16"/>
        </w:rPr>
        <w:t xml:space="preserve">Let's take immigration to start. </w:t>
      </w:r>
      <w:r w:rsidRPr="00D542D9">
        <w:rPr>
          <w:rStyle w:val="Emphasis"/>
        </w:rPr>
        <w:t>The potential benefits to Syrians are enormous</w:t>
      </w:r>
      <w:r w:rsidRPr="00D542D9">
        <w:rPr>
          <w:rStyle w:val="StyleUnderline"/>
        </w:rPr>
        <w:t>. For one thing, we would avoid the huge humanitarian toll associated with existing refugee migration.</w:t>
      </w:r>
      <w:r w:rsidRPr="00D542D9">
        <w:rPr>
          <w:sz w:val="16"/>
        </w:rPr>
        <w:t xml:space="preserve"> Many fewer boats would capsize. Many fewer children would drown. Many fewer people would suffocate in the back of trucks.</w:t>
      </w:r>
    </w:p>
    <w:p w14:paraId="4CDEBCCD" w14:textId="77777777" w:rsidR="002B78A1" w:rsidRPr="00D542D9" w:rsidRDefault="002B78A1" w:rsidP="002B78A1">
      <w:pPr>
        <w:rPr>
          <w:rStyle w:val="StyleUnderline"/>
        </w:rPr>
      </w:pPr>
      <w:r w:rsidRPr="00D542D9">
        <w:rPr>
          <w:rStyle w:val="Emphasis"/>
        </w:rPr>
        <w:t>The economic benefits are massive, as well.</w:t>
      </w:r>
      <w:r w:rsidRPr="00D542D9">
        <w:rPr>
          <w:sz w:val="16"/>
        </w:rPr>
        <w:t xml:space="preserve"> According to research from economists Michael Clemens, Claudio E. Montenegro, and Lant Pritchett, a worker born in Egypt but living in the United States makes 12 times as much as an identical worker still in Egypt. </w:t>
      </w:r>
      <w:r w:rsidRPr="00D542D9">
        <w:rPr>
          <w:rStyle w:val="StyleUnderline"/>
        </w:rPr>
        <w:t xml:space="preserve">A worker born in Yemen makes more than </w:t>
      </w:r>
      <w:r w:rsidRPr="00D542D9">
        <w:rPr>
          <w:rStyle w:val="Emphasis"/>
        </w:rPr>
        <w:t>15</w:t>
      </w:r>
      <w:r w:rsidRPr="00D542D9">
        <w:rPr>
          <w:rStyle w:val="StyleUnderline"/>
        </w:rPr>
        <w:t xml:space="preserve"> times as much as </w:t>
      </w:r>
      <w:r>
        <w:rPr>
          <w:rStyle w:val="StyleUnderline"/>
        </w:rPr>
        <w:t xml:space="preserve">[their] </w:t>
      </w:r>
      <w:r w:rsidRPr="00D542D9">
        <w:rPr>
          <w:rStyle w:val="StyleUnderline"/>
        </w:rPr>
        <w:t>counterpart who stayed behind. Even in Jordan, Syria's substantially richer neighbor, migrants make almost six times as much.</w:t>
      </w:r>
    </w:p>
    <w:p w14:paraId="25C1B07E" w14:textId="63DD8450" w:rsidR="002B78A1" w:rsidRDefault="002B78A1" w:rsidP="002B78A1">
      <w:pPr>
        <w:rPr>
          <w:rStyle w:val="StyleUnderline"/>
        </w:rPr>
      </w:pPr>
      <w:r w:rsidRPr="00D542D9">
        <w:rPr>
          <w:rStyle w:val="StyleUnderline"/>
        </w:rPr>
        <w:t>Finally, there's the basic fact that millions of Syrians want to leave Syria. They're willing to risk their lives to make it to a rich Western country.</w:t>
      </w:r>
    </w:p>
    <w:p w14:paraId="4429E414" w14:textId="301CEC56" w:rsidR="003269DC" w:rsidRPr="003269DC" w:rsidRDefault="003269DC" w:rsidP="003269DC">
      <w:pPr>
        <w:pStyle w:val="Heading3"/>
      </w:pPr>
      <w:r w:rsidRPr="003269DC">
        <w:t>AT: Won’t Come to US</w:t>
      </w:r>
    </w:p>
    <w:p w14:paraId="76E814A6" w14:textId="77777777" w:rsidR="003269DC" w:rsidRDefault="003269DC" w:rsidP="003269DC">
      <w:pPr>
        <w:pStyle w:val="Heading4"/>
      </w:pPr>
      <w:bookmarkStart w:id="3" w:name="_Hlk519097846"/>
      <w:bookmarkStart w:id="4" w:name="_Hlk519097873"/>
      <w:r>
        <w:t>Syrian refugees prefer America over Europe—despite Trump’s immigration policies</w:t>
      </w:r>
    </w:p>
    <w:p w14:paraId="406D117A" w14:textId="77777777" w:rsidR="003269DC" w:rsidRPr="00E727F4" w:rsidRDefault="003269DC" w:rsidP="003269DC">
      <w:pPr>
        <w:rPr>
          <w:sz w:val="18"/>
          <w:szCs w:val="18"/>
        </w:rPr>
      </w:pPr>
      <w:r>
        <w:rPr>
          <w:rStyle w:val="Style13ptBold"/>
        </w:rPr>
        <w:t xml:space="preserve">Hjelmgaard 18 </w:t>
      </w:r>
      <w:r w:rsidRPr="00E727F4">
        <w:rPr>
          <w:sz w:val="18"/>
          <w:szCs w:val="18"/>
        </w:rPr>
        <w:t>(Kim Hjelmgaard, European correspondent for USA Today, "Meet the Syrian refugees abandoning Europe for Trump's America," 3/2/18, USA Today, https://www.usatoday.com/story/news/world/2018/03/02/meet-syrian-refugees-abandoning-europe-trumps-america/372114002/)</w:t>
      </w:r>
    </w:p>
    <w:p w14:paraId="6FE8EEC9" w14:textId="63EF9D6A" w:rsidR="003C6D67" w:rsidRDefault="003269DC" w:rsidP="003C6D67">
      <w:r w:rsidRPr="00AB2C0A">
        <w:rPr>
          <w:sz w:val="18"/>
          <w:szCs w:val="18"/>
        </w:rPr>
        <w:t>Fayyad's story is a new twist in the largest wave of asylum seekers to enter Europe since World War II: He is one of a handful of Syrians who found Europe too stifling for their creative and professional ambitions. Fayyad and</w:t>
      </w:r>
      <w:r>
        <w:t xml:space="preserve"> </w:t>
      </w:r>
      <w:r w:rsidRPr="00EA5D35">
        <w:rPr>
          <w:rStyle w:val="StyleUnderline"/>
        </w:rPr>
        <w:t>Syrians</w:t>
      </w:r>
      <w:r>
        <w:t xml:space="preserve"> like him </w:t>
      </w:r>
      <w:r w:rsidRPr="00EA5D35">
        <w:rPr>
          <w:rStyle w:val="StyleUnderline"/>
        </w:rPr>
        <w:t xml:space="preserve">said the </w:t>
      </w:r>
      <w:r w:rsidRPr="00EA5D35">
        <w:rPr>
          <w:rStyle w:val="StyleUnderline"/>
          <w:highlight w:val="yellow"/>
        </w:rPr>
        <w:t>USA offers better opportunities to assimilate despite the Trump administration's hard-line views on immigration</w:t>
      </w:r>
      <w:r>
        <w:t>. "</w:t>
      </w:r>
      <w:r w:rsidRPr="00EA5D35">
        <w:rPr>
          <w:rStyle w:val="StyleUnderline"/>
          <w:highlight w:val="yellow"/>
        </w:rPr>
        <w:t xml:space="preserve">In Europe, </w:t>
      </w:r>
      <w:r w:rsidRPr="00EA5D35">
        <w:rPr>
          <w:rStyle w:val="StyleUnderline"/>
        </w:rPr>
        <w:t xml:space="preserve">everyone always make you feel like you are a victim. </w:t>
      </w:r>
      <w:r w:rsidRPr="00EA5D35">
        <w:rPr>
          <w:rStyle w:val="StyleUnderline"/>
          <w:highlight w:val="yellow"/>
        </w:rPr>
        <w:t>You are</w:t>
      </w:r>
      <w:r w:rsidRPr="00EA5D35">
        <w:rPr>
          <w:rStyle w:val="StyleUnderline"/>
        </w:rPr>
        <w:t xml:space="preserve"> always </w:t>
      </w:r>
      <w:r w:rsidRPr="00EA5D35">
        <w:rPr>
          <w:rStyle w:val="StyleUnderline"/>
          <w:highlight w:val="yellow"/>
        </w:rPr>
        <w:t>a refugee first</w:t>
      </w:r>
      <w:r w:rsidRPr="00EA5D35">
        <w:rPr>
          <w:rStyle w:val="StyleUnderline"/>
        </w:rPr>
        <w:t xml:space="preserve">. </w:t>
      </w:r>
      <w:r w:rsidRPr="00EA5D35">
        <w:rPr>
          <w:rStyle w:val="StyleUnderline"/>
          <w:highlight w:val="yellow"/>
        </w:rPr>
        <w:t>Your dreams</w:t>
      </w:r>
      <w:r w:rsidRPr="00EA5D35">
        <w:rPr>
          <w:rStyle w:val="StyleUnderline"/>
        </w:rPr>
        <w:t xml:space="preserve"> and desires </w:t>
      </w:r>
      <w:r w:rsidRPr="00EA5D35">
        <w:rPr>
          <w:rStyle w:val="StyleUnderline"/>
          <w:highlight w:val="yellow"/>
        </w:rPr>
        <w:t>come second</w:t>
      </w:r>
      <w:r w:rsidRPr="00EA5D35">
        <w:rPr>
          <w:rStyle w:val="StyleUnderline"/>
        </w:rPr>
        <w:t xml:space="preserve">. </w:t>
      </w:r>
      <w:r w:rsidRPr="00EA5D35">
        <w:rPr>
          <w:rStyle w:val="StyleUnderline"/>
          <w:highlight w:val="yellow"/>
        </w:rPr>
        <w:t>In America, you can be anyone you want to be</w:t>
      </w:r>
      <w:r>
        <w:t xml:space="preserve">," said Fayyad, who is trying to move to Los Angeles from Copenhagen. He's been </w:t>
      </w:r>
      <w:r w:rsidRPr="00AB2C0A">
        <w:rPr>
          <w:sz w:val="18"/>
          <w:szCs w:val="18"/>
        </w:rPr>
        <w:t>in the USA on a series of short-term business visas. "I don't want to spend my life being told that I am a refugee," he said. "I don't think Europeans are prepared to let me do this. They would rather feel sorry for me." The majority of asylum seekers have little control over where they end up. There is little evidence on how well immigrants settle into one country vs. another, according to Ran Abramitzky, a Stanford University researcher. Fayyad's chances of obtaining residence in the USA have dropped since Trump has sought to impose entry restrictions on Muslim-majority countries, including Syria. The Supreme Court will decide on the travel ban in June. In 2017, the Trump administration allowed 6,500 Syrian refugees to resettle in the USA. In 2016, President Obama allowed about double that number, according to State Department data. European countries have processed about 900,000 asylum claims from Syrians since 2011, according to the United Nations.</w:t>
      </w:r>
      <w:r>
        <w:t xml:space="preserve"> </w:t>
      </w:r>
      <w:r w:rsidRPr="00EA5D35">
        <w:rPr>
          <w:rStyle w:val="StyleUnderline"/>
          <w:highlight w:val="yellow"/>
        </w:rPr>
        <w:t xml:space="preserve">Uncertainty has not stopped </w:t>
      </w:r>
      <w:r w:rsidRPr="00EA5D35">
        <w:rPr>
          <w:rStyle w:val="StyleUnderline"/>
        </w:rPr>
        <w:t>some</w:t>
      </w:r>
      <w:r>
        <w:rPr>
          <w:rStyle w:val="StyleUnderline"/>
        </w:rPr>
        <w:t xml:space="preserve"> </w:t>
      </w:r>
      <w:r w:rsidRPr="00EA5D35">
        <w:rPr>
          <w:rStyle w:val="StyleUnderline"/>
          <w:highlight w:val="yellow"/>
        </w:rPr>
        <w:t>displaced Syrians from believing in the American Dream</w:t>
      </w:r>
      <w:r>
        <w:t xml:space="preserve">. </w:t>
      </w:r>
      <w:r w:rsidRPr="00AB2C0A">
        <w:rPr>
          <w:sz w:val="18"/>
          <w:szCs w:val="18"/>
        </w:rPr>
        <w:t>Waasim Majeed, 36, lived in the United Arab Emirates, then France as an aspiring actor before seeking asylum in Los Angeles a year ago. "The Europeans, they give you money, and the government understands your basic needs, but there isn't the sense of freedom and opportunity you get here," he said. Majeed sees</w:t>
      </w:r>
      <w:r>
        <w:t xml:space="preserve"> </w:t>
      </w:r>
      <w:r w:rsidRPr="00EA5D35">
        <w:rPr>
          <w:rStyle w:val="StyleUnderline"/>
        </w:rPr>
        <w:t>Americans as more understanding of a person's past.</w:t>
      </w:r>
      <w:r>
        <w:t xml:space="preserve"> </w:t>
      </w:r>
      <w:r w:rsidRPr="00AB2C0A">
        <w:rPr>
          <w:sz w:val="18"/>
          <w:szCs w:val="18"/>
        </w:rPr>
        <w:t>"They are more willing to accept you have a back story or made mistakes. We say in Syria, 'Everybody has broken wings.' Americans seem to understand this," Majeed said. That idea rings true for Tima Kurdi. Kurdi is the aunt of Alan Kurdi, a 3-year-old Syrian boy who drowned off the coast of Turkey in 2015. The toddler became a haunting symbol of the region's refugee crisis. "After Alan's death, I spent a lot of time in the U.S. speaking to people. I expected to hear what Trump was saying in the news about not wanting us," said Kurdi, who lives in Canada. "It was the opposite. Everyone wanted to help. My experience in Europe has not been similar." Rachel McCormack, a literacy specialist at Roger Williams University in Rhode Island, said the USA is full of opportunity. "</w:t>
      </w:r>
      <w:r w:rsidRPr="00EA5D35">
        <w:rPr>
          <w:rStyle w:val="StyleUnderline"/>
        </w:rPr>
        <w:t>Especially if you have a niche skill, you will do well her</w:t>
      </w:r>
      <w:r>
        <w:t xml:space="preserve">e," </w:t>
      </w:r>
      <w:r w:rsidRPr="00AB2C0A">
        <w:rPr>
          <w:sz w:val="18"/>
          <w:szCs w:val="18"/>
        </w:rPr>
        <w:t>said McCormack, who started a project delivering Arabic-language books to refugee children in Europe. Peter Nannestad, an expert on immigration at Denmark's Aarhus University, has another explanation for why some Syrians are attracted to the USA instead of Europe. Nannestad conducted a study that found</w:t>
      </w:r>
      <w:r>
        <w:t xml:space="preserve"> </w:t>
      </w:r>
      <w:r w:rsidRPr="00EA5D35">
        <w:rPr>
          <w:rStyle w:val="StyleUnderline"/>
          <w:highlight w:val="yellow"/>
        </w:rPr>
        <w:t>high-skilled refugees</w:t>
      </w:r>
      <w:r w:rsidRPr="00EA5D35">
        <w:rPr>
          <w:rStyle w:val="StyleUnderline"/>
        </w:rPr>
        <w:t xml:space="preserve"> tend to </w:t>
      </w:r>
      <w:r w:rsidRPr="00EA5D35">
        <w:rPr>
          <w:rStyle w:val="StyleUnderline"/>
          <w:highlight w:val="yellow"/>
        </w:rPr>
        <w:t>gravitate toward societies with large income gaps</w:t>
      </w:r>
      <w:r w:rsidRPr="00EA5D35">
        <w:rPr>
          <w:rStyle w:val="StyleUnderline"/>
        </w:rPr>
        <w:t xml:space="preserve"> between rich and poor. </w:t>
      </w:r>
      <w:r w:rsidRPr="00EA5D35">
        <w:rPr>
          <w:rStyle w:val="StyleUnderline"/>
          <w:highlight w:val="yellow"/>
        </w:rPr>
        <w:t>These are</w:t>
      </w:r>
      <w:r w:rsidRPr="00EA5D35">
        <w:rPr>
          <w:rStyle w:val="StyleUnderline"/>
        </w:rPr>
        <w:t xml:space="preserve"> the </w:t>
      </w:r>
      <w:r w:rsidRPr="00EA5D35">
        <w:rPr>
          <w:rStyle w:val="StyleUnderline"/>
          <w:highlight w:val="yellow"/>
        </w:rPr>
        <w:t>places where their talents stand the greatest chance of being rewarded</w:t>
      </w:r>
      <w:r>
        <w:t xml:space="preserve">. </w:t>
      </w:r>
      <w:r w:rsidRPr="00AB2C0A">
        <w:rPr>
          <w:sz w:val="18"/>
          <w:szCs w:val="18"/>
        </w:rPr>
        <w:t>"Denmark is not a good place to be a high-skilled refugee," he said. "Taxes are high. You will pay for social benefits you may not need. If you are highly skilled, you will probably try to reach the United Kingdom. Or even better, the U.S." If you are Kareem Abeed, 32, the Syrian producer of Last Men in Aleppo, you may not try at all. Abeed was granted a short-term visa to attend Sunday's Oscars after initially being turned down. He has no desire to settle in the USA or Europe. "I have heard good things and bad things about refugees living in the U.S. and Europe," said Abeed, who lives in Gaziantep, a Turkey-Syria border town. "I need to be closer to Syria — for my work, to see my family and to be closer to the people. I think Feras, one day, he will probably come back, too."</w:t>
      </w:r>
      <w:r>
        <w:t xml:space="preserve"> </w:t>
      </w:r>
      <w:bookmarkEnd w:id="3"/>
      <w:bookmarkEnd w:id="4"/>
    </w:p>
    <w:p w14:paraId="7A76D228" w14:textId="2CFA5322" w:rsidR="00D1262B" w:rsidRDefault="00D1262B" w:rsidP="00D1262B">
      <w:pPr>
        <w:pStyle w:val="Heading3"/>
      </w:pPr>
      <w:r>
        <w:t>AT: Econ Doesn’t Help SRs</w:t>
      </w:r>
    </w:p>
    <w:p w14:paraId="239729AB" w14:textId="77777777" w:rsidR="00D1262B" w:rsidRDefault="00D1262B" w:rsidP="00D1262B">
      <w:pPr>
        <w:pStyle w:val="Heading4"/>
      </w:pPr>
      <w:r>
        <w:t>Refugees require integration in the global economy through the labor market</w:t>
      </w:r>
    </w:p>
    <w:p w14:paraId="792659DD" w14:textId="77777777" w:rsidR="00D1262B" w:rsidRDefault="00D1262B" w:rsidP="00D1262B">
      <w:r w:rsidRPr="00A11420">
        <w:rPr>
          <w:rStyle w:val="Style13ptBold"/>
        </w:rPr>
        <w:t xml:space="preserve">Betts and Collier 15 </w:t>
      </w:r>
      <w:r w:rsidRPr="00A11420">
        <w:t>(</w:t>
      </w:r>
      <w:r w:rsidRPr="00A11420">
        <w:rPr>
          <w:sz w:val="16"/>
          <w:szCs w:val="16"/>
        </w:rPr>
        <w:t>Alexander Betts, Director of the Refugee Studies Centre and a senior research fellow at Green-Templeton College at the University of Oxford</w:t>
      </w:r>
      <w:r w:rsidRPr="00A11420">
        <w:rPr>
          <w:rFonts w:ascii="Roboto" w:hAnsi="Roboto"/>
          <w:color w:val="222222"/>
          <w:sz w:val="16"/>
          <w:szCs w:val="16"/>
          <w:shd w:val="clear" w:color="auto" w:fill="FFFFFF"/>
        </w:rPr>
        <w:t>,</w:t>
      </w:r>
      <w:r w:rsidRPr="00A11420">
        <w:rPr>
          <w:sz w:val="16"/>
          <w:szCs w:val="16"/>
        </w:rPr>
        <w:t xml:space="preserve"> Paul Collier, CBE, FBA is professor of economics and public policy in the Blavatnik School of Government at the University of Oxford, "Help Refugees Help Themselves: Let Displaced Syrians Join the Labor Market Essays Page 84," 2015, Northwestern Pritzker School of Law)</w:t>
      </w:r>
    </w:p>
    <w:p w14:paraId="1A54002B" w14:textId="1A9FB85C" w:rsidR="00D1262B" w:rsidRPr="00D1262B" w:rsidRDefault="00D1262B" w:rsidP="00D1262B">
      <w:r w:rsidRPr="00A11420">
        <w:rPr>
          <w:rStyle w:val="StyleUnderline"/>
          <w:highlight w:val="yellow"/>
        </w:rPr>
        <w:t>The current international approach to refugees dates from the early 1950s</w:t>
      </w:r>
      <w:r w:rsidRPr="0071505D">
        <w:rPr>
          <w:sz w:val="18"/>
          <w:szCs w:val="18"/>
        </w:rPr>
        <w:t>, when European nations attempted to shelter and relocate millions of people who had been displaced by the Holocaust and World War II.</w:t>
      </w:r>
      <w:r>
        <w:t xml:space="preserve"> </w:t>
      </w:r>
      <w:r w:rsidRPr="00A11420">
        <w:rPr>
          <w:rStyle w:val="StyleUnderline"/>
        </w:rPr>
        <w:t xml:space="preserve">Now, as then, </w:t>
      </w:r>
      <w:r w:rsidRPr="00A11420">
        <w:rPr>
          <w:rStyle w:val="StyleUnderline"/>
          <w:highlight w:val="yellow"/>
        </w:rPr>
        <w:t>host states are expected to welcome the displaced so long as they receive funding and symbolic commitment from wealthy nations</w:t>
      </w:r>
      <w:r w:rsidRPr="00A11420">
        <w:rPr>
          <w:rStyle w:val="StyleUnderline"/>
        </w:rPr>
        <w:t>. This system is based on the idea that</w:t>
      </w:r>
      <w:r>
        <w:t xml:space="preserve"> when the traditional relationship between a state and its citizens breaks down, either </w:t>
      </w:r>
      <w:r w:rsidRPr="00A11420">
        <w:rPr>
          <w:rStyle w:val="StyleUnderline"/>
          <w:highlight w:val="yellow"/>
        </w:rPr>
        <w:t>an alternative state or the international community is expected to act as a temporary surrogate</w:t>
      </w:r>
      <w:r>
        <w:t xml:space="preserve">. But in the face of a massive volume of displaced people, </w:t>
      </w:r>
      <w:r w:rsidRPr="00A11420">
        <w:rPr>
          <w:rStyle w:val="StyleUnderline"/>
          <w:highlight w:val="yellow"/>
        </w:rPr>
        <w:t>the international cooperation on which this system is premised has broken down</w:t>
      </w:r>
      <w:r>
        <w:t xml:space="preserve">. </w:t>
      </w:r>
      <w:r w:rsidRPr="00A11420">
        <w:rPr>
          <w:sz w:val="18"/>
          <w:szCs w:val="18"/>
        </w:rPr>
        <w:t>The Middle East is hardly the only place where the system has failed. Elsewhere around the world, the collapse is also visible: from Myanmar (or Burma) and Bangladesh, where hundreds of thousands of displaced Rohingya refugees languish, to Nauru and Papua New Guinea, which house some 1,600 refugees from Afghanistan, Eritrea, Iraq, and other fragile states whom Australia has refused to accept, to Hungary, which this past summer built a razor-wire fence to keep out refugees on their way to western Europe</w:t>
      </w:r>
      <w:r>
        <w:t xml:space="preserve">. </w:t>
      </w:r>
      <w:r w:rsidRPr="00A11420">
        <w:rPr>
          <w:rStyle w:val="StyleUnderline"/>
          <w:highlight w:val="yellow"/>
        </w:rPr>
        <w:t>The collapse of the traditional relationship between states and refugees calls for a new policy, one that is financially sustainable and that reconciles the interests of host states with the needs of the displaced</w:t>
      </w:r>
      <w:r w:rsidRPr="00A11420">
        <w:rPr>
          <w:highlight w:val="yellow"/>
        </w:rPr>
        <w:t xml:space="preserve">. </w:t>
      </w:r>
      <w:r w:rsidRPr="00A11420">
        <w:rPr>
          <w:rStyle w:val="StyleUnderline"/>
          <w:highlight w:val="yellow"/>
        </w:rPr>
        <w:t>That</w:t>
      </w:r>
      <w:r w:rsidRPr="00A11420">
        <w:rPr>
          <w:rStyle w:val="StyleUnderline"/>
        </w:rPr>
        <w:t xml:space="preserve">, in turn, </w:t>
      </w:r>
      <w:r w:rsidRPr="00A11420">
        <w:rPr>
          <w:rStyle w:val="StyleUnderline"/>
          <w:highlight w:val="yellow"/>
        </w:rPr>
        <w:t>will require the integration of refugees into labor markets</w:t>
      </w:r>
      <w:r>
        <w:t xml:space="preserve">. To be sure, economic integration is not a substitute for state protection. But governmental attention, on its own, is insufficient. </w:t>
      </w:r>
      <w:r w:rsidRPr="00A11420">
        <w:rPr>
          <w:rStyle w:val="StyleUnderline"/>
          <w:highlight w:val="yellow"/>
        </w:rPr>
        <w:t>Refugees need autonomy and opportunity, which only integration into the global economy can provide.</w:t>
      </w:r>
      <w:r>
        <w:t xml:space="preserve"> </w:t>
      </w:r>
      <w:r w:rsidRPr="0071505D">
        <w:rPr>
          <w:sz w:val="18"/>
          <w:szCs w:val="18"/>
        </w:rPr>
        <w:t>Development zones can provide this autonomy, because they can be purpose-built for refugees, and because the jobs they provide can be relocated to postconflict societies in peacetime.</w:t>
      </w:r>
    </w:p>
    <w:p w14:paraId="29F983C9" w14:textId="24E50343" w:rsidR="009E285E" w:rsidRDefault="00B435E0" w:rsidP="009E285E">
      <w:pPr>
        <w:pStyle w:val="Heading2"/>
      </w:pPr>
      <w:r>
        <w:t>DIPLOMACY ADV.</w:t>
      </w:r>
      <w:r w:rsidR="00CD347F">
        <w:t xml:space="preserve"> </w:t>
      </w:r>
    </w:p>
    <w:p w14:paraId="39400C70" w14:textId="0138EB78" w:rsidR="00862ADF" w:rsidRDefault="00662FA1" w:rsidP="00D1262B">
      <w:pPr>
        <w:pStyle w:val="Heading3"/>
      </w:pPr>
      <w:r>
        <w:t>U: Cred Low - Strikes</w:t>
      </w:r>
    </w:p>
    <w:p w14:paraId="45D28F77" w14:textId="77777777" w:rsidR="00D1262B" w:rsidRPr="00F73DB3" w:rsidRDefault="00D1262B" w:rsidP="00D1262B">
      <w:pPr>
        <w:pStyle w:val="Heading4"/>
      </w:pPr>
      <w:r>
        <w:t xml:space="preserve">Trump’s recent attacks on Syria sunk US credibility </w:t>
      </w:r>
    </w:p>
    <w:p w14:paraId="39D6A25F" w14:textId="77777777" w:rsidR="00D1262B" w:rsidRPr="00CE29E3" w:rsidRDefault="00D1262B" w:rsidP="00D1262B">
      <w:r>
        <w:rPr>
          <w:rStyle w:val="Style13ptBold"/>
        </w:rPr>
        <w:t xml:space="preserve">Thiessen, 4/15 </w:t>
      </w:r>
      <w:r w:rsidRPr="00CE29E3">
        <w:t xml:space="preserve">(Marc, writes for The Post on foreign and domestic policy and contributes to the PostPartisan blog, fellow at the American Enterprise Institute, </w:t>
      </w:r>
      <w:r>
        <w:t xml:space="preserve">and </w:t>
      </w:r>
      <w:r w:rsidRPr="00CE29E3">
        <w:t>former chief speechwriter for President George W. Bush, “Trump’s Syria strike was meant to project strength. It did the opposite.”, 4/15/18, https://www.washingtonpost.com/opinions/trumps-syria-strike-was-meant-to-project-strength-it-did-the-opposite/2018/04/15/f9e37fa6-40b8-11e8-8569-26fda6b404c7_story.html?utm_term=.e403f57ae77e)</w:t>
      </w:r>
    </w:p>
    <w:p w14:paraId="7A1FDDB1" w14:textId="77777777" w:rsidR="00D1262B" w:rsidRDefault="00D1262B" w:rsidP="00D1262B">
      <w:r w:rsidRPr="007C2F10">
        <w:rPr>
          <w:highlight w:val="cyan"/>
        </w:rPr>
        <w:t>Trump</w:t>
      </w:r>
      <w:r>
        <w:t xml:space="preserve"> deserves credit for acting (now twice) when Obama wouldn’t. He also deserves credit for getting U.S. allies to join us when Obama couldn’t. But let’s be clear: Friday night’s </w:t>
      </w:r>
      <w:r w:rsidRPr="007C2F10">
        <w:rPr>
          <w:highlight w:val="cyan"/>
        </w:rPr>
        <w:t>strikes</w:t>
      </w:r>
      <w:r>
        <w:t xml:space="preserve"> were “just muscular enough not to get mocked.” As a result, </w:t>
      </w:r>
      <w:r w:rsidRPr="00180821">
        <w:t>they</w:t>
      </w:r>
      <w:r w:rsidRPr="000E2E6B">
        <w:rPr>
          <w:rStyle w:val="StyleUnderline"/>
        </w:rPr>
        <w:t xml:space="preserve"> </w:t>
      </w:r>
      <w:r w:rsidRPr="007C2F10">
        <w:rPr>
          <w:rStyle w:val="Emphasis"/>
          <w:highlight w:val="cyan"/>
        </w:rPr>
        <w:t xml:space="preserve">did more damage to </w:t>
      </w:r>
      <w:r w:rsidRPr="007C2F10">
        <w:rPr>
          <w:rStyle w:val="Emphasis"/>
        </w:rPr>
        <w:t xml:space="preserve">the </w:t>
      </w:r>
      <w:r w:rsidRPr="007C2F10">
        <w:rPr>
          <w:rStyle w:val="Emphasis"/>
          <w:highlight w:val="cyan"/>
        </w:rPr>
        <w:t>U</w:t>
      </w:r>
      <w:r w:rsidRPr="007C2F10">
        <w:rPr>
          <w:rStyle w:val="Emphasis"/>
        </w:rPr>
        <w:t xml:space="preserve">nited </w:t>
      </w:r>
      <w:r w:rsidRPr="007C2F10">
        <w:rPr>
          <w:rStyle w:val="Emphasis"/>
          <w:highlight w:val="cyan"/>
        </w:rPr>
        <w:t>S</w:t>
      </w:r>
      <w:r w:rsidRPr="007C2F10">
        <w:rPr>
          <w:rStyle w:val="Emphasis"/>
        </w:rPr>
        <w:t xml:space="preserve">tates’ </w:t>
      </w:r>
      <w:r w:rsidRPr="007C2F10">
        <w:rPr>
          <w:rStyle w:val="Emphasis"/>
          <w:highlight w:val="cyan"/>
        </w:rPr>
        <w:t>credibility</w:t>
      </w:r>
      <w:r w:rsidRPr="00180821">
        <w:rPr>
          <w:rStyle w:val="Emphasis"/>
        </w:rPr>
        <w:t xml:space="preserve"> on the world stage </w:t>
      </w:r>
      <w:r w:rsidRPr="009179F4">
        <w:rPr>
          <w:highlight w:val="cyan"/>
        </w:rPr>
        <w:t>than</w:t>
      </w:r>
      <w:r>
        <w:t xml:space="preserve"> they did to </w:t>
      </w:r>
      <w:r w:rsidRPr="009179F4">
        <w:rPr>
          <w:highlight w:val="cyan"/>
        </w:rPr>
        <w:t>the Assad regime</w:t>
      </w:r>
      <w:r>
        <w:t>.</w:t>
      </w:r>
    </w:p>
    <w:p w14:paraId="3388BE92" w14:textId="77777777" w:rsidR="00D1262B" w:rsidRDefault="00D1262B" w:rsidP="00D1262B">
      <w:r w:rsidRPr="00F34B87">
        <w:rPr>
          <w:rStyle w:val="StyleUnderline"/>
          <w:highlight w:val="cyan"/>
        </w:rPr>
        <w:t>The</w:t>
      </w:r>
      <w:r w:rsidRPr="00F34B87">
        <w:rPr>
          <w:rStyle w:val="StyleUnderline"/>
        </w:rPr>
        <w:t xml:space="preserve"> U.S.-led </w:t>
      </w:r>
      <w:r w:rsidRPr="00F34B87">
        <w:rPr>
          <w:rStyle w:val="StyleUnderline"/>
          <w:highlight w:val="cyan"/>
        </w:rPr>
        <w:t>strike did not hit a single airplane</w:t>
      </w:r>
      <w:r w:rsidRPr="00F34B87">
        <w:rPr>
          <w:rStyle w:val="StyleUnderline"/>
        </w:rPr>
        <w:t xml:space="preserve">, airfield or delivery system, and it </w:t>
      </w:r>
      <w:r w:rsidRPr="00F34B87">
        <w:rPr>
          <w:rStyle w:val="StyleUnderline"/>
          <w:highlight w:val="cyan"/>
        </w:rPr>
        <w:t>left Syria with chemical weapons capabilities</w:t>
      </w:r>
      <w:r w:rsidRPr="00F34B87">
        <w:rPr>
          <w:rStyle w:val="StyleUnderline"/>
        </w:rPr>
        <w:t>.</w:t>
      </w:r>
      <w:r>
        <w:t xml:space="preserve"> Even at the sites we did hit, the Syrians had plenty of time to move equipment </w:t>
      </w:r>
      <w:r w:rsidRPr="00947A0F">
        <w:rPr>
          <w:highlight w:val="cyan"/>
        </w:rPr>
        <w:t>and</w:t>
      </w:r>
      <w:r>
        <w:t xml:space="preserve"> chemical stockpiles. There were no reported casualties on the ground, suggesting that </w:t>
      </w:r>
      <w:r w:rsidRPr="00947A0F">
        <w:rPr>
          <w:highlight w:val="cyan"/>
        </w:rPr>
        <w:t>the</w:t>
      </w:r>
      <w:r>
        <w:t xml:space="preserve"> </w:t>
      </w:r>
      <w:r w:rsidRPr="00947A0F">
        <w:rPr>
          <w:highlight w:val="cyan"/>
        </w:rPr>
        <w:t>regime</w:t>
      </w:r>
      <w:r>
        <w:t xml:space="preserve"> had </w:t>
      </w:r>
      <w:r w:rsidRPr="00947A0F">
        <w:rPr>
          <w:highlight w:val="cyan"/>
        </w:rPr>
        <w:t>evacuated</w:t>
      </w:r>
      <w:r>
        <w:t xml:space="preserve"> the </w:t>
      </w:r>
      <w:r w:rsidRPr="00947A0F">
        <w:rPr>
          <w:highlight w:val="cyan"/>
        </w:rPr>
        <w:t>targets</w:t>
      </w:r>
      <w:r>
        <w:t>.</w:t>
      </w:r>
    </w:p>
    <w:p w14:paraId="24254B9D" w14:textId="5230AD2F" w:rsidR="00D1262B" w:rsidRDefault="00D1262B" w:rsidP="00D1262B">
      <w:r w:rsidRPr="000E2E6B">
        <w:rPr>
          <w:rStyle w:val="StyleUnderline"/>
        </w:rPr>
        <w:t xml:space="preserve">The </w:t>
      </w:r>
      <w:r w:rsidRPr="009A434F">
        <w:rPr>
          <w:rStyle w:val="StyleUnderline"/>
          <w:highlight w:val="cyan"/>
        </w:rPr>
        <w:t>Syrians know</w:t>
      </w:r>
      <w:r w:rsidRPr="000E2E6B">
        <w:rPr>
          <w:rStyle w:val="StyleUnderline"/>
        </w:rPr>
        <w:t xml:space="preserve"> that </w:t>
      </w:r>
      <w:r w:rsidRPr="009A434F">
        <w:rPr>
          <w:rStyle w:val="StyleUnderline"/>
          <w:highlight w:val="cyan"/>
        </w:rPr>
        <w:t>they won</w:t>
      </w:r>
      <w:r>
        <w:t xml:space="preserve">. The Post reports that “on the streets of Damascus, there was jubilation as government supporters realized that a more expansive assault would not materialize.” Retired Gen. Jack Keane, former vice chief of staff of the Army, said the </w:t>
      </w:r>
      <w:r w:rsidRPr="009A434F">
        <w:rPr>
          <w:rStyle w:val="StyleUnderline"/>
        </w:rPr>
        <w:t>Syrians had good reason to celebrate</w:t>
      </w:r>
      <w:r>
        <w:t xml:space="preserve">. </w:t>
      </w:r>
      <w:r w:rsidRPr="00BB7C41">
        <w:rPr>
          <w:rStyle w:val="Emphasis"/>
        </w:rPr>
        <w:t>“</w:t>
      </w:r>
      <w:r w:rsidRPr="00674E3A">
        <w:rPr>
          <w:rStyle w:val="Emphasis"/>
          <w:highlight w:val="cyan"/>
        </w:rPr>
        <w:t>The response is very weak</w:t>
      </w:r>
      <w:r w:rsidRPr="00BB7C41">
        <w:rPr>
          <w:rStyle w:val="Emphasis"/>
        </w:rPr>
        <w:t xml:space="preserve"> in my judgment,”</w:t>
      </w:r>
      <w:r>
        <w:t xml:space="preserve"> he said. </w:t>
      </w:r>
      <w:r w:rsidRPr="00BB7C41">
        <w:rPr>
          <w:rStyle w:val="StyleUnderline"/>
        </w:rPr>
        <w:t>“</w:t>
      </w:r>
      <w:r w:rsidRPr="00674E3A">
        <w:rPr>
          <w:rStyle w:val="StyleUnderline"/>
          <w:highlight w:val="cyan"/>
        </w:rPr>
        <w:t>It should have been decisive</w:t>
      </w:r>
      <w:r w:rsidRPr="00BB7C41">
        <w:rPr>
          <w:rStyle w:val="StyleUnderline"/>
        </w:rPr>
        <w:t>, it should have been consequential</w:t>
      </w:r>
      <w:r>
        <w:t>,” he continued.</w:t>
      </w:r>
    </w:p>
    <w:p w14:paraId="5284240A" w14:textId="17F0C928" w:rsidR="00662FA1" w:rsidRDefault="00662FA1" w:rsidP="00662FA1">
      <w:pPr>
        <w:pStyle w:val="Heading3"/>
      </w:pPr>
      <w:r>
        <w:t xml:space="preserve">U: Cred Low </w:t>
      </w:r>
      <w:r w:rsidR="00092842">
        <w:t>–</w:t>
      </w:r>
      <w:r>
        <w:t xml:space="preserve"> Ban</w:t>
      </w:r>
    </w:p>
    <w:p w14:paraId="0B61C64C" w14:textId="77777777" w:rsidR="00092842" w:rsidRPr="00092842" w:rsidRDefault="00092842" w:rsidP="00092842">
      <w:pPr>
        <w:pStyle w:val="Heading4"/>
      </w:pPr>
      <w:r w:rsidRPr="00092842">
        <w:t>U.S Credibility is on the line</w:t>
      </w:r>
    </w:p>
    <w:p w14:paraId="4100FF04" w14:textId="77777777" w:rsidR="00092842" w:rsidRPr="00D23448" w:rsidRDefault="00092842" w:rsidP="00092842">
      <w:pPr>
        <w:shd w:val="clear" w:color="auto" w:fill="FFFFFF"/>
        <w:spacing w:line="235" w:lineRule="atLeast"/>
        <w:rPr>
          <w:color w:val="222222"/>
          <w:sz w:val="18"/>
        </w:rPr>
      </w:pPr>
      <w:r w:rsidRPr="00D23448">
        <w:rPr>
          <w:rStyle w:val="m-5956444605723709192gmail-style13ptbold"/>
          <w:b/>
          <w:bCs/>
          <w:color w:val="222222"/>
          <w:szCs w:val="26"/>
        </w:rPr>
        <w:t>Podesta and Katulis 7/6</w:t>
      </w:r>
      <w:r w:rsidRPr="00D23448">
        <w:rPr>
          <w:rStyle w:val="m-5956444605723709192gmail-styleunderline"/>
          <w:color w:val="222222"/>
          <w:sz w:val="18"/>
          <w:u w:val="single"/>
        </w:rPr>
        <w:t> (</w:t>
      </w:r>
      <w:r w:rsidRPr="00D23448">
        <w:rPr>
          <w:rStyle w:val="m-5956444605723709192gmail-styleunderline"/>
          <w:color w:val="222222"/>
          <w:sz w:val="18"/>
        </w:rPr>
        <w:t>John, Brian,Podesta is chair of the Center for American Progress and a member of the U.N. High-Level Panel of Eminent Persons on the Post-2015 Development Agenda. He served as President Bill Clinton's chief of staff from 1998 to 2001, Katulis is a senior fellow at the Center for American Progress, where his work focuses on U.S. national security. His past experience includes work at the National Security Council and the departments of State and Defense under the Bill Clinton administration, "America's Credibility Is on the Line in Syria." July 6, 2018,</w:t>
      </w:r>
      <w:hyperlink r:id="rId33" w:tgtFrame="_blank" w:history="1">
        <w:r w:rsidRPr="00D23448">
          <w:rPr>
            <w:rStyle w:val="Hyperlink"/>
            <w:color w:val="1155CC"/>
            <w:sz w:val="20"/>
          </w:rPr>
          <w:t>https://foreignpolicy.com/2018/07/06/americas-credibility-is-on-the-line-in-syria/</w:t>
        </w:r>
      </w:hyperlink>
      <w:r w:rsidRPr="00D23448">
        <w:rPr>
          <w:rStyle w:val="m-5956444605723709192gmail-styleunderline"/>
          <w:color w:val="222222"/>
          <w:sz w:val="18"/>
        </w:rPr>
        <w:t>)</w:t>
      </w:r>
    </w:p>
    <w:p w14:paraId="5E441923" w14:textId="77777777" w:rsidR="00092842" w:rsidRPr="00D23448" w:rsidRDefault="00092842" w:rsidP="00092842">
      <w:pPr>
        <w:pStyle w:val="NormalWeb"/>
        <w:shd w:val="clear" w:color="auto" w:fill="FFFFFF"/>
        <w:rPr>
          <w:rFonts w:ascii="Calibri" w:hAnsi="Calibri"/>
          <w:color w:val="000000"/>
          <w:sz w:val="12"/>
          <w:szCs w:val="16"/>
        </w:rPr>
      </w:pPr>
      <w:r w:rsidRPr="00D23448">
        <w:rPr>
          <w:rFonts w:ascii="Calibri" w:hAnsi="Calibri"/>
          <w:color w:val="222222"/>
          <w:sz w:val="12"/>
          <w:szCs w:val="16"/>
        </w:rPr>
        <w:t>As Presidents Donald Trump and Vladimir Putin prepare for their summit in Helsinki on </w:t>
      </w:r>
      <w:r w:rsidRPr="00D23448">
        <w:rPr>
          <w:rStyle w:val="aqj"/>
          <w:rFonts w:ascii="Calibri" w:eastAsiaTheme="minorEastAsia" w:hAnsi="Calibri"/>
          <w:color w:val="222222"/>
          <w:sz w:val="12"/>
          <w:szCs w:val="16"/>
        </w:rPr>
        <w:t>July 16</w:t>
      </w:r>
      <w:r w:rsidRPr="00D23448">
        <w:rPr>
          <w:rFonts w:ascii="Calibri" w:hAnsi="Calibri"/>
          <w:color w:val="222222"/>
          <w:sz w:val="12"/>
          <w:szCs w:val="16"/>
        </w:rPr>
        <w:t>, </w:t>
      </w:r>
      <w:r w:rsidRPr="00D23448">
        <w:rPr>
          <w:rStyle w:val="m-5956444605723709192gmail-styleunderline"/>
          <w:rFonts w:ascii="Calibri" w:eastAsiaTheme="majorEastAsia" w:hAnsi="Calibri"/>
          <w:color w:val="222222"/>
          <w:sz w:val="18"/>
          <w:szCs w:val="22"/>
          <w:u w:val="single"/>
          <w:shd w:val="clear" w:color="auto" w:fill="FFFF00"/>
        </w:rPr>
        <w:t>fears over America’s declining credibility on the world stage are already acute.</w:t>
      </w:r>
      <w:r w:rsidRPr="00D23448">
        <w:rPr>
          <w:rFonts w:ascii="Calibri" w:hAnsi="Calibri"/>
          <w:color w:val="222222"/>
          <w:sz w:val="12"/>
          <w:szCs w:val="16"/>
        </w:rPr>
        <w:t> After his performance at the G-7 last month, Trump seems set to undercut allies in Europe once again — while failing to push back on possible Russian interference in the U.S. midterm elections this November. But there’s a more immediate worry: Can Trump stand by his own word on the agreement he personally signed with Russia and Jordan for a cease-fire in southern Syria? Moscow is already undermining the deal, concluded in Amman last November and confirmed personally by Trump in a meeting with Putin in Vietnam later that month. In the past week, Russia has been bombing hospitals and targeting civilians from the air to support the Bashar al-Assad regime’s attacks against opposition-held areas in southern Syria. Just last Thursday, 17 civilians hiding in an underground shelter were killed in an airstrike as part of the growing offensive in the southern province of Daraa. These violations not only hurt Syrians but also threaten the security of two of America’s closest partners in the Middle East, Israel and Jordan. We spoke with a small group of Syrians in May on a trip to Amman on what could be done. “We need to enforce the de-escalation area. … America needs to be committed to it,” one told us. But the group, mostly young Syrians, anticipated total abandonment. “Now no one helps us. The Pentagon doesn’t care. Trump has ordered the CIA to stop helping us,” another said. The group, which included a former senior defector from the Syrian army, was part of the Southern Front that has fought against the Assad regime for years. They have seen their ranks decimated and deflated by the decision to cut off U.S. aid last year, long before this latest offensive. </w:t>
      </w:r>
      <w:r w:rsidRPr="00D23448">
        <w:rPr>
          <w:rFonts w:ascii="Calibri" w:hAnsi="Calibri"/>
          <w:color w:val="000000"/>
          <w:sz w:val="12"/>
          <w:szCs w:val="16"/>
        </w:rPr>
        <w:t>Trump has done almost nothing in response to these violations of the deal with Russia. </w:t>
      </w:r>
      <w:r w:rsidRPr="00D23448">
        <w:rPr>
          <w:rFonts w:ascii="Calibri" w:hAnsi="Calibri"/>
          <w:color w:val="222222"/>
          <w:sz w:val="12"/>
          <w:szCs w:val="16"/>
        </w:rPr>
        <w:t>True, in late May, his State Department issued a tough public warning against any violations of the agreement, saying “the United States will take firm and appropriate measures in response to Assad regime violations.” </w:t>
      </w:r>
      <w:r w:rsidRPr="00D23448">
        <w:rPr>
          <w:rFonts w:ascii="Calibri" w:hAnsi="Calibri"/>
          <w:color w:val="000000"/>
          <w:sz w:val="12"/>
          <w:szCs w:val="16"/>
        </w:rPr>
        <w:t>But in practice, that has not meant much. In a private communication sent on June 23 to leaders of the Southern Front and other Syrian activists, a State Department official conveyed a far different message: “We in the U.S. government understand the difficult conditions you are now facing and we are still advising the Russians &amp; the regime not to conduct any military action that violations the south west Syria de-escalation. But we need to clarify our position: we understand you need to make your decisions based on your interests &amp; the interests of your families &amp; factions, however you should not connect your decision on the assumption or expectation any military intervention from our side.” Translation: Good luck. You are on your own. What’s happening in southern Syria matters for the bigger picture — and not just in Syria. Israel, America’s closest ally in the Middle East, worries that this current offensive will give Iran more room to maneuver inside of Syria and place dangerous weapons, including increasingly advanced missiles, and Iranian-backed militias closer to its border. Jordan, another close U.S. security partner and already hosting as many as 1.4 million Syrians, fears another surge, adding to the strains it’s already experiencing from previous waves of Syrian, Iraqi, and Palestinian refugees. </w:t>
      </w:r>
      <w:r w:rsidRPr="00D23448">
        <w:rPr>
          <w:rStyle w:val="m-5956444605723709192gmail-styleunderline"/>
          <w:rFonts w:ascii="Calibri" w:eastAsiaTheme="majorEastAsia" w:hAnsi="Calibri"/>
          <w:color w:val="222222"/>
          <w:sz w:val="18"/>
          <w:szCs w:val="22"/>
          <w:u w:val="single"/>
          <w:shd w:val="clear" w:color="auto" w:fill="FFFF00"/>
        </w:rPr>
        <w:t>Syria’s conflict continues to have tremendous repercussions beyond its borders and immediate region. The ugly new xenophobia and anti-Muslim populism in the United States and Europe are in part driven by the unresolved conflict in Syria.</w:t>
      </w:r>
      <w:r w:rsidRPr="00D23448">
        <w:rPr>
          <w:rStyle w:val="m-5956444605723709192gmail-styleunderline"/>
          <w:rFonts w:ascii="Calibri" w:eastAsiaTheme="majorEastAsia" w:hAnsi="Calibri"/>
          <w:color w:val="222222"/>
          <w:sz w:val="18"/>
          <w:szCs w:val="22"/>
          <w:u w:val="single"/>
        </w:rPr>
        <w:t> </w:t>
      </w:r>
      <w:r w:rsidRPr="00D23448">
        <w:rPr>
          <w:rFonts w:ascii="Calibri" w:hAnsi="Calibri"/>
          <w:color w:val="000000"/>
          <w:sz w:val="12"/>
          <w:szCs w:val="16"/>
        </w:rPr>
        <w:t>The war has sparked a new wave in “gated community” approaches to global security: build walls, impose draconian measures on refugees, and do little to stand by your own commitments to help resolve conflicts, such as the commitment Trump made on the southern Syria cease-fire. We get it. Syria has been pushed far to the margins of debate in the United States for years now. And America’s sellout of Syria didn’t begin with Trump. But whatever promises Putin makes to him in Finland, there is little reason to believe that Trump will hold him to his commitment.</w:t>
      </w:r>
      <w:r w:rsidRPr="00D23448">
        <w:rPr>
          <w:rStyle w:val="m-5956444605723709192gmail-styleunderline"/>
          <w:rFonts w:ascii="Calibri" w:eastAsiaTheme="majorEastAsia" w:hAnsi="Calibri"/>
          <w:color w:val="222222"/>
          <w:sz w:val="18"/>
          <w:szCs w:val="22"/>
          <w:u w:val="single"/>
          <w:shd w:val="clear" w:color="auto" w:fill="FFFF00"/>
        </w:rPr>
        <w:t>Putin has played Trump like a fiddle on Syria,</w:t>
      </w:r>
      <w:r w:rsidRPr="00D23448">
        <w:rPr>
          <w:rFonts w:ascii="Calibri" w:hAnsi="Calibri"/>
          <w:color w:val="000000"/>
          <w:sz w:val="12"/>
          <w:szCs w:val="16"/>
        </w:rPr>
        <w:t> and other countries, including North Korea, will be watching closely what happens. </w:t>
      </w:r>
      <w:r w:rsidRPr="00D23448">
        <w:rPr>
          <w:rStyle w:val="m-5956444605723709192gmail-styleunderline"/>
          <w:rFonts w:ascii="Calibri" w:eastAsiaTheme="majorEastAsia" w:hAnsi="Calibri"/>
          <w:color w:val="222222"/>
          <w:sz w:val="18"/>
          <w:szCs w:val="22"/>
          <w:u w:val="single"/>
          <w:shd w:val="clear" w:color="auto" w:fill="FFFF00"/>
        </w:rPr>
        <w:t>America’s credibility will be on the line — not just Trump’s</w:t>
      </w:r>
      <w:r w:rsidRPr="00D23448">
        <w:rPr>
          <w:rFonts w:ascii="Calibri" w:hAnsi="Calibri"/>
          <w:color w:val="000000"/>
          <w:sz w:val="12"/>
          <w:szCs w:val="16"/>
        </w:rPr>
        <w:t>.</w:t>
      </w:r>
    </w:p>
    <w:p w14:paraId="3257C4E8" w14:textId="77777777" w:rsidR="00092842" w:rsidRPr="00092842" w:rsidRDefault="00092842" w:rsidP="00092842"/>
    <w:p w14:paraId="212BC176" w14:textId="7FAE085F" w:rsidR="00D1262B" w:rsidRPr="00DF0685" w:rsidRDefault="00D1262B" w:rsidP="00D1262B">
      <w:pPr>
        <w:pStyle w:val="Heading4"/>
      </w:pPr>
      <w:r>
        <w:t>The travel ban undermines US foreign policy- the result is strategic instability</w:t>
      </w:r>
    </w:p>
    <w:p w14:paraId="26A99FCA" w14:textId="77777777" w:rsidR="00D1262B" w:rsidRPr="008C4EEA" w:rsidRDefault="00D1262B" w:rsidP="00D1262B">
      <w:r>
        <w:rPr>
          <w:rStyle w:val="Style13ptBold"/>
        </w:rPr>
        <w:t xml:space="preserve">Mullen, 17 </w:t>
      </w:r>
      <w:r w:rsidRPr="008C4EEA">
        <w:t>(Michael, retired United States Navy admiral, was the chairman of the Joint Chiefs of Staff, and serves on the board of Human Rights First, “The Wrong Time to Cut Back on Refugees”, 9/29/17, https://www.nytimes.com/2017/09/29/opinion/refugee-resettlement-trump.html)</w:t>
      </w:r>
    </w:p>
    <w:p w14:paraId="5463CCA4" w14:textId="77777777" w:rsidR="00D1262B" w:rsidRDefault="00D1262B" w:rsidP="00D1262B">
      <w:r>
        <w:t xml:space="preserve">In slashing resettlement, the president is taking a recklessly narrow view of how best to put America first. </w:t>
      </w:r>
      <w:r w:rsidRPr="00D93DF6">
        <w:rPr>
          <w:highlight w:val="cyan"/>
        </w:rPr>
        <w:t>Shutting out refugees</w:t>
      </w:r>
      <w:r>
        <w:t xml:space="preserve"> would not only increase human suffering; </w:t>
      </w:r>
      <w:r w:rsidRPr="002C3AB0">
        <w:rPr>
          <w:rStyle w:val="StyleUnderline"/>
        </w:rPr>
        <w:t xml:space="preserve">it </w:t>
      </w:r>
      <w:r w:rsidRPr="00D93DF6">
        <w:rPr>
          <w:rStyle w:val="StyleUnderline"/>
          <w:highlight w:val="cyan"/>
        </w:rPr>
        <w:t>would</w:t>
      </w:r>
      <w:r w:rsidRPr="002C3AB0">
        <w:rPr>
          <w:rStyle w:val="StyleUnderline"/>
        </w:rPr>
        <w:t xml:space="preserve"> also </w:t>
      </w:r>
      <w:r w:rsidRPr="00D93DF6">
        <w:rPr>
          <w:rStyle w:val="StyleUnderline"/>
          <w:highlight w:val="cyan"/>
        </w:rPr>
        <w:t>weaken the country and undermine its foreign policy</w:t>
      </w:r>
      <w:r>
        <w:t>.</w:t>
      </w:r>
    </w:p>
    <w:p w14:paraId="13AE9BA1" w14:textId="77777777" w:rsidR="00D1262B" w:rsidRPr="0045070A" w:rsidRDefault="00D1262B" w:rsidP="00D1262B">
      <w:pPr>
        <w:rPr>
          <w:sz w:val="16"/>
          <w:szCs w:val="16"/>
        </w:rPr>
      </w:pPr>
      <w:r w:rsidRPr="0045070A">
        <w:rPr>
          <w:sz w:val="16"/>
          <w:szCs w:val="16"/>
        </w:rPr>
        <w:t>There are more than 22 million refugees in the world, the highest number since World War II. Even before the Trump presidency, the United States response to this crisis was relatively modest. In fiscal year 2016, the United States resettled about 84,000 refugees, the most of any year under President Barack Obama. For comparison’s sake, the country took in roughly 200,000 refugees a year in the early 1980s under President Ronald Reagan.</w:t>
      </w:r>
    </w:p>
    <w:p w14:paraId="2C95201E" w14:textId="77777777" w:rsidR="00D1262B" w:rsidRDefault="00D1262B" w:rsidP="00D1262B">
      <w:r>
        <w:t xml:space="preserve">Nonetheless, the resettlement effort under President Obama served American interests. For one thing, it helped the states that host the vast majority of Syrian refugees: Jordan, Turkey and Lebanon. (In fiscal year 2016, 12,500 of the refugees resettled by the United States came from Jordan, a key American ally in a strategically crucial region.) </w:t>
      </w:r>
      <w:r w:rsidRPr="002359BA">
        <w:rPr>
          <w:highlight w:val="cyan"/>
        </w:rPr>
        <w:t>The</w:t>
      </w:r>
      <w:r>
        <w:t xml:space="preserve"> huge </w:t>
      </w:r>
      <w:r w:rsidRPr="002359BA">
        <w:rPr>
          <w:highlight w:val="cyan"/>
        </w:rPr>
        <w:t>influx of refugees into</w:t>
      </w:r>
      <w:r>
        <w:t xml:space="preserve"> these </w:t>
      </w:r>
      <w:r w:rsidRPr="002359BA">
        <w:rPr>
          <w:highlight w:val="cyan"/>
        </w:rPr>
        <w:t>nations has strained</w:t>
      </w:r>
      <w:r>
        <w:t xml:space="preserve"> </w:t>
      </w:r>
      <w:r w:rsidRPr="002359BA">
        <w:t>their</w:t>
      </w:r>
      <w:r w:rsidRPr="002359BA">
        <w:rPr>
          <w:highlight w:val="cyan"/>
        </w:rPr>
        <w:t xml:space="preserve"> resources</w:t>
      </w:r>
      <w:r>
        <w:t xml:space="preserve"> and infrastructure, </w:t>
      </w:r>
      <w:r w:rsidRPr="002359BA">
        <w:rPr>
          <w:rStyle w:val="StyleUnderline"/>
          <w:highlight w:val="cyan"/>
        </w:rPr>
        <w:t>becoming a</w:t>
      </w:r>
      <w:r w:rsidRPr="002C3AB0">
        <w:rPr>
          <w:rStyle w:val="StyleUnderline"/>
        </w:rPr>
        <w:t xml:space="preserve"> </w:t>
      </w:r>
      <w:r w:rsidRPr="002359BA">
        <w:rPr>
          <w:rStyle w:val="StyleUnderline"/>
          <w:highlight w:val="cyan"/>
        </w:rPr>
        <w:t>potential source of instability and</w:t>
      </w:r>
      <w:r w:rsidRPr="002C3AB0">
        <w:rPr>
          <w:rStyle w:val="StyleUnderline"/>
        </w:rPr>
        <w:t xml:space="preserve"> even </w:t>
      </w:r>
      <w:r w:rsidRPr="002359BA">
        <w:rPr>
          <w:rStyle w:val="StyleUnderline"/>
          <w:highlight w:val="cyan"/>
        </w:rPr>
        <w:t>conflict</w:t>
      </w:r>
      <w:r>
        <w:t xml:space="preserve">. </w:t>
      </w:r>
      <w:r w:rsidRPr="006231B2">
        <w:t>By resettling refugees, the United States helps preserve stability</w:t>
      </w:r>
      <w:r>
        <w:t xml:space="preserve"> and sends a message of support to countries whose cooperation it needs on a range of issues.</w:t>
      </w:r>
    </w:p>
    <w:p w14:paraId="6FFDF450" w14:textId="77777777" w:rsidR="00D1262B" w:rsidRDefault="00D1262B" w:rsidP="00D1262B">
      <w:r>
        <w:t xml:space="preserve">The Trump administration’s cuts to resettlement send the exact opposite message. It is a message heard across the region, by enemies as well as friends of the United States. Restricting resettlement, especially in the context of </w:t>
      </w:r>
      <w:r w:rsidRPr="00E97662">
        <w:rPr>
          <w:highlight w:val="cyan"/>
        </w:rPr>
        <w:t xml:space="preserve">the travel ban, </w:t>
      </w:r>
      <w:r w:rsidRPr="00014A94">
        <w:t xml:space="preserve">appears to </w:t>
      </w:r>
      <w:r w:rsidRPr="00E97662">
        <w:rPr>
          <w:rStyle w:val="StyleUnderline"/>
          <w:highlight w:val="cyan"/>
        </w:rPr>
        <w:t>validate the propaganda</w:t>
      </w:r>
      <w:r w:rsidRPr="003D4039">
        <w:rPr>
          <w:rStyle w:val="StyleUnderline"/>
        </w:rPr>
        <w:t xml:space="preserve"> of the Islamic State and other extremist groups</w:t>
      </w:r>
      <w:r>
        <w:t xml:space="preserve">, </w:t>
      </w:r>
      <w:r w:rsidRPr="00E97662">
        <w:rPr>
          <w:highlight w:val="cyan"/>
        </w:rPr>
        <w:t>which claims that the U</w:t>
      </w:r>
      <w:r>
        <w:t xml:space="preserve">nited </w:t>
      </w:r>
      <w:r w:rsidRPr="00E97662">
        <w:rPr>
          <w:highlight w:val="cyan"/>
        </w:rPr>
        <w:t>S</w:t>
      </w:r>
      <w:r>
        <w:t xml:space="preserve">tates </w:t>
      </w:r>
      <w:r w:rsidRPr="00E97662">
        <w:rPr>
          <w:highlight w:val="cyan"/>
        </w:rPr>
        <w:t>is hostile to Muslims</w:t>
      </w:r>
      <w:r>
        <w:t xml:space="preserve">. The battle against violent extremism must be fought with guns, but also with ideas. </w:t>
      </w:r>
      <w:r w:rsidRPr="00E97662">
        <w:rPr>
          <w:rStyle w:val="Emphasis"/>
        </w:rPr>
        <w:t>Slamming the door on refugees is a significant strategic blunder</w:t>
      </w:r>
      <w:r>
        <w:t>.</w:t>
      </w:r>
    </w:p>
    <w:p w14:paraId="12840317" w14:textId="51CD03D9" w:rsidR="00D1262B" w:rsidRDefault="00D1262B" w:rsidP="00D1262B">
      <w:pPr>
        <w:rPr>
          <w:sz w:val="16"/>
          <w:szCs w:val="16"/>
        </w:rPr>
      </w:pPr>
      <w:r w:rsidRPr="0045070A">
        <w:rPr>
          <w:sz w:val="16"/>
          <w:szCs w:val="16"/>
        </w:rPr>
        <w:t>Opponents of refugee resettlement would have you believe that the country’s enemies are exploiting the program. There is no factual basis for this claim. In fact, of all the people who enter the United States, refugees are the most thoroughly vetted. The screening process is exhaustive and lengthy, and involves numerous agencies. Our intelligence and national security professiohnals can both vet refugees and protect Americans. Indeed, they’ve done just that for years.</w:t>
      </w:r>
    </w:p>
    <w:p w14:paraId="41197A9E" w14:textId="0B2A4056" w:rsidR="00D1262B" w:rsidRDefault="00D1262B" w:rsidP="00D1262B">
      <w:pPr>
        <w:pStyle w:val="Heading3"/>
      </w:pPr>
      <w:r>
        <w:t>U:</w:t>
      </w:r>
      <w:r w:rsidR="009D24A0">
        <w:t xml:space="preserve"> SR Policy Kills Allied Cred</w:t>
      </w:r>
    </w:p>
    <w:p w14:paraId="772F4AFA" w14:textId="77777777" w:rsidR="009D24A0" w:rsidRDefault="009D24A0" w:rsidP="009D24A0">
      <w:pPr>
        <w:pStyle w:val="Heading4"/>
      </w:pPr>
      <w:r>
        <w:t>Continuing to block out refugees will cause backlash and loss of trust in the US</w:t>
      </w:r>
    </w:p>
    <w:p w14:paraId="6C5C4371" w14:textId="77777777" w:rsidR="009D24A0" w:rsidRPr="00A52635" w:rsidRDefault="009D24A0" w:rsidP="009D24A0">
      <w:r>
        <w:rPr>
          <w:rStyle w:val="Style13ptBold"/>
        </w:rPr>
        <w:t xml:space="preserve">Carlson, 17 </w:t>
      </w:r>
      <w:r w:rsidRPr="00A52635">
        <w:t>(Melissa, PhD student in the political science program at the University of California at Berkeley, Interviewed more than 100 Syrians in Greece, Jordan and Iraq over the past four years, “Trump’s travel ban may backfire — and hinder U.S. policy”, 2/9/17, https://www.washingtonpost.com/news/monkey-cage/wp/2017/02/09/trumps-travel-ban-may-backfire-and-hinder-u-s-policy/?utm_term=.705dfc752253)</w:t>
      </w:r>
    </w:p>
    <w:p w14:paraId="2A94322D" w14:textId="77777777" w:rsidR="009D24A0" w:rsidRPr="003903DB" w:rsidRDefault="009D24A0" w:rsidP="009D24A0">
      <w:pPr>
        <w:rPr>
          <w:rStyle w:val="StyleUnderline"/>
        </w:rPr>
      </w:pPr>
      <w:r w:rsidRPr="00FF01CA">
        <w:rPr>
          <w:rStyle w:val="StyleUnderline"/>
        </w:rPr>
        <w:t>Refugee communities overseas are likely to be suspicious of U.S. intentions</w:t>
      </w:r>
    </w:p>
    <w:p w14:paraId="1255A006" w14:textId="77777777" w:rsidR="009D24A0" w:rsidRDefault="009D24A0" w:rsidP="009D24A0">
      <w:r>
        <w:t xml:space="preserve">The Trump administration will likely find that </w:t>
      </w:r>
      <w:r w:rsidRPr="003C4283">
        <w:t>migrants’ reaction to this ban</w:t>
      </w:r>
      <w:r>
        <w:t xml:space="preserve"> will make it </w:t>
      </w:r>
      <w:r w:rsidRPr="003903DB">
        <w:rPr>
          <w:rStyle w:val="StyleUnderline"/>
        </w:rPr>
        <w:t>difficult to pursue foreign policy</w:t>
      </w:r>
      <w:r>
        <w:t xml:space="preserve"> as well. In Greece, once refugees began to distrust the government, they interpreted all government actions, even clearly positive ones, through this skepticism. For instance, when the Greek government provided free WiFi access in formal camps, many refugees believed that they purposely provided a weak WiFi signal to prevent refugees from accessing information.</w:t>
      </w:r>
    </w:p>
    <w:p w14:paraId="79E8B814" w14:textId="77777777" w:rsidR="009D24A0" w:rsidRPr="008A04CC" w:rsidRDefault="009D24A0" w:rsidP="009D24A0">
      <w:pPr>
        <w:rPr>
          <w:rStyle w:val="StyleUnderline"/>
        </w:rPr>
      </w:pPr>
      <w:r w:rsidRPr="003C4283">
        <w:rPr>
          <w:highlight w:val="cyan"/>
        </w:rPr>
        <w:t>Refugee communities</w:t>
      </w:r>
      <w:r>
        <w:t xml:space="preserve"> abroad, skeptical about the Trump administration’s motives, </w:t>
      </w:r>
      <w:r w:rsidRPr="003C4283">
        <w:rPr>
          <w:highlight w:val="cyan"/>
        </w:rPr>
        <w:t xml:space="preserve">may be </w:t>
      </w:r>
      <w:r w:rsidRPr="003C4283">
        <w:rPr>
          <w:rStyle w:val="StyleUnderline"/>
          <w:highlight w:val="cyan"/>
        </w:rPr>
        <w:t>less willing to access services provided by U.S</w:t>
      </w:r>
      <w:r w:rsidRPr="003903DB">
        <w:rPr>
          <w:rStyle w:val="StyleUnderline"/>
        </w:rPr>
        <w:t>.-funded aid programs</w:t>
      </w:r>
      <w:r>
        <w:t xml:space="preserve">, </w:t>
      </w:r>
      <w:r w:rsidRPr="003C4283">
        <w:rPr>
          <w:highlight w:val="cyan"/>
        </w:rPr>
        <w:t xml:space="preserve">or interact </w:t>
      </w:r>
      <w:r w:rsidRPr="000B0453">
        <w:rPr>
          <w:highlight w:val="cyan"/>
        </w:rPr>
        <w:t>with aid</w:t>
      </w:r>
      <w:r w:rsidRPr="000B0453">
        <w:t xml:space="preserve"> organizations</w:t>
      </w:r>
      <w:r>
        <w:t xml:space="preserve"> that receive U.S. aid. </w:t>
      </w:r>
      <w:r w:rsidRPr="003C4283">
        <w:rPr>
          <w:highlight w:val="cyan"/>
        </w:rPr>
        <w:t>Whether the U</w:t>
      </w:r>
      <w:r>
        <w:t xml:space="preserve">nited </w:t>
      </w:r>
      <w:r w:rsidRPr="003C4283">
        <w:rPr>
          <w:highlight w:val="cyan"/>
        </w:rPr>
        <w:t>S</w:t>
      </w:r>
      <w:r>
        <w:t xml:space="preserve">tates </w:t>
      </w:r>
      <w:r w:rsidRPr="003C4283">
        <w:rPr>
          <w:highlight w:val="cyan"/>
        </w:rPr>
        <w:t>provides aid altruistically or with strategic intent</w:t>
      </w:r>
      <w:r w:rsidRPr="008A04CC">
        <w:rPr>
          <w:highlight w:val="cyan"/>
        </w:rPr>
        <w:t xml:space="preserve">, </w:t>
      </w:r>
      <w:r w:rsidRPr="008A04CC">
        <w:rPr>
          <w:rStyle w:val="StyleUnderline"/>
          <w:highlight w:val="cyan"/>
        </w:rPr>
        <w:t>reduced</w:t>
      </w:r>
      <w:r w:rsidRPr="008A04CC">
        <w:rPr>
          <w:rStyle w:val="StyleUnderline"/>
        </w:rPr>
        <w:t xml:space="preserve"> refugee</w:t>
      </w:r>
      <w:r w:rsidRPr="008A04CC">
        <w:rPr>
          <w:rStyle w:val="StyleUnderline"/>
          <w:highlight w:val="cyan"/>
        </w:rPr>
        <w:t xml:space="preserve"> engagement may make it less effective</w:t>
      </w:r>
      <w:r w:rsidRPr="008A04CC">
        <w:rPr>
          <w:rStyle w:val="StyleUnderline"/>
        </w:rPr>
        <w:t>.</w:t>
      </w:r>
    </w:p>
    <w:p w14:paraId="6FEAD66B" w14:textId="77777777" w:rsidR="009D24A0" w:rsidRPr="00011862" w:rsidRDefault="009D24A0" w:rsidP="009D24A0">
      <w:pPr>
        <w:rPr>
          <w:rStyle w:val="StyleUnderline"/>
        </w:rPr>
      </w:pPr>
      <w:r>
        <w:t xml:space="preserve">Worse, </w:t>
      </w:r>
      <w:r w:rsidRPr="00F7070B">
        <w:rPr>
          <w:rStyle w:val="StyleUnderline"/>
          <w:highlight w:val="cyan"/>
        </w:rPr>
        <w:t>refugees’ decreased access</w:t>
      </w:r>
      <w:r w:rsidRPr="003903DB">
        <w:rPr>
          <w:rStyle w:val="StyleUnderline"/>
        </w:rPr>
        <w:t xml:space="preserve"> of aid </w:t>
      </w:r>
      <w:r w:rsidRPr="00F7070B">
        <w:rPr>
          <w:rStyle w:val="StyleUnderline"/>
          <w:highlight w:val="cyan"/>
        </w:rPr>
        <w:t>may make U.S. allies less stable</w:t>
      </w:r>
      <w:r>
        <w:t xml:space="preserve">. In Greece, distrust in the government was so widespread that, when rumors started spreading through the Moria detention center on Lesbos that refugees would be deported en masse, </w:t>
      </w:r>
      <w:r w:rsidRPr="00011862">
        <w:rPr>
          <w:rStyle w:val="StyleUnderline"/>
          <w:highlight w:val="cyan"/>
        </w:rPr>
        <w:t>tensions boil</w:t>
      </w:r>
      <w:r w:rsidRPr="00011862">
        <w:rPr>
          <w:rStyle w:val="StyleUnderline"/>
        </w:rPr>
        <w:t xml:space="preserve">ed </w:t>
      </w:r>
      <w:r w:rsidRPr="00011862">
        <w:rPr>
          <w:rStyle w:val="StyleUnderline"/>
          <w:highlight w:val="cyan"/>
        </w:rPr>
        <w:t>over into riots</w:t>
      </w:r>
      <w:r w:rsidRPr="00011862">
        <w:rPr>
          <w:rStyle w:val="StyleUnderline"/>
        </w:rPr>
        <w:t>, destroying much of the camp.</w:t>
      </w:r>
    </w:p>
    <w:p w14:paraId="1F30AA27" w14:textId="77777777" w:rsidR="009D24A0" w:rsidRDefault="009D24A0" w:rsidP="009D24A0">
      <w:r w:rsidRPr="000B2845">
        <w:t xml:space="preserve">If </w:t>
      </w:r>
      <w:r w:rsidRPr="007D7D53">
        <w:rPr>
          <w:highlight w:val="cyan"/>
        </w:rPr>
        <w:t xml:space="preserve">refugees distrust </w:t>
      </w:r>
      <w:r w:rsidRPr="000B2845">
        <w:t>U.S. motives, they</w:t>
      </w:r>
      <w:r>
        <w:t xml:space="preserve"> </w:t>
      </w:r>
      <w:r w:rsidRPr="000B2845">
        <w:t xml:space="preserve">may become skeptical of </w:t>
      </w:r>
      <w:r w:rsidRPr="007D7D53">
        <w:rPr>
          <w:highlight w:val="cyan"/>
        </w:rPr>
        <w:t xml:space="preserve">any </w:t>
      </w:r>
      <w:r w:rsidRPr="000B2845">
        <w:rPr>
          <w:highlight w:val="cyan"/>
        </w:rPr>
        <w:t>government that accepts U.S. aid</w:t>
      </w:r>
      <w:r>
        <w:t xml:space="preserve">, </w:t>
      </w:r>
      <w:r w:rsidRPr="000B2845">
        <w:rPr>
          <w:rStyle w:val="StyleUnderline"/>
          <w:highlight w:val="cyan"/>
        </w:rPr>
        <w:t>creating an environment</w:t>
      </w:r>
      <w:r w:rsidRPr="003903DB">
        <w:rPr>
          <w:rStyle w:val="StyleUnderline"/>
        </w:rPr>
        <w:t xml:space="preserve"> </w:t>
      </w:r>
      <w:r w:rsidRPr="007B5C92">
        <w:rPr>
          <w:rStyle w:val="Emphasis"/>
        </w:rPr>
        <w:t xml:space="preserve">ripe </w:t>
      </w:r>
      <w:r w:rsidRPr="000B2845">
        <w:rPr>
          <w:rStyle w:val="Emphasis"/>
          <w:highlight w:val="cyan"/>
        </w:rPr>
        <w:t>for mass mobilization and violent protest</w:t>
      </w:r>
      <w:r>
        <w:t xml:space="preserve">. Further, </w:t>
      </w:r>
      <w:r w:rsidRPr="005C6729">
        <w:rPr>
          <w:highlight w:val="cyan"/>
        </w:rPr>
        <w:t>distrust</w:t>
      </w:r>
      <w:r>
        <w:t xml:space="preserve"> of “U.S.-affiliated” host governments </w:t>
      </w:r>
      <w:r w:rsidRPr="005C6729">
        <w:rPr>
          <w:highlight w:val="cyan"/>
        </w:rPr>
        <w:t>may lead refugees to</w:t>
      </w:r>
      <w:r>
        <w:t xml:space="preserve"> view </w:t>
      </w:r>
      <w:r w:rsidRPr="005C6729">
        <w:rPr>
          <w:highlight w:val="cyan"/>
        </w:rPr>
        <w:t>anti-American groups</w:t>
      </w:r>
      <w:r>
        <w:t xml:space="preserve"> as more credible and reliable, further </w:t>
      </w:r>
      <w:r w:rsidRPr="00162F64">
        <w:rPr>
          <w:rStyle w:val="Emphasis"/>
        </w:rPr>
        <w:t>harming Trump’s ability to pursue desired foreign policy goals</w:t>
      </w:r>
      <w:r w:rsidRPr="007B5C92">
        <w:rPr>
          <w:rStyle w:val="StyleUnderline"/>
        </w:rPr>
        <w:t>.</w:t>
      </w:r>
    </w:p>
    <w:p w14:paraId="28FC6792" w14:textId="77777777" w:rsidR="009D24A0" w:rsidRDefault="009D24A0" w:rsidP="009D24A0">
      <w:r>
        <w:t>How people perceive policy matters</w:t>
      </w:r>
    </w:p>
    <w:p w14:paraId="6EF2E45A" w14:textId="0F6F6D2B" w:rsidR="009D24A0" w:rsidRDefault="009D24A0" w:rsidP="009D24A0">
      <w:r>
        <w:t xml:space="preserve">How a policy is implemented, and how the government explains its reasoning, directly </w:t>
      </w:r>
      <w:r w:rsidRPr="007B5C92">
        <w:rPr>
          <w:rStyle w:val="StyleUnderline"/>
        </w:rPr>
        <w:t>affects its ability to pursue related policies in the future</w:t>
      </w:r>
      <w:r>
        <w:t xml:space="preserve">. Given how </w:t>
      </w:r>
      <w:r w:rsidRPr="00A53C01">
        <w:rPr>
          <w:highlight w:val="cyan"/>
        </w:rPr>
        <w:t>the travel ban</w:t>
      </w:r>
      <w:r>
        <w:t xml:space="preserve"> was implemented, </w:t>
      </w:r>
      <w:r w:rsidRPr="00CF7F35">
        <w:rPr>
          <w:rStyle w:val="StyleUnderline"/>
        </w:rPr>
        <w:t xml:space="preserve">it </w:t>
      </w:r>
      <w:r w:rsidRPr="00CF7F35">
        <w:rPr>
          <w:rStyle w:val="StyleUnderline"/>
          <w:highlight w:val="cyan"/>
        </w:rPr>
        <w:t>could undermine</w:t>
      </w:r>
      <w:r w:rsidRPr="00CF7F35">
        <w:rPr>
          <w:rStyle w:val="StyleUnderline"/>
        </w:rPr>
        <w:t xml:space="preserve"> the Trump administration’s </w:t>
      </w:r>
      <w:r w:rsidRPr="00CF7F35">
        <w:rPr>
          <w:rStyle w:val="StyleUnderline"/>
          <w:highlight w:val="cyan"/>
        </w:rPr>
        <w:t>efforts to keep the U.S. stable and</w:t>
      </w:r>
      <w:r w:rsidRPr="00CF7F35">
        <w:rPr>
          <w:rStyle w:val="StyleUnderline"/>
        </w:rPr>
        <w:t xml:space="preserve"> pursue </w:t>
      </w:r>
      <w:r w:rsidRPr="00CF7F35">
        <w:rPr>
          <w:rStyle w:val="StyleUnderline"/>
          <w:highlight w:val="cyan"/>
        </w:rPr>
        <w:t>its policy goals</w:t>
      </w:r>
      <w:r w:rsidRPr="00CF7F35">
        <w:rPr>
          <w:rStyle w:val="StyleUnderline"/>
        </w:rPr>
        <w:t xml:space="preserve"> abroad</w:t>
      </w:r>
      <w:r>
        <w:t>.</w:t>
      </w:r>
    </w:p>
    <w:p w14:paraId="40BBBE9F" w14:textId="5D622E22" w:rsidR="009D24A0" w:rsidRDefault="009D24A0" w:rsidP="009D24A0">
      <w:pPr>
        <w:pStyle w:val="Heading3"/>
      </w:pPr>
      <w:r>
        <w:t>U: Cred Low – Ceding Heg</w:t>
      </w:r>
    </w:p>
    <w:p w14:paraId="3DFB0A28" w14:textId="77777777" w:rsidR="009D24A0" w:rsidRDefault="009D24A0" w:rsidP="009D24A0">
      <w:pPr>
        <w:pStyle w:val="Heading4"/>
      </w:pPr>
      <w:r>
        <w:t>Failing to provide aid will marginalize the U.S and wreck foreign relations</w:t>
      </w:r>
    </w:p>
    <w:p w14:paraId="62C1871B" w14:textId="77777777" w:rsidR="009D24A0" w:rsidRPr="000F3224" w:rsidRDefault="009D24A0" w:rsidP="009D24A0">
      <w:r>
        <w:rPr>
          <w:rStyle w:val="Style13ptBold"/>
        </w:rPr>
        <w:t xml:space="preserve">Stavridis, 18 </w:t>
      </w:r>
      <w:r w:rsidRPr="000F3224">
        <w:t>(James, was the 16th Supreme Allied Commander at NATO and is Dean of the Fletcher School of Law and Diplomacy at Tufts University, “The Syrian Civil War Has Raged for 7 Years. This Is What the U.S. Can Do to Help End It”, 3/12/18)</w:t>
      </w:r>
    </w:p>
    <w:p w14:paraId="1A90BEF9" w14:textId="6DA586D1" w:rsidR="009D24A0" w:rsidRDefault="009D24A0" w:rsidP="009D24A0">
      <w:r w:rsidRPr="00046EFC">
        <w:t xml:space="preserve">Tragically, as it stands today, </w:t>
      </w:r>
      <w:r w:rsidRPr="00DB0AD5">
        <w:rPr>
          <w:rStyle w:val="StyleUnderline"/>
          <w:highlight w:val="cyan"/>
        </w:rPr>
        <w:t>the U.S. is</w:t>
      </w:r>
      <w:r w:rsidRPr="00DB0AD5">
        <w:rPr>
          <w:rStyle w:val="StyleUnderline"/>
        </w:rPr>
        <w:t xml:space="preserve"> essentially </w:t>
      </w:r>
      <w:r w:rsidRPr="00DB0AD5">
        <w:rPr>
          <w:rStyle w:val="StyleUnderline"/>
          <w:highlight w:val="cyan"/>
        </w:rPr>
        <w:t>a bystander</w:t>
      </w:r>
      <w:r w:rsidRPr="00046EFC">
        <w:t xml:space="preserve">. The Trump Administration has on cruise control the same ISIS-centric policies of the Obama Administration. The small contingent of U.S. troops present in eastern Syria only marginally stabilize territory liberated from the Islamic State while preventing Iranian and Syrian government forces from seizing the region. The Trump Administration has ended the CIA’s arm-and-equip program for the Syrian moderate opposition, a program which was created under President Obama, which was never sustainable or substantial. In effect, </w:t>
      </w:r>
      <w:r w:rsidRPr="00DB0AD5">
        <w:rPr>
          <w:rStyle w:val="StyleUnderline"/>
        </w:rPr>
        <w:t>the U.S. has allowed whatever leverage it had on the ground to atrophy significantly</w:t>
      </w:r>
      <w:r w:rsidRPr="00046EFC">
        <w:t>.</w:t>
      </w:r>
      <w:r>
        <w:t xml:space="preserve"> </w:t>
      </w:r>
      <w:r w:rsidRPr="00DB0AD5">
        <w:rPr>
          <w:highlight w:val="cyan"/>
        </w:rPr>
        <w:t>This is a mistake</w:t>
      </w:r>
      <w:r w:rsidRPr="00046EFC">
        <w:t xml:space="preserve"> for the U.S. </w:t>
      </w:r>
      <w:r w:rsidRPr="00DB0AD5">
        <w:rPr>
          <w:rStyle w:val="StyleUnderline"/>
          <w:highlight w:val="cyan"/>
        </w:rPr>
        <w:t>It cedes the region to Russia and Iran; puts at risk our</w:t>
      </w:r>
      <w:r w:rsidRPr="00DB0AD5">
        <w:rPr>
          <w:rStyle w:val="StyleUnderline"/>
        </w:rPr>
        <w:t xml:space="preserve"> closest </w:t>
      </w:r>
      <w:r w:rsidRPr="00DB0AD5">
        <w:rPr>
          <w:rStyle w:val="StyleUnderline"/>
          <w:highlight w:val="cyan"/>
        </w:rPr>
        <w:t>ally in the region</w:t>
      </w:r>
      <w:r w:rsidRPr="00DB0AD5">
        <w:rPr>
          <w:rStyle w:val="StyleUnderline"/>
        </w:rPr>
        <w:t>, Israel</w:t>
      </w:r>
      <w:r w:rsidRPr="00046EFC">
        <w:t xml:space="preserve">; </w:t>
      </w:r>
      <w:r w:rsidRPr="00DB0AD5">
        <w:rPr>
          <w:highlight w:val="cyan"/>
        </w:rPr>
        <w:t>discourages</w:t>
      </w:r>
      <w:r w:rsidRPr="00046EFC">
        <w:t xml:space="preserve"> our friends in </w:t>
      </w:r>
      <w:r w:rsidRPr="00DB0AD5">
        <w:rPr>
          <w:highlight w:val="cyan"/>
        </w:rPr>
        <w:t>the Sunni world</w:t>
      </w:r>
      <w:r w:rsidRPr="00046EFC">
        <w:t xml:space="preserve"> (Egypt, Jordan, Saudi Arabia and the Gulf states</w:t>
      </w:r>
      <w:r w:rsidRPr="00DB0AD5">
        <w:t>); and continues</w:t>
      </w:r>
      <w:r w:rsidRPr="00046EFC">
        <w:t xml:space="preserve"> the drift of Turkey out of the trans-Atlantic sphere, </w:t>
      </w:r>
      <w:r w:rsidRPr="00DB0AD5">
        <w:rPr>
          <w:rStyle w:val="StyleUnderline"/>
          <w:highlight w:val="cyan"/>
        </w:rPr>
        <w:t>weakening NATO significantly</w:t>
      </w:r>
      <w:r w:rsidRPr="00046EFC">
        <w:t xml:space="preserve">. After Assad, the big winner of the civil war is Vladimir Putin, who has gained greater power at minimal actual cost. Because he has employed proxies, there have been few Russian casualties. The Russian public sees Putin as a strong global actor who gets things done. Meanwhile, they see the U.S. as weak and distracted by its daily domestic drama. </w:t>
      </w:r>
      <w:r w:rsidRPr="007F10B6">
        <w:rPr>
          <w:rStyle w:val="StyleUnderline"/>
          <w:highlight w:val="cyan"/>
        </w:rPr>
        <w:t>We must get into the game or</w:t>
      </w:r>
      <w:r w:rsidRPr="007F10B6">
        <w:rPr>
          <w:rStyle w:val="StyleUnderline"/>
        </w:rPr>
        <w:t xml:space="preserve"> risk </w:t>
      </w:r>
      <w:r w:rsidRPr="007F10B6">
        <w:rPr>
          <w:rStyle w:val="StyleUnderline"/>
          <w:highlight w:val="cyan"/>
        </w:rPr>
        <w:t>be</w:t>
      </w:r>
      <w:r w:rsidRPr="007F10B6">
        <w:rPr>
          <w:rStyle w:val="StyleUnderline"/>
        </w:rPr>
        <w:t xml:space="preserve">ing </w:t>
      </w:r>
      <w:r w:rsidRPr="007F10B6">
        <w:rPr>
          <w:rStyle w:val="Emphasis"/>
          <w:highlight w:val="cyan"/>
        </w:rPr>
        <w:t>permanently marginalized</w:t>
      </w:r>
      <w:r w:rsidRPr="007F10B6">
        <w:rPr>
          <w:rStyle w:val="StyleUnderline"/>
          <w:highlight w:val="cyan"/>
        </w:rPr>
        <w:t xml:space="preserve"> in a crucial region</w:t>
      </w:r>
      <w:r w:rsidRPr="007F10B6">
        <w:rPr>
          <w:rStyle w:val="StyleUnderline"/>
        </w:rPr>
        <w:t xml:space="preserve"> of the world. </w:t>
      </w:r>
      <w:r w:rsidRPr="00046EFC">
        <w:t>Here’s a plan for how.</w:t>
      </w:r>
    </w:p>
    <w:p w14:paraId="12CC553F" w14:textId="77777777" w:rsidR="0068779E" w:rsidRDefault="0068779E" w:rsidP="0068779E"/>
    <w:p w14:paraId="38D0EBCB" w14:textId="41F2985F" w:rsidR="0068779E" w:rsidRDefault="00092842" w:rsidP="0068779E">
      <w:pPr>
        <w:pStyle w:val="Heading4"/>
      </w:pPr>
      <w:r w:rsidRPr="0068779E">
        <w:t>The U.S has been empirically reliant on the usage of hard power – causing our cred to diminish</w:t>
      </w:r>
    </w:p>
    <w:p w14:paraId="6BDE88E0" w14:textId="38C0001B" w:rsidR="00092842" w:rsidRPr="0068779E" w:rsidRDefault="00092842" w:rsidP="0068779E">
      <w:r w:rsidRPr="0068779E">
        <w:t xml:space="preserve">Bill </w:t>
      </w:r>
      <w:r w:rsidRPr="0068779E">
        <w:rPr>
          <w:rStyle w:val="Style13ptBold"/>
          <w:rFonts w:eastAsiaTheme="majorEastAsia"/>
        </w:rPr>
        <w:t>Neely,17</w:t>
      </w:r>
      <w:r w:rsidRPr="0068779E">
        <w:t xml:space="preserve"> (Bill Neely is a journalist from Northern Ireland and Chief Global Correspondent for NBC News, 12/29/17, “Trump’s ‘America First’ policy has isolated U.S from world leaders”, https://www.nbcnews.com/news/world/analysis-trump-s-america-first-foreign-policy-isolates-u-s-n833046)</w:t>
      </w:r>
    </w:p>
    <w:p w14:paraId="5335F1B6" w14:textId="77777777" w:rsidR="00092842" w:rsidRPr="00D23448" w:rsidRDefault="00092842" w:rsidP="00092842">
      <w:pPr>
        <w:pStyle w:val="NormalWeb"/>
        <w:shd w:val="clear" w:color="auto" w:fill="FFFFFF"/>
        <w:rPr>
          <w:rFonts w:ascii="Calibri" w:hAnsi="Calibri"/>
          <w:color w:val="2A2A2A"/>
          <w:sz w:val="12"/>
          <w:szCs w:val="26"/>
        </w:rPr>
      </w:pPr>
      <w:r w:rsidRPr="00D23448">
        <w:rPr>
          <w:rFonts w:ascii="Calibri" w:hAnsi="Calibri"/>
          <w:color w:val="2A2A2A"/>
          <w:sz w:val="12"/>
          <w:szCs w:val="26"/>
        </w:rPr>
        <w:t xml:space="preserve">LONDON — President Donald </w:t>
      </w:r>
      <w:r w:rsidRPr="00D23448">
        <w:rPr>
          <w:rFonts w:ascii="Calibri" w:hAnsi="Calibri"/>
          <w:color w:val="2A2A2A"/>
          <w:sz w:val="22"/>
          <w:szCs w:val="26"/>
          <w:highlight w:val="yellow"/>
          <w:u w:val="single"/>
        </w:rPr>
        <w:t>Trump</w:t>
      </w:r>
      <w:r w:rsidRPr="00D23448">
        <w:rPr>
          <w:rFonts w:ascii="Calibri" w:hAnsi="Calibri"/>
          <w:color w:val="2A2A2A"/>
          <w:sz w:val="22"/>
          <w:szCs w:val="26"/>
          <w:u w:val="single"/>
        </w:rPr>
        <w:t xml:space="preserve"> </w:t>
      </w:r>
      <w:r w:rsidRPr="00D23448">
        <w:rPr>
          <w:rFonts w:ascii="Calibri" w:hAnsi="Calibri"/>
          <w:color w:val="2A2A2A"/>
          <w:sz w:val="12"/>
          <w:szCs w:val="26"/>
        </w:rPr>
        <w:t xml:space="preserve">hasn’t started a war. But he’s </w:t>
      </w:r>
      <w:r w:rsidRPr="00D23448">
        <w:rPr>
          <w:rFonts w:ascii="Calibri" w:hAnsi="Calibri"/>
          <w:color w:val="2A2A2A"/>
          <w:sz w:val="22"/>
          <w:szCs w:val="26"/>
          <w:highlight w:val="yellow"/>
          <w:u w:val="single"/>
        </w:rPr>
        <w:t>spent his first year in the White House at war, and his military has dropped a record number of bombs on the Middle East</w:t>
      </w:r>
      <w:r w:rsidRPr="00D23448">
        <w:rPr>
          <w:rFonts w:ascii="Calibri" w:hAnsi="Calibri"/>
          <w:color w:val="2A2A2A"/>
          <w:sz w:val="22"/>
          <w:szCs w:val="26"/>
          <w:u w:val="single"/>
        </w:rPr>
        <w:t>.</w:t>
      </w:r>
      <w:r w:rsidRPr="00D23448">
        <w:rPr>
          <w:rFonts w:ascii="Calibri" w:hAnsi="Calibri"/>
          <w:color w:val="2A2A2A"/>
          <w:sz w:val="12"/>
          <w:szCs w:val="26"/>
        </w:rPr>
        <w:t xml:space="preserve"> Unlike many of his predecessors, </w:t>
      </w:r>
      <w:r w:rsidRPr="00D23448">
        <w:rPr>
          <w:rFonts w:ascii="Calibri" w:hAnsi="Calibri"/>
          <w:color w:val="2A2A2A"/>
          <w:sz w:val="22"/>
          <w:szCs w:val="26"/>
          <w:highlight w:val="yellow"/>
          <w:u w:val="single"/>
        </w:rPr>
        <w:t>Trump's vision for U.S. foreign policy is crystal clear and summed up in two words: "America First."</w:t>
      </w:r>
      <w:r w:rsidRPr="00D23448">
        <w:rPr>
          <w:rFonts w:ascii="Calibri" w:hAnsi="Calibri"/>
          <w:color w:val="2A2A2A"/>
          <w:sz w:val="22"/>
          <w:szCs w:val="26"/>
          <w:u w:val="single"/>
        </w:rPr>
        <w:t xml:space="preserve"> </w:t>
      </w:r>
      <w:r w:rsidRPr="00D23448">
        <w:rPr>
          <w:rFonts w:ascii="Calibri" w:hAnsi="Calibri"/>
          <w:color w:val="2A2A2A"/>
          <w:sz w:val="12"/>
          <w:szCs w:val="26"/>
        </w:rPr>
        <w:t xml:space="preserve">Acting on this, </w:t>
      </w:r>
      <w:r w:rsidRPr="00D23448">
        <w:rPr>
          <w:rFonts w:ascii="Calibri" w:eastAsiaTheme="majorEastAsia" w:hAnsi="Calibri"/>
          <w:color w:val="2A2A2A"/>
          <w:sz w:val="12"/>
          <w:szCs w:val="26"/>
        </w:rPr>
        <w:t>he abandoned the Trans-Pacific Partnership trade deal</w:t>
      </w:r>
      <w:r w:rsidRPr="00D23448">
        <w:rPr>
          <w:rFonts w:ascii="Calibri" w:hAnsi="Calibri"/>
          <w:color w:val="2A2A2A"/>
          <w:sz w:val="12"/>
          <w:szCs w:val="26"/>
        </w:rPr>
        <w:t xml:space="preserve"> and </w:t>
      </w:r>
      <w:r w:rsidRPr="00D23448">
        <w:rPr>
          <w:rFonts w:ascii="Calibri" w:eastAsiaTheme="majorEastAsia" w:hAnsi="Calibri"/>
          <w:color w:val="2A2A2A"/>
          <w:sz w:val="12"/>
          <w:szCs w:val="26"/>
        </w:rPr>
        <w:t>pulled out of a global climate agreement.</w:t>
      </w:r>
      <w:r w:rsidRPr="00D23448">
        <w:rPr>
          <w:rFonts w:ascii="Calibri" w:hAnsi="Calibri"/>
          <w:color w:val="2A2A2A"/>
          <w:sz w:val="12"/>
          <w:szCs w:val="26"/>
        </w:rPr>
        <w:t xml:space="preserve"> But </w:t>
      </w:r>
      <w:r w:rsidRPr="00D23448">
        <w:rPr>
          <w:rFonts w:ascii="Calibri" w:hAnsi="Calibri"/>
          <w:color w:val="2A2A2A"/>
          <w:sz w:val="22"/>
          <w:szCs w:val="26"/>
          <w:u w:val="single"/>
        </w:rPr>
        <w:t xml:space="preserve">this </w:t>
      </w:r>
      <w:r w:rsidRPr="00D23448">
        <w:rPr>
          <w:rFonts w:ascii="Calibri" w:hAnsi="Calibri"/>
          <w:color w:val="2A2A2A"/>
          <w:sz w:val="22"/>
          <w:szCs w:val="26"/>
          <w:highlight w:val="yellow"/>
          <w:u w:val="single"/>
        </w:rPr>
        <w:t>has led to "America Isolated."</w:t>
      </w:r>
      <w:r w:rsidRPr="00D23448">
        <w:rPr>
          <w:rFonts w:ascii="Calibri" w:hAnsi="Calibri"/>
          <w:color w:val="2A2A2A"/>
          <w:sz w:val="12"/>
          <w:szCs w:val="26"/>
        </w:rPr>
        <w:t xml:space="preserve"> Trump has positioned himself, at home and abroad, as the “disruptor in chief,” a political insurgent throwing stones at the establishment on behalf of the people who elected him. He relishes it. But as a result</w:t>
      </w:r>
      <w:r w:rsidRPr="00D23448">
        <w:rPr>
          <w:rFonts w:ascii="Calibri" w:hAnsi="Calibri"/>
          <w:color w:val="2A2A2A"/>
          <w:sz w:val="22"/>
          <w:szCs w:val="26"/>
          <w:u w:val="single"/>
        </w:rPr>
        <w:t xml:space="preserve">, </w:t>
      </w:r>
      <w:r w:rsidRPr="00D23448">
        <w:rPr>
          <w:rFonts w:ascii="Calibri" w:hAnsi="Calibri"/>
          <w:color w:val="2A2A2A"/>
          <w:sz w:val="22"/>
          <w:szCs w:val="26"/>
          <w:highlight w:val="yellow"/>
          <w:u w:val="single"/>
        </w:rPr>
        <w:t>the U.S. is standing alone on more key global issues than ever before.</w:t>
      </w:r>
      <w:r w:rsidRPr="00D23448">
        <w:rPr>
          <w:rFonts w:ascii="Calibri" w:hAnsi="Calibri"/>
          <w:color w:val="2A2A2A"/>
          <w:sz w:val="12"/>
          <w:szCs w:val="26"/>
        </w:rPr>
        <w:t xml:space="preserve"> And </w:t>
      </w:r>
      <w:r w:rsidRPr="00D23448">
        <w:rPr>
          <w:rFonts w:ascii="Calibri" w:eastAsiaTheme="majorEastAsia" w:hAnsi="Calibri"/>
          <w:color w:val="2A2A2A"/>
          <w:sz w:val="22"/>
          <w:szCs w:val="26"/>
          <w:highlight w:val="yellow"/>
          <w:u w:val="single"/>
        </w:rPr>
        <w:t>America's</w:t>
      </w:r>
      <w:r w:rsidRPr="00D23448">
        <w:rPr>
          <w:rFonts w:ascii="Calibri" w:eastAsiaTheme="majorEastAsia" w:hAnsi="Calibri"/>
          <w:color w:val="2A2A2A"/>
          <w:sz w:val="12"/>
          <w:szCs w:val="26"/>
        </w:rPr>
        <w:t xml:space="preserve"> seductive sheen of </w:t>
      </w:r>
      <w:r w:rsidRPr="00D23448">
        <w:rPr>
          <w:rFonts w:ascii="Calibri" w:eastAsiaTheme="majorEastAsia" w:hAnsi="Calibri"/>
          <w:color w:val="2A2A2A"/>
          <w:sz w:val="22"/>
          <w:szCs w:val="26"/>
          <w:u w:val="single"/>
        </w:rPr>
        <w:t>"</w:t>
      </w:r>
      <w:r w:rsidRPr="00D23448">
        <w:rPr>
          <w:rFonts w:ascii="Calibri" w:eastAsiaTheme="majorEastAsia" w:hAnsi="Calibri"/>
          <w:color w:val="2A2A2A"/>
          <w:sz w:val="22"/>
          <w:szCs w:val="26"/>
          <w:highlight w:val="yellow"/>
          <w:u w:val="single"/>
        </w:rPr>
        <w:t>soft power"</w:t>
      </w:r>
      <w:r w:rsidRPr="00D23448">
        <w:rPr>
          <w:rFonts w:ascii="Calibri" w:hAnsi="Calibri"/>
          <w:color w:val="2A2A2A"/>
          <w:sz w:val="12"/>
          <w:szCs w:val="26"/>
        </w:rPr>
        <w:t xml:space="preserve"> — the ability to get what they want through attraction and persuasion </w:t>
      </w:r>
      <w:r w:rsidRPr="00D23448">
        <w:rPr>
          <w:rFonts w:ascii="Calibri" w:hAnsi="Calibri"/>
          <w:color w:val="2A2A2A"/>
          <w:sz w:val="22"/>
          <w:szCs w:val="26"/>
          <w:u w:val="single"/>
        </w:rPr>
        <w:t xml:space="preserve">— </w:t>
      </w:r>
      <w:r w:rsidRPr="00D23448">
        <w:rPr>
          <w:rFonts w:ascii="Calibri" w:hAnsi="Calibri"/>
          <w:color w:val="2A2A2A"/>
          <w:sz w:val="22"/>
          <w:szCs w:val="26"/>
          <w:highlight w:val="yellow"/>
          <w:u w:val="single"/>
        </w:rPr>
        <w:t>has been diminished</w:t>
      </w:r>
      <w:r w:rsidRPr="00D23448">
        <w:rPr>
          <w:rFonts w:ascii="Calibri" w:hAnsi="Calibri"/>
          <w:color w:val="2A2A2A"/>
          <w:sz w:val="12"/>
          <w:szCs w:val="26"/>
        </w:rPr>
        <w:t xml:space="preserve">. Trump has praised the presidents of global rivals Russia and China, while criticizing the leaders of America’s closest allies Britain and Germany. He has also sowed doubt about America’s commitment to its oldest alliances, </w:t>
      </w:r>
      <w:r w:rsidRPr="00D23448">
        <w:rPr>
          <w:rFonts w:ascii="Calibri" w:eastAsiaTheme="majorEastAsia" w:hAnsi="Calibri"/>
          <w:color w:val="2A2A2A"/>
          <w:sz w:val="12"/>
          <w:szCs w:val="26"/>
        </w:rPr>
        <w:t>such as NATO</w:t>
      </w:r>
      <w:r w:rsidRPr="00D23448">
        <w:rPr>
          <w:rFonts w:ascii="Calibri" w:hAnsi="Calibri"/>
          <w:color w:val="2A2A2A"/>
          <w:sz w:val="12"/>
          <w:szCs w:val="26"/>
        </w:rPr>
        <w:t xml:space="preserve">. It’s too early to say whether Trump’s foreign policy has been a success or failure. However, several things are clear. </w:t>
      </w:r>
      <w:r w:rsidRPr="00D23448">
        <w:rPr>
          <w:rFonts w:ascii="Calibri" w:hAnsi="Calibri" w:cs="Helvetica"/>
          <w:b/>
          <w:bCs/>
          <w:caps/>
          <w:color w:val="2A2A2A"/>
          <w:sz w:val="12"/>
          <w:szCs w:val="26"/>
        </w:rPr>
        <w:t>MIDDLE EAST AND AFGHANISTAN</w:t>
      </w:r>
      <w:r w:rsidRPr="00D23448">
        <w:rPr>
          <w:rFonts w:ascii="Calibri" w:hAnsi="Calibri" w:cs="Helvetica"/>
          <w:b/>
          <w:caps/>
          <w:color w:val="2A2A2A"/>
          <w:sz w:val="12"/>
          <w:szCs w:val="26"/>
        </w:rPr>
        <w:t xml:space="preserve"> </w:t>
      </w:r>
      <w:r w:rsidRPr="00D23448">
        <w:rPr>
          <w:rFonts w:ascii="Calibri" w:hAnsi="Calibri"/>
          <w:color w:val="2A2A2A"/>
          <w:sz w:val="12"/>
          <w:szCs w:val="26"/>
        </w:rPr>
        <w:t xml:space="preserve">In one war, Trump can claim success. His airstrikes have helped to </w:t>
      </w:r>
      <w:r w:rsidRPr="00D23448">
        <w:rPr>
          <w:rFonts w:ascii="Calibri" w:eastAsiaTheme="majorEastAsia" w:hAnsi="Calibri"/>
          <w:color w:val="2A2A2A"/>
          <w:sz w:val="12"/>
          <w:szCs w:val="26"/>
        </w:rPr>
        <w:t>end the Islamic State group's rule in Iraq</w:t>
      </w:r>
      <w:r w:rsidRPr="00D23448">
        <w:rPr>
          <w:rFonts w:ascii="Calibri" w:hAnsi="Calibri"/>
          <w:color w:val="2A2A2A"/>
          <w:sz w:val="12"/>
          <w:szCs w:val="26"/>
        </w:rPr>
        <w:t xml:space="preserve"> and </w:t>
      </w:r>
      <w:r w:rsidRPr="00D23448">
        <w:rPr>
          <w:rFonts w:ascii="Calibri" w:eastAsiaTheme="majorEastAsia" w:hAnsi="Calibri"/>
          <w:color w:val="2A2A2A"/>
          <w:sz w:val="12"/>
          <w:szCs w:val="26"/>
        </w:rPr>
        <w:t>Syria</w:t>
      </w:r>
      <w:r w:rsidRPr="00D23448">
        <w:rPr>
          <w:rFonts w:ascii="Calibri" w:hAnsi="Calibri"/>
          <w:color w:val="2A2A2A"/>
          <w:sz w:val="12"/>
          <w:szCs w:val="26"/>
        </w:rPr>
        <w:t xml:space="preserve">. It’s </w:t>
      </w:r>
      <w:r w:rsidRPr="00D23448">
        <w:rPr>
          <w:rFonts w:ascii="Calibri" w:eastAsiaTheme="majorEastAsia" w:hAnsi="Calibri"/>
          <w:color w:val="2A2A2A"/>
          <w:sz w:val="12"/>
          <w:szCs w:val="26"/>
        </w:rPr>
        <w:t>too early to call it complete victory</w:t>
      </w:r>
      <w:r w:rsidRPr="00D23448">
        <w:rPr>
          <w:rFonts w:ascii="Calibri" w:hAnsi="Calibri"/>
          <w:color w:val="2A2A2A"/>
          <w:sz w:val="12"/>
          <w:szCs w:val="26"/>
        </w:rPr>
        <w:t xml:space="preserve">, but Trump’s — and Russian counterpart Vladimir Putin’s — bombs spoke louder than Barack Obama’s words. The terror group’s "caliphate," proclaimed in Iraq’s second-largest city Mosul and headquartered in the Syrian city of Raqqa, has collapsed. However, the remaining ISIS fighters have scattered. The </w:t>
      </w:r>
      <w:r w:rsidRPr="00D23448">
        <w:rPr>
          <w:rFonts w:ascii="Calibri" w:eastAsiaTheme="majorEastAsia" w:hAnsi="Calibri"/>
          <w:color w:val="2A2A2A"/>
          <w:sz w:val="12"/>
          <w:szCs w:val="26"/>
        </w:rPr>
        <w:t>"blowback" against the U.S. and Europe may yet come</w:t>
      </w:r>
      <w:r w:rsidRPr="00D23448">
        <w:rPr>
          <w:rFonts w:ascii="Calibri" w:hAnsi="Calibri"/>
          <w:color w:val="2A2A2A"/>
          <w:sz w:val="12"/>
          <w:szCs w:val="26"/>
        </w:rPr>
        <w:t xml:space="preserve">, as those fighters refocus their campaigns and </w:t>
      </w:r>
      <w:r w:rsidRPr="00D23448">
        <w:rPr>
          <w:rFonts w:ascii="Calibri" w:eastAsiaTheme="majorEastAsia" w:hAnsi="Calibri"/>
          <w:color w:val="2A2A2A"/>
          <w:sz w:val="12"/>
          <w:szCs w:val="26"/>
        </w:rPr>
        <w:t>some return to the West.</w:t>
      </w:r>
      <w:r w:rsidRPr="00D23448">
        <w:rPr>
          <w:rFonts w:ascii="Calibri" w:hAnsi="Calibri"/>
          <w:color w:val="2A2A2A"/>
          <w:sz w:val="12"/>
          <w:szCs w:val="26"/>
        </w:rPr>
        <w:t xml:space="preserve"> But the defeat of ISIS is clear. It came at a cost</w:t>
      </w:r>
      <w:r w:rsidRPr="00D23448">
        <w:rPr>
          <w:rFonts w:ascii="Calibri" w:hAnsi="Calibri"/>
          <w:color w:val="2A2A2A"/>
          <w:sz w:val="22"/>
          <w:szCs w:val="26"/>
          <w:u w:val="single"/>
        </w:rPr>
        <w:t xml:space="preserve">. </w:t>
      </w:r>
      <w:r w:rsidRPr="00D23448">
        <w:rPr>
          <w:rFonts w:ascii="Calibri" w:hAnsi="Calibri"/>
          <w:color w:val="2A2A2A"/>
          <w:sz w:val="22"/>
          <w:szCs w:val="26"/>
          <w:highlight w:val="yellow"/>
          <w:u w:val="single"/>
        </w:rPr>
        <w:t xml:space="preserve">Trump </w:t>
      </w:r>
      <w:r w:rsidRPr="00D23448">
        <w:rPr>
          <w:rFonts w:ascii="Calibri" w:eastAsiaTheme="majorEastAsia" w:hAnsi="Calibri"/>
          <w:color w:val="2A2A2A"/>
          <w:sz w:val="22"/>
          <w:szCs w:val="26"/>
          <w:highlight w:val="yellow"/>
          <w:u w:val="single"/>
        </w:rPr>
        <w:t>dropped a record number of bombs on the Middle East</w:t>
      </w:r>
      <w:r w:rsidRPr="00D23448">
        <w:rPr>
          <w:rFonts w:ascii="Calibri" w:hAnsi="Calibri"/>
          <w:color w:val="2A2A2A"/>
          <w:sz w:val="22"/>
          <w:szCs w:val="26"/>
          <w:highlight w:val="yellow"/>
          <w:u w:val="single"/>
        </w:rPr>
        <w:t xml:space="preserve"> — around 40,000 on Iraq and Syria</w:t>
      </w:r>
      <w:r w:rsidRPr="00D23448">
        <w:rPr>
          <w:rFonts w:ascii="Calibri" w:hAnsi="Calibri"/>
          <w:color w:val="2A2A2A"/>
          <w:sz w:val="12"/>
          <w:szCs w:val="26"/>
          <w:highlight w:val="yellow"/>
        </w:rPr>
        <w:t>.</w:t>
      </w:r>
      <w:r w:rsidRPr="00D23448">
        <w:rPr>
          <w:rFonts w:ascii="Calibri" w:hAnsi="Calibri"/>
          <w:color w:val="2A2A2A"/>
          <w:sz w:val="12"/>
          <w:szCs w:val="26"/>
        </w:rPr>
        <w:t xml:space="preserve"> As a result, </w:t>
      </w:r>
      <w:r w:rsidRPr="00D23448">
        <w:rPr>
          <w:rFonts w:ascii="Calibri" w:hAnsi="Calibri"/>
          <w:color w:val="2A2A2A"/>
          <w:sz w:val="22"/>
          <w:szCs w:val="26"/>
          <w:highlight w:val="yellow"/>
          <w:u w:val="single"/>
        </w:rPr>
        <w:t>civilian casualties under Trump reached an all-time high in Iraq and Syria</w:t>
      </w:r>
      <w:r w:rsidRPr="00D23448">
        <w:rPr>
          <w:rFonts w:ascii="Calibri" w:hAnsi="Calibri"/>
          <w:color w:val="2A2A2A"/>
          <w:sz w:val="12"/>
          <w:szCs w:val="26"/>
        </w:rPr>
        <w:t xml:space="preserve">, according to </w:t>
      </w:r>
      <w:r w:rsidRPr="00D23448">
        <w:rPr>
          <w:rFonts w:ascii="Calibri" w:eastAsiaTheme="majorEastAsia" w:hAnsi="Calibri"/>
          <w:color w:val="2A2A2A"/>
          <w:sz w:val="12"/>
          <w:szCs w:val="26"/>
        </w:rPr>
        <w:t>Airwars</w:t>
      </w:r>
      <w:r w:rsidRPr="00D23448">
        <w:rPr>
          <w:rFonts w:ascii="Calibri" w:hAnsi="Calibri"/>
          <w:color w:val="2A2A2A"/>
          <w:sz w:val="12"/>
          <w:szCs w:val="26"/>
        </w:rPr>
        <w:t xml:space="preserve">, which tracks international airstrikes against ISIS using official figures. Anger at American airstrikes and at the presence of thousands of U.S. troops — including 2,000 in Syria alone — may yet set back counterinsurgency efforts in the region. Elsewhere in the Middle East, the Trump record is murkier. Perhaps no president — not even George W. Bush invading Iraq in 2003 — has lined up more nations against a single policy as Trump did </w:t>
      </w:r>
      <w:r w:rsidRPr="00D23448">
        <w:rPr>
          <w:rFonts w:ascii="Calibri" w:eastAsiaTheme="majorEastAsia" w:hAnsi="Calibri"/>
          <w:color w:val="2A2A2A"/>
          <w:sz w:val="12"/>
          <w:szCs w:val="26"/>
        </w:rPr>
        <w:t>when he recognized Jerusalem as the capital of Israel</w:t>
      </w:r>
      <w:r w:rsidRPr="00D23448">
        <w:rPr>
          <w:rFonts w:ascii="Calibri" w:hAnsi="Calibri"/>
          <w:color w:val="2A2A2A"/>
          <w:sz w:val="12"/>
          <w:szCs w:val="26"/>
        </w:rPr>
        <w:t xml:space="preserve">. From European allies to global rivals like China and Russia, from Iran to the Vatican, his </w:t>
      </w:r>
      <w:r w:rsidRPr="00D23448">
        <w:rPr>
          <w:rFonts w:ascii="Calibri" w:eastAsiaTheme="majorEastAsia" w:hAnsi="Calibri"/>
          <w:color w:val="2A2A2A"/>
          <w:sz w:val="12"/>
          <w:szCs w:val="26"/>
        </w:rPr>
        <w:t>move was denounced</w:t>
      </w:r>
      <w:r w:rsidRPr="00D23448">
        <w:rPr>
          <w:rFonts w:ascii="Calibri" w:hAnsi="Calibri"/>
          <w:color w:val="2A2A2A"/>
          <w:sz w:val="12"/>
          <w:szCs w:val="26"/>
        </w:rPr>
        <w:t xml:space="preserve">. It is </w:t>
      </w:r>
      <w:r w:rsidRPr="00D23448">
        <w:rPr>
          <w:rFonts w:ascii="Calibri" w:eastAsiaTheme="majorEastAsia" w:hAnsi="Calibri"/>
          <w:color w:val="2A2A2A"/>
          <w:sz w:val="12"/>
          <w:szCs w:val="26"/>
        </w:rPr>
        <w:t>hard to see what Trump gained the U.S. by doing it</w:t>
      </w:r>
      <w:r w:rsidRPr="00D23448">
        <w:rPr>
          <w:rFonts w:ascii="Calibri" w:hAnsi="Calibri"/>
          <w:color w:val="2A2A2A"/>
          <w:sz w:val="12"/>
          <w:szCs w:val="26"/>
        </w:rPr>
        <w:t xml:space="preserve">, easy to see how he delighted his base at home. The “Middle East peace process” has made no obvious progress; it’s a phrase beloved of policymakers and journalists that cloaks a desert of failure and frustration. Trump’s son-in-law Jared Kushner has been put in charge of it, with little to show so far. This, after Trump boasted that peace between Israelis and Palestinians “is something that I think is frankly, </w:t>
      </w:r>
      <w:r w:rsidRPr="00D23448">
        <w:rPr>
          <w:rFonts w:ascii="Calibri" w:eastAsiaTheme="majorEastAsia" w:hAnsi="Calibri"/>
          <w:color w:val="2A2A2A"/>
          <w:sz w:val="12"/>
          <w:szCs w:val="26"/>
        </w:rPr>
        <w:t>maybe not as difficult as people have thought over the years</w:t>
      </w:r>
      <w:r w:rsidRPr="00D23448">
        <w:rPr>
          <w:rFonts w:ascii="Calibri" w:hAnsi="Calibri"/>
          <w:color w:val="2A2A2A"/>
          <w:sz w:val="12"/>
          <w:szCs w:val="26"/>
        </w:rPr>
        <w:t xml:space="preserve">.” Officials suggest there may be something to announce in early 2018. Trump has also been at war in Afghanistan, Somalia and Yemen as he targets ISIS, al Qaeda and their affiliates. He signaled a change in policy in Afghanistan, announcing 4,000 extra American troops to help the 11,000 already there. He also dropped nearly 4,000 bombs on the country, including </w:t>
      </w:r>
      <w:r w:rsidRPr="00D23448">
        <w:rPr>
          <w:rFonts w:ascii="Calibri" w:eastAsiaTheme="majorEastAsia" w:hAnsi="Calibri"/>
          <w:color w:val="2A2A2A"/>
          <w:sz w:val="12"/>
          <w:szCs w:val="26"/>
        </w:rPr>
        <w:t>the largest non-nuclear bomb ever detonated</w:t>
      </w:r>
      <w:r w:rsidRPr="00D23448">
        <w:rPr>
          <w:rFonts w:ascii="Calibri" w:hAnsi="Calibri"/>
          <w:color w:val="2A2A2A"/>
          <w:sz w:val="12"/>
          <w:szCs w:val="26"/>
        </w:rPr>
        <w:t>.</w:t>
      </w:r>
    </w:p>
    <w:p w14:paraId="023204C7" w14:textId="77777777" w:rsidR="00092842" w:rsidRPr="009D24A0" w:rsidRDefault="00092842" w:rsidP="009D24A0"/>
    <w:p w14:paraId="191079C7" w14:textId="63260D93" w:rsidR="00F752C8" w:rsidRDefault="00F752C8" w:rsidP="00F752C8">
      <w:pPr>
        <w:pStyle w:val="Heading3"/>
      </w:pPr>
      <w:r>
        <w:t>Generic Perception – Not Syria Specific</w:t>
      </w:r>
    </w:p>
    <w:p w14:paraId="1B84F096" w14:textId="77777777" w:rsidR="00092842" w:rsidRDefault="00092842" w:rsidP="00F752C8">
      <w:pPr>
        <w:rPr>
          <w:rStyle w:val="Style13ptBold"/>
        </w:rPr>
      </w:pPr>
    </w:p>
    <w:p w14:paraId="04511D79" w14:textId="77777777" w:rsidR="00092842" w:rsidRPr="00F230E7" w:rsidRDefault="00092842" w:rsidP="00092842">
      <w:pPr>
        <w:pStyle w:val="Heading4"/>
        <w:rPr>
          <w:rStyle w:val="Style13ptBold"/>
          <w:b/>
          <w:bCs w:val="0"/>
        </w:rPr>
      </w:pPr>
      <w:r w:rsidRPr="00F230E7">
        <w:t xml:space="preserve">Current administration climate is poisonous to U.S soft power– by increasing the cap we can further our soft power </w:t>
      </w:r>
    </w:p>
    <w:p w14:paraId="36E44FD3" w14:textId="77777777" w:rsidR="00092842" w:rsidRPr="00D23448" w:rsidRDefault="00092842" w:rsidP="00092842">
      <w:pPr>
        <w:rPr>
          <w:rStyle w:val="Style13ptBold"/>
          <w:rFonts w:ascii="Arial" w:hAnsi="Arial" w:cs="Arial"/>
          <w:b w:val="0"/>
          <w:bCs/>
          <w:color w:val="212323"/>
          <w:sz w:val="18"/>
          <w:szCs w:val="21"/>
          <w:shd w:val="clear" w:color="auto" w:fill="F4F4F4"/>
        </w:rPr>
      </w:pPr>
      <w:r w:rsidRPr="00F230E7">
        <w:rPr>
          <w:rFonts w:eastAsiaTheme="majorEastAsia" w:cstheme="majorBidi"/>
          <w:bCs/>
          <w:iCs/>
        </w:rPr>
        <w:t>Jennifer</w:t>
      </w:r>
      <w:r w:rsidRPr="00D23448">
        <w:rPr>
          <w:rFonts w:eastAsiaTheme="majorEastAsia" w:cstheme="majorBidi"/>
          <w:b/>
          <w:bCs/>
          <w:iCs/>
        </w:rPr>
        <w:t xml:space="preserve"> </w:t>
      </w:r>
      <w:r w:rsidRPr="00F230E7">
        <w:rPr>
          <w:b/>
          <w:bCs/>
          <w:sz w:val="26"/>
          <w:szCs w:val="26"/>
        </w:rPr>
        <w:t>Sciubba, 17</w:t>
      </w:r>
      <w:r w:rsidRPr="00F230E7">
        <w:rPr>
          <w:bCs/>
          <w:sz w:val="20"/>
        </w:rPr>
        <w:t xml:space="preserve"> </w:t>
      </w:r>
      <w:r w:rsidRPr="00F230E7">
        <w:rPr>
          <w:rFonts w:eastAsiaTheme="majorEastAsia" w:cstheme="majorBidi"/>
          <w:bCs/>
          <w:iCs/>
        </w:rPr>
        <w:t xml:space="preserve">(Jennifer Sciubba is an associate professor of international studies, 10-4-17, ”Trump’s new refugee ceiling endangers the U.S”, </w:t>
      </w:r>
      <w:hyperlink r:id="rId34" w:history="1">
        <w:r w:rsidRPr="00F230E7">
          <w:rPr>
            <w:rStyle w:val="Hyperlink"/>
          </w:rPr>
          <w:t>http://www.philly.com/philly/opinion/commentary/trump-refugees-extremists-soft-power-20171004.html</w:t>
        </w:r>
      </w:hyperlink>
      <w:r w:rsidRPr="00F230E7">
        <w:rPr>
          <w:rStyle w:val="Style13ptBold"/>
          <w:sz w:val="22"/>
        </w:rPr>
        <w:t>)</w:t>
      </w:r>
    </w:p>
    <w:p w14:paraId="45E3A854" w14:textId="5914743C" w:rsidR="00F752C8" w:rsidRDefault="00092842" w:rsidP="0068779E">
      <w:pPr>
        <w:pStyle w:val="NormalWeb"/>
        <w:shd w:val="clear" w:color="auto" w:fill="FFFFFF"/>
        <w:rPr>
          <w:rFonts w:ascii="Calibri" w:hAnsi="Calibri" w:cs="Times"/>
          <w:color w:val="222222"/>
          <w:sz w:val="12"/>
          <w:szCs w:val="26"/>
        </w:rPr>
      </w:pPr>
      <w:r w:rsidRPr="00D23448">
        <w:rPr>
          <w:rFonts w:ascii="Calibri" w:hAnsi="Calibri" w:cs="Times"/>
          <w:color w:val="222222"/>
          <w:sz w:val="12"/>
          <w:szCs w:val="26"/>
        </w:rPr>
        <w:t xml:space="preserve">The </w:t>
      </w:r>
      <w:r w:rsidRPr="00D23448">
        <w:rPr>
          <w:rFonts w:ascii="Calibri" w:hAnsi="Calibri" w:cs="Times"/>
          <w:color w:val="222222"/>
          <w:sz w:val="22"/>
          <w:szCs w:val="26"/>
          <w:highlight w:val="yellow"/>
          <w:u w:val="single"/>
        </w:rPr>
        <w:t>Trump administration announced</w:t>
      </w:r>
      <w:r w:rsidRPr="00D23448">
        <w:rPr>
          <w:rFonts w:ascii="Calibri" w:hAnsi="Calibri" w:cs="Times"/>
          <w:color w:val="222222"/>
          <w:sz w:val="22"/>
          <w:szCs w:val="26"/>
          <w:u w:val="single"/>
        </w:rPr>
        <w:t xml:space="preserve"> last week a maximum of </w:t>
      </w:r>
      <w:r w:rsidRPr="00D23448">
        <w:rPr>
          <w:rFonts w:ascii="Calibri" w:hAnsi="Calibri" w:cs="Times"/>
          <w:color w:val="222222"/>
          <w:sz w:val="22"/>
          <w:szCs w:val="26"/>
          <w:highlight w:val="yellow"/>
          <w:u w:val="single"/>
        </w:rPr>
        <w:t>45,000 refugees to be allowed resettlement in the U</w:t>
      </w:r>
      <w:r w:rsidRPr="00D23448">
        <w:rPr>
          <w:rFonts w:ascii="Calibri" w:hAnsi="Calibri" w:cs="Times"/>
          <w:color w:val="222222"/>
          <w:sz w:val="22"/>
          <w:szCs w:val="26"/>
          <w:u w:val="single"/>
        </w:rPr>
        <w:t xml:space="preserve">nited </w:t>
      </w:r>
      <w:r w:rsidRPr="00D23448">
        <w:rPr>
          <w:rFonts w:ascii="Calibri" w:hAnsi="Calibri" w:cs="Times"/>
          <w:color w:val="222222"/>
          <w:sz w:val="22"/>
          <w:szCs w:val="26"/>
          <w:highlight w:val="yellow"/>
          <w:u w:val="single"/>
        </w:rPr>
        <w:t>S</w:t>
      </w:r>
      <w:r w:rsidRPr="00D23448">
        <w:rPr>
          <w:rFonts w:ascii="Calibri" w:hAnsi="Calibri" w:cs="Times"/>
          <w:color w:val="222222"/>
          <w:sz w:val="22"/>
          <w:szCs w:val="26"/>
          <w:u w:val="single"/>
        </w:rPr>
        <w:t xml:space="preserve">tates </w:t>
      </w:r>
      <w:r w:rsidRPr="00D23448">
        <w:rPr>
          <w:rFonts w:ascii="Calibri" w:hAnsi="Calibri" w:cs="Times"/>
          <w:color w:val="222222"/>
          <w:sz w:val="22"/>
          <w:szCs w:val="26"/>
          <w:highlight w:val="yellow"/>
          <w:u w:val="single"/>
        </w:rPr>
        <w:t>in 2018</w:t>
      </w:r>
      <w:r w:rsidRPr="00D23448">
        <w:rPr>
          <w:rFonts w:ascii="Calibri" w:hAnsi="Calibri" w:cs="Times"/>
          <w:color w:val="222222"/>
          <w:sz w:val="12"/>
          <w:szCs w:val="26"/>
        </w:rPr>
        <w:t xml:space="preserve">. </w:t>
      </w:r>
      <w:r w:rsidRPr="00D23448">
        <w:rPr>
          <w:rFonts w:ascii="Calibri" w:hAnsi="Calibri" w:cs="Times"/>
          <w:color w:val="222222"/>
          <w:sz w:val="22"/>
          <w:szCs w:val="26"/>
          <w:highlight w:val="yellow"/>
          <w:u w:val="single"/>
        </w:rPr>
        <w:t>The justifications</w:t>
      </w:r>
      <w:r w:rsidRPr="00D23448">
        <w:rPr>
          <w:rFonts w:ascii="Calibri" w:hAnsi="Calibri" w:cs="Times"/>
          <w:color w:val="222222"/>
          <w:sz w:val="22"/>
          <w:szCs w:val="26"/>
          <w:u w:val="single"/>
        </w:rPr>
        <w:t xml:space="preserve"> </w:t>
      </w:r>
      <w:r w:rsidRPr="00D23448">
        <w:rPr>
          <w:rFonts w:ascii="Calibri" w:hAnsi="Calibri" w:cs="Times"/>
          <w:color w:val="222222"/>
          <w:sz w:val="22"/>
          <w:szCs w:val="26"/>
          <w:highlight w:val="yellow"/>
          <w:u w:val="single"/>
        </w:rPr>
        <w:t>for this antagonism</w:t>
      </w:r>
      <w:r w:rsidRPr="00D23448">
        <w:rPr>
          <w:rFonts w:ascii="Calibri" w:hAnsi="Calibri" w:cs="Times"/>
          <w:color w:val="222222"/>
          <w:sz w:val="22"/>
          <w:szCs w:val="26"/>
          <w:u w:val="single"/>
        </w:rPr>
        <w:t xml:space="preserve"> toward resettling refugees </w:t>
      </w:r>
      <w:r w:rsidRPr="00D23448">
        <w:rPr>
          <w:rFonts w:ascii="Calibri" w:hAnsi="Calibri" w:cs="Times"/>
          <w:color w:val="222222"/>
          <w:sz w:val="22"/>
          <w:szCs w:val="26"/>
          <w:highlight w:val="yellow"/>
          <w:u w:val="single"/>
        </w:rPr>
        <w:t>are that they might be terrorists and that resettlement costs too much money</w:t>
      </w:r>
      <w:r w:rsidRPr="00D23448">
        <w:rPr>
          <w:rFonts w:ascii="Calibri" w:hAnsi="Calibri" w:cs="Times"/>
          <w:color w:val="222222"/>
          <w:sz w:val="22"/>
          <w:szCs w:val="26"/>
          <w:u w:val="single"/>
        </w:rPr>
        <w:t>.</w:t>
      </w:r>
      <w:r w:rsidRPr="00D23448">
        <w:rPr>
          <w:rFonts w:ascii="Calibri" w:hAnsi="Calibri" w:cs="Times"/>
          <w:color w:val="222222"/>
          <w:sz w:val="12"/>
          <w:szCs w:val="26"/>
        </w:rPr>
        <w:t xml:space="preserve"> </w:t>
      </w:r>
      <w:r w:rsidRPr="00D23448">
        <w:rPr>
          <w:rFonts w:ascii="Calibri" w:hAnsi="Calibri" w:cs="Times"/>
          <w:color w:val="222222"/>
          <w:sz w:val="22"/>
          <w:szCs w:val="26"/>
          <w:highlight w:val="yellow"/>
          <w:u w:val="single"/>
        </w:rPr>
        <w:t>The administration misses the mark on both counts</w:t>
      </w:r>
      <w:r w:rsidRPr="00D23448">
        <w:rPr>
          <w:rFonts w:ascii="Calibri" w:hAnsi="Calibri" w:cs="Times"/>
          <w:color w:val="222222"/>
          <w:sz w:val="12"/>
          <w:szCs w:val="26"/>
          <w:highlight w:val="yellow"/>
        </w:rPr>
        <w:t>.</w:t>
      </w:r>
      <w:r w:rsidRPr="00D23448">
        <w:rPr>
          <w:rFonts w:ascii="Calibri" w:hAnsi="Calibri" w:cs="Times"/>
          <w:color w:val="222222"/>
          <w:sz w:val="12"/>
          <w:szCs w:val="26"/>
        </w:rPr>
        <w:t xml:space="preserve"> The Refugee Act of 1980 gave the president, in consultation with Congress, the power to set an annual cap, which in 1980 was 231,700, more than five times the current level of 45,000. After 9/11, the trend has been toward a lower annual ceiling for refugees resettled in the United States. Still, since the 1980 act gave them authority, no U.S. president has set a cap as low as Donald Trump has. The world in 2017 is turbulent, but I believe </w:t>
      </w:r>
      <w:r w:rsidRPr="00D23448">
        <w:rPr>
          <w:rFonts w:ascii="Calibri" w:hAnsi="Calibri" w:cs="Times"/>
          <w:color w:val="222222"/>
          <w:sz w:val="22"/>
          <w:szCs w:val="26"/>
          <w:highlight w:val="yellow"/>
          <w:u w:val="single"/>
        </w:rPr>
        <w:t>this policy further endangers America</w:t>
      </w:r>
      <w:r w:rsidRPr="00D23448">
        <w:rPr>
          <w:rFonts w:ascii="Calibri" w:hAnsi="Calibri" w:cs="Times"/>
          <w:color w:val="222222"/>
          <w:sz w:val="22"/>
          <w:szCs w:val="26"/>
          <w:u w:val="single"/>
        </w:rPr>
        <w:t xml:space="preserve"> Make no mistake</w:t>
      </w:r>
      <w:r w:rsidRPr="00D23448">
        <w:rPr>
          <w:rFonts w:ascii="Calibri" w:hAnsi="Calibri" w:cs="Times"/>
          <w:color w:val="222222"/>
          <w:sz w:val="12"/>
          <w:szCs w:val="26"/>
        </w:rPr>
        <w:t xml:space="preserve">, </w:t>
      </w:r>
      <w:r w:rsidRPr="00D23448">
        <w:rPr>
          <w:rFonts w:ascii="Calibri" w:hAnsi="Calibri" w:cs="Times"/>
          <w:color w:val="222222"/>
          <w:sz w:val="22"/>
          <w:szCs w:val="26"/>
          <w:highlight w:val="yellow"/>
          <w:u w:val="single"/>
        </w:rPr>
        <w:t>we are threatened by extremists bent on destroying democracies like ours.</w:t>
      </w:r>
      <w:r w:rsidRPr="00D23448">
        <w:rPr>
          <w:rFonts w:ascii="Calibri" w:hAnsi="Calibri" w:cs="Times"/>
          <w:color w:val="222222"/>
          <w:sz w:val="22"/>
          <w:szCs w:val="26"/>
          <w:u w:val="single"/>
        </w:rPr>
        <w:t xml:space="preserve"> </w:t>
      </w:r>
      <w:r w:rsidRPr="00D23448">
        <w:rPr>
          <w:rFonts w:ascii="Calibri" w:hAnsi="Calibri" w:cs="Times"/>
          <w:color w:val="222222"/>
          <w:sz w:val="12"/>
          <w:szCs w:val="26"/>
        </w:rPr>
        <w:t xml:space="preserve">But </w:t>
      </w:r>
      <w:r w:rsidRPr="00D23448">
        <w:rPr>
          <w:rFonts w:ascii="Calibri" w:hAnsi="Calibri" w:cs="Times"/>
          <w:color w:val="222222"/>
          <w:sz w:val="22"/>
          <w:szCs w:val="26"/>
          <w:highlight w:val="yellow"/>
          <w:u w:val="single"/>
        </w:rPr>
        <w:t>allowing</w:t>
      </w:r>
      <w:r w:rsidRPr="00D23448">
        <w:rPr>
          <w:rFonts w:ascii="Calibri" w:hAnsi="Calibri" w:cs="Times"/>
          <w:color w:val="222222"/>
          <w:sz w:val="22"/>
          <w:szCs w:val="26"/>
          <w:u w:val="single"/>
        </w:rPr>
        <w:t xml:space="preserve"> </w:t>
      </w:r>
      <w:r w:rsidRPr="00D23448">
        <w:rPr>
          <w:rFonts w:ascii="Calibri" w:hAnsi="Calibri" w:cs="Times"/>
          <w:color w:val="222222"/>
          <w:sz w:val="22"/>
          <w:szCs w:val="26"/>
          <w:highlight w:val="yellow"/>
          <w:u w:val="single"/>
        </w:rPr>
        <w:t>a</w:t>
      </w:r>
      <w:r w:rsidRPr="00D23448">
        <w:rPr>
          <w:rFonts w:ascii="Calibri" w:hAnsi="Calibri" w:cs="Times"/>
          <w:color w:val="222222"/>
          <w:sz w:val="22"/>
          <w:szCs w:val="26"/>
          <w:u w:val="single"/>
        </w:rPr>
        <w:t xml:space="preserve">n abnormally </w:t>
      </w:r>
      <w:r w:rsidRPr="00D23448">
        <w:rPr>
          <w:rFonts w:ascii="Calibri" w:hAnsi="Calibri" w:cs="Times"/>
          <w:color w:val="222222"/>
          <w:sz w:val="22"/>
          <w:szCs w:val="26"/>
          <w:highlight w:val="yellow"/>
          <w:u w:val="single"/>
        </w:rPr>
        <w:t>low number of refugees to enter the U</w:t>
      </w:r>
      <w:r w:rsidRPr="00D23448">
        <w:rPr>
          <w:rFonts w:ascii="Calibri" w:hAnsi="Calibri" w:cs="Times"/>
          <w:color w:val="222222"/>
          <w:sz w:val="22"/>
          <w:szCs w:val="26"/>
          <w:u w:val="single"/>
        </w:rPr>
        <w:t xml:space="preserve">nited </w:t>
      </w:r>
      <w:r w:rsidRPr="00D23448">
        <w:rPr>
          <w:rFonts w:ascii="Calibri" w:hAnsi="Calibri" w:cs="Times"/>
          <w:color w:val="222222"/>
          <w:sz w:val="22"/>
          <w:szCs w:val="26"/>
          <w:highlight w:val="yellow"/>
          <w:u w:val="single"/>
        </w:rPr>
        <w:t>States hurts far more than it helps the cause in the fight against terrorism</w:t>
      </w:r>
      <w:r w:rsidRPr="00D23448">
        <w:rPr>
          <w:rFonts w:ascii="Calibri" w:hAnsi="Calibri" w:cs="Times"/>
          <w:color w:val="222222"/>
          <w:sz w:val="22"/>
          <w:szCs w:val="26"/>
          <w:u w:val="single"/>
        </w:rPr>
        <w:t>,</w:t>
      </w:r>
      <w:r w:rsidRPr="00D23448">
        <w:rPr>
          <w:rFonts w:ascii="Calibri" w:hAnsi="Calibri" w:cs="Times"/>
          <w:color w:val="222222"/>
          <w:sz w:val="12"/>
          <w:szCs w:val="26"/>
        </w:rPr>
        <w:t xml:space="preserve"> because </w:t>
      </w:r>
      <w:r w:rsidRPr="00D23448">
        <w:rPr>
          <w:rFonts w:ascii="Calibri" w:hAnsi="Calibri" w:cs="Times"/>
          <w:color w:val="222222"/>
          <w:sz w:val="22"/>
          <w:szCs w:val="26"/>
          <w:highlight w:val="yellow"/>
          <w:u w:val="single"/>
        </w:rPr>
        <w:t>it will diminish America’s soft power in the world.</w:t>
      </w:r>
      <w:r w:rsidRPr="00D23448">
        <w:rPr>
          <w:rFonts w:ascii="Calibri" w:hAnsi="Calibri" w:cs="Times"/>
          <w:color w:val="222222"/>
          <w:sz w:val="12"/>
          <w:szCs w:val="26"/>
        </w:rPr>
        <w:t xml:space="preserve"> Hard power is the kind of power used to coerce others into doing what you want them to do: threats of violence, economic sanctions, and so on. </w:t>
      </w:r>
      <w:r w:rsidRPr="00D23448">
        <w:rPr>
          <w:rFonts w:ascii="Calibri" w:hAnsi="Calibri" w:cs="Times"/>
          <w:color w:val="222222"/>
          <w:sz w:val="22"/>
          <w:szCs w:val="26"/>
          <w:highlight w:val="yellow"/>
          <w:u w:val="single"/>
        </w:rPr>
        <w:t>Hard power hasn’t helped</w:t>
      </w:r>
      <w:r w:rsidRPr="00D23448">
        <w:rPr>
          <w:rFonts w:ascii="Calibri" w:hAnsi="Calibri" w:cs="Times"/>
          <w:color w:val="222222"/>
          <w:sz w:val="22"/>
          <w:szCs w:val="26"/>
          <w:u w:val="single"/>
        </w:rPr>
        <w:t xml:space="preserve"> us much </w:t>
      </w:r>
      <w:r w:rsidRPr="00D23448">
        <w:rPr>
          <w:rFonts w:ascii="Calibri" w:hAnsi="Calibri" w:cs="Times"/>
          <w:color w:val="222222"/>
          <w:sz w:val="22"/>
          <w:szCs w:val="26"/>
          <w:highlight w:val="yellow"/>
          <w:u w:val="single"/>
        </w:rPr>
        <w:t>in the fight against extremism</w:t>
      </w:r>
      <w:r w:rsidRPr="00D23448">
        <w:rPr>
          <w:rFonts w:ascii="Calibri" w:hAnsi="Calibri" w:cs="Times"/>
          <w:color w:val="222222"/>
          <w:sz w:val="12"/>
          <w:szCs w:val="26"/>
        </w:rPr>
        <w:t xml:space="preserve">; the threats today from groups like ISIS are arguably greater than ever. </w:t>
      </w:r>
      <w:r w:rsidRPr="00D23448">
        <w:rPr>
          <w:rFonts w:ascii="Calibri" w:hAnsi="Calibri" w:cs="Times"/>
          <w:color w:val="222222"/>
          <w:sz w:val="22"/>
          <w:szCs w:val="26"/>
          <w:highlight w:val="yellow"/>
          <w:u w:val="single"/>
        </w:rPr>
        <w:t>To</w:t>
      </w:r>
      <w:r w:rsidRPr="00D23448">
        <w:rPr>
          <w:rFonts w:ascii="Calibri" w:hAnsi="Calibri" w:cs="Times"/>
          <w:color w:val="222222"/>
          <w:sz w:val="22"/>
          <w:szCs w:val="26"/>
          <w:u w:val="single"/>
        </w:rPr>
        <w:t xml:space="preserve"> effectively </w:t>
      </w:r>
      <w:r w:rsidRPr="00D23448">
        <w:rPr>
          <w:rFonts w:ascii="Calibri" w:hAnsi="Calibri" w:cs="Times"/>
          <w:color w:val="222222"/>
          <w:sz w:val="22"/>
          <w:szCs w:val="26"/>
          <w:highlight w:val="yellow"/>
          <w:u w:val="single"/>
        </w:rPr>
        <w:t>fight</w:t>
      </w:r>
      <w:r w:rsidRPr="00D23448">
        <w:rPr>
          <w:rFonts w:ascii="Calibri" w:hAnsi="Calibri" w:cs="Times"/>
          <w:color w:val="222222"/>
          <w:sz w:val="22"/>
          <w:szCs w:val="26"/>
          <w:u w:val="single"/>
        </w:rPr>
        <w:t xml:space="preserve"> violent </w:t>
      </w:r>
      <w:r w:rsidRPr="00D23448">
        <w:rPr>
          <w:rFonts w:ascii="Calibri" w:hAnsi="Calibri" w:cs="Times"/>
          <w:color w:val="222222"/>
          <w:sz w:val="22"/>
          <w:szCs w:val="26"/>
          <w:highlight w:val="yellow"/>
          <w:u w:val="single"/>
        </w:rPr>
        <w:t>extremism we need soft power.</w:t>
      </w:r>
      <w:r w:rsidRPr="00D23448">
        <w:rPr>
          <w:rFonts w:ascii="Calibri" w:hAnsi="Calibri" w:cs="Times"/>
          <w:color w:val="222222"/>
          <w:sz w:val="12"/>
          <w:szCs w:val="26"/>
        </w:rPr>
        <w:t xml:space="preserve"> </w:t>
      </w:r>
      <w:r w:rsidRPr="00D23448">
        <w:rPr>
          <w:rFonts w:ascii="Calibri" w:hAnsi="Calibri" w:cs="Times"/>
          <w:color w:val="222222"/>
          <w:sz w:val="22"/>
          <w:szCs w:val="26"/>
          <w:u w:val="single"/>
        </w:rPr>
        <w:t xml:space="preserve">Soft power </w:t>
      </w:r>
      <w:r w:rsidRPr="00D23448">
        <w:rPr>
          <w:rFonts w:ascii="Calibri" w:hAnsi="Calibri" w:cs="Times"/>
          <w:color w:val="222222"/>
          <w:sz w:val="22"/>
          <w:szCs w:val="26"/>
          <w:highlight w:val="yellow"/>
          <w:u w:val="single"/>
        </w:rPr>
        <w:t>helps us recruit allies and friends who sign on to our international agenda</w:t>
      </w:r>
      <w:r w:rsidRPr="00D23448">
        <w:rPr>
          <w:rFonts w:ascii="Calibri" w:hAnsi="Calibri" w:cs="Times"/>
          <w:color w:val="222222"/>
          <w:sz w:val="22"/>
          <w:szCs w:val="26"/>
          <w:u w:val="single"/>
        </w:rPr>
        <w:t xml:space="preserve"> — they want the kind of world we want. </w:t>
      </w:r>
      <w:r w:rsidRPr="00D23448">
        <w:rPr>
          <w:rFonts w:ascii="Calibri" w:hAnsi="Calibri" w:cs="Times"/>
          <w:color w:val="222222"/>
          <w:sz w:val="22"/>
          <w:szCs w:val="26"/>
          <w:highlight w:val="yellow"/>
          <w:u w:val="single"/>
        </w:rPr>
        <w:t>When we slam the door on refugees, we legitimize fear of Muslims and nonwhites in America and foster hatred and resentment toward America abroad. We feed the motivation of would-be terrorists</w:t>
      </w:r>
      <w:r w:rsidRPr="00D23448">
        <w:rPr>
          <w:rFonts w:ascii="Calibri" w:hAnsi="Calibri" w:cs="Times"/>
          <w:color w:val="222222"/>
          <w:sz w:val="22"/>
          <w:szCs w:val="26"/>
          <w:u w:val="single"/>
        </w:rPr>
        <w:t>.</w:t>
      </w:r>
      <w:r w:rsidRPr="00D23448">
        <w:rPr>
          <w:rFonts w:ascii="Calibri" w:hAnsi="Calibri" w:cs="Times"/>
          <w:color w:val="222222"/>
          <w:sz w:val="12"/>
          <w:szCs w:val="26"/>
        </w:rPr>
        <w:t xml:space="preserve"> When the United States welcomed refugees from communist countries during the Cold War, it did so to shame communism. We sent an ideological message about how much more desirable life in the United States was than in countries under the communist thumb. After the 1979 Geneva Conference on refugees had drawn attention to thousands dying as they fled Cambodia, Laos, and Vietnam, we accepted nearly half of the 2.5 million refugees. In the early 1990s, the United States again increased its refugee ceiling to accommodate those fleeing the explosion of civil wars worldwide, from Yugoslavia to Republic of Congo. Each time, we made friends and influenced people. We increased our soft power globally and showcased American leadership. During the wars in Afghanistan and Iraq that displaced millions, we took too few refugees. </w:t>
      </w:r>
      <w:r w:rsidRPr="00D23448">
        <w:rPr>
          <w:rFonts w:ascii="Calibri" w:hAnsi="Calibri" w:cs="Times"/>
          <w:color w:val="222222"/>
          <w:sz w:val="22"/>
          <w:szCs w:val="26"/>
          <w:u w:val="single"/>
        </w:rPr>
        <w:t xml:space="preserve">Now, </w:t>
      </w:r>
      <w:r w:rsidRPr="00D23448">
        <w:rPr>
          <w:rFonts w:ascii="Calibri" w:hAnsi="Calibri" w:cs="Times"/>
          <w:color w:val="222222"/>
          <w:sz w:val="22"/>
          <w:szCs w:val="26"/>
          <w:highlight w:val="yellow"/>
          <w:u w:val="single"/>
        </w:rPr>
        <w:t>amid the worst global refugee</w:t>
      </w:r>
      <w:r w:rsidRPr="00D23448">
        <w:rPr>
          <w:rFonts w:ascii="Calibri" w:hAnsi="Calibri" w:cs="Times"/>
          <w:color w:val="222222"/>
          <w:sz w:val="22"/>
          <w:szCs w:val="26"/>
          <w:u w:val="single"/>
        </w:rPr>
        <w:t xml:space="preserve"> crisis since World War II, </w:t>
      </w:r>
      <w:r w:rsidRPr="00D23448">
        <w:rPr>
          <w:rFonts w:ascii="Calibri" w:hAnsi="Calibri" w:cs="Times"/>
          <w:color w:val="222222"/>
          <w:sz w:val="22"/>
          <w:szCs w:val="26"/>
          <w:highlight w:val="yellow"/>
          <w:u w:val="single"/>
        </w:rPr>
        <w:t>America is slamming the door on some of the world’s most desperate victims</w:t>
      </w:r>
      <w:r w:rsidRPr="00D23448">
        <w:rPr>
          <w:rFonts w:ascii="Calibri" w:hAnsi="Calibri" w:cs="Times"/>
          <w:color w:val="222222"/>
          <w:sz w:val="22"/>
          <w:szCs w:val="26"/>
          <w:u w:val="single"/>
        </w:rPr>
        <w:t>. Is this the wise response to a situation in which refugees flow by the thousands into countries that neighbor the world’s worst conflicts?</w:t>
      </w:r>
      <w:r w:rsidRPr="00D23448">
        <w:rPr>
          <w:rFonts w:ascii="Calibri" w:hAnsi="Calibri" w:cs="Times"/>
          <w:color w:val="222222"/>
          <w:sz w:val="12"/>
          <w:szCs w:val="26"/>
        </w:rPr>
        <w:t xml:space="preserve"> Syria, with a population of only 18 million, took in more than 1.2 million Iraqi refugees in the years before the current conflict erupted there, according to one estimate. Do we really want to foist the burden of refugees on countries already teetering on the brink of failure? As to the debate over whether or not refugees are a net economic drain or benefit, </w:t>
      </w:r>
      <w:r w:rsidRPr="00D23448">
        <w:rPr>
          <w:rFonts w:ascii="Calibri" w:hAnsi="Calibri" w:cs="Times"/>
          <w:color w:val="222222"/>
          <w:sz w:val="22"/>
          <w:szCs w:val="26"/>
          <w:highlight w:val="yellow"/>
          <w:u w:val="single"/>
        </w:rPr>
        <w:t>a recent report commissioned by the admin</w:t>
      </w:r>
      <w:r w:rsidRPr="00D23448">
        <w:rPr>
          <w:rFonts w:ascii="Calibri" w:hAnsi="Calibri" w:cs="Times"/>
          <w:color w:val="222222"/>
          <w:sz w:val="22"/>
          <w:szCs w:val="26"/>
          <w:u w:val="single"/>
        </w:rPr>
        <w:t xml:space="preserve">istration — but later rejected by it — </w:t>
      </w:r>
      <w:r w:rsidRPr="00D23448">
        <w:rPr>
          <w:rFonts w:ascii="Calibri" w:hAnsi="Calibri" w:cs="Times"/>
          <w:color w:val="222222"/>
          <w:sz w:val="22"/>
          <w:szCs w:val="26"/>
          <w:highlight w:val="yellow"/>
          <w:u w:val="single"/>
        </w:rPr>
        <w:t>has persuasive evidence of refugees’ net contribution.</w:t>
      </w:r>
      <w:r w:rsidRPr="00D23448">
        <w:rPr>
          <w:rFonts w:ascii="Calibri" w:hAnsi="Calibri" w:cs="Times"/>
          <w:color w:val="222222"/>
          <w:sz w:val="12"/>
          <w:szCs w:val="26"/>
        </w:rPr>
        <w:t xml:space="preserve"> </w:t>
      </w:r>
      <w:r w:rsidRPr="00D23448">
        <w:rPr>
          <w:rFonts w:ascii="Calibri" w:hAnsi="Calibri" w:cs="Times"/>
          <w:color w:val="222222"/>
          <w:sz w:val="22"/>
          <w:szCs w:val="26"/>
          <w:highlight w:val="yellow"/>
          <w:u w:val="single"/>
        </w:rPr>
        <w:t>Ignored in the debate is our historic responsibility to meet our moral obligations</w:t>
      </w:r>
      <w:r w:rsidRPr="00D23448">
        <w:rPr>
          <w:rFonts w:ascii="Calibri" w:hAnsi="Calibri" w:cs="Times"/>
          <w:color w:val="222222"/>
          <w:sz w:val="22"/>
          <w:szCs w:val="26"/>
          <w:u w:val="single"/>
        </w:rPr>
        <w:t xml:space="preserve">, </w:t>
      </w:r>
      <w:r w:rsidRPr="00D23448">
        <w:rPr>
          <w:rFonts w:ascii="Calibri" w:hAnsi="Calibri" w:cs="Times"/>
          <w:color w:val="222222"/>
          <w:sz w:val="12"/>
          <w:szCs w:val="26"/>
        </w:rPr>
        <w:t>given our military involvement abroad</w:t>
      </w:r>
      <w:r w:rsidRPr="00D23448">
        <w:rPr>
          <w:rFonts w:ascii="Calibri" w:hAnsi="Calibri" w:cs="Times"/>
          <w:color w:val="222222"/>
          <w:sz w:val="12"/>
          <w:szCs w:val="26"/>
          <w:highlight w:val="yellow"/>
        </w:rPr>
        <w:t xml:space="preserve">. </w:t>
      </w:r>
      <w:r w:rsidRPr="00D23448">
        <w:rPr>
          <w:rFonts w:ascii="Calibri" w:hAnsi="Calibri" w:cs="Times"/>
          <w:color w:val="222222"/>
          <w:sz w:val="22"/>
          <w:szCs w:val="26"/>
          <w:highlight w:val="yellow"/>
          <w:u w:val="single"/>
        </w:rPr>
        <w:t>It’s an obligation that needs to be discussed urgently</w:t>
      </w:r>
      <w:r w:rsidRPr="00D23448">
        <w:rPr>
          <w:rFonts w:ascii="Calibri" w:hAnsi="Calibri" w:cs="Times"/>
          <w:color w:val="222222"/>
          <w:sz w:val="22"/>
          <w:szCs w:val="26"/>
          <w:u w:val="single"/>
        </w:rPr>
        <w:t>.</w:t>
      </w:r>
      <w:r w:rsidRPr="00D23448">
        <w:rPr>
          <w:rFonts w:ascii="Calibri" w:hAnsi="Calibri" w:cs="Times"/>
          <w:color w:val="222222"/>
          <w:sz w:val="12"/>
          <w:szCs w:val="26"/>
        </w:rPr>
        <w:t xml:space="preserve"> Yes, we are driven by an understandable passion to root out terrorists, but I believe</w:t>
      </w:r>
      <w:r w:rsidRPr="00D23448">
        <w:rPr>
          <w:rFonts w:ascii="Calibri" w:hAnsi="Calibri" w:cs="Times"/>
          <w:color w:val="222222"/>
          <w:sz w:val="22"/>
          <w:szCs w:val="26"/>
          <w:u w:val="single"/>
        </w:rPr>
        <w:t xml:space="preserve"> </w:t>
      </w:r>
      <w:r w:rsidRPr="00D23448">
        <w:rPr>
          <w:rFonts w:ascii="Calibri" w:hAnsi="Calibri" w:cs="Times"/>
          <w:color w:val="222222"/>
          <w:sz w:val="22"/>
          <w:szCs w:val="26"/>
          <w:highlight w:val="yellow"/>
          <w:u w:val="single"/>
        </w:rPr>
        <w:t>there is ample evidence that shows refugee reductions have reduced our soft power and made America less safe.</w:t>
      </w:r>
      <w:r w:rsidRPr="00D23448">
        <w:rPr>
          <w:rFonts w:ascii="Calibri" w:hAnsi="Calibri" w:cs="Times"/>
          <w:color w:val="222222"/>
          <w:sz w:val="12"/>
          <w:szCs w:val="26"/>
        </w:rPr>
        <w:t xml:space="preserve"> During and after the Cold War, we accepted refugees from communist countries even though many were afraid they would export that “subversive and dangerous” ideology and put the United States at risk. Now, we are letting similar fears — this time about terrorism — get the best of us. </w:t>
      </w:r>
      <w:r w:rsidRPr="00D23448">
        <w:rPr>
          <w:rFonts w:ascii="Calibri" w:hAnsi="Calibri" w:cs="Times"/>
          <w:color w:val="222222"/>
          <w:sz w:val="22"/>
          <w:szCs w:val="26"/>
          <w:highlight w:val="yellow"/>
          <w:u w:val="single"/>
        </w:rPr>
        <w:t>By disdaining refugees in the name of national security and economics, America comes across as less of a global leader</w:t>
      </w:r>
      <w:r w:rsidRPr="00D23448">
        <w:rPr>
          <w:rFonts w:ascii="Calibri" w:hAnsi="Calibri" w:cs="Times"/>
          <w:color w:val="222222"/>
          <w:sz w:val="22"/>
          <w:szCs w:val="26"/>
          <w:u w:val="single"/>
        </w:rPr>
        <w:t>.</w:t>
      </w:r>
      <w:r w:rsidRPr="00D23448">
        <w:rPr>
          <w:rFonts w:ascii="Calibri" w:hAnsi="Calibri" w:cs="Times"/>
          <w:color w:val="222222"/>
          <w:sz w:val="12"/>
          <w:szCs w:val="26"/>
        </w:rPr>
        <w:t xml:space="preserve"> A recent Pew Research Center poll showed G-20 countries to be more confident in German Chancellor Angela Merkel than in President Trump. Resettling just 110,000 refugees, the number set by Barack Obama before he left office, out of 21 million stateless people worldwide, would be a strong, symbolic gesture. </w:t>
      </w:r>
      <w:r w:rsidRPr="00D23448">
        <w:rPr>
          <w:rFonts w:ascii="Calibri" w:hAnsi="Calibri" w:cs="Times"/>
          <w:color w:val="222222"/>
          <w:sz w:val="22"/>
          <w:szCs w:val="26"/>
          <w:highlight w:val="yellow"/>
          <w:u w:val="single"/>
        </w:rPr>
        <w:t>Through our commitment to freedom and our compassion, we would gain soft power, and ultimately help advance the American agenda abroad</w:t>
      </w:r>
      <w:r w:rsidRPr="00D23448">
        <w:rPr>
          <w:rFonts w:ascii="Calibri" w:hAnsi="Calibri" w:cs="Times"/>
          <w:color w:val="222222"/>
          <w:sz w:val="22"/>
          <w:szCs w:val="26"/>
          <w:u w:val="single"/>
        </w:rPr>
        <w:t>.</w:t>
      </w:r>
      <w:r w:rsidRPr="00D23448">
        <w:rPr>
          <w:rFonts w:ascii="Calibri" w:hAnsi="Calibri" w:cs="Times"/>
          <w:color w:val="222222"/>
          <w:sz w:val="12"/>
          <w:szCs w:val="26"/>
        </w:rPr>
        <w:t xml:space="preserve"> With our large military footprint, we play a role in exacerbating dozens of the current conflicts that rage around the globe and displace millions. Not only are we morally bound to welcome more refugees — doing so is also good for American national security. Win-win.</w:t>
      </w:r>
    </w:p>
    <w:p w14:paraId="00BC1411" w14:textId="3E133C19" w:rsidR="00935DE5" w:rsidRDefault="00935DE5" w:rsidP="00935DE5">
      <w:pPr>
        <w:pStyle w:val="Heading3"/>
      </w:pPr>
      <w:r>
        <w:t>EU Populism Brink</w:t>
      </w:r>
    </w:p>
    <w:p w14:paraId="1B054538" w14:textId="77777777" w:rsidR="00935DE5" w:rsidRPr="00935DE5" w:rsidRDefault="00935DE5" w:rsidP="00935DE5">
      <w:pPr>
        <w:pStyle w:val="Heading4"/>
      </w:pPr>
      <w:r w:rsidRPr="00935DE5">
        <w:t>Populism in Europe is on the brink—center-left parties are crumbling-- increasing opposition to internationalist sentiment</w:t>
      </w:r>
    </w:p>
    <w:p w14:paraId="343D3BB4" w14:textId="77777777" w:rsidR="00935DE5" w:rsidRDefault="00935DE5" w:rsidP="00935DE5">
      <w:r>
        <w:rPr>
          <w:rStyle w:val="Style13ptBold"/>
        </w:rPr>
        <w:t>Galston 3/8</w:t>
      </w:r>
      <w:r>
        <w:t xml:space="preserve"> (William Galston, the Ezra K. Zilkha Chair in Governance Studies and senior fellow at the Brookings Institution, "The rise of European populism and the collapse of the center-left," 3/8/18, The Brookings Institution, https://www.brookings.edu/blog/order-from-chaos/2018/03/08/the-rise-of-european-populism-and-the-collapse-of-the-center-left/)</w:t>
      </w:r>
    </w:p>
    <w:p w14:paraId="2C284860" w14:textId="77777777" w:rsidR="00935DE5" w:rsidRDefault="00935DE5" w:rsidP="00935DE5">
      <w:pPr>
        <w:rPr>
          <w:sz w:val="18"/>
          <w:szCs w:val="18"/>
        </w:rPr>
      </w:pPr>
      <w:r>
        <w:rPr>
          <w:rStyle w:val="StyleUnderline"/>
          <w:rFonts w:eastAsiaTheme="majorEastAsia"/>
          <w:highlight w:val="yellow"/>
        </w:rPr>
        <w:t>The rise of populism</w:t>
      </w:r>
      <w:r>
        <w:t xml:space="preserve">, mostly right-leaning, is the most important European political development of the 21st century. It </w:t>
      </w:r>
      <w:r>
        <w:rPr>
          <w:rStyle w:val="StyleUnderline"/>
          <w:rFonts w:eastAsiaTheme="majorEastAsia"/>
          <w:highlight w:val="yellow"/>
        </w:rPr>
        <w:t>has eaten into support for</w:t>
      </w:r>
      <w:r>
        <w:rPr>
          <w:rStyle w:val="StyleUnderline"/>
          <w:rFonts w:eastAsiaTheme="majorEastAsia"/>
        </w:rPr>
        <w:t xml:space="preserve"> traditional </w:t>
      </w:r>
      <w:r>
        <w:rPr>
          <w:rStyle w:val="StyleUnderline"/>
          <w:rFonts w:eastAsiaTheme="majorEastAsia"/>
          <w:highlight w:val="yellow"/>
        </w:rPr>
        <w:t>center-right parties while dealing a knock-out blow to the center-left</w:t>
      </w:r>
      <w:r>
        <w:t xml:space="preserve">. The result is the end of the center-left/center-right duopoly that has dominated European politics since the end of World War II. </w:t>
      </w:r>
      <w:r>
        <w:rPr>
          <w:rStyle w:val="StyleUnderline"/>
          <w:rFonts w:eastAsiaTheme="majorEastAsia"/>
          <w:highlight w:val="yellow"/>
        </w:rPr>
        <w:t>Party systems throughout Europe have fragmented</w:t>
      </w:r>
      <w:r>
        <w:rPr>
          <w:rStyle w:val="StyleUnderline"/>
          <w:rFonts w:eastAsiaTheme="majorEastAsia"/>
        </w:rPr>
        <w:t xml:space="preserve">, and </w:t>
      </w:r>
      <w:r>
        <w:rPr>
          <w:rStyle w:val="StyleUnderline"/>
          <w:rFonts w:eastAsiaTheme="majorEastAsia"/>
          <w:highlight w:val="yellow"/>
        </w:rPr>
        <w:t>most have shifted toward the right</w:t>
      </w:r>
      <w:r>
        <w:rPr>
          <w:rStyle w:val="StyleUnderline"/>
          <w:rFonts w:eastAsiaTheme="majorEastAsia"/>
        </w:rPr>
        <w:t>. And t</w:t>
      </w:r>
      <w:r>
        <w:rPr>
          <w:rStyle w:val="StyleUnderline"/>
          <w:rFonts w:eastAsiaTheme="majorEastAsia"/>
          <w:highlight w:val="yellow"/>
        </w:rPr>
        <w:t xml:space="preserve">he rise of populism has opened the door to </w:t>
      </w:r>
      <w:r>
        <w:rPr>
          <w:rStyle w:val="StyleUnderline"/>
          <w:rFonts w:eastAsiaTheme="majorEastAsia"/>
        </w:rPr>
        <w:t xml:space="preserve">increased </w:t>
      </w:r>
      <w:r>
        <w:rPr>
          <w:rStyle w:val="StyleUnderline"/>
          <w:rFonts w:eastAsiaTheme="majorEastAsia"/>
          <w:highlight w:val="yellow"/>
        </w:rPr>
        <w:t>Russian influence throughout Europe</w:t>
      </w:r>
      <w:r>
        <w:t xml:space="preserve">. Early on, many analysts believed that the rise of populism reflected mainly the economic distress created by the protracted Great Recession. As it waned, they hoped, so would the populist challenge. But </w:t>
      </w:r>
      <w:r>
        <w:rPr>
          <w:rStyle w:val="StyleUnderline"/>
          <w:rFonts w:eastAsiaTheme="majorEastAsia"/>
          <w:highlight w:val="yellow"/>
        </w:rPr>
        <w:t xml:space="preserve">even as Europe’s economic recovery has gathered pace </w:t>
      </w:r>
      <w:r>
        <w:rPr>
          <w:rStyle w:val="StyleUnderline"/>
          <w:rFonts w:eastAsiaTheme="majorEastAsia"/>
        </w:rPr>
        <w:t>and unemployment has declined,</w:t>
      </w:r>
      <w:r>
        <w:rPr>
          <w:rStyle w:val="StyleUnderline"/>
          <w:rFonts w:eastAsiaTheme="majorEastAsia"/>
          <w:highlight w:val="yellow"/>
        </w:rPr>
        <w:t xml:space="preserve"> the populist surge has continued</w:t>
      </w:r>
      <w:r>
        <w:t xml:space="preserve">. It is now evident that </w:t>
      </w:r>
      <w:r>
        <w:rPr>
          <w:rStyle w:val="StyleUnderline"/>
          <w:rFonts w:eastAsiaTheme="majorEastAsia"/>
          <w:highlight w:val="yellow"/>
        </w:rPr>
        <w:t>populism draws strength from public opposition to</w:t>
      </w:r>
      <w:r>
        <w:rPr>
          <w:rStyle w:val="StyleUnderline"/>
          <w:rFonts w:eastAsiaTheme="majorEastAsia"/>
        </w:rPr>
        <w:t xml:space="preserve"> mass immigration, </w:t>
      </w:r>
      <w:r>
        <w:rPr>
          <w:rStyle w:val="StyleUnderline"/>
          <w:rFonts w:eastAsiaTheme="majorEastAsia"/>
          <w:highlight w:val="yellow"/>
        </w:rPr>
        <w:t>cultural liberalization</w:t>
      </w:r>
      <w:r>
        <w:rPr>
          <w:rStyle w:val="StyleUnderline"/>
          <w:rFonts w:eastAsiaTheme="majorEastAsia"/>
        </w:rPr>
        <w:t xml:space="preserve">, </w:t>
      </w:r>
      <w:r>
        <w:rPr>
          <w:rStyle w:val="StyleUnderline"/>
          <w:rFonts w:eastAsiaTheme="majorEastAsia"/>
          <w:highlight w:val="yellow"/>
        </w:rPr>
        <w:t>and the perceived surrender of national sovereignty</w:t>
      </w:r>
      <w:r>
        <w:rPr>
          <w:rStyle w:val="StyleUnderline"/>
          <w:rFonts w:eastAsiaTheme="majorEastAsia"/>
        </w:rPr>
        <w:t xml:space="preserve"> to distant and unresponsive international bodies.</w:t>
      </w:r>
      <w:r>
        <w:t xml:space="preserve"> </w:t>
      </w:r>
      <w:r>
        <w:rPr>
          <w:sz w:val="18"/>
          <w:szCs w:val="18"/>
        </w:rPr>
        <w:t>If economic arguments had determined the outcome of the Brexit vote, Britain would have remained in the EU. If economic growth had been decisive in Poland, which enjoyed the faster growth rate in Europe between 1989 and 2015, the populist Law and Justice Party would never have become the country’s dominant political force. Immigration raises cultural and security concerns as well as fears of economic displacement, and it weakens the legitimacy of transnational institutions that are seen as preventing sovereign peoples from using national political means to protect themselves against the threatening developments</w:t>
      </w:r>
      <w:r>
        <w:t xml:space="preserve">. </w:t>
      </w:r>
      <w:r>
        <w:rPr>
          <w:rStyle w:val="StyleUnderline"/>
          <w:rFonts w:eastAsiaTheme="majorEastAsia"/>
          <w:highlight w:val="yellow"/>
        </w:rPr>
        <w:t>Left unaddressed, the rise of</w:t>
      </w:r>
      <w:r>
        <w:rPr>
          <w:rStyle w:val="StyleUnderline"/>
          <w:rFonts w:eastAsiaTheme="majorEastAsia"/>
        </w:rPr>
        <w:t xml:space="preserve"> anti-immigrant, </w:t>
      </w:r>
      <w:r>
        <w:rPr>
          <w:rStyle w:val="StyleUnderline"/>
          <w:rFonts w:eastAsiaTheme="majorEastAsia"/>
          <w:highlight w:val="yellow"/>
        </w:rPr>
        <w:t>anti-internationalist sentiment</w:t>
      </w:r>
      <w:r>
        <w:rPr>
          <w:rStyle w:val="StyleUnderline"/>
          <w:rFonts w:eastAsiaTheme="majorEastAsia"/>
        </w:rPr>
        <w:t xml:space="preserve">, which has shifted the political balance within Europe, </w:t>
      </w:r>
      <w:r>
        <w:rPr>
          <w:rStyle w:val="StyleUnderline"/>
          <w:rFonts w:eastAsiaTheme="majorEastAsia"/>
          <w:highlight w:val="yellow"/>
        </w:rPr>
        <w:t>could have grave consequences for liberal democracy</w:t>
      </w:r>
      <w:r>
        <w:rPr>
          <w:rStyle w:val="StyleUnderline"/>
          <w:rFonts w:eastAsiaTheme="majorEastAsia"/>
        </w:rPr>
        <w:t xml:space="preserve"> itself</w:t>
      </w:r>
      <w:r>
        <w:t xml:space="preserve">. Emmanuel Macron’s decisive victory over Marine Le Pen and the National Front in last summer’s French elections led many observers to hope that this wave had crested. Subsequent events belied their optimism. </w:t>
      </w:r>
      <w:r>
        <w:rPr>
          <w:rStyle w:val="StyleUnderline"/>
          <w:rFonts w:eastAsiaTheme="majorEastAsia"/>
          <w:highlight w:val="yellow"/>
        </w:rPr>
        <w:t>In September</w:t>
      </w:r>
      <w:r>
        <w:t xml:space="preserve"> 2017, </w:t>
      </w:r>
      <w:r>
        <w:rPr>
          <w:rStyle w:val="StyleUnderline"/>
          <w:rFonts w:eastAsiaTheme="majorEastAsia"/>
          <w:highlight w:val="yellow"/>
        </w:rPr>
        <w:t>the</w:t>
      </w:r>
      <w:r>
        <w:t xml:space="preserve"> </w:t>
      </w:r>
      <w:r>
        <w:rPr>
          <w:rStyle w:val="StyleUnderline"/>
          <w:rFonts w:eastAsiaTheme="majorEastAsia"/>
        </w:rPr>
        <w:t>Alternative for Germany (</w:t>
      </w:r>
      <w:r>
        <w:rPr>
          <w:rStyle w:val="StyleUnderline"/>
          <w:rFonts w:eastAsiaTheme="majorEastAsia"/>
          <w:highlight w:val="yellow"/>
        </w:rPr>
        <w:t>AfD</w:t>
      </w:r>
      <w:r>
        <w:rPr>
          <w:rStyle w:val="StyleUnderline"/>
          <w:rFonts w:eastAsiaTheme="majorEastAsia"/>
        </w:rPr>
        <w:t xml:space="preserve">) </w:t>
      </w:r>
      <w:r>
        <w:rPr>
          <w:rStyle w:val="StyleUnderline"/>
          <w:rFonts w:eastAsiaTheme="majorEastAsia"/>
          <w:highlight w:val="yellow"/>
        </w:rPr>
        <w:t>won 12.6 percent of the vote</w:t>
      </w:r>
      <w:r>
        <w:rPr>
          <w:rStyle w:val="StyleUnderline"/>
          <w:rFonts w:eastAsiaTheme="majorEastAsia"/>
        </w:rPr>
        <w:t xml:space="preserve"> and entered the Bundestag with 94 seats, upsetting Germany’s post-war political order.</w:t>
      </w:r>
      <w:r>
        <w:t xml:space="preserve"> </w:t>
      </w:r>
      <w:r>
        <w:rPr>
          <w:rStyle w:val="StyleUnderline"/>
          <w:rFonts w:eastAsiaTheme="majorEastAsia"/>
          <w:highlight w:val="yellow"/>
        </w:rPr>
        <w:t>In October</w:t>
      </w:r>
      <w:r>
        <w:rPr>
          <w:rStyle w:val="StyleUnderline"/>
          <w:rFonts w:eastAsiaTheme="majorEastAsia"/>
        </w:rPr>
        <w:t xml:space="preserve">, anti-immigrant businessman-turned-politician </w:t>
      </w:r>
      <w:r>
        <w:rPr>
          <w:rStyle w:val="StyleUnderline"/>
          <w:rFonts w:eastAsiaTheme="majorEastAsia"/>
          <w:highlight w:val="yellow"/>
        </w:rPr>
        <w:t xml:space="preserve">Andrej Babis </w:t>
      </w:r>
      <w:r>
        <w:rPr>
          <w:rStyle w:val="StyleUnderline"/>
          <w:rFonts w:eastAsiaTheme="majorEastAsia"/>
        </w:rPr>
        <w:t xml:space="preserve">led his ANO Party to victory and </w:t>
      </w:r>
      <w:r>
        <w:rPr>
          <w:rStyle w:val="StyleUnderline"/>
          <w:rFonts w:eastAsiaTheme="majorEastAsia"/>
          <w:highlight w:val="yellow"/>
        </w:rPr>
        <w:t>became the Czech Republic’s prime minister</w:t>
      </w:r>
      <w:r>
        <w:t xml:space="preserve">. </w:t>
      </w:r>
      <w:r>
        <w:rPr>
          <w:rStyle w:val="StyleUnderline"/>
          <w:rFonts w:eastAsiaTheme="majorEastAsia"/>
        </w:rPr>
        <w:t>Also in October,</w:t>
      </w:r>
      <w:r>
        <w:rPr>
          <w:rStyle w:val="StyleUnderline"/>
          <w:rFonts w:eastAsiaTheme="majorEastAsia"/>
          <w:highlight w:val="yellow"/>
        </w:rPr>
        <w:t xml:space="preserve"> the Freedom Party of Austria won 26 percent of the popular vote</w:t>
      </w:r>
      <w:r>
        <w:t>, up from 20.5 percent in the previous election, and joined the governing coalition</w:t>
      </w:r>
      <w:r>
        <w:rPr>
          <w:rStyle w:val="StyleUnderline"/>
          <w:rFonts w:eastAsiaTheme="majorEastAsia"/>
        </w:rPr>
        <w:t xml:space="preserve">. </w:t>
      </w:r>
      <w:r>
        <w:rPr>
          <w:rStyle w:val="StyleUnderline"/>
          <w:rFonts w:eastAsiaTheme="majorEastAsia"/>
          <w:highlight w:val="yellow"/>
        </w:rPr>
        <w:t>In January</w:t>
      </w:r>
      <w:r>
        <w:rPr>
          <w:rStyle w:val="StyleUnderline"/>
          <w:rFonts w:eastAsiaTheme="majorEastAsia"/>
        </w:rPr>
        <w:t xml:space="preserve"> 2018, </w:t>
      </w:r>
      <w:r>
        <w:rPr>
          <w:rStyle w:val="StyleUnderline"/>
          <w:rFonts w:eastAsiaTheme="majorEastAsia"/>
          <w:highlight w:val="yellow"/>
        </w:rPr>
        <w:t>Czech President</w:t>
      </w:r>
      <w:r>
        <w:rPr>
          <w:rStyle w:val="StyleUnderline"/>
          <w:rFonts w:eastAsiaTheme="majorEastAsia"/>
        </w:rPr>
        <w:t xml:space="preserve"> Milos Zeman’s </w:t>
      </w:r>
      <w:r>
        <w:rPr>
          <w:rStyle w:val="StyleUnderline"/>
          <w:rFonts w:eastAsiaTheme="majorEastAsia"/>
          <w:highlight w:val="yellow"/>
        </w:rPr>
        <w:t>forceful anti-immigrant stance contributed to his</w:t>
      </w:r>
      <w:r>
        <w:rPr>
          <w:rStyle w:val="StyleUnderline"/>
          <w:rFonts w:eastAsiaTheme="majorEastAsia"/>
        </w:rPr>
        <w:t xml:space="preserve"> narrow </w:t>
      </w:r>
      <w:r>
        <w:rPr>
          <w:rStyle w:val="StyleUnderline"/>
          <w:rFonts w:eastAsiaTheme="majorEastAsia"/>
          <w:highlight w:val="yellow"/>
        </w:rPr>
        <w:t>victory over a liberal internationalist</w:t>
      </w:r>
      <w:r>
        <w:rPr>
          <w:rStyle w:val="StyleUnderline"/>
          <w:rFonts w:eastAsiaTheme="majorEastAsia"/>
        </w:rPr>
        <w:t xml:space="preserve"> challenger</w:t>
      </w:r>
      <w:r>
        <w:rPr>
          <w:highlight w:val="yellow"/>
        </w:rPr>
        <w:t xml:space="preserve">. </w:t>
      </w:r>
      <w:r>
        <w:rPr>
          <w:rStyle w:val="StyleUnderline"/>
          <w:rFonts w:eastAsiaTheme="majorEastAsia"/>
          <w:highlight w:val="yellow"/>
        </w:rPr>
        <w:t>In March, the</w:t>
      </w:r>
      <w:r>
        <w:rPr>
          <w:rStyle w:val="StyleUnderline"/>
          <w:rFonts w:eastAsiaTheme="majorEastAsia"/>
        </w:rPr>
        <w:t xml:space="preserve"> anti-establishment </w:t>
      </w:r>
      <w:r>
        <w:rPr>
          <w:rStyle w:val="StyleUnderline"/>
          <w:rFonts w:eastAsiaTheme="majorEastAsia"/>
          <w:highlight w:val="yellow"/>
        </w:rPr>
        <w:t>5 Star Movement scored</w:t>
      </w:r>
      <w:r>
        <w:rPr>
          <w:rStyle w:val="StyleUnderline"/>
          <w:rFonts w:eastAsiaTheme="majorEastAsia"/>
        </w:rPr>
        <w:t xml:space="preserve"> significant </w:t>
      </w:r>
      <w:r>
        <w:rPr>
          <w:rStyle w:val="StyleUnderline"/>
          <w:rFonts w:eastAsiaTheme="majorEastAsia"/>
          <w:highlight w:val="yellow"/>
        </w:rPr>
        <w:t>gains and became Italy’s largest party</w:t>
      </w:r>
      <w:r>
        <w:t xml:space="preserve">, </w:t>
      </w:r>
      <w:r>
        <w:rPr>
          <w:sz w:val="18"/>
          <w:szCs w:val="18"/>
        </w:rPr>
        <w:t>while the virulently anti-immigrant League jumped from 4 percent to 18 percent, surpassing Silvio Berlusconi’s Forza Italia to become the dominant force on the right. The rise of the populist right has coincided with a catastrophe for the center-left. A recent survey showed support for Germany’s center-left SPD shrinking by 5 points since the September election and that it had fallen behind the AfD for the first time.</w:t>
      </w:r>
      <w:r>
        <w:t xml:space="preserve"> </w:t>
      </w:r>
      <w:r>
        <w:rPr>
          <w:rStyle w:val="StyleUnderline"/>
          <w:rFonts w:eastAsiaTheme="majorEastAsia"/>
          <w:highlight w:val="yellow"/>
        </w:rPr>
        <w:t xml:space="preserve">The Socialists, France’s ruling party, received </w:t>
      </w:r>
      <w:r>
        <w:rPr>
          <w:rStyle w:val="StyleUnderline"/>
          <w:rFonts w:eastAsiaTheme="majorEastAsia"/>
        </w:rPr>
        <w:t>just</w:t>
      </w:r>
      <w:r>
        <w:rPr>
          <w:rStyle w:val="StyleUnderline"/>
          <w:rFonts w:eastAsiaTheme="majorEastAsia"/>
          <w:highlight w:val="yellow"/>
        </w:rPr>
        <w:t xml:space="preserve"> 7 percent of the vote in last year’s presidential election</w:t>
      </w:r>
      <w:r>
        <w:rPr>
          <w:rStyle w:val="StyleUnderline"/>
          <w:rFonts w:eastAsiaTheme="majorEastAsia"/>
        </w:rPr>
        <w:t>.</w:t>
      </w:r>
      <w:r>
        <w:t xml:space="preserve"> </w:t>
      </w:r>
      <w:r>
        <w:rPr>
          <w:rStyle w:val="StyleUnderline"/>
          <w:rFonts w:eastAsiaTheme="majorEastAsia"/>
          <w:highlight w:val="yellow"/>
        </w:rPr>
        <w:t>In the Netherlands</w:t>
      </w:r>
      <w:r>
        <w:rPr>
          <w:rStyle w:val="StyleUnderline"/>
          <w:rFonts w:eastAsiaTheme="majorEastAsia"/>
        </w:rPr>
        <w:t xml:space="preserve">, </w:t>
      </w:r>
      <w:r>
        <w:rPr>
          <w:rStyle w:val="StyleUnderline"/>
          <w:rFonts w:eastAsiaTheme="majorEastAsia"/>
          <w:highlight w:val="yellow"/>
        </w:rPr>
        <w:t>the Labour Party’s share of the vote fell</w:t>
      </w:r>
      <w:r>
        <w:rPr>
          <w:rStyle w:val="StyleUnderline"/>
          <w:rFonts w:eastAsiaTheme="majorEastAsia"/>
        </w:rPr>
        <w:t xml:space="preserve"> from 24.8 percent in the 2012 general election </w:t>
      </w:r>
      <w:r>
        <w:rPr>
          <w:rStyle w:val="StyleUnderline"/>
          <w:rFonts w:eastAsiaTheme="majorEastAsia"/>
          <w:highlight w:val="yellow"/>
        </w:rPr>
        <w:t>to just 5.7 percent in 2017</w:t>
      </w:r>
      <w:r>
        <w:rPr>
          <w:highlight w:val="yellow"/>
        </w:rPr>
        <w:t>,</w:t>
      </w:r>
      <w:r>
        <w:t xml:space="preserve"> reducing its parliamentary representation from 38 seats to 9. </w:t>
      </w:r>
      <w:r>
        <w:rPr>
          <w:rStyle w:val="StyleUnderline"/>
          <w:rFonts w:eastAsiaTheme="majorEastAsia"/>
          <w:highlight w:val="yellow"/>
        </w:rPr>
        <w:t>The Czech Social Democrats</w:t>
      </w:r>
      <w:r>
        <w:rPr>
          <w:rStyle w:val="StyleUnderline"/>
          <w:rFonts w:eastAsiaTheme="majorEastAsia"/>
        </w:rPr>
        <w:t xml:space="preserve">, who had received nearly one-third of the popular vote as recently as 2006, </w:t>
      </w:r>
      <w:r>
        <w:rPr>
          <w:rStyle w:val="StyleUnderline"/>
          <w:rFonts w:eastAsiaTheme="majorEastAsia"/>
          <w:highlight w:val="yellow"/>
        </w:rPr>
        <w:t>collapsed in the 2017 elections</w:t>
      </w:r>
      <w:r>
        <w:t xml:space="preserve">, </w:t>
      </w:r>
      <w:r>
        <w:rPr>
          <w:sz w:val="18"/>
          <w:szCs w:val="18"/>
        </w:rPr>
        <w:t>winning only 7.3 percent of the popular vote and 15 seats in parliament, down from 50 in 2013. In Italy, support for the Democratic Party fell to just 19 percent, and its leader, former Prime Minister Matteo Renzi, felt compelled to resign.</w:t>
      </w:r>
      <w:r>
        <w:t xml:space="preserve"> </w:t>
      </w:r>
      <w:r>
        <w:rPr>
          <w:rStyle w:val="StyleUnderline"/>
          <w:rFonts w:eastAsiaTheme="majorEastAsia"/>
          <w:highlight w:val="yellow"/>
        </w:rPr>
        <w:t>Even in Scandinavia</w:t>
      </w:r>
      <w:r>
        <w:t xml:space="preserve">, long a bulwark of social democracy, </w:t>
      </w:r>
      <w:r>
        <w:rPr>
          <w:rStyle w:val="StyleUnderline"/>
          <w:rFonts w:eastAsiaTheme="majorEastAsia"/>
          <w:highlight w:val="yellow"/>
        </w:rPr>
        <w:t>the once-dominant center-left parties are in decline, and nationalist parties</w:t>
      </w:r>
      <w:r>
        <w:rPr>
          <w:rStyle w:val="StyleUnderline"/>
          <w:rFonts w:eastAsiaTheme="majorEastAsia"/>
        </w:rPr>
        <w:t xml:space="preserve"> with nativist tendencies </w:t>
      </w:r>
      <w:r>
        <w:rPr>
          <w:rStyle w:val="StyleUnderline"/>
          <w:rFonts w:eastAsiaTheme="majorEastAsia"/>
          <w:highlight w:val="yellow"/>
        </w:rPr>
        <w:t>are growing</w:t>
      </w:r>
      <w:r>
        <w:t xml:space="preserve">. </w:t>
      </w:r>
      <w:r>
        <w:rPr>
          <w:rStyle w:val="StyleUnderline"/>
          <w:rFonts w:eastAsiaTheme="majorEastAsia"/>
        </w:rPr>
        <w:t xml:space="preserve">Under pressure, </w:t>
      </w:r>
      <w:r>
        <w:rPr>
          <w:rStyle w:val="StyleUnderline"/>
          <w:rFonts w:eastAsiaTheme="majorEastAsia"/>
          <w:highlight w:val="yellow"/>
        </w:rPr>
        <w:t>center-right parties have felt compelled to adjust by shifting toward populist policies and rhetoric</w:t>
      </w:r>
      <w:r>
        <w:rPr>
          <w:rStyle w:val="StyleUnderline"/>
          <w:rFonts w:eastAsiaTheme="majorEastAsia"/>
        </w:rPr>
        <w:t>.</w:t>
      </w:r>
      <w:r>
        <w:t xml:space="preserve"> During the 2017 </w:t>
      </w:r>
      <w:r>
        <w:rPr>
          <w:sz w:val="18"/>
          <w:szCs w:val="18"/>
        </w:rPr>
        <w:t>Dutch election, center-right Prime Minister Mark Rutte castigated immigrants who “don’t want to adapt, attacking our habits and rejecting our values, who attack gay people, who shout at women in short skirts, or call ordinary Dutch people racist.” His blunt message: “Act normal or go away.” The coalition he formed after the election embraced populist-influenced policies on immigration and national identity. Similar shifts are evident among center-right parties in Scandinavia. In Italy, Silvio Berlusconi, who early in the 2018 campaign had pledged to serve as a counter-balance to the League’s radical anti-immigrant stance, ended up endorsing the deportation of more than 600,000 refugees who had arrived since 2015. In Germany, Chancellor Angela Merkel’s decision in 2015 to open the doors to refugees from Syria and other zones of distress triggered a crisis within the EU and sparked the rise of the anti-immigrant AfD. She justified her decision in principled terms against the backdrop of Germany’s history. But after the disastrous election of September 2017, which weakened Merkel’s Christian Democratic Union (CDU)/Christian Social Union (CSU) bloc, the new coalition agreement between the CDU/CSU and the Social Democrats called for managing and limiting migration to prevent a repetition of the 2015 refugee influx, capping the number of family members who will be allowed to join migrants living in Germany without full refugee status, and strengthening efforts to integrate migrants into German public</w:t>
      </w:r>
      <w:r>
        <w:t xml:space="preserve"> life. </w:t>
      </w:r>
      <w:r>
        <w:rPr>
          <w:rStyle w:val="StyleUnderline"/>
          <w:rFonts w:eastAsiaTheme="majorEastAsia"/>
          <w:highlight w:val="yellow"/>
        </w:rPr>
        <w:t>Populist governments in Hungary and Poland have intensified</w:t>
      </w:r>
      <w:r>
        <w:rPr>
          <w:rStyle w:val="StyleUnderline"/>
          <w:rFonts w:eastAsiaTheme="majorEastAsia"/>
        </w:rPr>
        <w:t xml:space="preserve"> their </w:t>
      </w:r>
      <w:r>
        <w:rPr>
          <w:rStyle w:val="StyleUnderline"/>
          <w:rFonts w:eastAsiaTheme="majorEastAsia"/>
          <w:highlight w:val="yellow"/>
        </w:rPr>
        <w:t>efforts to weaken</w:t>
      </w:r>
      <w:r>
        <w:rPr>
          <w:rStyle w:val="StyleUnderline"/>
          <w:rFonts w:eastAsiaTheme="majorEastAsia"/>
        </w:rPr>
        <w:t xml:space="preserve"> </w:t>
      </w:r>
      <w:r>
        <w:rPr>
          <w:rStyle w:val="StyleUnderline"/>
          <w:rFonts w:eastAsiaTheme="majorEastAsia"/>
          <w:highlight w:val="yellow"/>
        </w:rPr>
        <w:t>core</w:t>
      </w:r>
      <w:r>
        <w:rPr>
          <w:rStyle w:val="StyleUnderline"/>
          <w:rFonts w:eastAsiaTheme="majorEastAsia"/>
        </w:rPr>
        <w:t xml:space="preserve"> </w:t>
      </w:r>
      <w:r>
        <w:rPr>
          <w:rStyle w:val="StyleUnderline"/>
          <w:rFonts w:eastAsiaTheme="majorEastAsia"/>
          <w:highlight w:val="yellow"/>
        </w:rPr>
        <w:t>liberal institutions such as</w:t>
      </w:r>
      <w:r>
        <w:rPr>
          <w:rStyle w:val="StyleUnderline"/>
          <w:rFonts w:eastAsiaTheme="majorEastAsia"/>
        </w:rPr>
        <w:t xml:space="preserve"> a free press, independent civil society, and constitutional courts</w:t>
      </w:r>
      <w:r>
        <w:t xml:space="preserve">. </w:t>
      </w:r>
      <w:r>
        <w:rPr>
          <w:rStyle w:val="StyleUnderline"/>
          <w:rFonts w:eastAsiaTheme="majorEastAsia"/>
          <w:highlight w:val="yellow"/>
        </w:rPr>
        <w:t>Majorities in both</w:t>
      </w:r>
      <w:r>
        <w:rPr>
          <w:rStyle w:val="StyleUnderline"/>
          <w:rFonts w:eastAsiaTheme="majorEastAsia"/>
        </w:rPr>
        <w:t xml:space="preserve"> </w:t>
      </w:r>
      <w:r>
        <w:rPr>
          <w:rStyle w:val="StyleUnderline"/>
          <w:rFonts w:eastAsiaTheme="majorEastAsia"/>
          <w:highlight w:val="yellow"/>
        </w:rPr>
        <w:t>countries</w:t>
      </w:r>
      <w:r>
        <w:rPr>
          <w:rStyle w:val="StyleUnderline"/>
          <w:rFonts w:eastAsiaTheme="majorEastAsia"/>
        </w:rPr>
        <w:t xml:space="preserve"> increasingly </w:t>
      </w:r>
      <w:r>
        <w:rPr>
          <w:rStyle w:val="StyleUnderline"/>
          <w:rFonts w:eastAsiaTheme="majorEastAsia"/>
          <w:highlight w:val="yellow"/>
        </w:rPr>
        <w:t>are defining their national identity in exclusionary ethnic and religious terms</w:t>
      </w:r>
      <w:r>
        <w:rPr>
          <w:rStyle w:val="StyleUnderline"/>
          <w:rFonts w:eastAsiaTheme="majorEastAsia"/>
        </w:rPr>
        <w:t>, and anti-Semitism in on the rise.</w:t>
      </w:r>
      <w:r>
        <w:t xml:space="preserve"> With rhetoric and imagery reminiscent of the 1930s, Hungary’s Viktor Orbán has castigated Hungarian-born Jewish financier George Soros as the architect of the European refugee crisis. </w:t>
      </w:r>
      <w:r>
        <w:rPr>
          <w:rStyle w:val="StyleUnderline"/>
          <w:rFonts w:eastAsiaTheme="majorEastAsia"/>
        </w:rPr>
        <w:t>After Poland criminalized public discussion of its role in the Holocaust, the Polish prime minister characterized some Jews as collaborators in the destruction of European Jewry</w:t>
      </w:r>
      <w:r>
        <w:t xml:space="preserve">. Because </w:t>
      </w:r>
      <w:r>
        <w:rPr>
          <w:rStyle w:val="StyleUnderline"/>
          <w:rFonts w:eastAsiaTheme="majorEastAsia"/>
        </w:rPr>
        <w:t xml:space="preserve">President Vladimir </w:t>
      </w:r>
      <w:r>
        <w:rPr>
          <w:rStyle w:val="StyleUnderline"/>
          <w:rFonts w:eastAsiaTheme="majorEastAsia"/>
          <w:highlight w:val="yellow"/>
        </w:rPr>
        <w:t xml:space="preserve">Putin’s embrace of ethno-nationalism </w:t>
      </w:r>
      <w:r>
        <w:rPr>
          <w:rStyle w:val="StyleUnderline"/>
          <w:rFonts w:eastAsiaTheme="majorEastAsia"/>
        </w:rPr>
        <w:t>and religious traditionalism</w:t>
      </w:r>
      <w:r>
        <w:rPr>
          <w:rStyle w:val="StyleUnderline"/>
          <w:rFonts w:eastAsiaTheme="majorEastAsia"/>
          <w:highlight w:val="yellow"/>
        </w:rPr>
        <w:t xml:space="preserve"> has proved attractive to populist movements</w:t>
      </w:r>
      <w:r>
        <w:rPr>
          <w:rStyle w:val="StyleUnderline"/>
          <w:rFonts w:eastAsiaTheme="majorEastAsia"/>
        </w:rPr>
        <w:t>, their rise has strengthened Russian influence throughout Europe.</w:t>
      </w:r>
      <w:r>
        <w:t xml:space="preserve"> He offers an attractive model of renewed, unapologetic patriotism and national confidence. </w:t>
      </w:r>
      <w:r>
        <w:rPr>
          <w:rStyle w:val="StyleUnderline"/>
          <w:rFonts w:eastAsiaTheme="majorEastAsia"/>
        </w:rPr>
        <w:t xml:space="preserve">He has shown that </w:t>
      </w:r>
      <w:r>
        <w:rPr>
          <w:rStyle w:val="StyleUnderline"/>
          <w:rFonts w:eastAsiaTheme="majorEastAsia"/>
          <w:highlight w:val="yellow"/>
        </w:rPr>
        <w:t xml:space="preserve">when liberal democracy is not deeply rooted, democratic governance failures can open </w:t>
      </w:r>
      <w:r>
        <w:rPr>
          <w:rStyle w:val="StyleUnderline"/>
          <w:rFonts w:eastAsiaTheme="majorEastAsia"/>
        </w:rPr>
        <w:t xml:space="preserve">the </w:t>
      </w:r>
      <w:r>
        <w:rPr>
          <w:rStyle w:val="StyleUnderline"/>
          <w:rFonts w:eastAsiaTheme="majorEastAsia"/>
          <w:highlight w:val="yellow"/>
        </w:rPr>
        <w:t>door to authoritarianism</w:t>
      </w:r>
      <w:r>
        <w:rPr>
          <w:rStyle w:val="StyleUnderline"/>
          <w:rFonts w:eastAsiaTheme="majorEastAsia"/>
        </w:rPr>
        <w:t xml:space="preserve"> that enjoys widespread support, despite the erosion of individual liberties and the rule of law.</w:t>
      </w:r>
      <w:r>
        <w:t xml:space="preserve"> </w:t>
      </w:r>
      <w:r>
        <w:rPr>
          <w:sz w:val="18"/>
          <w:szCs w:val="18"/>
        </w:rPr>
        <w:t>Whether Hungary and Poland turn out to be harbingers of Europe’s fate depends on the wisdom and skill of its political leaders in the years just ahead. This means, in particular, adopting policies on immigration and refugees that the peoples of Europe can live with. These policies will fall short of the lofty ideals Angela Merkel invoked in 2015, but they will increase the odds that liberal democracy can resist continued corrosion from within.</w:t>
      </w:r>
    </w:p>
    <w:p w14:paraId="206D5881" w14:textId="77777777" w:rsidR="00935DE5" w:rsidRDefault="00935DE5" w:rsidP="00935DE5">
      <w:pPr>
        <w:rPr>
          <w:sz w:val="18"/>
          <w:szCs w:val="18"/>
        </w:rPr>
      </w:pPr>
    </w:p>
    <w:p w14:paraId="02F563E0" w14:textId="77777777" w:rsidR="00935DE5" w:rsidRPr="00935DE5" w:rsidRDefault="00935DE5" w:rsidP="00935DE5"/>
    <w:p w14:paraId="15E6BBF2" w14:textId="683229EC" w:rsidR="0068779E" w:rsidRDefault="00935DE5" w:rsidP="0068779E">
      <w:pPr>
        <w:pStyle w:val="Heading3"/>
      </w:pPr>
      <w:r>
        <w:t>SRs =&gt; EU Populism</w:t>
      </w:r>
    </w:p>
    <w:p w14:paraId="20192C39" w14:textId="77777777" w:rsidR="003445AA" w:rsidRPr="00C81FA6" w:rsidRDefault="003445AA" w:rsidP="003445AA">
      <w:pPr>
        <w:pStyle w:val="Heading4"/>
      </w:pPr>
      <w:r>
        <w:t xml:space="preserve">The refugee crisis has allowed right-wing groups to gain momentum- the future of the EU is at risk </w:t>
      </w:r>
    </w:p>
    <w:p w14:paraId="00C23E15" w14:textId="77777777" w:rsidR="003445AA" w:rsidRPr="005D0DBA" w:rsidRDefault="003445AA" w:rsidP="003445AA">
      <w:pPr>
        <w:rPr>
          <w:rStyle w:val="Style13ptBold"/>
        </w:rPr>
      </w:pPr>
      <w:r>
        <w:rPr>
          <w:rStyle w:val="Style13ptBold"/>
        </w:rPr>
        <w:t xml:space="preserve">Harris, 18 </w:t>
      </w:r>
      <w:r w:rsidRPr="00F232BF">
        <w:t>(Chris, Political author for Euronews, Clinical Rehabilitation, The Daily Telegraph, and the Intelligent Utility Magazine, “Explained: the rise and rise of populism in Europe”, 3/15/18, http://www.euronews.com/2018/03/15/explained-the-rise-and-rise-of-populism-in-europe)</w:t>
      </w:r>
    </w:p>
    <w:p w14:paraId="36D46806" w14:textId="77777777" w:rsidR="003445AA" w:rsidRPr="00C81FA6" w:rsidRDefault="003445AA" w:rsidP="003445AA">
      <w:pPr>
        <w:rPr>
          <w:sz w:val="15"/>
          <w:szCs w:val="15"/>
        </w:rPr>
      </w:pPr>
      <w:r w:rsidRPr="00C81FA6">
        <w:rPr>
          <w:sz w:val="15"/>
          <w:szCs w:val="15"/>
        </w:rPr>
        <w:t>Wodak said the populist wave in Europe began with the 9/11 attacks: the subsequent security crackdown legitimised cutting back on human rights and helped far-right parties tough on issues like law and order.</w:t>
      </w:r>
    </w:p>
    <w:p w14:paraId="0DA77118" w14:textId="77777777" w:rsidR="003445AA" w:rsidRDefault="003445AA" w:rsidP="003445AA">
      <w:r w:rsidRPr="00C81FA6">
        <w:rPr>
          <w:sz w:val="15"/>
          <w:szCs w:val="15"/>
        </w:rPr>
        <w:t>Then, she added, the financial crisis hit, fuelling populism in southern Europe amid fears over poverty and unemployment</w:t>
      </w:r>
      <w:r>
        <w:t>.</w:t>
      </w:r>
    </w:p>
    <w:p w14:paraId="6BAA6C86" w14:textId="77777777" w:rsidR="003445AA" w:rsidRPr="00730327" w:rsidRDefault="003445AA" w:rsidP="003445AA">
      <w:pPr>
        <w:rPr>
          <w:sz w:val="15"/>
          <w:szCs w:val="15"/>
        </w:rPr>
      </w:pPr>
      <w:r w:rsidRPr="00730327">
        <w:rPr>
          <w:sz w:val="15"/>
          <w:szCs w:val="15"/>
        </w:rPr>
        <w:t>It saw the emergence in Greece, for example, of populists from both extremes of the political spectrum: Syriza (left) and Golden Dawn (right). “At the same time there was a rise in western and central Europe: Austria, Switzerland and Scandinavian countries,” Wodak said. “Not because they were so struck by the crisis but out of fear they could be struck. So to protect your country, to protect your benefits, to protect your welfare you don’t want migrants and refugees.</w:t>
      </w:r>
    </w:p>
    <w:p w14:paraId="04124379" w14:textId="77777777" w:rsidR="003445AA" w:rsidRDefault="003445AA" w:rsidP="003445AA">
      <w:r>
        <w:t xml:space="preserve">“Then you have the eastern countries where </w:t>
      </w:r>
      <w:r w:rsidRPr="00AB108B">
        <w:rPr>
          <w:rStyle w:val="StyleUnderline"/>
          <w:highlight w:val="cyan"/>
        </w:rPr>
        <w:t>the refugee movements</w:t>
      </w:r>
      <w:r w:rsidRPr="00C81FA6">
        <w:rPr>
          <w:rStyle w:val="StyleUnderline"/>
        </w:rPr>
        <w:t xml:space="preserve"> really </w:t>
      </w:r>
      <w:r w:rsidRPr="00AB108B">
        <w:rPr>
          <w:rStyle w:val="StyleUnderline"/>
          <w:highlight w:val="cyan"/>
        </w:rPr>
        <w:t>triggered</w:t>
      </w:r>
      <w:r w:rsidRPr="00C81FA6">
        <w:rPr>
          <w:rStyle w:val="StyleUnderline"/>
        </w:rPr>
        <w:t xml:space="preserve"> enormously </w:t>
      </w:r>
      <w:r w:rsidRPr="00AB108B">
        <w:rPr>
          <w:rStyle w:val="StyleUnderline"/>
          <w:highlight w:val="cyan"/>
        </w:rPr>
        <w:t>the rise of right-wing populist and extreme parties</w:t>
      </w:r>
      <w:r>
        <w:t xml:space="preserve"> and that’s basically Hungary and Poland where such parties have the majority in governing coalitions.</w:t>
      </w:r>
    </w:p>
    <w:p w14:paraId="4BB336EC" w14:textId="77777777" w:rsidR="003445AA" w:rsidRDefault="003445AA" w:rsidP="003445AA">
      <w:r w:rsidRPr="00E223C5">
        <w:rPr>
          <w:rStyle w:val="StyleUnderline"/>
        </w:rPr>
        <w:t>“</w:t>
      </w:r>
      <w:r w:rsidRPr="00AB108B">
        <w:rPr>
          <w:rStyle w:val="StyleUnderline"/>
          <w:highlight w:val="cyan"/>
        </w:rPr>
        <w:t>They</w:t>
      </w:r>
      <w:r w:rsidRPr="00E223C5">
        <w:rPr>
          <w:rStyle w:val="StyleUnderline"/>
        </w:rPr>
        <w:t xml:space="preserve"> basically </w:t>
      </w:r>
      <w:r w:rsidRPr="00AB108B">
        <w:rPr>
          <w:rStyle w:val="StyleUnderline"/>
          <w:highlight w:val="cyan"/>
        </w:rPr>
        <w:t>legitimised their</w:t>
      </w:r>
      <w:r w:rsidRPr="00E223C5">
        <w:rPr>
          <w:rStyle w:val="StyleUnderline"/>
        </w:rPr>
        <w:t xml:space="preserve"> various </w:t>
      </w:r>
      <w:r w:rsidRPr="00AB108B">
        <w:rPr>
          <w:rStyle w:val="StyleUnderline"/>
          <w:highlight w:val="cyan"/>
        </w:rPr>
        <w:t>policies which now</w:t>
      </w:r>
      <w:r w:rsidRPr="00E223C5">
        <w:rPr>
          <w:rStyle w:val="StyleUnderline"/>
        </w:rPr>
        <w:t xml:space="preserve"> challenge and </w:t>
      </w:r>
      <w:r w:rsidRPr="00AB108B">
        <w:rPr>
          <w:rStyle w:val="StyleUnderline"/>
          <w:highlight w:val="cyan"/>
        </w:rPr>
        <w:t>endanger democracy</w:t>
      </w:r>
      <w:r>
        <w:t xml:space="preserve">: freedom of media, freedom of opinion and freedom of the courts, </w:t>
      </w:r>
      <w:r w:rsidRPr="00AB108B">
        <w:rPr>
          <w:rStyle w:val="StyleUnderline"/>
          <w:highlight w:val="cyan"/>
        </w:rPr>
        <w:t>by pointing to</w:t>
      </w:r>
      <w:r w:rsidRPr="00E223C5">
        <w:rPr>
          <w:rStyle w:val="StyleUnderline"/>
        </w:rPr>
        <w:t xml:space="preserve"> Islam and the </w:t>
      </w:r>
      <w:r w:rsidRPr="00AB108B">
        <w:rPr>
          <w:rStyle w:val="StyleUnderline"/>
          <w:highlight w:val="cyan"/>
        </w:rPr>
        <w:t>refugees</w:t>
      </w:r>
      <w:r w:rsidRPr="00E223C5">
        <w:rPr>
          <w:rStyle w:val="StyleUnderline"/>
        </w:rPr>
        <w:t>.</w:t>
      </w:r>
      <w:r>
        <w:t xml:space="preserve"> “That’s interesting because Poland doesn’t have any migrants! It has a few Ukrainians but that is not what </w:t>
      </w:r>
      <w:r w:rsidRPr="00AB1742">
        <w:t>they complain about.”</w:t>
      </w:r>
    </w:p>
    <w:p w14:paraId="354EDDE4" w14:textId="77777777" w:rsidR="003445AA" w:rsidRPr="00730327" w:rsidRDefault="003445AA" w:rsidP="003445AA">
      <w:pPr>
        <w:rPr>
          <w:sz w:val="15"/>
          <w:szCs w:val="15"/>
        </w:rPr>
      </w:pPr>
      <w:r w:rsidRPr="00730327">
        <w:rPr>
          <w:sz w:val="15"/>
          <w:szCs w:val="15"/>
        </w:rPr>
        <w:t>Will populism become the new normal? Much will depend on how mainstream parties react to having their power diluted, said Philippe Marliere, an expert in European politics from University College London.</w:t>
      </w:r>
    </w:p>
    <w:p w14:paraId="2DA34BB8" w14:textId="77777777" w:rsidR="003445AA" w:rsidRPr="00730327" w:rsidRDefault="003445AA" w:rsidP="003445AA">
      <w:pPr>
        <w:rPr>
          <w:sz w:val="15"/>
          <w:szCs w:val="15"/>
        </w:rPr>
      </w:pPr>
      <w:r w:rsidRPr="00730327">
        <w:rPr>
          <w:sz w:val="15"/>
          <w:szCs w:val="15"/>
        </w:rPr>
        <w:t>He said the continent was in a political crisis after the end of a long political cycle that has seen conservative and social democrat parties dominate since World War II. “Mainstream parties have become so unpopular because their policies are being rejected by the people and that’s created a vacuum in which those populist parties can step in,” he told Euronews. “Either they adapt and change or they will disappear,” he added. “It’s a very serious challenge in countries like France, Germany, Spain and Italy.”</w:t>
      </w:r>
    </w:p>
    <w:p w14:paraId="6C9CAE27" w14:textId="77777777" w:rsidR="003445AA" w:rsidRDefault="003445AA" w:rsidP="003445AA">
      <w:r>
        <w:t xml:space="preserve">What will be the implication of Europe’s populist switch? Wodak, the author of a book on populism, said </w:t>
      </w:r>
      <w:r w:rsidRPr="00AB108B">
        <w:rPr>
          <w:rStyle w:val="StyleUnderline"/>
          <w:highlight w:val="cyan"/>
        </w:rPr>
        <w:t>Europe’s swing</w:t>
      </w:r>
      <w:r w:rsidRPr="002F18F6">
        <w:rPr>
          <w:rStyle w:val="StyleUnderline"/>
        </w:rPr>
        <w:t xml:space="preserve"> towards anti-establishment parties </w:t>
      </w:r>
      <w:r w:rsidRPr="00AB108B">
        <w:rPr>
          <w:rStyle w:val="StyleUnderline"/>
          <w:highlight w:val="cyan"/>
        </w:rPr>
        <w:t>has normalised right-wing policies</w:t>
      </w:r>
      <w:r>
        <w:t xml:space="preserve">. “Immigration </w:t>
      </w:r>
      <w:r w:rsidRPr="00AB108B">
        <w:rPr>
          <w:highlight w:val="cyan"/>
        </w:rPr>
        <w:t xml:space="preserve">policies have become stricter, </w:t>
      </w:r>
      <w:r w:rsidRPr="00AB108B">
        <w:rPr>
          <w:rStyle w:val="StyleUnderline"/>
          <w:highlight w:val="cyan"/>
        </w:rPr>
        <w:t>even in countries where there are no refugees</w:t>
      </w:r>
      <w:r w:rsidRPr="002F18F6">
        <w:rPr>
          <w:rStyle w:val="StyleUnderline"/>
        </w:rPr>
        <w:t xml:space="preserve"> or migrants</w:t>
      </w:r>
      <w:r>
        <w:t>,” she said. “Some of the policies that right-wing populists have endorsed have already been taken over and implemented.” She said outspoken populist leaders — like US President Donald Trump — had also normalised offensive rhetoric.</w:t>
      </w:r>
    </w:p>
    <w:p w14:paraId="51D205FA" w14:textId="77777777" w:rsidR="003445AA" w:rsidRDefault="003445AA" w:rsidP="003445AA">
      <w:r>
        <w:t xml:space="preserve">“Certain taboos have been broken and now it’s seemingly okay to say certain very discriminatory things, even without a big scandal,” she added. “The levels have lowered of taboos and conventions, </w:t>
      </w:r>
      <w:r w:rsidRPr="00AB108B">
        <w:rPr>
          <w:rStyle w:val="StyleUnderline"/>
        </w:rPr>
        <w:t>normalisation is on its way</w:t>
      </w:r>
      <w:r>
        <w:t>.”</w:t>
      </w:r>
    </w:p>
    <w:p w14:paraId="013C32BF" w14:textId="77777777" w:rsidR="003445AA" w:rsidRPr="000A0C58" w:rsidRDefault="003445AA" w:rsidP="003445AA">
      <w:pPr>
        <w:rPr>
          <w:rStyle w:val="Emphasis"/>
          <w:rFonts w:eastAsiaTheme="majorEastAsia"/>
        </w:rPr>
      </w:pPr>
      <w:r>
        <w:t xml:space="preserve">More </w:t>
      </w:r>
      <w:r w:rsidRPr="00401AC4">
        <w:rPr>
          <w:rStyle w:val="StyleUnderline"/>
          <w:highlight w:val="cyan"/>
        </w:rPr>
        <w:t>populism could</w:t>
      </w:r>
      <w:r w:rsidRPr="00555573">
        <w:rPr>
          <w:rStyle w:val="StyleUnderline"/>
        </w:rPr>
        <w:t xml:space="preserve"> also </w:t>
      </w:r>
      <w:r w:rsidRPr="00401AC4">
        <w:rPr>
          <w:rStyle w:val="StyleUnderline"/>
          <w:highlight w:val="cyan"/>
        </w:rPr>
        <w:t>have implications for the future of the EU</w:t>
      </w:r>
      <w:r>
        <w:t xml:space="preserve">. Experts say </w:t>
      </w:r>
      <w:r w:rsidRPr="00401AC4">
        <w:rPr>
          <w:rStyle w:val="StyleUnderline"/>
          <w:highlight w:val="cyan"/>
        </w:rPr>
        <w:t>there will be more tension</w:t>
      </w:r>
      <w:r w:rsidRPr="00401AC4">
        <w:rPr>
          <w:rStyle w:val="StyleUnderline"/>
        </w:rPr>
        <w:t xml:space="preserve"> between Brussels and the likes of Hungary and Poland </w:t>
      </w:r>
      <w:r w:rsidRPr="00401AC4">
        <w:rPr>
          <w:rStyle w:val="StyleUnderline"/>
          <w:highlight w:val="cyan"/>
        </w:rPr>
        <w:t>unless the EU</w:t>
      </w:r>
      <w:r w:rsidRPr="00401AC4">
        <w:rPr>
          <w:rStyle w:val="StyleUnderline"/>
        </w:rPr>
        <w:t xml:space="preserve"> changes and </w:t>
      </w:r>
      <w:r w:rsidRPr="00401AC4">
        <w:rPr>
          <w:rStyle w:val="StyleUnderline"/>
          <w:highlight w:val="cyan"/>
        </w:rPr>
        <w:t>listens to the message populist</w:t>
      </w:r>
      <w:r w:rsidRPr="00401AC4">
        <w:rPr>
          <w:rStyle w:val="StyleUnderline"/>
        </w:rPr>
        <w:t xml:space="preserve"> voter</w:t>
      </w:r>
      <w:r w:rsidRPr="00401AC4">
        <w:rPr>
          <w:rStyle w:val="StyleUnderline"/>
          <w:highlight w:val="cyan"/>
        </w:rPr>
        <w:t>s</w:t>
      </w:r>
      <w:r w:rsidRPr="00401AC4">
        <w:rPr>
          <w:rStyle w:val="StyleUnderline"/>
        </w:rPr>
        <w:t xml:space="preserve"> </w:t>
      </w:r>
      <w:r w:rsidRPr="00401AC4">
        <w:rPr>
          <w:rStyle w:val="StyleUnderline"/>
          <w:highlight w:val="cyan"/>
        </w:rPr>
        <w:t>have being trying to send</w:t>
      </w:r>
      <w:r>
        <w:t xml:space="preserve"> over the last decade. “</w:t>
      </w:r>
      <w:r w:rsidRPr="00812CA4">
        <w:rPr>
          <w:rStyle w:val="StyleUnderline"/>
          <w:highlight w:val="cyan"/>
        </w:rPr>
        <w:t>There are a lot of forces</w:t>
      </w:r>
      <w:r w:rsidRPr="000A0C58">
        <w:rPr>
          <w:rStyle w:val="StyleUnderline"/>
        </w:rPr>
        <w:t xml:space="preserve"> out there in Europe </w:t>
      </w:r>
      <w:r w:rsidRPr="00812CA4">
        <w:rPr>
          <w:rStyle w:val="StyleUnderline"/>
          <w:highlight w:val="cyan"/>
        </w:rPr>
        <w:t>who don’t like being part of</w:t>
      </w:r>
      <w:r w:rsidRPr="000A0C58">
        <w:rPr>
          <w:rStyle w:val="StyleUnderline"/>
        </w:rPr>
        <w:t xml:space="preserve"> something called </w:t>
      </w:r>
      <w:r w:rsidRPr="00812CA4">
        <w:rPr>
          <w:rStyle w:val="StyleUnderline"/>
          <w:highlight w:val="cyan"/>
        </w:rPr>
        <w:t>the EU</w:t>
      </w:r>
      <w:r w:rsidRPr="000A0C58">
        <w:rPr>
          <w:rStyle w:val="StyleUnderline"/>
        </w:rPr>
        <w:t>,</w:t>
      </w:r>
      <w:r>
        <w:t xml:space="preserve">” said Professor Marliere. “The reaction you’d expect from anyone who wants the EU to survive and relaunch itself and to get better is really to take notice of all those problems and challenges coming from left and right and listen to the electorate. </w:t>
      </w:r>
      <w:r w:rsidRPr="0063173E">
        <w:rPr>
          <w:rStyle w:val="Emphasis"/>
          <w:rFonts w:eastAsiaTheme="majorEastAsia"/>
          <w:highlight w:val="cyan"/>
        </w:rPr>
        <w:t>“Change is essential if the EU wants to survive.”</w:t>
      </w:r>
    </w:p>
    <w:p w14:paraId="6F8A1A20" w14:textId="77777777" w:rsidR="003445AA" w:rsidRDefault="003445AA" w:rsidP="003445AA"/>
    <w:p w14:paraId="4FC4ED6F" w14:textId="2CC3D333" w:rsidR="0068779E" w:rsidRDefault="0068779E" w:rsidP="0068779E">
      <w:pPr>
        <w:pStyle w:val="Heading4"/>
      </w:pPr>
      <w:r>
        <w:t xml:space="preserve">Refugees are not welcome in Europe because of far-right politics and nationalism </w:t>
      </w:r>
    </w:p>
    <w:p w14:paraId="50D58FD8" w14:textId="77777777" w:rsidR="0068779E" w:rsidRPr="004205CB" w:rsidRDefault="0068779E" w:rsidP="0068779E">
      <w:pPr>
        <w:rPr>
          <w:rStyle w:val="Style13ptBold"/>
        </w:rPr>
      </w:pPr>
      <w:r>
        <w:rPr>
          <w:rStyle w:val="Style13ptBold"/>
        </w:rPr>
        <w:t xml:space="preserve">Mendelsohn 17 </w:t>
      </w:r>
      <w:r w:rsidRPr="004205CB">
        <w:rPr>
          <w:sz w:val="18"/>
          <w:szCs w:val="18"/>
        </w:rPr>
        <w:t>Rebecca Mendelsohn, BA Macalester College, Analyst at Government Accountability Office, "The European Refugee Crisis: Nationalist Backlashes within the European Union," 05/17</w:t>
      </w:r>
    </w:p>
    <w:p w14:paraId="2BFC271D" w14:textId="77777777" w:rsidR="0068779E" w:rsidRDefault="0068779E" w:rsidP="0068779E">
      <w:pPr>
        <w:rPr>
          <w:rStyle w:val="StyleUnderline"/>
        </w:rPr>
      </w:pPr>
      <w:r w:rsidRPr="004205CB">
        <w:rPr>
          <w:rStyle w:val="StyleUnderline"/>
          <w:highlight w:val="yellow"/>
        </w:rPr>
        <w:t>The European refugee crisis is changing the European Union</w:t>
      </w:r>
      <w:r>
        <w:t xml:space="preserve"> (</w:t>
      </w:r>
      <w:r w:rsidRPr="008E6289">
        <w:rPr>
          <w:sz w:val="18"/>
          <w:szCs w:val="18"/>
        </w:rPr>
        <w:t xml:space="preserve">EU).1 In 2015 alone, over one million refugees arrived in Europe. Due to ongoing crises at home, a vast majority of this refugee population has been forced to make  the treacherous journey across the Mediterranean. </w:t>
      </w:r>
      <w:r w:rsidRPr="008E6289">
        <w:rPr>
          <w:rStyle w:val="StyleUnderline"/>
          <w:sz w:val="18"/>
          <w:szCs w:val="18"/>
          <w:u w:val="none"/>
        </w:rPr>
        <w:t>Running</w:t>
      </w:r>
      <w:r w:rsidRPr="008E6289">
        <w:rPr>
          <w:sz w:val="18"/>
          <w:szCs w:val="18"/>
        </w:rPr>
        <w:t xml:space="preserve"> away from war and persecution and toward the hope of a better life, these</w:t>
      </w:r>
      <w:r>
        <w:t xml:space="preserve"> </w:t>
      </w:r>
      <w:r w:rsidRPr="004205CB">
        <w:rPr>
          <w:rStyle w:val="StyleUnderline"/>
          <w:highlight w:val="yellow"/>
        </w:rPr>
        <w:t>refugees are being</w:t>
      </w:r>
      <w:r>
        <w:t xml:space="preserve"> simultaneously </w:t>
      </w:r>
      <w:r w:rsidRPr="004205CB">
        <w:rPr>
          <w:rStyle w:val="StyleUnderline"/>
          <w:highlight w:val="yellow"/>
        </w:rPr>
        <w:t>pushed and pulled toward Europe.</w:t>
      </w:r>
      <w:r>
        <w:t xml:space="preserve"> Within Austria and Hungary, </w:t>
      </w:r>
      <w:r w:rsidRPr="004205CB">
        <w:rPr>
          <w:rStyle w:val="StyleUnderline"/>
          <w:highlight w:val="yellow"/>
        </w:rPr>
        <w:t>this</w:t>
      </w:r>
      <w:r w:rsidRPr="004205CB">
        <w:rPr>
          <w:rStyle w:val="StyleUnderline"/>
        </w:rPr>
        <w:t xml:space="preserve"> phenomenon </w:t>
      </w:r>
      <w:r w:rsidRPr="004205CB">
        <w:rPr>
          <w:rStyle w:val="StyleUnderline"/>
          <w:highlight w:val="yellow"/>
        </w:rPr>
        <w:t>has caused far right politics to gain momentum and refugees to be dubbed a threat to the project of nationalism</w:t>
      </w:r>
      <w:r>
        <w:t xml:space="preserve">. The Austrian and Hungarian states have made themselves crystal clear: </w:t>
      </w:r>
      <w:r w:rsidRPr="004205CB">
        <w:rPr>
          <w:rStyle w:val="StyleUnderline"/>
          <w:highlight w:val="yellow"/>
        </w:rPr>
        <w:t>the thousands of</w:t>
      </w:r>
      <w:r>
        <w:t xml:space="preserve"> Syrian, Afghani, Iraqi, Pakistani and Eritrean </w:t>
      </w:r>
      <w:r w:rsidRPr="004205CB">
        <w:rPr>
          <w:rStyle w:val="StyleUnderline"/>
          <w:highlight w:val="yellow"/>
        </w:rPr>
        <w:t>refugees that have crossed their borders are not welcome</w:t>
      </w:r>
      <w:r>
        <w:t xml:space="preserve">.2 Rather, </w:t>
      </w:r>
      <w:r w:rsidRPr="004205CB">
        <w:rPr>
          <w:rStyle w:val="StyleUnderline"/>
          <w:highlight w:val="yellow"/>
        </w:rPr>
        <w:t>they hav</w:t>
      </w:r>
      <w:r w:rsidRPr="004205CB">
        <w:rPr>
          <w:highlight w:val="yellow"/>
        </w:rPr>
        <w:t>e</w:t>
      </w:r>
      <w:r>
        <w:t xml:space="preserve"> been labeled as aliens and volatile risks to what it means to be Austrian or Hungarian. Consequently, Austria and Hungary have </w:t>
      </w:r>
      <w:r w:rsidRPr="004205CB">
        <w:rPr>
          <w:rStyle w:val="StyleUnderline"/>
          <w:highlight w:val="yellow"/>
        </w:rPr>
        <w:t>disregarded the</w:t>
      </w:r>
      <w:r w:rsidRPr="004205CB">
        <w:rPr>
          <w:rStyle w:val="StyleUnderline"/>
        </w:rPr>
        <w:t xml:space="preserve"> stark </w:t>
      </w:r>
      <w:r w:rsidRPr="004205CB">
        <w:rPr>
          <w:rStyle w:val="StyleUnderline"/>
          <w:highlight w:val="yellow"/>
        </w:rPr>
        <w:t>realities of “refugeeness</w:t>
      </w:r>
      <w:r w:rsidRPr="004205CB">
        <w:rPr>
          <w:rStyle w:val="StyleUnderline"/>
        </w:rPr>
        <w:t xml:space="preserve">,” opting </w:t>
      </w:r>
      <w:r w:rsidRPr="004205CB">
        <w:rPr>
          <w:rStyle w:val="StyleUnderline"/>
          <w:highlight w:val="yellow"/>
        </w:rPr>
        <w:t>instead</w:t>
      </w:r>
      <w:r w:rsidRPr="004205CB">
        <w:rPr>
          <w:rStyle w:val="StyleUnderline"/>
        </w:rPr>
        <w:t xml:space="preserve"> to </w:t>
      </w:r>
      <w:r w:rsidRPr="004205CB">
        <w:rPr>
          <w:rStyle w:val="StyleUnderline"/>
          <w:highlight w:val="yellow"/>
        </w:rPr>
        <w:t>portray this influx of refugees as a danger to</w:t>
      </w:r>
      <w:r w:rsidRPr="004205CB">
        <w:rPr>
          <w:rStyle w:val="StyleUnderline"/>
        </w:rPr>
        <w:t xml:space="preserve"> existing social structures, policy, cultural attitudes, and, ultimately, to </w:t>
      </w:r>
      <w:r w:rsidRPr="004205CB">
        <w:rPr>
          <w:rStyle w:val="StyleUnderline"/>
          <w:highlight w:val="yellow"/>
        </w:rPr>
        <w:t>nationalist ideals</w:t>
      </w:r>
      <w:r w:rsidRPr="004205CB">
        <w:rPr>
          <w:rStyle w:val="StyleUnderline"/>
        </w:rPr>
        <w:t xml:space="preserve">. </w:t>
      </w:r>
      <w:r w:rsidRPr="004205CB">
        <w:rPr>
          <w:rStyle w:val="StyleUnderline"/>
          <w:highlight w:val="yellow"/>
        </w:rPr>
        <w:t>A moral imperative to help others</w:t>
      </w:r>
      <w:r w:rsidRPr="004205CB">
        <w:rPr>
          <w:rStyle w:val="StyleUnderline"/>
        </w:rPr>
        <w:t xml:space="preserve"> in need </w:t>
      </w:r>
      <w:r w:rsidRPr="004205CB">
        <w:rPr>
          <w:rStyle w:val="StyleUnderline"/>
          <w:highlight w:val="yellow"/>
        </w:rPr>
        <w:t>has been replaced by a patriotic duty to defend the ethnic homogeneity and cultural identity of the nation-state.</w:t>
      </w:r>
    </w:p>
    <w:p w14:paraId="03754E9E" w14:textId="77777777" w:rsidR="0068779E" w:rsidRDefault="0068779E" w:rsidP="0068779E">
      <w:pPr>
        <w:pStyle w:val="Heading4"/>
      </w:pPr>
      <w:r>
        <w:t>Populist parties use the immigration and refugee crisis to gain momentum in European elections</w:t>
      </w:r>
    </w:p>
    <w:p w14:paraId="4655B706" w14:textId="77777777" w:rsidR="0068779E" w:rsidRPr="007F556E" w:rsidRDefault="0068779E" w:rsidP="0068779E">
      <w:r>
        <w:rPr>
          <w:rStyle w:val="Style13ptBold"/>
        </w:rPr>
        <w:t xml:space="preserve">Said-Moorhouse et al. 17, </w:t>
      </w:r>
      <w:r w:rsidRPr="007F556E">
        <w:t>(with Bryony Jones, Mark Oliver, Atika Shubert, Kara Fox, Laura Smith-Spark, Richard Allen Greene, James Masters, Peter Wilkinson, Angela Dewan, Judith Vonberg and Karla Pequenino of CNN, Moorhouse is a London-based news producer for CNN International, “Could Populism Sweep Europe?”, 5/5/17, https://www.cnn.com/2017/03/15/europe/populism-in-european-elections-visual-guide/index.html)</w:t>
      </w:r>
    </w:p>
    <w:p w14:paraId="615B40C9" w14:textId="77777777" w:rsidR="0068779E" w:rsidRPr="000206B8" w:rsidRDefault="0068779E" w:rsidP="0068779E">
      <w:pPr>
        <w:rPr>
          <w:rStyle w:val="StyleUnderline"/>
        </w:rPr>
      </w:pPr>
      <w:r w:rsidRPr="000206B8">
        <w:rPr>
          <w:rStyle w:val="StyleUnderline"/>
          <w:highlight w:val="cyan"/>
        </w:rPr>
        <w:t>Populist movements have</w:t>
      </w:r>
      <w:r w:rsidRPr="000206B8">
        <w:rPr>
          <w:rStyle w:val="StyleUnderline"/>
        </w:rPr>
        <w:t xml:space="preserve"> already </w:t>
      </w:r>
      <w:r w:rsidRPr="000206B8">
        <w:rPr>
          <w:rStyle w:val="StyleUnderline"/>
          <w:highlight w:val="cyan"/>
        </w:rPr>
        <w:t>made their mark on</w:t>
      </w:r>
      <w:r w:rsidRPr="000206B8">
        <w:rPr>
          <w:rStyle w:val="StyleUnderline"/>
        </w:rPr>
        <w:t xml:space="preserve"> the </w:t>
      </w:r>
      <w:r w:rsidRPr="000206B8">
        <w:rPr>
          <w:rStyle w:val="StyleUnderline"/>
          <w:highlight w:val="cyan"/>
        </w:rPr>
        <w:t>European</w:t>
      </w:r>
      <w:r w:rsidRPr="000206B8">
        <w:rPr>
          <w:rStyle w:val="StyleUnderline"/>
        </w:rPr>
        <w:t xml:space="preserve"> political landscape in a series of closely-watched </w:t>
      </w:r>
      <w:r w:rsidRPr="000206B8">
        <w:rPr>
          <w:rStyle w:val="StyleUnderline"/>
          <w:highlight w:val="cyan"/>
        </w:rPr>
        <w:t>elections</w:t>
      </w:r>
      <w:r w:rsidRPr="000206B8">
        <w:rPr>
          <w:rStyle w:val="StyleUnderline"/>
        </w:rPr>
        <w:t xml:space="preserve"> held across the continent.</w:t>
      </w:r>
    </w:p>
    <w:p w14:paraId="04D15689" w14:textId="77777777" w:rsidR="0068779E" w:rsidRPr="00C41F19" w:rsidRDefault="0068779E" w:rsidP="0068779E">
      <w:pPr>
        <w:rPr>
          <w:sz w:val="15"/>
          <w:szCs w:val="15"/>
        </w:rPr>
      </w:pPr>
      <w:r w:rsidRPr="00C41F19">
        <w:rPr>
          <w:sz w:val="15"/>
          <w:szCs w:val="15"/>
        </w:rPr>
        <w:t>Emboldened by the UK's decision to leave the EU and by US President Donald Trump's anti-establishment victory, a candidate from a far-right, nationalist and euroskeptic party is vying for power in France's presidential vote on Sunday, and a similar outfit in Germany will be looking for more influence in September.</w:t>
      </w:r>
    </w:p>
    <w:p w14:paraId="6DF16E61" w14:textId="77777777" w:rsidR="0068779E" w:rsidRPr="00C41F19" w:rsidRDefault="0068779E" w:rsidP="0068779E">
      <w:pPr>
        <w:rPr>
          <w:sz w:val="15"/>
          <w:szCs w:val="15"/>
        </w:rPr>
      </w:pPr>
      <w:r w:rsidRPr="00C41F19">
        <w:rPr>
          <w:sz w:val="15"/>
          <w:szCs w:val="15"/>
        </w:rPr>
        <w:t>Populist parties lost recent elections in the Netherlands and Austria, but they have nonetheless risen from the fringes and are shaking up the debate.</w:t>
      </w:r>
    </w:p>
    <w:p w14:paraId="62246A4F" w14:textId="77777777" w:rsidR="0068779E" w:rsidRPr="00C41F19" w:rsidRDefault="0068779E" w:rsidP="0068779E">
      <w:pPr>
        <w:rPr>
          <w:sz w:val="15"/>
          <w:szCs w:val="15"/>
        </w:rPr>
      </w:pPr>
      <w:r w:rsidRPr="00C41F19">
        <w:rPr>
          <w:sz w:val="15"/>
          <w:szCs w:val="15"/>
        </w:rPr>
        <w:t>Here's a look at how -- and why -- some of Europe's populist parties have swept into mainstream politics.</w:t>
      </w:r>
    </w:p>
    <w:p w14:paraId="2A0F4845" w14:textId="77777777" w:rsidR="0068779E" w:rsidRDefault="0068779E" w:rsidP="0068779E">
      <w:r w:rsidRPr="00684A63">
        <w:rPr>
          <w:rStyle w:val="StyleUnderline"/>
        </w:rPr>
        <w:t>France will hold its second and final round of votes in its presidential election on</w:t>
      </w:r>
      <w:r w:rsidRPr="000206B8">
        <w:rPr>
          <w:rStyle w:val="StyleUnderline"/>
        </w:rPr>
        <w:t xml:space="preserve"> Sunday that pits a far-right anti-immigration</w:t>
      </w:r>
      <w:r>
        <w:t xml:space="preserve"> euroskeptic against a centrist former banker promoting unity with the European Union.</w:t>
      </w:r>
    </w:p>
    <w:p w14:paraId="2754444D" w14:textId="77777777" w:rsidR="0068779E" w:rsidRDefault="0068779E" w:rsidP="0068779E">
      <w:r w:rsidRPr="00604D9F">
        <w:rPr>
          <w:highlight w:val="cyan"/>
        </w:rPr>
        <w:t xml:space="preserve">The popularity of Marine Le Pen and her far-right National Front party has </w:t>
      </w:r>
      <w:r w:rsidRPr="0070198C">
        <w:rPr>
          <w:highlight w:val="cyan"/>
        </w:rPr>
        <w:t>grown in the wake of</w:t>
      </w:r>
      <w:r>
        <w:t xml:space="preserve"> a series of terrorist attacks and </w:t>
      </w:r>
      <w:r w:rsidRPr="0070198C">
        <w:rPr>
          <w:highlight w:val="cyan"/>
        </w:rPr>
        <w:t xml:space="preserve">an </w:t>
      </w:r>
      <w:r w:rsidRPr="0070198C">
        <w:rPr>
          <w:rStyle w:val="StyleUnderline"/>
          <w:highlight w:val="cyan"/>
        </w:rPr>
        <w:t>influx of refugees</w:t>
      </w:r>
      <w:r w:rsidRPr="00625467">
        <w:rPr>
          <w:rStyle w:val="StyleUnderline"/>
        </w:rPr>
        <w:t xml:space="preserve"> fleeing unrest in the Middle East</w:t>
      </w:r>
      <w:r>
        <w:t>. The party's share of the vote rose to 27% in last year's regional elections.</w:t>
      </w:r>
    </w:p>
    <w:p w14:paraId="66CD1184" w14:textId="77777777" w:rsidR="0068779E" w:rsidRPr="00C41F19" w:rsidRDefault="0068779E" w:rsidP="0068779E">
      <w:pPr>
        <w:rPr>
          <w:sz w:val="15"/>
          <w:szCs w:val="15"/>
        </w:rPr>
      </w:pPr>
      <w:r w:rsidRPr="00C41F19">
        <w:rPr>
          <w:sz w:val="15"/>
          <w:szCs w:val="15"/>
        </w:rPr>
        <w:t>Le Pen recently stepped down as National Front leader, saying she wanted to focus on her presidential candidacy. But the move was widely seen as an attempt to "detoxify" the party founded by her father, Jean-Marie Le Pen, of its reputation for racism and xenophobia. Le Pen says her party can cure France's economic malaise -- since the 2008 economic crisis, unemployment has risen from 7.1% to around 10%, while almost a quarter of the nation's youth is now out of work.</w:t>
      </w:r>
    </w:p>
    <w:p w14:paraId="6425E319" w14:textId="77777777" w:rsidR="0068779E" w:rsidRPr="00C41F19" w:rsidRDefault="0068779E" w:rsidP="0068779E">
      <w:pPr>
        <w:rPr>
          <w:sz w:val="15"/>
          <w:szCs w:val="15"/>
        </w:rPr>
      </w:pPr>
      <w:r w:rsidRPr="00C41F19">
        <w:rPr>
          <w:sz w:val="15"/>
          <w:szCs w:val="15"/>
        </w:rPr>
        <w:t>Le Pen has employed similar tactics to US President Trump by tapping into the frustrations of the French electorate and focusing on a more nationalistic agenda to sway voters to her corner.</w:t>
      </w:r>
    </w:p>
    <w:p w14:paraId="1C861060" w14:textId="77777777" w:rsidR="0068779E" w:rsidRPr="00C41F19" w:rsidRDefault="0068779E" w:rsidP="0068779E">
      <w:pPr>
        <w:rPr>
          <w:sz w:val="15"/>
          <w:szCs w:val="15"/>
        </w:rPr>
      </w:pPr>
      <w:r w:rsidRPr="00C41F19">
        <w:rPr>
          <w:sz w:val="15"/>
          <w:szCs w:val="15"/>
        </w:rPr>
        <w:t>At the launch of her presidential campaign in February, Le Pen said she favors a return to the French franc currency, wants France out of NATO and pledged to hold a referendum on the country's membership of the EU.</w:t>
      </w:r>
    </w:p>
    <w:p w14:paraId="5E2EE1A1" w14:textId="77777777" w:rsidR="0068779E" w:rsidRPr="008701EA" w:rsidRDefault="0068779E" w:rsidP="0068779E">
      <w:pPr>
        <w:rPr>
          <w:sz w:val="15"/>
          <w:szCs w:val="15"/>
        </w:rPr>
      </w:pPr>
      <w:r w:rsidRPr="008701EA">
        <w:rPr>
          <w:sz w:val="15"/>
          <w:szCs w:val="15"/>
        </w:rPr>
        <w:t>"What is at stake in this election ... is whether France can still be a free nation," Le Pen told a crowd of thousands at a rally in Lyon.</w:t>
      </w:r>
    </w:p>
    <w:p w14:paraId="4792C484" w14:textId="77777777" w:rsidR="0068779E" w:rsidRPr="008701EA" w:rsidRDefault="0068779E" w:rsidP="0068779E">
      <w:pPr>
        <w:rPr>
          <w:sz w:val="15"/>
          <w:szCs w:val="15"/>
        </w:rPr>
      </w:pPr>
      <w:r w:rsidRPr="008701EA">
        <w:rPr>
          <w:sz w:val="15"/>
          <w:szCs w:val="15"/>
        </w:rPr>
        <w:t>"The divide is not between the left and right anymore but between patriots and globalists!"</w:t>
      </w:r>
    </w:p>
    <w:p w14:paraId="6489CC6D" w14:textId="77777777" w:rsidR="0068779E" w:rsidRPr="008701EA" w:rsidRDefault="0068779E" w:rsidP="0068779E">
      <w:pPr>
        <w:rPr>
          <w:sz w:val="15"/>
          <w:szCs w:val="15"/>
        </w:rPr>
      </w:pPr>
      <w:r w:rsidRPr="008701EA">
        <w:rPr>
          <w:sz w:val="15"/>
          <w:szCs w:val="15"/>
        </w:rPr>
        <w:t>She has also praised Trump's action on immigration and said his election "shows that people are taking their future back."</w:t>
      </w:r>
    </w:p>
    <w:p w14:paraId="15744E96" w14:textId="77777777" w:rsidR="0068779E" w:rsidRPr="008701EA" w:rsidRDefault="0068779E" w:rsidP="0068779E">
      <w:pPr>
        <w:rPr>
          <w:sz w:val="15"/>
          <w:szCs w:val="15"/>
        </w:rPr>
      </w:pPr>
      <w:r w:rsidRPr="008701EA">
        <w:rPr>
          <w:sz w:val="15"/>
          <w:szCs w:val="15"/>
        </w:rPr>
        <w:t>"Clearly French values are being attacked as are the values of other countries and I worry other countries will be affected in the future," she said.</w:t>
      </w:r>
    </w:p>
    <w:p w14:paraId="29F793EE" w14:textId="77777777" w:rsidR="0068779E" w:rsidRDefault="0068779E" w:rsidP="0068779E">
      <w:r w:rsidRPr="00E73F09">
        <w:t xml:space="preserve">Formed in 2013, </w:t>
      </w:r>
      <w:r w:rsidRPr="001C29FA">
        <w:rPr>
          <w:highlight w:val="cyan"/>
        </w:rPr>
        <w:t>the anti-immigrant party Alternative for Germany</w:t>
      </w:r>
      <w:r w:rsidRPr="00E73F09">
        <w:t xml:space="preserve"> (AfD) was initially galvanized into action by what it saw as Merkel's bungled handling of the eurozone crisis -- specifically the multiple Greek bailouts. Since then, the party </w:t>
      </w:r>
      <w:r w:rsidRPr="005D2283">
        <w:rPr>
          <w:rStyle w:val="StyleUnderline"/>
          <w:highlight w:val="cyan"/>
        </w:rPr>
        <w:t>has assumed a more nationalistic platform</w:t>
      </w:r>
      <w:r w:rsidRPr="005D2283">
        <w:rPr>
          <w:rStyle w:val="StyleUnderline"/>
        </w:rPr>
        <w:t xml:space="preserve"> strongly opposing the influx of migrants.</w:t>
      </w:r>
      <w:r>
        <w:t xml:space="preserve"> </w:t>
      </w:r>
      <w:r w:rsidRPr="00E73F09">
        <w:t xml:space="preserve">AfD contributed to defeats for Merkel's Christian Democratic Union in Berlin and her home state of Mecklenburg-Vorpommern during regional elections in 2016, as </w:t>
      </w:r>
      <w:r w:rsidRPr="005D2283">
        <w:rPr>
          <w:rStyle w:val="StyleUnderline"/>
          <w:highlight w:val="cyan"/>
        </w:rPr>
        <w:t>voters looked for a candidate who would appease their concerns about</w:t>
      </w:r>
      <w:r w:rsidRPr="005D2283">
        <w:rPr>
          <w:rStyle w:val="StyleUnderline"/>
        </w:rPr>
        <w:t xml:space="preserve"> rising rents, increasing gentrification and </w:t>
      </w:r>
      <w:r w:rsidRPr="005D2283">
        <w:rPr>
          <w:rStyle w:val="StyleUnderline"/>
          <w:highlight w:val="cyan"/>
        </w:rPr>
        <w:t>refugees</w:t>
      </w:r>
      <w:r w:rsidRPr="005D2283">
        <w:rPr>
          <w:highlight w:val="cyan"/>
        </w:rPr>
        <w:t>.</w:t>
      </w:r>
      <w:r>
        <w:t xml:space="preserve"> Merkel's controversial migrant policy was further criticized in December, after a Tunisian migrant was identified as the perpetrator of an attack on a Berlin Christmas market that killed 12 people and injured 48 others.</w:t>
      </w:r>
    </w:p>
    <w:p w14:paraId="19F2D739" w14:textId="77777777" w:rsidR="0068779E" w:rsidRPr="00117B77" w:rsidRDefault="0068779E" w:rsidP="0068779E">
      <w:pPr>
        <w:rPr>
          <w:sz w:val="15"/>
          <w:szCs w:val="15"/>
        </w:rPr>
      </w:pPr>
      <w:r w:rsidRPr="00117B77">
        <w:rPr>
          <w:sz w:val="15"/>
          <w:szCs w:val="15"/>
        </w:rPr>
        <w:t>With national elections due in the autumn of 2017, it's unclear what the future holds for Merkel. On March 15, Dutch voters cast their ballots in the first of the three European elections slated for 2017, and elected the incumbent liberal Mark Rutte into power.</w:t>
      </w:r>
    </w:p>
    <w:p w14:paraId="14375D4F" w14:textId="77777777" w:rsidR="0068779E" w:rsidRDefault="0068779E" w:rsidP="0068779E">
      <w:r>
        <w:t xml:space="preserve">But the vote marked the most significant rise seen so far of </w:t>
      </w:r>
      <w:r w:rsidRPr="005D2283">
        <w:rPr>
          <w:rStyle w:val="StyleUnderline"/>
        </w:rPr>
        <w:t>the anti-Muslim, anti-immigrant Party for Freedom (PVV</w:t>
      </w:r>
      <w:r>
        <w:t xml:space="preserve">), growing in popularity among Dutch voters unhappy with the status quo. </w:t>
      </w:r>
      <w:r w:rsidRPr="005D2283">
        <w:rPr>
          <w:rStyle w:val="StyleUnderline"/>
          <w:highlight w:val="cyan"/>
        </w:rPr>
        <w:t>The party's presence</w:t>
      </w:r>
      <w:r w:rsidRPr="005D2283">
        <w:rPr>
          <w:rStyle w:val="StyleUnderline"/>
        </w:rPr>
        <w:t xml:space="preserve"> largely </w:t>
      </w:r>
      <w:r w:rsidRPr="005D2283">
        <w:rPr>
          <w:rStyle w:val="StyleUnderline"/>
          <w:highlight w:val="cyan"/>
        </w:rPr>
        <w:t>pushed the election debates to the far right.</w:t>
      </w:r>
    </w:p>
    <w:p w14:paraId="2B034AA2" w14:textId="77777777" w:rsidR="0068779E" w:rsidRPr="00684A63" w:rsidRDefault="0068779E" w:rsidP="0068779E">
      <w:pPr>
        <w:rPr>
          <w:sz w:val="15"/>
          <w:szCs w:val="15"/>
        </w:rPr>
      </w:pPr>
      <w:r w:rsidRPr="00684A63">
        <w:rPr>
          <w:sz w:val="15"/>
          <w:szCs w:val="15"/>
        </w:rPr>
        <w:t>Its leader -- the flamboyant Geert Wilders, dubbed the "Dutch Trump" by some -- made his name internationally in 2008 with the provocative online film "Fitna," which juxtaposed the aftermath of terrorist attacks with verses from the Quran.</w:t>
      </w:r>
    </w:p>
    <w:p w14:paraId="385305C3" w14:textId="77777777" w:rsidR="0068779E" w:rsidRPr="00684A63" w:rsidRDefault="0068779E" w:rsidP="0068779E">
      <w:pPr>
        <w:rPr>
          <w:sz w:val="15"/>
          <w:szCs w:val="15"/>
        </w:rPr>
      </w:pPr>
      <w:r w:rsidRPr="00684A63">
        <w:rPr>
          <w:sz w:val="15"/>
          <w:szCs w:val="15"/>
        </w:rPr>
        <w:t>In February, he called the Netherland's sizeable Moroccan population "scum" just months after being convicted of inciting discrimination against Dutch-Moroccans in 2014.</w:t>
      </w:r>
    </w:p>
    <w:p w14:paraId="6410ECAB" w14:textId="77777777" w:rsidR="0068779E" w:rsidRDefault="0068779E" w:rsidP="0068779E">
      <w:r w:rsidRPr="000238A4">
        <w:rPr>
          <w:highlight w:val="cyan"/>
        </w:rPr>
        <w:t>The Netherlands</w:t>
      </w:r>
      <w:r>
        <w:t xml:space="preserve"> </w:t>
      </w:r>
      <w:r w:rsidRPr="007272F7">
        <w:rPr>
          <w:rStyle w:val="StyleUnderline"/>
        </w:rPr>
        <w:t>has a significant Muslim community, making up an estimated 5% of the total adult population</w:t>
      </w:r>
      <w:r>
        <w:t xml:space="preserve"> in 2014. Wilders, who polled worse than expected, </w:t>
      </w:r>
      <w:r w:rsidRPr="007272F7">
        <w:rPr>
          <w:highlight w:val="cyan"/>
        </w:rPr>
        <w:t xml:space="preserve">had been running on a party </w:t>
      </w:r>
      <w:r w:rsidRPr="007272F7">
        <w:t>manifesto calling for</w:t>
      </w:r>
      <w:r>
        <w:t xml:space="preserve"> the "de-Islamification" of the Netherlands. In it, he </w:t>
      </w:r>
      <w:r w:rsidRPr="007272F7">
        <w:rPr>
          <w:highlight w:val="cyan"/>
        </w:rPr>
        <w:t>pledged to</w:t>
      </w:r>
      <w:r>
        <w:t xml:space="preserve"> </w:t>
      </w:r>
      <w:r w:rsidRPr="007272F7">
        <w:rPr>
          <w:rStyle w:val="StyleUnderline"/>
        </w:rPr>
        <w:t xml:space="preserve">shut down the country's Islamic schools, </w:t>
      </w:r>
      <w:r w:rsidRPr="007272F7">
        <w:rPr>
          <w:rStyle w:val="StyleUnderline"/>
          <w:highlight w:val="cyan"/>
        </w:rPr>
        <w:t>close the borders to migrants from Islamic nations</w:t>
      </w:r>
      <w:r w:rsidRPr="007272F7">
        <w:rPr>
          <w:rStyle w:val="StyleUnderline"/>
        </w:rPr>
        <w:t xml:space="preserve">, ban the burqa and the Quran, </w:t>
      </w:r>
      <w:r w:rsidRPr="007272F7">
        <w:rPr>
          <w:rStyle w:val="StyleUnderline"/>
          <w:highlight w:val="cyan"/>
        </w:rPr>
        <w:t>and imprison</w:t>
      </w:r>
      <w:r w:rsidRPr="007272F7">
        <w:rPr>
          <w:rStyle w:val="StyleUnderline"/>
        </w:rPr>
        <w:t xml:space="preserve"> radical </w:t>
      </w:r>
      <w:r w:rsidRPr="007272F7">
        <w:rPr>
          <w:rStyle w:val="StyleUnderline"/>
          <w:highlight w:val="cyan"/>
        </w:rPr>
        <w:t>Muslims who have</w:t>
      </w:r>
      <w:r w:rsidRPr="007272F7">
        <w:rPr>
          <w:rStyle w:val="StyleUnderline"/>
        </w:rPr>
        <w:t xml:space="preserve"> </w:t>
      </w:r>
      <w:r w:rsidRPr="007272F7">
        <w:rPr>
          <w:rStyle w:val="StyleUnderline"/>
          <w:highlight w:val="cyan"/>
        </w:rPr>
        <w:t>committed no crimes on a "preventative" basis</w:t>
      </w:r>
      <w:r>
        <w:t>.</w:t>
      </w:r>
    </w:p>
    <w:p w14:paraId="78544C5C" w14:textId="77777777" w:rsidR="0068779E" w:rsidRPr="007416BA" w:rsidRDefault="0068779E" w:rsidP="0068779E">
      <w:pPr>
        <w:rPr>
          <w:sz w:val="15"/>
          <w:szCs w:val="15"/>
        </w:rPr>
      </w:pPr>
      <w:r w:rsidRPr="007416BA">
        <w:rPr>
          <w:sz w:val="15"/>
          <w:szCs w:val="15"/>
        </w:rPr>
        <w:t>Why refugees in the Netherlands fear the status quo</w:t>
      </w:r>
    </w:p>
    <w:p w14:paraId="5502695F" w14:textId="77777777" w:rsidR="0068779E" w:rsidRPr="007416BA" w:rsidRDefault="0068779E" w:rsidP="0068779E">
      <w:pPr>
        <w:rPr>
          <w:sz w:val="15"/>
          <w:szCs w:val="15"/>
        </w:rPr>
      </w:pPr>
      <w:r w:rsidRPr="007416BA">
        <w:rPr>
          <w:sz w:val="15"/>
          <w:szCs w:val="15"/>
        </w:rPr>
        <w:t>He had also promised a referendum on the Netherlands' membership of the European Union, following Britain's vote for Brexit in 2016. In the run up to the election, there were signs that Rutte and his People's Party for Freedom and Democracy (VVD) were shifting to the right to compete with Wilders, rather than taking up an opposing position.</w:t>
      </w:r>
    </w:p>
    <w:p w14:paraId="58913668" w14:textId="77777777" w:rsidR="0068779E" w:rsidRPr="0072408A" w:rsidRDefault="0068779E" w:rsidP="0068779E">
      <w:pPr>
        <w:rPr>
          <w:sz w:val="15"/>
          <w:szCs w:val="15"/>
        </w:rPr>
      </w:pPr>
      <w:r w:rsidRPr="0072408A">
        <w:rPr>
          <w:sz w:val="15"/>
          <w:szCs w:val="15"/>
        </w:rPr>
        <w:t xml:space="preserve">In January, Rutte wrote an open letter in which he said </w:t>
      </w:r>
      <w:r w:rsidRPr="0072408A">
        <w:rPr>
          <w:rStyle w:val="StyleUnderline"/>
          <w:sz w:val="15"/>
          <w:szCs w:val="15"/>
        </w:rPr>
        <w:t>immigrants who did not assimilate into Dutch society should "behave normally, or go away."</w:t>
      </w:r>
    </w:p>
    <w:p w14:paraId="55E105E7" w14:textId="77777777" w:rsidR="0068779E" w:rsidRPr="0072408A" w:rsidRDefault="0068779E" w:rsidP="0068779E">
      <w:pPr>
        <w:rPr>
          <w:sz w:val="15"/>
          <w:szCs w:val="15"/>
        </w:rPr>
      </w:pPr>
      <w:r w:rsidRPr="0072408A">
        <w:rPr>
          <w:sz w:val="15"/>
          <w:szCs w:val="15"/>
        </w:rPr>
        <w:t>Italy</w:t>
      </w:r>
    </w:p>
    <w:p w14:paraId="34AC4BC1" w14:textId="77777777" w:rsidR="0068779E" w:rsidRPr="0072408A" w:rsidRDefault="0068779E" w:rsidP="0068779E">
      <w:pPr>
        <w:rPr>
          <w:sz w:val="15"/>
          <w:szCs w:val="15"/>
        </w:rPr>
      </w:pPr>
      <w:r w:rsidRPr="0072408A">
        <w:rPr>
          <w:sz w:val="15"/>
          <w:szCs w:val="15"/>
        </w:rPr>
        <w:t>While several European nations have said no to populism, a referendum in Italy on constitutional changes was widely seen as a victory for rising populist fringe parties.</w:t>
      </w:r>
    </w:p>
    <w:p w14:paraId="50E306FA" w14:textId="77777777" w:rsidR="0068779E" w:rsidRPr="0072408A" w:rsidRDefault="0068779E" w:rsidP="0068779E">
      <w:pPr>
        <w:rPr>
          <w:sz w:val="15"/>
          <w:szCs w:val="15"/>
        </w:rPr>
      </w:pPr>
      <w:r w:rsidRPr="0072408A">
        <w:rPr>
          <w:sz w:val="15"/>
          <w:szCs w:val="15"/>
        </w:rPr>
        <w:t>In December, Matteo Renzi resigned as Prime Minister after conceding an "extraordinarily clear" defeat in the referendum.</w:t>
      </w:r>
    </w:p>
    <w:p w14:paraId="308F72D2" w14:textId="77777777" w:rsidR="0068779E" w:rsidRPr="0072408A" w:rsidRDefault="0068779E" w:rsidP="0068779E">
      <w:pPr>
        <w:rPr>
          <w:sz w:val="15"/>
          <w:szCs w:val="15"/>
        </w:rPr>
      </w:pPr>
      <w:r w:rsidRPr="0072408A">
        <w:rPr>
          <w:sz w:val="15"/>
          <w:szCs w:val="15"/>
        </w:rPr>
        <w:t>He had promised the reforms would help revive Italy's lagging economy, but voters used the opportunity to push him out, setting the scene for a possible snap The parties who stand to gain most from the shift are far-right group Northern League and the radically populist Five Star Movement, led by Italian comedian Beppe Grillo. Experts say that if Grillo comes to power, he'll likely follow through on promises to call a referendum to scrap the euro, reintroduce the Italian lira and perhaps even follow Britain out of the European Union.</w:t>
      </w:r>
    </w:p>
    <w:p w14:paraId="0A34BF81" w14:textId="77777777" w:rsidR="0068779E" w:rsidRPr="0070198C" w:rsidRDefault="0068779E" w:rsidP="0068779E">
      <w:pPr>
        <w:rPr>
          <w:sz w:val="15"/>
          <w:szCs w:val="15"/>
        </w:rPr>
      </w:pPr>
      <w:r w:rsidRPr="0070198C">
        <w:rPr>
          <w:sz w:val="15"/>
          <w:szCs w:val="15"/>
        </w:rPr>
        <w:t>Austria</w:t>
      </w:r>
    </w:p>
    <w:p w14:paraId="24A369D8" w14:textId="77777777" w:rsidR="0068779E" w:rsidRPr="0070198C" w:rsidRDefault="0068779E" w:rsidP="0068779E">
      <w:pPr>
        <w:rPr>
          <w:sz w:val="15"/>
          <w:szCs w:val="15"/>
        </w:rPr>
      </w:pPr>
      <w:r w:rsidRPr="0070198C">
        <w:rPr>
          <w:sz w:val="15"/>
          <w:szCs w:val="15"/>
        </w:rPr>
        <w:t>Like the Netherlands, Austria rejected its far-right candidate, bringing a wave of relief to EU leaders in Brussels, who are trying to stave off growing discontent with the union from across the content.</w:t>
      </w:r>
    </w:p>
    <w:p w14:paraId="2C203CDE" w14:textId="77777777" w:rsidR="0068779E" w:rsidRDefault="0068779E" w:rsidP="0068779E">
      <w:r w:rsidRPr="0070198C">
        <w:rPr>
          <w:rStyle w:val="StyleUnderline"/>
          <w:highlight w:val="cyan"/>
        </w:rPr>
        <w:t>Austria looked at electing the EU's first far-right head of state since World War II</w:t>
      </w:r>
      <w:r w:rsidRPr="0070198C">
        <w:rPr>
          <w:rStyle w:val="StyleUnderline"/>
        </w:rPr>
        <w:t xml:space="preserve"> </w:t>
      </w:r>
      <w:r>
        <w:t>when it picked its next president on the same day as Italy's critical constitutional reforms ballot in December.</w:t>
      </w:r>
    </w:p>
    <w:p w14:paraId="6BCBC95E" w14:textId="77777777" w:rsidR="0068779E" w:rsidRPr="00604D9F" w:rsidRDefault="0068779E" w:rsidP="0068779E">
      <w:pPr>
        <w:rPr>
          <w:sz w:val="15"/>
          <w:szCs w:val="15"/>
        </w:rPr>
      </w:pPr>
      <w:r w:rsidRPr="00604D9F">
        <w:rPr>
          <w:sz w:val="15"/>
          <w:szCs w:val="15"/>
        </w:rPr>
        <w:t>Norbert Hofer of the Freedom Party of Austria (FPO) had ridden a populist wave to challenge for presidential power (albeit in a largely ceremonial role). The race had appeared close, but Hofer conceded to left-wing independent Alexander Van der Bellen, when early returns ran against him.</w:t>
      </w:r>
    </w:p>
    <w:p w14:paraId="03F9083F" w14:textId="77777777" w:rsidR="0068779E" w:rsidRDefault="0068779E" w:rsidP="0068779E">
      <w:r w:rsidRPr="0070198C">
        <w:rPr>
          <w:rStyle w:val="Emphasis"/>
          <w:highlight w:val="cyan"/>
        </w:rPr>
        <w:t>The</w:t>
      </w:r>
      <w:r w:rsidRPr="0070198C">
        <w:rPr>
          <w:rStyle w:val="Emphasis"/>
        </w:rPr>
        <w:t xml:space="preserve"> far-right </w:t>
      </w:r>
      <w:r w:rsidRPr="0070198C">
        <w:rPr>
          <w:rStyle w:val="Emphasis"/>
          <w:highlight w:val="cyan"/>
        </w:rPr>
        <w:t>refugee-blocking</w:t>
      </w:r>
      <w:r w:rsidRPr="0070198C">
        <w:rPr>
          <w:rStyle w:val="Emphasis"/>
        </w:rPr>
        <w:t xml:space="preserve"> </w:t>
      </w:r>
      <w:r w:rsidRPr="0070198C">
        <w:rPr>
          <w:rStyle w:val="Emphasis"/>
          <w:highlight w:val="cyan"/>
        </w:rPr>
        <w:t>candidate campaigned hard on the issue of migrants</w:t>
      </w:r>
      <w:r w:rsidRPr="00604D9F">
        <w:rPr>
          <w:highlight w:val="cyan"/>
        </w:rPr>
        <w:t>, calling for a</w:t>
      </w:r>
      <w:r w:rsidRPr="00604D9F">
        <w:t xml:space="preserve"> complete </w:t>
      </w:r>
      <w:r w:rsidRPr="00604D9F">
        <w:rPr>
          <w:highlight w:val="cyan"/>
        </w:rPr>
        <w:t>end to immigration</w:t>
      </w:r>
      <w:r w:rsidRPr="00604D9F">
        <w:t xml:space="preserve"> in a bid </w:t>
      </w:r>
      <w:r w:rsidRPr="00604D9F">
        <w:rPr>
          <w:highlight w:val="cyan"/>
        </w:rPr>
        <w:t>to preserve</w:t>
      </w:r>
      <w:r w:rsidRPr="00604D9F">
        <w:t xml:space="preserve"> the country's </w:t>
      </w:r>
      <w:r w:rsidRPr="00604D9F">
        <w:rPr>
          <w:highlight w:val="cyan"/>
        </w:rPr>
        <w:t>"ethnic culture."</w:t>
      </w:r>
    </w:p>
    <w:p w14:paraId="03BE1E59" w14:textId="1A8F3B72" w:rsidR="0068779E" w:rsidRDefault="0068779E" w:rsidP="0068779E">
      <w:r w:rsidRPr="00604D9F">
        <w:rPr>
          <w:highlight w:val="cyan"/>
        </w:rPr>
        <w:t>The migrant crisis reached a tipping point for many</w:t>
      </w:r>
      <w:r>
        <w:t xml:space="preserve"> in 2015 </w:t>
      </w:r>
      <w:r w:rsidRPr="00604D9F">
        <w:rPr>
          <w:highlight w:val="cyan"/>
        </w:rPr>
        <w:t>when</w:t>
      </w:r>
      <w:r>
        <w:t xml:space="preserve"> almost a million </w:t>
      </w:r>
      <w:r w:rsidRPr="00604D9F">
        <w:rPr>
          <w:highlight w:val="cyan"/>
        </w:rPr>
        <w:t>refugees crossed into Europe</w:t>
      </w:r>
      <w:r>
        <w:t xml:space="preserve"> from the Balkans. At least 700,000 of them traveled via Austria.</w:t>
      </w:r>
    </w:p>
    <w:p w14:paraId="03E84382" w14:textId="32FF11BE" w:rsidR="003445AA" w:rsidRDefault="003445AA" w:rsidP="003445AA">
      <w:pPr>
        <w:pStyle w:val="Heading3"/>
      </w:pPr>
      <w:r w:rsidRPr="003445AA">
        <w:t>EU Pop Collapses EU</w:t>
      </w:r>
    </w:p>
    <w:p w14:paraId="22B583E7" w14:textId="77777777" w:rsidR="003445AA" w:rsidRDefault="003445AA" w:rsidP="003445AA">
      <w:pPr>
        <w:pStyle w:val="Heading4"/>
      </w:pPr>
      <w:r>
        <w:t>Populist leaders are turning on the EU now- extremist escalation means the total collapse of the EU</w:t>
      </w:r>
    </w:p>
    <w:p w14:paraId="2891EACB" w14:textId="77777777" w:rsidR="003445AA" w:rsidRPr="009D3B1E" w:rsidRDefault="003445AA" w:rsidP="003445AA">
      <w:r>
        <w:rPr>
          <w:rStyle w:val="Style13ptBold"/>
        </w:rPr>
        <w:t xml:space="preserve">UNAIN, 17 </w:t>
      </w:r>
      <w:r w:rsidRPr="009D3B1E">
        <w:t>(Ukrainian Independent Information Agency, Ukrainian news agency that produces political, business and financial information, “Europe's far-right populist leaders calling for united Europe without EU”, 12/17/17, https://www.unian.info/world/2302681-europes-far-right-populist-leaders-calling-for-united-europe-without-eu.html)</w:t>
      </w:r>
    </w:p>
    <w:p w14:paraId="00E9383B" w14:textId="77777777" w:rsidR="003445AA" w:rsidRPr="008A6B33" w:rsidRDefault="003445AA" w:rsidP="003445AA">
      <w:pPr>
        <w:rPr>
          <w:rStyle w:val="StyleUnderline"/>
        </w:rPr>
      </w:pPr>
      <w:r w:rsidRPr="00A24850">
        <w:rPr>
          <w:highlight w:val="cyan"/>
        </w:rPr>
        <w:t>Leaders of far-right parties</w:t>
      </w:r>
      <w:r>
        <w:t xml:space="preserve"> from </w:t>
      </w:r>
      <w:r w:rsidRPr="00B4505D">
        <w:rPr>
          <w:rStyle w:val="StyleUnderline"/>
        </w:rPr>
        <w:t xml:space="preserve">France, the Netherlands, Italy, Austria, Britain and other countries </w:t>
      </w:r>
      <w:r w:rsidRPr="00A24850">
        <w:rPr>
          <w:rStyle w:val="StyleUnderline"/>
          <w:highlight w:val="cyan"/>
        </w:rPr>
        <w:t>attack</w:t>
      </w:r>
      <w:r w:rsidRPr="00B4505D">
        <w:rPr>
          <w:rStyle w:val="StyleUnderline"/>
        </w:rPr>
        <w:t xml:space="preserve">ed </w:t>
      </w:r>
      <w:r w:rsidRPr="00A24850">
        <w:rPr>
          <w:rStyle w:val="StyleUnderline"/>
          <w:highlight w:val="cyan"/>
        </w:rPr>
        <w:t xml:space="preserve">the EU </w:t>
      </w:r>
      <w:r w:rsidRPr="00A24850">
        <w:rPr>
          <w:highlight w:val="cyan"/>
        </w:rPr>
        <w:t>for its migrant policies</w:t>
      </w:r>
      <w:r>
        <w:t xml:space="preserve">, </w:t>
      </w:r>
      <w:r w:rsidRPr="000E4016">
        <w:rPr>
          <w:sz w:val="15"/>
          <w:szCs w:val="15"/>
        </w:rPr>
        <w:t>accused its leader of trying to create a super state run by Brussels and praised U.S. President Trump's approach to migration,</w:t>
      </w:r>
      <w:r>
        <w:t xml:space="preserve"> CBS News reports. "Because we love Europe, </w:t>
      </w:r>
      <w:r w:rsidRPr="000E4016">
        <w:rPr>
          <w:rStyle w:val="StyleUnderline"/>
          <w:highlight w:val="cyan"/>
        </w:rPr>
        <w:t>we accuse the EU of killing Europe</w:t>
      </w:r>
      <w:r>
        <w:t xml:space="preserve">," Marine </w:t>
      </w:r>
      <w:r w:rsidRPr="000E4016">
        <w:rPr>
          <w:highlight w:val="cyan"/>
        </w:rPr>
        <w:t>Le Pen</w:t>
      </w:r>
      <w:r>
        <w:t xml:space="preserve">, leader of France's far-right National Front, </w:t>
      </w:r>
      <w:r w:rsidRPr="000E4016">
        <w:rPr>
          <w:highlight w:val="cyan"/>
        </w:rPr>
        <w:t>told reporters</w:t>
      </w:r>
      <w:r>
        <w:t xml:space="preserve">. </w:t>
      </w:r>
      <w:r w:rsidRPr="00A40C69">
        <w:rPr>
          <w:rStyle w:val="StyleUnderline"/>
        </w:rPr>
        <w:t>She said parties like hers want to save Europe "by preserving nation-states.</w:t>
      </w:r>
      <w:r>
        <w:t xml:space="preserve">" "We are not xenophobes, we are opponents of the European Union," Le Pen said. "I think this is something we have in common, because </w:t>
      </w:r>
      <w:r w:rsidRPr="000E4016">
        <w:rPr>
          <w:highlight w:val="cyan"/>
        </w:rPr>
        <w:t>the E</w:t>
      </w:r>
      <w:r>
        <w:t xml:space="preserve">uropean </w:t>
      </w:r>
      <w:r w:rsidRPr="000E4016">
        <w:rPr>
          <w:highlight w:val="cyan"/>
        </w:rPr>
        <w:t>U</w:t>
      </w:r>
      <w:r>
        <w:t xml:space="preserve">nion is a disastrous organization </w:t>
      </w:r>
      <w:r w:rsidRPr="000E4016">
        <w:rPr>
          <w:highlight w:val="cyan"/>
        </w:rPr>
        <w:t>which is leading our continent to destruction</w:t>
      </w:r>
      <w:r>
        <w:t xml:space="preserve"> through dilution </w:t>
      </w:r>
      <w:r w:rsidRPr="000E4016">
        <w:rPr>
          <w:rStyle w:val="StyleUnderline"/>
          <w:highlight w:val="cyan"/>
        </w:rPr>
        <w:t>by drowning it in migrants</w:t>
      </w:r>
      <w:r>
        <w:t xml:space="preserve">, by the negation of our respective countries, by the draining of our diversity." Geert Wilders, </w:t>
      </w:r>
      <w:r w:rsidRPr="00B12C8E">
        <w:rPr>
          <w:rStyle w:val="StyleUnderline"/>
        </w:rPr>
        <w:t>founder of the Dutch anti-Islam Party for Freedom</w:t>
      </w:r>
      <w:r>
        <w:t>, followed suit. "</w:t>
      </w:r>
      <w:r w:rsidRPr="000E4016">
        <w:rPr>
          <w:highlight w:val="cyan"/>
        </w:rPr>
        <w:t>My party is convinced</w:t>
      </w:r>
      <w:r>
        <w:t xml:space="preserve"> that </w:t>
      </w:r>
      <w:r w:rsidRPr="000E4016">
        <w:rPr>
          <w:highlight w:val="cyan"/>
        </w:rPr>
        <w:t>the Netherlands would be better off outside the E</w:t>
      </w:r>
      <w:r>
        <w:t xml:space="preserve">uropean </w:t>
      </w:r>
      <w:r w:rsidRPr="000E4016">
        <w:rPr>
          <w:highlight w:val="cyan"/>
        </w:rPr>
        <w:t>U</w:t>
      </w:r>
      <w:r>
        <w:t xml:space="preserve">nion, and it will be better for our economy, for our security," </w:t>
      </w:r>
      <w:r w:rsidRPr="00B12C8E">
        <w:rPr>
          <w:highlight w:val="cyan"/>
        </w:rPr>
        <w:t>Wilders said</w:t>
      </w:r>
      <w:r>
        <w:t xml:space="preserve">. </w:t>
      </w:r>
      <w:r w:rsidRPr="008A6B33">
        <w:rPr>
          <w:rStyle w:val="StyleUnderline"/>
        </w:rPr>
        <w:t xml:space="preserve">Wilders singled out immigration and "Islamization" of Europe as the most pressing issues. </w:t>
      </w:r>
    </w:p>
    <w:p w14:paraId="0E1ED1AE" w14:textId="77777777" w:rsidR="003445AA" w:rsidRDefault="003445AA" w:rsidP="003445AA">
      <w:r>
        <w:t>“We must have the courage, to introduce travel bans as President Trump has done in the United States," he said. "We must have the courage to restrict legal immigration instead of expanding it. We must have the courage to repatriate the illegal immigrants."</w:t>
      </w:r>
    </w:p>
    <w:p w14:paraId="4F5EB410" w14:textId="77777777" w:rsidR="003445AA" w:rsidRPr="008A6B33" w:rsidRDefault="003445AA" w:rsidP="003445AA">
      <w:pPr>
        <w:rPr>
          <w:sz w:val="15"/>
          <w:szCs w:val="15"/>
        </w:rPr>
      </w:pPr>
      <w:r w:rsidRPr="008A6B33">
        <w:rPr>
          <w:rStyle w:val="StyleUnderline"/>
        </w:rPr>
        <w:t>Parties with anti-immigration platforms have been making gains at the polls in Europe,</w:t>
      </w:r>
      <w:r>
        <w:t xml:space="preserve"> </w:t>
      </w:r>
      <w:r w:rsidRPr="008A6B33">
        <w:rPr>
          <w:sz w:val="15"/>
          <w:szCs w:val="15"/>
        </w:rPr>
        <w:t>although Wilders and Le Pen both ran unsuccessfully this year for the top political posts in their countries. More recently, Austria's far-right Freedom Party became a partner in a new coalition government after receiving more than a quarter of the vote in a parliamentary election. The meeting was hosted by the most anti-migrant, anti-Muslim, anti-EU party in the Czech Republic, Freedom and Direct Democracy. It finished fourth in October's parliamentary election, winning 22 seats in the 200-seat lower house of Parliament. The party wants to ban Islam, which it calls an ideology of hate. Its chairman, Tomio Okamura, is currently a deputy speaker of the house. Hundreds protesters joined a peaceful rally against the far-right gathering in Prague on Saturday.</w:t>
      </w:r>
    </w:p>
    <w:p w14:paraId="7F2EA376" w14:textId="77777777" w:rsidR="003445AA" w:rsidRDefault="003445AA" w:rsidP="003445AA"/>
    <w:p w14:paraId="3B41DFB4" w14:textId="77777777" w:rsidR="003445AA" w:rsidRDefault="003445AA" w:rsidP="003445AA">
      <w:pPr>
        <w:pStyle w:val="Heading4"/>
      </w:pPr>
      <w:r>
        <w:t xml:space="preserve">EU decline is possible- there are multiple scenarios for populism escalation   </w:t>
      </w:r>
    </w:p>
    <w:p w14:paraId="692FBD5A" w14:textId="77777777" w:rsidR="003445AA" w:rsidRPr="003526FF" w:rsidRDefault="003445AA" w:rsidP="003445AA">
      <w:r w:rsidRPr="00983397">
        <w:rPr>
          <w:rStyle w:val="Style13ptBold"/>
        </w:rPr>
        <w:t>Mérand</w:t>
      </w:r>
      <w:r>
        <w:rPr>
          <w:rStyle w:val="Style13ptBold"/>
        </w:rPr>
        <w:t xml:space="preserve">, 17 </w:t>
      </w:r>
      <w:r w:rsidRPr="003526FF">
        <w:t>(Frédéric, Professor at Montréal University’s Center for International Studies, “Does populism still endanger the European Union?”, 7/14/17, http://policytrajectories.asa-comparative-historical.org/2017/07/does-populism-still-endanger-the-european-union/)</w:t>
      </w:r>
    </w:p>
    <w:p w14:paraId="6780120A" w14:textId="77777777" w:rsidR="003445AA" w:rsidRPr="00B8435F" w:rsidRDefault="003445AA" w:rsidP="003445AA">
      <w:pPr>
        <w:rPr>
          <w:rStyle w:val="StyleUnderline"/>
        </w:rPr>
      </w:pPr>
      <w:r w:rsidRPr="00B8435F">
        <w:rPr>
          <w:rStyle w:val="StyleUnderline"/>
        </w:rPr>
        <w:t xml:space="preserve">Three scenarios where the EU goes off track </w:t>
      </w:r>
    </w:p>
    <w:p w14:paraId="3740FC80" w14:textId="77777777" w:rsidR="003445AA" w:rsidRDefault="003445AA" w:rsidP="003445AA">
      <w:r w:rsidRPr="00AA26D8">
        <w:rPr>
          <w:sz w:val="15"/>
          <w:szCs w:val="15"/>
        </w:rPr>
        <w:t>Although the situation is undoubtedly better in 2017 than it was in 2016, I still see three scenarios in which populist forces can derail European integration. The first two scenarios are exogenous to the EU, which becomes the collateral damage of populist domestic politics. But the third one is endogenous and may be caused by dysfunctional EU politics</w:t>
      </w:r>
      <w:r>
        <w:t>.</w:t>
      </w:r>
    </w:p>
    <w:p w14:paraId="53237F6F" w14:textId="77777777" w:rsidR="003445AA" w:rsidRDefault="003445AA" w:rsidP="003445AA">
      <w:r>
        <w:t xml:space="preserve">The election of a populist leader in a large core member state or </w:t>
      </w:r>
      <w:r w:rsidRPr="003E26B0">
        <w:rPr>
          <w:highlight w:val="cyan"/>
        </w:rPr>
        <w:t>a critical mass of populist governments</w:t>
      </w:r>
      <w:r>
        <w:t xml:space="preserve"> in smaller member states would be the most destabilizing scenario. Such leaders </w:t>
      </w:r>
      <w:r w:rsidRPr="003E26B0">
        <w:rPr>
          <w:highlight w:val="cyan"/>
        </w:rPr>
        <w:t xml:space="preserve">would </w:t>
      </w:r>
      <w:r w:rsidRPr="003E26B0">
        <w:rPr>
          <w:rStyle w:val="StyleUnderline"/>
          <w:highlight w:val="cyan"/>
        </w:rPr>
        <w:t>make it impossible for the Council</w:t>
      </w:r>
      <w:r w:rsidRPr="00B8435F">
        <w:rPr>
          <w:rStyle w:val="StyleUnderline"/>
        </w:rPr>
        <w:t xml:space="preserve">, which exerts the political leadership of the EU, </w:t>
      </w:r>
      <w:r w:rsidRPr="003E26B0">
        <w:rPr>
          <w:rStyle w:val="StyleUnderline"/>
          <w:highlight w:val="cyan"/>
        </w:rPr>
        <w:t>to deal with emergencies</w:t>
      </w:r>
      <w:r w:rsidRPr="00B8435F">
        <w:rPr>
          <w:rStyle w:val="StyleUnderline"/>
        </w:rPr>
        <w:t xml:space="preserve"> (e.g. the Greek crisis) </w:t>
      </w:r>
      <w:r w:rsidRPr="003E26B0">
        <w:rPr>
          <w:rStyle w:val="StyleUnderline"/>
          <w:highlight w:val="cyan"/>
        </w:rPr>
        <w:t>or</w:t>
      </w:r>
      <w:r w:rsidRPr="00B8435F">
        <w:rPr>
          <w:rStyle w:val="StyleUnderline"/>
        </w:rPr>
        <w:t xml:space="preserve"> </w:t>
      </w:r>
      <w:r w:rsidRPr="003E26B0">
        <w:rPr>
          <w:rStyle w:val="StyleUnderline"/>
          <w:highlight w:val="cyan"/>
        </w:rPr>
        <w:t>make</w:t>
      </w:r>
      <w:r w:rsidRPr="00B8435F">
        <w:rPr>
          <w:rStyle w:val="StyleUnderline"/>
        </w:rPr>
        <w:t xml:space="preserve"> strategic </w:t>
      </w:r>
      <w:r w:rsidRPr="003E26B0">
        <w:rPr>
          <w:rStyle w:val="StyleUnderline"/>
          <w:highlight w:val="cyan"/>
        </w:rPr>
        <w:t>decisions</w:t>
      </w:r>
      <w:r w:rsidRPr="00B8435F">
        <w:rPr>
          <w:rStyle w:val="StyleUnderline"/>
        </w:rPr>
        <w:t xml:space="preserve"> </w:t>
      </w:r>
      <w:r>
        <w:t xml:space="preserve">(e.g. Eurozone governance). </w:t>
      </w:r>
      <w:r w:rsidRPr="003E26B0">
        <w:rPr>
          <w:rStyle w:val="Emphasis"/>
          <w:rFonts w:eastAsiaTheme="majorEastAsia"/>
          <w:highlight w:val="cyan"/>
        </w:rPr>
        <w:t>Gridlock</w:t>
      </w:r>
      <w:r w:rsidRPr="00B8435F">
        <w:rPr>
          <w:rStyle w:val="Emphasis"/>
          <w:rFonts w:eastAsiaTheme="majorEastAsia"/>
        </w:rPr>
        <w:t xml:space="preserve"> or bad blood in the Council </w:t>
      </w:r>
      <w:r w:rsidRPr="003E26B0">
        <w:rPr>
          <w:rStyle w:val="Emphasis"/>
          <w:rFonts w:eastAsiaTheme="majorEastAsia"/>
          <w:highlight w:val="cyan"/>
        </w:rPr>
        <w:t xml:space="preserve">would leave the EU </w:t>
      </w:r>
      <w:r w:rsidRPr="006C7DD6">
        <w:rPr>
          <w:rStyle w:val="Emphasis"/>
          <w:rFonts w:eastAsiaTheme="majorEastAsia"/>
          <w:highlight w:val="cyan"/>
        </w:rPr>
        <w:t>diminished and weak</w:t>
      </w:r>
      <w:r>
        <w:t>.</w:t>
      </w:r>
    </w:p>
    <w:p w14:paraId="13DCA35D" w14:textId="77777777" w:rsidR="003445AA" w:rsidRPr="00B8435F" w:rsidRDefault="003445AA" w:rsidP="003445AA">
      <w:pPr>
        <w:rPr>
          <w:sz w:val="15"/>
          <w:szCs w:val="15"/>
        </w:rPr>
      </w:pPr>
      <w:r w:rsidRPr="00B8435F">
        <w:rPr>
          <w:sz w:val="15"/>
          <w:szCs w:val="15"/>
        </w:rPr>
        <w:t>In the short run, this scenario does not seem very likely, thanks to Emmanuel Macron’s victory in France. A strong showing on the part of Marine Le Pen or Jean-Luc Mélenchon would have kept the momentum on the populist side. But with the UK having excluded itself from the core of European politics, populist governments in Hungary and Poland can largely be contained by the Paris-Berlin axis.</w:t>
      </w:r>
    </w:p>
    <w:p w14:paraId="1273D8B1" w14:textId="77777777" w:rsidR="003445AA" w:rsidRPr="00F442FC" w:rsidRDefault="003445AA" w:rsidP="003445AA">
      <w:pPr>
        <w:rPr>
          <w:sz w:val="15"/>
          <w:szCs w:val="15"/>
        </w:rPr>
      </w:pPr>
      <w:r w:rsidRPr="00F442FC">
        <w:rPr>
          <w:sz w:val="15"/>
          <w:szCs w:val="15"/>
        </w:rPr>
        <w:t>Italy is now the only large country that could elect a populist party in the next year. Recently held regional elections have given pause to Movimento 5 Stelle, which promises a referendum on Italy’s eurozone membership. They have also hinted at the possible resurgence of a right-wing coalition between Berlusconi, populist avant la lettre, and the arch-populist Lega Nord. But even a populist government in Rome would face a strong Franco-German wall and remain isolated.</w:t>
      </w:r>
    </w:p>
    <w:p w14:paraId="014CB0BB" w14:textId="77777777" w:rsidR="003445AA" w:rsidRPr="00275619" w:rsidRDefault="003445AA" w:rsidP="003445AA">
      <w:pPr>
        <w:rPr>
          <w:sz w:val="15"/>
          <w:szCs w:val="15"/>
        </w:rPr>
      </w:pPr>
      <w:r>
        <w:t xml:space="preserve">A second scenario would be the election of a large contingent of populist MEPs in the next European Parliament. Currently, </w:t>
      </w:r>
      <w:r w:rsidRPr="00022FC1">
        <w:rPr>
          <w:rStyle w:val="StyleUnderline"/>
          <w:highlight w:val="cyan"/>
        </w:rPr>
        <w:t>anti-EU forces represent approximately 20% of the hemicycle.</w:t>
      </w:r>
      <w:r w:rsidRPr="00AB1305">
        <w:rPr>
          <w:rStyle w:val="StyleUnderline"/>
        </w:rPr>
        <w:t xml:space="preserve"> </w:t>
      </w:r>
      <w:r>
        <w:t xml:space="preserve">Although </w:t>
      </w:r>
      <w:r w:rsidRPr="00022FC1">
        <w:rPr>
          <w:rStyle w:val="StyleUnderline"/>
          <w:highlight w:val="cyan"/>
        </w:rPr>
        <w:t>this number is likely to increase in 2019</w:t>
      </w:r>
      <w:r>
        <w:t xml:space="preserve">, </w:t>
      </w:r>
      <w:r w:rsidRPr="00275619">
        <w:rPr>
          <w:sz w:val="15"/>
          <w:szCs w:val="15"/>
        </w:rPr>
        <w:t>this scenario would have less important consequences than a strong populist presence in the Council. The treaty-backed free circulation of goods, services, capital and people would not be affected, so the EU’s basic functioning would not change much. Isolated, this scenario is not lethal.</w:t>
      </w:r>
    </w:p>
    <w:p w14:paraId="7624B2C6" w14:textId="77777777" w:rsidR="003445AA" w:rsidRDefault="003445AA" w:rsidP="003445AA">
      <w:r>
        <w:t xml:space="preserve">The main impact of this scenario would be felt on the diffused political culture that has supported regional cooperation since the 1950s. </w:t>
      </w:r>
      <w:r w:rsidRPr="00022FC1">
        <w:rPr>
          <w:rStyle w:val="StyleUnderline"/>
          <w:highlight w:val="cyan"/>
        </w:rPr>
        <w:t>The Commission would find it harder to collaborate with Parliament</w:t>
      </w:r>
      <w:r>
        <w:t xml:space="preserve"> if it cannot rely on the current pro-European grand coalition of moderate conservatives, liberals, and social-democrats. </w:t>
      </w:r>
      <w:r w:rsidRPr="00022FC1">
        <w:rPr>
          <w:highlight w:val="cyan"/>
        </w:rPr>
        <w:t>The adoption of</w:t>
      </w:r>
      <w:r>
        <w:t xml:space="preserve"> progressive </w:t>
      </w:r>
      <w:r w:rsidRPr="00022FC1">
        <w:rPr>
          <w:highlight w:val="cyan"/>
        </w:rPr>
        <w:t>policies</w:t>
      </w:r>
      <w:r>
        <w:t xml:space="preserve"> and free trade agreements </w:t>
      </w:r>
      <w:r w:rsidRPr="00022FC1">
        <w:rPr>
          <w:highlight w:val="cyan"/>
        </w:rPr>
        <w:t>would become much trickier</w:t>
      </w:r>
      <w:r w:rsidRPr="00976605">
        <w:rPr>
          <w:highlight w:val="cyan"/>
        </w:rPr>
        <w:t>, as the</w:t>
      </w:r>
      <w:r>
        <w:t xml:space="preserve"> agenda would switch to symbolic debates around identity or naked horse-trading on the budget. A raucous European </w:t>
      </w:r>
      <w:r w:rsidRPr="00976605">
        <w:rPr>
          <w:highlight w:val="cyan"/>
        </w:rPr>
        <w:t>Parliament would also have</w:t>
      </w:r>
      <w:r>
        <w:t xml:space="preserve"> </w:t>
      </w:r>
      <w:r w:rsidRPr="00022FC1">
        <w:rPr>
          <w:rStyle w:val="StyleUnderline"/>
          <w:highlight w:val="cyan"/>
        </w:rPr>
        <w:t>negative consequences for the ability to solve</w:t>
      </w:r>
      <w:r w:rsidRPr="0000168C">
        <w:rPr>
          <w:rStyle w:val="StyleUnderline"/>
        </w:rPr>
        <w:t xml:space="preserve"> collective </w:t>
      </w:r>
      <w:r w:rsidRPr="00022FC1">
        <w:rPr>
          <w:rStyle w:val="StyleUnderline"/>
          <w:highlight w:val="cyan"/>
        </w:rPr>
        <w:t>problems such</w:t>
      </w:r>
      <w:r w:rsidRPr="0000168C">
        <w:rPr>
          <w:rStyle w:val="StyleUnderline"/>
        </w:rPr>
        <w:t xml:space="preserve"> as Eurozone governance, </w:t>
      </w:r>
      <w:r w:rsidRPr="00022FC1">
        <w:rPr>
          <w:rStyle w:val="StyleUnderline"/>
          <w:highlight w:val="cyan"/>
        </w:rPr>
        <w:t>climate change</w:t>
      </w:r>
      <w:r w:rsidRPr="0000168C">
        <w:rPr>
          <w:rStyle w:val="StyleUnderline"/>
        </w:rPr>
        <w:t>, or internal mobility</w:t>
      </w:r>
      <w:r>
        <w:t>.</w:t>
      </w:r>
    </w:p>
    <w:p w14:paraId="78EB42A6" w14:textId="77777777" w:rsidR="003445AA" w:rsidRPr="00B8435F" w:rsidRDefault="003445AA" w:rsidP="003445AA">
      <w:pPr>
        <w:rPr>
          <w:rStyle w:val="StyleUnderline"/>
        </w:rPr>
      </w:pPr>
      <w:r>
        <w:t xml:space="preserve">The third, endogenous scenario would be </w:t>
      </w:r>
      <w:r w:rsidRPr="000A2D2C">
        <w:t xml:space="preserve">the adoption by mainstream national leaders of populist strategies </w:t>
      </w:r>
      <w:r w:rsidRPr="00F92AF6">
        <w:rPr>
          <w:sz w:val="15"/>
          <w:szCs w:val="15"/>
        </w:rPr>
        <w:t>as</w:t>
      </w:r>
      <w:r>
        <w:t xml:space="preserve"> </w:t>
      </w:r>
      <w:r w:rsidRPr="00E83013">
        <w:rPr>
          <w:sz w:val="15"/>
          <w:szCs w:val="15"/>
        </w:rPr>
        <w:t xml:space="preserve">a result of adverse developments in European politics. It is not difficult to imagine that, in 2017-18, the unresolved migration crisis, diverging strategies over Brexit, and negotiations over the EU budget become acrimonious. </w:t>
      </w:r>
      <w:r w:rsidRPr="000A2D2C">
        <w:rPr>
          <w:highlight w:val="cyan"/>
        </w:rPr>
        <w:t>If populism is a strategy</w:t>
      </w:r>
      <w:r>
        <w:t xml:space="preserve"> and not an ideology, some </w:t>
      </w:r>
      <w:r w:rsidRPr="00F92AF6">
        <w:rPr>
          <w:highlight w:val="cyan"/>
        </w:rPr>
        <w:t>leaders</w:t>
      </w:r>
      <w:r>
        <w:t xml:space="preserve"> </w:t>
      </w:r>
      <w:r w:rsidRPr="00F92AF6">
        <w:rPr>
          <w:highlight w:val="cyan"/>
        </w:rPr>
        <w:t>may</w:t>
      </w:r>
      <w:r>
        <w:t xml:space="preserve"> </w:t>
      </w:r>
      <w:r w:rsidRPr="00F92AF6">
        <w:t>be</w:t>
      </w:r>
      <w:r>
        <w:t xml:space="preserve"> tempted to </w:t>
      </w:r>
      <w:r w:rsidRPr="00F92AF6">
        <w:rPr>
          <w:highlight w:val="cyan"/>
        </w:rPr>
        <w:t>use it</w:t>
      </w:r>
      <w:r>
        <w:t xml:space="preserve"> in public negotiations </w:t>
      </w:r>
      <w:r w:rsidRPr="00F92AF6">
        <w:rPr>
          <w:highlight w:val="cyan"/>
        </w:rPr>
        <w:t>as a way to placate domestic audiences or neutralize coalition partners</w:t>
      </w:r>
      <w:r>
        <w:t xml:space="preserve">. Although not as explosive as the prospect of radical populists taking over the Council, </w:t>
      </w:r>
      <w:r w:rsidRPr="00940EB1">
        <w:rPr>
          <w:rStyle w:val="StyleUnderline"/>
          <w:highlight w:val="cyan"/>
        </w:rPr>
        <w:t>this</w:t>
      </w:r>
      <w:r w:rsidRPr="00B8435F">
        <w:rPr>
          <w:rStyle w:val="StyleUnderline"/>
        </w:rPr>
        <w:t xml:space="preserve"> scenario </w:t>
      </w:r>
      <w:r w:rsidRPr="00940EB1">
        <w:rPr>
          <w:rStyle w:val="StyleUnderline"/>
          <w:highlight w:val="cyan"/>
        </w:rPr>
        <w:t>would worsen</w:t>
      </w:r>
      <w:r w:rsidRPr="00B8435F">
        <w:rPr>
          <w:rStyle w:val="StyleUnderline"/>
        </w:rPr>
        <w:t xml:space="preserve"> the stalemate that has afflicted </w:t>
      </w:r>
      <w:r w:rsidRPr="00940EB1">
        <w:rPr>
          <w:rStyle w:val="StyleUnderline"/>
          <w:highlight w:val="cyan"/>
        </w:rPr>
        <w:t>EU decision-making</w:t>
      </w:r>
      <w:r w:rsidRPr="00B8435F">
        <w:rPr>
          <w:rStyle w:val="StyleUnderline"/>
        </w:rPr>
        <w:t xml:space="preserve"> since the early 2000s.</w:t>
      </w:r>
    </w:p>
    <w:p w14:paraId="7468D542" w14:textId="77777777" w:rsidR="003445AA" w:rsidRDefault="003445AA" w:rsidP="003445AA"/>
    <w:p w14:paraId="7E58760B" w14:textId="77777777" w:rsidR="003445AA" w:rsidRPr="003445AA" w:rsidRDefault="003445AA" w:rsidP="003445AA"/>
    <w:p w14:paraId="2F9EFE6C" w14:textId="77777777" w:rsidR="0068779E" w:rsidRPr="009D24A0" w:rsidRDefault="0068779E" w:rsidP="0068779E">
      <w:pPr>
        <w:pStyle w:val="Heading3"/>
      </w:pPr>
      <w:r>
        <w:t>EU Pop =&gt; SR Dehum</w:t>
      </w:r>
    </w:p>
    <w:p w14:paraId="019330A8" w14:textId="77777777" w:rsidR="0068779E" w:rsidRPr="00D35EE7" w:rsidRDefault="0068779E" w:rsidP="0068779E">
      <w:pPr>
        <w:pStyle w:val="Heading4"/>
      </w:pPr>
      <w:r>
        <w:t>The rise of populist movements in the E.U. decrease the quality of life for refugees</w:t>
      </w:r>
    </w:p>
    <w:p w14:paraId="06BE5216" w14:textId="77777777" w:rsidR="0068779E" w:rsidRDefault="0068779E" w:rsidP="0068779E">
      <w:r>
        <w:rPr>
          <w:rStyle w:val="Style13ptBold"/>
        </w:rPr>
        <w:t xml:space="preserve">Shuster, 16 </w:t>
      </w:r>
      <w:r w:rsidRPr="006247B1">
        <w:t xml:space="preserve">(Simon, Reporter for TIME, covers Europe, Russia, and Ukraine, “European Politics Are Swinging to the Right”, 9/22/16, </w:t>
      </w:r>
      <w:hyperlink r:id="rId35" w:history="1">
        <w:r w:rsidRPr="00B827F0">
          <w:rPr>
            <w:rStyle w:val="Hyperlink"/>
          </w:rPr>
          <w:t>http://time.com/4504010/europe-politics-swing-right/)</w:t>
        </w:r>
      </w:hyperlink>
    </w:p>
    <w:p w14:paraId="4E5FBA2F" w14:textId="77777777" w:rsidR="0068779E" w:rsidRDefault="0068779E" w:rsidP="0068779E">
      <w:r w:rsidRPr="00723DCB">
        <w:t xml:space="preserve">"Political Islam," he told TIME in an interview in his office in Vienna, "is the fascism of today, and that is what we have to fight." Such claims would have once been met with outrage in Europe, but no longer. Amid the political backlash to the refugee crisis in the summer of 2015, </w:t>
      </w:r>
      <w:r w:rsidRPr="00A803C2">
        <w:rPr>
          <w:highlight w:val="cyan"/>
        </w:rPr>
        <w:t>when</w:t>
      </w:r>
      <w:r w:rsidRPr="00723DCB">
        <w:t xml:space="preserve"> more than a million </w:t>
      </w:r>
      <w:r w:rsidRPr="00A803C2">
        <w:rPr>
          <w:highlight w:val="cyan"/>
        </w:rPr>
        <w:t>asylum seekers</w:t>
      </w:r>
      <w:r w:rsidRPr="00723DCB">
        <w:t xml:space="preserve"> from around the Muslim world </w:t>
      </w:r>
      <w:r w:rsidRPr="00A803C2">
        <w:rPr>
          <w:highlight w:val="cyan"/>
        </w:rPr>
        <w:t>cam</w:t>
      </w:r>
      <w:r w:rsidRPr="00D35EE7">
        <w:rPr>
          <w:highlight w:val="cyan"/>
        </w:rPr>
        <w:t>e</w:t>
      </w:r>
      <w:r w:rsidRPr="00723DCB">
        <w:t xml:space="preserve"> streaming </w:t>
      </w:r>
      <w:r w:rsidRPr="00A803C2">
        <w:rPr>
          <w:highlight w:val="cyan"/>
        </w:rPr>
        <w:t>into the E.U</w:t>
      </w:r>
      <w:r w:rsidRPr="00723DCB">
        <w:t xml:space="preserve">., a patchwork of </w:t>
      </w:r>
      <w:r w:rsidRPr="00A803C2">
        <w:rPr>
          <w:rStyle w:val="StyleUnderline"/>
          <w:highlight w:val="cyan"/>
        </w:rPr>
        <w:t>populist movements</w:t>
      </w:r>
      <w:r w:rsidRPr="004E75E1">
        <w:rPr>
          <w:rStyle w:val="StyleUnderline"/>
        </w:rPr>
        <w:t xml:space="preserve"> have </w:t>
      </w:r>
      <w:r w:rsidRPr="00A803C2">
        <w:rPr>
          <w:rStyle w:val="StyleUnderline"/>
          <w:highlight w:val="cyan"/>
        </w:rPr>
        <w:t>begun to call for Europe</w:t>
      </w:r>
      <w:r w:rsidRPr="004E75E1">
        <w:rPr>
          <w:rStyle w:val="StyleUnderline"/>
        </w:rPr>
        <w:t xml:space="preserve">ans </w:t>
      </w:r>
      <w:r w:rsidRPr="00A803C2">
        <w:rPr>
          <w:rStyle w:val="StyleUnderline"/>
          <w:highlight w:val="cyan"/>
        </w:rPr>
        <w:t>to shut their borders</w:t>
      </w:r>
      <w:r w:rsidRPr="00723DCB">
        <w:t xml:space="preserve"> to Muslim migrants</w:t>
      </w:r>
      <w:r w:rsidRPr="00A803C2">
        <w:t>, close Islamic schools</w:t>
      </w:r>
      <w:r w:rsidRPr="00723DCB">
        <w:t xml:space="preserve"> and ban Muslim women from covering their hair or face in public. </w:t>
      </w:r>
      <w:r w:rsidRPr="00A803C2">
        <w:rPr>
          <w:rStyle w:val="Emphasis"/>
        </w:rPr>
        <w:t>And they're winning</w:t>
      </w:r>
      <w:r w:rsidRPr="00723DCB">
        <w:t>.</w:t>
      </w:r>
    </w:p>
    <w:p w14:paraId="49767826" w14:textId="77777777" w:rsidR="0068779E" w:rsidRDefault="0068779E" w:rsidP="0068779E">
      <w:r>
        <w:t xml:space="preserve"> </w:t>
      </w:r>
      <w:r w:rsidRPr="00723DCB">
        <w:t xml:space="preserve">In recent months, </w:t>
      </w:r>
      <w:r w:rsidRPr="00A803C2">
        <w:rPr>
          <w:highlight w:val="cyan"/>
        </w:rPr>
        <w:t>the resurgence of nationalism across the E.U</w:t>
      </w:r>
      <w:r w:rsidRPr="00D35EE7">
        <w:rPr>
          <w:highlight w:val="cyan"/>
        </w:rPr>
        <w:t>. has become</w:t>
      </w:r>
      <w:r w:rsidRPr="00723DCB">
        <w:t xml:space="preserve"> so </w:t>
      </w:r>
      <w:r w:rsidRPr="00D35EE7">
        <w:rPr>
          <w:highlight w:val="cyan"/>
        </w:rPr>
        <w:t>powerful</w:t>
      </w:r>
      <w:r w:rsidRPr="00723DCB">
        <w:t xml:space="preserve"> that </w:t>
      </w:r>
      <w:r w:rsidRPr="00A803C2">
        <w:rPr>
          <w:highlight w:val="cyan"/>
        </w:rPr>
        <w:t>parties</w:t>
      </w:r>
      <w:r w:rsidRPr="00723DCB">
        <w:t xml:space="preserve"> from the political mainstream have been forced to tilt sharply to the right as well, often </w:t>
      </w:r>
      <w:r w:rsidRPr="00A803C2">
        <w:rPr>
          <w:rStyle w:val="StyleUnderline"/>
          <w:highlight w:val="cyan"/>
        </w:rPr>
        <w:t>retreat</w:t>
      </w:r>
      <w:r w:rsidRPr="00AC670B">
        <w:rPr>
          <w:rStyle w:val="StyleUnderline"/>
        </w:rPr>
        <w:t xml:space="preserve">ing </w:t>
      </w:r>
      <w:r w:rsidRPr="00A803C2">
        <w:rPr>
          <w:rStyle w:val="StyleUnderline"/>
          <w:highlight w:val="cyan"/>
        </w:rPr>
        <w:t>from their</w:t>
      </w:r>
      <w:r w:rsidRPr="00AC670B">
        <w:rPr>
          <w:rStyle w:val="StyleUnderline"/>
        </w:rPr>
        <w:t xml:space="preserve"> core </w:t>
      </w:r>
      <w:r w:rsidRPr="00A803C2">
        <w:rPr>
          <w:rStyle w:val="StyleUnderline"/>
          <w:highlight w:val="cyan"/>
        </w:rPr>
        <w:t>principles of tolerance</w:t>
      </w:r>
      <w:r w:rsidRPr="00AC670B">
        <w:rPr>
          <w:rStyle w:val="StyleUnderline"/>
        </w:rPr>
        <w:t>, openness and diversity</w:t>
      </w:r>
      <w:r w:rsidRPr="00723DCB">
        <w:t xml:space="preserve">. </w:t>
      </w:r>
      <w:r w:rsidRPr="00A803C2">
        <w:rPr>
          <w:highlight w:val="cyan"/>
        </w:rPr>
        <w:t>In France</w:t>
      </w:r>
      <w:r w:rsidRPr="00723DCB">
        <w:t xml:space="preserve">, some </w:t>
      </w:r>
      <w:r w:rsidRPr="00A803C2">
        <w:rPr>
          <w:highlight w:val="cyan"/>
        </w:rPr>
        <w:t>municipalities</w:t>
      </w:r>
      <w:r w:rsidRPr="00723DCB">
        <w:t xml:space="preserve"> have </w:t>
      </w:r>
      <w:r w:rsidRPr="00A803C2">
        <w:rPr>
          <w:rStyle w:val="StyleUnderline"/>
          <w:highlight w:val="cyan"/>
        </w:rPr>
        <w:t>banned Muslim women from</w:t>
      </w:r>
      <w:r w:rsidRPr="00A803C2">
        <w:rPr>
          <w:rStyle w:val="StyleUnderline"/>
        </w:rPr>
        <w:t xml:space="preserve"> </w:t>
      </w:r>
      <w:r w:rsidRPr="00A803C2">
        <w:rPr>
          <w:rStyle w:val="StyleUnderline"/>
          <w:highlight w:val="cyan"/>
        </w:rPr>
        <w:t>fully covering themselves</w:t>
      </w:r>
      <w:r w:rsidRPr="00A803C2">
        <w:rPr>
          <w:rStyle w:val="StyleUnderline"/>
        </w:rPr>
        <w:t xml:space="preserve"> with so-called burkinis while swimming or </w:t>
      </w:r>
      <w:r w:rsidRPr="00D35EE7">
        <w:rPr>
          <w:rStyle w:val="StyleUnderline"/>
        </w:rPr>
        <w:t>lounging at certain beaches</w:t>
      </w:r>
      <w:r w:rsidRPr="00723DCB">
        <w:t xml:space="preserve">. </w:t>
      </w:r>
      <w:r w:rsidRPr="00A803C2">
        <w:rPr>
          <w:highlight w:val="cyan"/>
        </w:rPr>
        <w:t>The Danish parliament approved a</w:t>
      </w:r>
      <w:r w:rsidRPr="00723DCB">
        <w:t xml:space="preserve"> controversial "jewelry </w:t>
      </w:r>
      <w:r w:rsidRPr="00A803C2">
        <w:rPr>
          <w:highlight w:val="cyan"/>
        </w:rPr>
        <w:t>law</w:t>
      </w:r>
      <w:r w:rsidRPr="00723DCB">
        <w:t xml:space="preserve">" in January </w:t>
      </w:r>
      <w:r w:rsidRPr="00A803C2">
        <w:rPr>
          <w:highlight w:val="cyan"/>
        </w:rPr>
        <w:t xml:space="preserve">that </w:t>
      </w:r>
      <w:r w:rsidRPr="00A803C2">
        <w:rPr>
          <w:rStyle w:val="StyleUnderline"/>
          <w:highlight w:val="cyan"/>
        </w:rPr>
        <w:t>allows the gov</w:t>
      </w:r>
      <w:r w:rsidRPr="00AC670B">
        <w:rPr>
          <w:rStyle w:val="StyleUnderline"/>
        </w:rPr>
        <w:t xml:space="preserve">ernment </w:t>
      </w:r>
      <w:r w:rsidRPr="00A803C2">
        <w:rPr>
          <w:rStyle w:val="StyleUnderline"/>
          <w:highlight w:val="cyan"/>
        </w:rPr>
        <w:t>to confiscate valuables from</w:t>
      </w:r>
      <w:r w:rsidRPr="00AC670B">
        <w:rPr>
          <w:rStyle w:val="StyleUnderline"/>
        </w:rPr>
        <w:t xml:space="preserve"> arriving </w:t>
      </w:r>
      <w:r w:rsidRPr="00A803C2">
        <w:rPr>
          <w:rStyle w:val="StyleUnderline"/>
          <w:highlight w:val="cyan"/>
        </w:rPr>
        <w:t>asylum seekers</w:t>
      </w:r>
      <w:r w:rsidRPr="00723DCB">
        <w:t xml:space="preserve"> </w:t>
      </w:r>
      <w:r w:rsidRPr="00A803C2">
        <w:rPr>
          <w:highlight w:val="cyan"/>
        </w:rPr>
        <w:t>to</w:t>
      </w:r>
      <w:r w:rsidRPr="00723DCB">
        <w:t xml:space="preserve"> help </w:t>
      </w:r>
      <w:r w:rsidRPr="00A803C2">
        <w:rPr>
          <w:highlight w:val="cyan"/>
        </w:rPr>
        <w:t>finance their accommodation.</w:t>
      </w:r>
    </w:p>
    <w:p w14:paraId="33D1E263" w14:textId="3C3CB7A4" w:rsidR="0068779E" w:rsidRDefault="00935DE5" w:rsidP="00935DE5">
      <w:pPr>
        <w:pStyle w:val="Heading3"/>
      </w:pPr>
      <w:r>
        <w:t>EU Pop Kills HR</w:t>
      </w:r>
    </w:p>
    <w:p w14:paraId="2F4DCFAA" w14:textId="77777777" w:rsidR="00935DE5" w:rsidRPr="00935DE5" w:rsidRDefault="00935DE5" w:rsidP="00935DE5">
      <w:pPr>
        <w:pStyle w:val="Heading4"/>
      </w:pPr>
      <w:r w:rsidRPr="00935DE5">
        <w:t xml:space="preserve">The rise of populists pose dangerous threats to human rights </w:t>
      </w:r>
    </w:p>
    <w:p w14:paraId="57246BEC" w14:textId="77777777" w:rsidR="00935DE5" w:rsidRDefault="00935DE5" w:rsidP="00935DE5">
      <w:r>
        <w:rPr>
          <w:rStyle w:val="Style13ptBold"/>
        </w:rPr>
        <w:t>Roth 17</w:t>
      </w:r>
      <w:r>
        <w:t xml:space="preserve"> (Kenneth Roth, executive director of Human Rights Watch, BA Brown university, Yale Law School, "We Are on the Verge of Darkness," 1/12/17, Foreign Policy, https://foreignpolicy.com/2017/01/12/we-are-on-the-verge-of-darkness-populism-human-rights-democracy/)</w:t>
      </w:r>
    </w:p>
    <w:p w14:paraId="2B4D29AF" w14:textId="77777777" w:rsidR="00935DE5" w:rsidRDefault="00935DE5" w:rsidP="00935DE5">
      <w:r>
        <w:rPr>
          <w:rStyle w:val="StyleUnderline"/>
          <w:rFonts w:eastAsiaTheme="majorEastAsia"/>
          <w:highlight w:val="yellow"/>
        </w:rPr>
        <w:t>The global rise of populists poses a dangerous threat to human rights</w:t>
      </w:r>
      <w:r>
        <w:t xml:space="preserve"> — which exist to protect people from governments. Yet today, a new generation of populists is reversing that role. </w:t>
      </w:r>
      <w:r>
        <w:rPr>
          <w:rStyle w:val="StyleUnderline"/>
          <w:rFonts w:eastAsiaTheme="majorEastAsia"/>
          <w:highlight w:val="yellow"/>
        </w:rPr>
        <w:t>Claiming to speak for “the people,” they treat rights as an impediment to their conception of the majority will,</w:t>
      </w:r>
      <w:r>
        <w:rPr>
          <w:rStyle w:val="StyleUnderline"/>
          <w:rFonts w:eastAsiaTheme="majorEastAsia"/>
        </w:rPr>
        <w:t xml:space="preserve"> a needless obstacle to defending the nation from perceived threats and evils</w:t>
      </w:r>
      <w:r>
        <w:t xml:space="preserve">. Instead of accepting that rights protect everyone, </w:t>
      </w:r>
      <w:r>
        <w:rPr>
          <w:rStyle w:val="StyleUnderline"/>
          <w:rFonts w:eastAsiaTheme="majorEastAsia"/>
          <w:highlight w:val="yellow"/>
        </w:rPr>
        <w:t>they encourage people to adopt the</w:t>
      </w:r>
      <w:r>
        <w:rPr>
          <w:rStyle w:val="StyleUnderline"/>
          <w:rFonts w:eastAsiaTheme="majorEastAsia"/>
        </w:rPr>
        <w:t xml:space="preserve"> dangerous </w:t>
      </w:r>
      <w:r>
        <w:rPr>
          <w:rStyle w:val="StyleUnderline"/>
          <w:rFonts w:eastAsiaTheme="majorEastAsia"/>
          <w:highlight w:val="yellow"/>
        </w:rPr>
        <w:t>belief that they will never need their rights against an overreaching</w:t>
      </w:r>
      <w:r>
        <w:rPr>
          <w:rStyle w:val="StyleUnderline"/>
          <w:rFonts w:eastAsiaTheme="majorEastAsia"/>
        </w:rPr>
        <w:t xml:space="preserve"> </w:t>
      </w:r>
      <w:r>
        <w:rPr>
          <w:rStyle w:val="StyleUnderline"/>
          <w:rFonts w:eastAsiaTheme="majorEastAsia"/>
          <w:highlight w:val="yellow"/>
        </w:rPr>
        <w:t>government claiming to act in their name</w:t>
      </w:r>
      <w:r>
        <w:rPr>
          <w:rStyle w:val="StyleUnderline"/>
          <w:rFonts w:eastAsiaTheme="majorEastAsia"/>
        </w:rPr>
        <w:t>.</w:t>
      </w:r>
      <w:r>
        <w:t xml:space="preserve"> </w:t>
      </w:r>
      <w:r>
        <w:rPr>
          <w:rStyle w:val="StyleUnderline"/>
          <w:rFonts w:eastAsiaTheme="majorEastAsia"/>
          <w:highlight w:val="yellow"/>
        </w:rPr>
        <w:t>The appeal of the populists has grown</w:t>
      </w:r>
      <w:r>
        <w:rPr>
          <w:rStyle w:val="StyleUnderline"/>
          <w:rFonts w:eastAsiaTheme="majorEastAsia"/>
        </w:rPr>
        <w:t xml:space="preserve"> with mounting public discontent over the status quo.</w:t>
      </w:r>
      <w:r>
        <w:t xml:space="preserve"> In the West, many people feel left behind by technological change, the global economy, and growing inequality. Terrorism sows apprehension and fear. </w:t>
      </w:r>
      <w:r>
        <w:rPr>
          <w:rStyle w:val="StyleUnderline"/>
          <w:rFonts w:eastAsiaTheme="majorEastAsia"/>
          <w:highlight w:val="yellow"/>
        </w:rPr>
        <w:t>Some are uneasy with societies that have become more</w:t>
      </w:r>
      <w:r>
        <w:rPr>
          <w:rStyle w:val="StyleUnderline"/>
          <w:rFonts w:eastAsiaTheme="majorEastAsia"/>
        </w:rPr>
        <w:t xml:space="preserve"> ethnically, religiously, and racially </w:t>
      </w:r>
      <w:r>
        <w:rPr>
          <w:rStyle w:val="StyleUnderline"/>
          <w:rFonts w:eastAsiaTheme="majorEastAsia"/>
          <w:highlight w:val="yellow"/>
        </w:rPr>
        <w:t>diverse.</w:t>
      </w:r>
      <w:r>
        <w:t xml:space="preserve"> There is an increasing sense that governments and the elite ignore public concerns. </w:t>
      </w:r>
      <w:r>
        <w:rPr>
          <w:rStyle w:val="StyleUnderline"/>
          <w:rFonts w:eastAsiaTheme="majorEastAsia"/>
        </w:rPr>
        <w:t xml:space="preserve">In this cauldron of discontent, </w:t>
      </w:r>
      <w:r>
        <w:rPr>
          <w:rStyle w:val="StyleUnderline"/>
          <w:rFonts w:eastAsiaTheme="majorEastAsia"/>
          <w:highlight w:val="yellow"/>
        </w:rPr>
        <w:t>a certain breed of politician</w:t>
      </w:r>
      <w:r>
        <w:t xml:space="preserve"> is flourishing by portraying rights as protecting only the terrorist suspect or the asylum-seeker at the expense of the safety, economic welfare, and cultural preferences of the presumed majority. </w:t>
      </w:r>
      <w:r>
        <w:rPr>
          <w:rStyle w:val="StyleUnderline"/>
          <w:rFonts w:eastAsiaTheme="majorEastAsia"/>
        </w:rPr>
        <w:t xml:space="preserve">They </w:t>
      </w:r>
      <w:r>
        <w:rPr>
          <w:rStyle w:val="StyleUnderline"/>
          <w:rFonts w:eastAsiaTheme="majorEastAsia"/>
          <w:highlight w:val="yellow"/>
        </w:rPr>
        <w:t>scapegoat refugees, immigrant communities, and minorities</w:t>
      </w:r>
      <w:r>
        <w:rPr>
          <w:rStyle w:val="StyleUnderline"/>
          <w:rFonts w:eastAsiaTheme="majorEastAsia"/>
        </w:rPr>
        <w:t xml:space="preserve">. Truth is a frequent casualty. </w:t>
      </w:r>
      <w:r>
        <w:rPr>
          <w:rStyle w:val="StyleUnderline"/>
          <w:rFonts w:eastAsiaTheme="majorEastAsia"/>
          <w:highlight w:val="yellow"/>
        </w:rPr>
        <w:t>Nativism, xenophobia, racism, Islamophobia, and misogyny are on the rise</w:t>
      </w:r>
      <w:r>
        <w:rPr>
          <w:rStyle w:val="StyleUnderline"/>
          <w:rFonts w:eastAsiaTheme="majorEastAsia"/>
        </w:rPr>
        <w:t xml:space="preserve">. But if these voices of intolerance prevail, </w:t>
      </w:r>
      <w:r>
        <w:rPr>
          <w:rStyle w:val="StyleUnderline"/>
          <w:rFonts w:eastAsiaTheme="majorEastAsia"/>
          <w:highlight w:val="yellow"/>
        </w:rPr>
        <w:t>the world risks entering a dark era</w:t>
      </w:r>
      <w:r>
        <w:t xml:space="preserve">. We should never underestimate the tendency of demagogues who sacrifice the rights of others in our name today to jettison our rights tomorrow when their real priority — retaining power — is in jeopardy. Donald Trump’s successful presidential campaign was a vivid illustration of this politics of intolerance. Sometimes overtly, sometimes through code and indirection, he breached basic principles of dignity and equality. He stereotyped migrants, vilified refugees, attacked a judge for his Mexican ancestry, mocked a journalist with disabilities, dismissed multiple allegations of sexual assault, and pledged to roll back women’s ability to control their own fertility. </w:t>
      </w:r>
      <w:r>
        <w:rPr>
          <w:rStyle w:val="StyleUnderline"/>
          <w:rFonts w:eastAsiaTheme="majorEastAsia"/>
          <w:highlight w:val="yellow"/>
        </w:rPr>
        <w:t>We see</w:t>
      </w:r>
      <w:r>
        <w:rPr>
          <w:rStyle w:val="StyleUnderline"/>
          <w:rFonts w:eastAsiaTheme="majorEastAsia"/>
        </w:rPr>
        <w:t xml:space="preserve"> a</w:t>
      </w:r>
      <w:r>
        <w:t xml:space="preserve"> similar</w:t>
      </w:r>
      <w:r>
        <w:rPr>
          <w:rStyle w:val="StyleUnderline"/>
          <w:rFonts w:eastAsiaTheme="majorEastAsia"/>
        </w:rPr>
        <w:t xml:space="preserve"> </w:t>
      </w:r>
      <w:r>
        <w:rPr>
          <w:rStyle w:val="StyleUnderline"/>
          <w:rFonts w:eastAsiaTheme="majorEastAsia"/>
          <w:highlight w:val="yellow"/>
        </w:rPr>
        <w:t>scapegoating of asylum-seekers, immigrant communities, and Muslims in Europe.</w:t>
      </w:r>
      <w:r>
        <w:t xml:space="preserve"> Leading the charge have been Marine Le Pen in France and Geert Wilders in the Netherlands, but there are echoes of these arguments of intolerance in the Brexit campaign, the rhetoric of Viktor Orban in Hungary and Jaroslaw Kaczynski in Poland, and far-right parties from Germany to Greece. </w:t>
      </w:r>
      <w:r>
        <w:rPr>
          <w:rStyle w:val="StyleUnderline"/>
          <w:rFonts w:eastAsiaTheme="majorEastAsia"/>
          <w:highlight w:val="yellow"/>
        </w:rPr>
        <w:t>Throughout</w:t>
      </w:r>
      <w:r>
        <w:rPr>
          <w:rStyle w:val="StyleUnderline"/>
          <w:rFonts w:eastAsiaTheme="majorEastAsia"/>
        </w:rPr>
        <w:t xml:space="preserve"> the </w:t>
      </w:r>
      <w:r>
        <w:rPr>
          <w:rStyle w:val="StyleUnderline"/>
          <w:rFonts w:eastAsiaTheme="majorEastAsia"/>
          <w:highlight w:val="yellow"/>
        </w:rPr>
        <w:t>Europe</w:t>
      </w:r>
      <w:r>
        <w:rPr>
          <w:rStyle w:val="StyleUnderline"/>
          <w:rFonts w:eastAsiaTheme="majorEastAsia"/>
        </w:rPr>
        <w:t xml:space="preserve">an continent, </w:t>
      </w:r>
      <w:r>
        <w:rPr>
          <w:rStyle w:val="StyleUnderline"/>
          <w:rFonts w:eastAsiaTheme="majorEastAsia"/>
          <w:highlight w:val="yellow"/>
        </w:rPr>
        <w:t>officials and politicians hark back to</w:t>
      </w:r>
      <w:r>
        <w:rPr>
          <w:rStyle w:val="StyleUnderline"/>
          <w:rFonts w:eastAsiaTheme="majorEastAsia"/>
        </w:rPr>
        <w:t xml:space="preserve"> distant, even fanciful, </w:t>
      </w:r>
      <w:r>
        <w:rPr>
          <w:rStyle w:val="StyleUnderline"/>
          <w:rFonts w:eastAsiaTheme="majorEastAsia"/>
          <w:highlight w:val="yellow"/>
        </w:rPr>
        <w:t>times of perceived national ethnic purity, despite established immigrant</w:t>
      </w:r>
      <w:r>
        <w:rPr>
          <w:rStyle w:val="StyleUnderline"/>
          <w:rFonts w:eastAsiaTheme="majorEastAsia"/>
        </w:rPr>
        <w:t xml:space="preserve"> </w:t>
      </w:r>
      <w:r>
        <w:rPr>
          <w:rStyle w:val="StyleUnderline"/>
          <w:rFonts w:eastAsiaTheme="majorEastAsia"/>
          <w:highlight w:val="yellow"/>
        </w:rPr>
        <w:t>communities whose integration</w:t>
      </w:r>
      <w:r>
        <w:rPr>
          <w:rStyle w:val="StyleUnderline"/>
          <w:rFonts w:eastAsiaTheme="majorEastAsia"/>
        </w:rPr>
        <w:t xml:space="preserve"> as productive members of society </w:t>
      </w:r>
      <w:r>
        <w:rPr>
          <w:rStyle w:val="StyleUnderline"/>
          <w:rFonts w:eastAsiaTheme="majorEastAsia"/>
          <w:highlight w:val="yellow"/>
        </w:rPr>
        <w:t>is undermined by this hostility</w:t>
      </w:r>
      <w:r>
        <w:rPr>
          <w:highlight w:val="yellow"/>
        </w:rPr>
        <w:t>.</w:t>
      </w:r>
      <w:r>
        <w:t xml:space="preserve"> We forget at our peril the demagogues of yesteryear — the fascists, communists, and their ilk who claimed privileged insight into the majority’s interest but ended up crushing the individual. </w:t>
      </w:r>
      <w:r>
        <w:rPr>
          <w:rStyle w:val="StyleUnderline"/>
          <w:rFonts w:eastAsiaTheme="majorEastAsia"/>
          <w:highlight w:val="yellow"/>
        </w:rPr>
        <w:t>When populists treat rights as an obstacle</w:t>
      </w:r>
      <w:r>
        <w:rPr>
          <w:rStyle w:val="StyleUnderline"/>
          <w:rFonts w:eastAsiaTheme="majorEastAsia"/>
        </w:rPr>
        <w:t xml:space="preserve"> to their vision of the majority will, </w:t>
      </w:r>
      <w:r>
        <w:rPr>
          <w:rStyle w:val="StyleUnderline"/>
          <w:rFonts w:eastAsiaTheme="majorEastAsia"/>
          <w:highlight w:val="yellow"/>
        </w:rPr>
        <w:t>it is only a matter of time before they turn on those who disagree with their agenda</w:t>
      </w:r>
      <w:r>
        <w:t xml:space="preserve">. Such claims of unfettered majoritarianism, and the attacks on the checks and balances that constrain governmental power, are perhaps the greatest danger today to the future of democracy in the West. </w:t>
      </w:r>
      <w:r>
        <w:rPr>
          <w:rStyle w:val="StyleUnderline"/>
          <w:rFonts w:eastAsiaTheme="majorEastAsia"/>
          <w:highlight w:val="yellow"/>
        </w:rPr>
        <w:t>They threaten to reverse the accomplishments of the modern human rights movement</w:t>
      </w:r>
      <w:r>
        <w:t xml:space="preserve">. </w:t>
      </w:r>
      <w:r>
        <w:rPr>
          <w:rStyle w:val="StyleUnderline"/>
          <w:rFonts w:eastAsiaTheme="majorEastAsia"/>
          <w:highlight w:val="yellow"/>
        </w:rPr>
        <w:t>Presiden</w:t>
      </w:r>
      <w:r>
        <w:rPr>
          <w:highlight w:val="yellow"/>
        </w:rPr>
        <w:t>t</w:t>
      </w:r>
      <w:r>
        <w:t xml:space="preserve"> Recep Tayyip </w:t>
      </w:r>
      <w:r>
        <w:rPr>
          <w:rStyle w:val="StyleUnderline"/>
          <w:rFonts w:eastAsiaTheme="majorEastAsia"/>
          <w:highlight w:val="yellow"/>
        </w:rPr>
        <w:t>Erdogan’s</w:t>
      </w:r>
      <w:r>
        <w:rPr>
          <w:rStyle w:val="StyleUnderline"/>
          <w:rFonts w:eastAsiaTheme="majorEastAsia"/>
        </w:rPr>
        <w:t xml:space="preserve"> increasingly </w:t>
      </w:r>
      <w:r>
        <w:rPr>
          <w:rStyle w:val="StyleUnderline"/>
          <w:rFonts w:eastAsiaTheme="majorEastAsia"/>
          <w:highlight w:val="yellow"/>
        </w:rPr>
        <w:t>dictatorial rule</w:t>
      </w:r>
      <w:r>
        <w:rPr>
          <w:rStyle w:val="StyleUnderline"/>
          <w:rFonts w:eastAsiaTheme="majorEastAsia"/>
        </w:rPr>
        <w:t xml:space="preserve"> in Turkey </w:t>
      </w:r>
      <w:r>
        <w:rPr>
          <w:rStyle w:val="StyleUnderline"/>
          <w:rFonts w:eastAsiaTheme="majorEastAsia"/>
          <w:highlight w:val="yellow"/>
        </w:rPr>
        <w:t>illustrates the dangers of a leader trampling on rights in the name of the majority</w:t>
      </w:r>
      <w:r>
        <w:rPr>
          <w:rStyle w:val="StyleUnderline"/>
          <w:rFonts w:eastAsiaTheme="majorEastAsia"/>
        </w:rPr>
        <w:t>.</w:t>
      </w:r>
      <w:r>
        <w:t xml:space="preserve"> For several years</w:t>
      </w:r>
      <w:r>
        <w:rPr>
          <w:rStyle w:val="StyleUnderline"/>
          <w:rFonts w:eastAsiaTheme="majorEastAsia"/>
        </w:rPr>
        <w:t xml:space="preserve">, </w:t>
      </w:r>
      <w:r>
        <w:rPr>
          <w:rStyle w:val="StyleUnderline"/>
          <w:rFonts w:eastAsiaTheme="majorEastAsia"/>
          <w:highlight w:val="yellow"/>
        </w:rPr>
        <w:t>he has shown diminishing tolerance for those who would challenge his plans</w:t>
      </w:r>
      <w:r>
        <w:rPr>
          <w:highlight w:val="yellow"/>
        </w:rPr>
        <w:t>,</w:t>
      </w:r>
      <w:r>
        <w:t xml:space="preserve"> whether to build over a park in central Istanbul or to amend the constitution to permit an executive presidency. In the past year, he used a coup attempt as an opening to crack down not only on the plotters he alleged had been organized by the exiled cleric Fethullah Gulen but also on tens of thousands of others deemed to be his followers. </w:t>
      </w:r>
      <w:r>
        <w:rPr>
          <w:rStyle w:val="StyleUnderline"/>
          <w:rFonts w:eastAsiaTheme="majorEastAsia"/>
        </w:rPr>
        <w:t>A declared state of emergency became an opportunity to turn on other perceived critics as well, closing down much of the independent media and civil society groups.</w:t>
      </w:r>
      <w:r>
        <w:t xml:space="preserve"> There was broad cross-party support for Erdogan’s government in the wake of the coup, given the collective sigh of relief that many in Turkey felt after the attempt failed. But with the precedent of repression established, and the independence of the courts and other institutions of law decimated, there was nothing to stand in the way of the widening crackdown. </w:t>
      </w:r>
      <w:r>
        <w:rPr>
          <w:rStyle w:val="StyleUnderline"/>
          <w:rFonts w:eastAsiaTheme="majorEastAsia"/>
        </w:rPr>
        <w:t>Egyp</w:t>
      </w:r>
      <w:r>
        <w:t xml:space="preserve">t under President Abdel Fattah al-Sisi </w:t>
      </w:r>
      <w:r>
        <w:rPr>
          <w:rStyle w:val="StyleUnderline"/>
          <w:rFonts w:eastAsiaTheme="majorEastAsia"/>
        </w:rPr>
        <w:t>has undergone a similar evolutio</w:t>
      </w:r>
      <w:r>
        <w:t xml:space="preserve">n. Unhappy with the brief rule of the Muslim Brotherhood under President Mohamed Morsi, </w:t>
      </w:r>
      <w:r>
        <w:rPr>
          <w:rStyle w:val="StyleUnderline"/>
          <w:rFonts w:eastAsiaTheme="majorEastAsia"/>
        </w:rPr>
        <w:t>many Egyptians welcomed Sisi’s 2013 military coup. But he has proceeded to rule far more repressively than even the long dictatorship of President Hosni Mubarak</w:t>
      </w:r>
      <w:r>
        <w:t xml:space="preserve">, which was overthrown during the brief Arab Spring. Many Egyptians assumed that only Islamists would be targeted, but Sisi has overseen the radical closing of political space, with human rights groups, independent media, and opposition political parties all shuttered, and tens of thousands of prisoners held, often after torture and with little if any judicial process. </w:t>
      </w:r>
      <w:r>
        <w:rPr>
          <w:rStyle w:val="StyleUnderline"/>
          <w:rFonts w:eastAsiaTheme="majorEastAsia"/>
          <w:highlight w:val="yellow"/>
        </w:rPr>
        <w:t>The rising tide of populism</w:t>
      </w:r>
      <w:r>
        <w:rPr>
          <w:rStyle w:val="StyleUnderline"/>
          <w:rFonts w:eastAsiaTheme="majorEastAsia"/>
        </w:rPr>
        <w:t xml:space="preserve"> in the name of a perceived majority </w:t>
      </w:r>
      <w:r>
        <w:rPr>
          <w:rStyle w:val="StyleUnderline"/>
          <w:rFonts w:eastAsiaTheme="majorEastAsia"/>
          <w:highlight w:val="yellow"/>
        </w:rPr>
        <w:t>has paralleled a new infatuation with strongman rule</w:t>
      </w:r>
      <w:r>
        <w:rPr>
          <w:rStyle w:val="StyleUnderline"/>
          <w:rFonts w:eastAsiaTheme="majorEastAsia"/>
        </w:rPr>
        <w:t xml:space="preserve">. </w:t>
      </w:r>
      <w:r>
        <w:rPr>
          <w:rStyle w:val="StyleUnderline"/>
          <w:rFonts w:eastAsiaTheme="majorEastAsia"/>
          <w:highlight w:val="yellow"/>
        </w:rPr>
        <w:t>If all that matters are the declared interests of the majority</w:t>
      </w:r>
      <w:r>
        <w:rPr>
          <w:rStyle w:val="StyleUnderline"/>
          <w:rFonts w:eastAsiaTheme="majorEastAsia"/>
        </w:rPr>
        <w:t xml:space="preserve">, the thinking seems to go, </w:t>
      </w:r>
      <w:r>
        <w:rPr>
          <w:rStyle w:val="StyleUnderline"/>
          <w:rFonts w:eastAsiaTheme="majorEastAsia"/>
          <w:highlight w:val="yellow"/>
        </w:rPr>
        <w:t>why not embrace the autocrat who shows no qualms about asserting his majoritarian vision</w:t>
      </w:r>
      <w:r>
        <w:t xml:space="preserve"> — self-serving as it may be — and subjugating those who disagree. </w:t>
      </w:r>
      <w:r>
        <w:rPr>
          <w:rStyle w:val="StyleUnderline"/>
          <w:rFonts w:eastAsiaTheme="majorEastAsia"/>
          <w:highlight w:val="yellow"/>
        </w:rPr>
        <w:t>But</w:t>
      </w:r>
      <w:r>
        <w:rPr>
          <w:rStyle w:val="StyleUnderline"/>
          <w:rFonts w:eastAsiaTheme="majorEastAsia"/>
        </w:rPr>
        <w:t xml:space="preserve"> the </w:t>
      </w:r>
      <w:r>
        <w:rPr>
          <w:rStyle w:val="StyleUnderline"/>
          <w:rFonts w:eastAsiaTheme="majorEastAsia"/>
          <w:highlight w:val="yellow"/>
        </w:rPr>
        <w:t>populist-fueled passions</w:t>
      </w:r>
      <w:r>
        <w:rPr>
          <w:rStyle w:val="StyleUnderline"/>
          <w:rFonts w:eastAsiaTheme="majorEastAsia"/>
        </w:rPr>
        <w:t xml:space="preserve"> of the moment </w:t>
      </w:r>
      <w:r>
        <w:rPr>
          <w:rStyle w:val="StyleUnderline"/>
          <w:rFonts w:eastAsiaTheme="majorEastAsia"/>
          <w:highlight w:val="yellow"/>
        </w:rPr>
        <w:t>tend to obscure the longer-term dangers to a society of strongman rule</w:t>
      </w:r>
      <w:r>
        <w:t xml:space="preserve">. </w:t>
      </w:r>
      <w:r>
        <w:rPr>
          <w:rStyle w:val="StyleUnderline"/>
          <w:rFonts w:eastAsiaTheme="majorEastAsia"/>
        </w:rPr>
        <w:t xml:space="preserve">President Vladimir </w:t>
      </w:r>
      <w:r>
        <w:rPr>
          <w:rStyle w:val="StyleUnderline"/>
          <w:rFonts w:eastAsiaTheme="majorEastAsia"/>
          <w:highlight w:val="yellow"/>
        </w:rPr>
        <w:t>Putin</w:t>
      </w:r>
      <w:r>
        <w:rPr>
          <w:rStyle w:val="StyleUnderline"/>
          <w:rFonts w:eastAsiaTheme="majorEastAsia"/>
        </w:rPr>
        <w:t>,</w:t>
      </w:r>
      <w:r>
        <w:t xml:space="preserve"> for instance, has presided over a weakening Russian economy plagued by massive crony corruption</w:t>
      </w:r>
      <w:r>
        <w:rPr>
          <w:rStyle w:val="StyleUnderline"/>
          <w:rFonts w:eastAsiaTheme="majorEastAsia"/>
        </w:rPr>
        <w:t xml:space="preserve">. </w:t>
      </w:r>
      <w:r>
        <w:rPr>
          <w:rStyle w:val="StyleUnderline"/>
          <w:rFonts w:eastAsiaTheme="majorEastAsia"/>
          <w:highlight w:val="yellow"/>
        </w:rPr>
        <w:t>Fearing popular discontent</w:t>
      </w:r>
      <w:r>
        <w:t xml:space="preserve">, </w:t>
      </w:r>
      <w:r>
        <w:rPr>
          <w:rStyle w:val="StyleUnderline"/>
          <w:rFonts w:eastAsiaTheme="majorEastAsia"/>
        </w:rPr>
        <w:t xml:space="preserve">he </w:t>
      </w:r>
      <w:r>
        <w:rPr>
          <w:rStyle w:val="StyleUnderline"/>
          <w:rFonts w:eastAsiaTheme="majorEastAsia"/>
          <w:highlight w:val="yellow"/>
        </w:rPr>
        <w:t>has introduced</w:t>
      </w:r>
      <w:r>
        <w:rPr>
          <w:rStyle w:val="StyleUnderline"/>
          <w:rFonts w:eastAsiaTheme="majorEastAsia"/>
        </w:rPr>
        <w:t xml:space="preserve"> draconian </w:t>
      </w:r>
      <w:r>
        <w:rPr>
          <w:rStyle w:val="StyleUnderline"/>
          <w:rFonts w:eastAsiaTheme="majorEastAsia"/>
          <w:highlight w:val="yellow"/>
        </w:rPr>
        <w:t>restrictions on assembly and expression, imposed</w:t>
      </w:r>
      <w:r>
        <w:rPr>
          <w:rStyle w:val="StyleUnderline"/>
          <w:rFonts w:eastAsiaTheme="majorEastAsia"/>
        </w:rPr>
        <w:t xml:space="preserve"> unprecedented </w:t>
      </w:r>
      <w:r>
        <w:rPr>
          <w:rStyle w:val="StyleUnderline"/>
          <w:rFonts w:eastAsiaTheme="majorEastAsia"/>
          <w:highlight w:val="yellow"/>
        </w:rPr>
        <w:t>sanctions for online dissent</w:t>
      </w:r>
      <w:r>
        <w:rPr>
          <w:rStyle w:val="StyleUnderline"/>
          <w:rFonts w:eastAsiaTheme="majorEastAsia"/>
        </w:rPr>
        <w:t xml:space="preserve">, and </w:t>
      </w:r>
      <w:r>
        <w:rPr>
          <w:rStyle w:val="StyleUnderline"/>
          <w:rFonts w:eastAsiaTheme="majorEastAsia"/>
          <w:highlight w:val="yellow"/>
        </w:rPr>
        <w:t>crippled civil society groups</w:t>
      </w:r>
      <w:r>
        <w:rPr>
          <w:rStyle w:val="StyleUnderline"/>
          <w:rFonts w:eastAsiaTheme="majorEastAsia"/>
        </w:rPr>
        <w:t xml:space="preserve"> while embarking on various military adventures to distract from dwindling economic prospects at home</w:t>
      </w:r>
      <w:r>
        <w:t>. Military action in Ukraine prompted Western sanctions that only deepened Russia’s economic decline.</w:t>
      </w:r>
    </w:p>
    <w:p w14:paraId="005DF35C" w14:textId="77777777" w:rsidR="00935DE5" w:rsidRPr="00935DE5" w:rsidRDefault="00935DE5" w:rsidP="00935DE5"/>
    <w:p w14:paraId="2851FC8B" w14:textId="438A830A" w:rsidR="009D24A0" w:rsidRDefault="00637217" w:rsidP="009D24A0">
      <w:pPr>
        <w:pStyle w:val="Heading3"/>
      </w:pPr>
      <w:r>
        <w:t>Impact: EU decline = war</w:t>
      </w:r>
    </w:p>
    <w:p w14:paraId="1EC11DC5" w14:textId="77777777" w:rsidR="00637217" w:rsidRDefault="00637217" w:rsidP="00637217">
      <w:pPr>
        <w:pStyle w:val="Heading4"/>
        <w:shd w:val="clear" w:color="auto" w:fill="FFFFFF"/>
        <w:spacing w:line="235" w:lineRule="atLeast"/>
        <w:rPr>
          <w:rFonts w:cs="Calibri"/>
          <w:color w:val="212121"/>
          <w:sz w:val="22"/>
          <w:szCs w:val="22"/>
        </w:rPr>
      </w:pPr>
      <w:r>
        <w:rPr>
          <w:rFonts w:cs="Calibri"/>
          <w:color w:val="212121"/>
          <w:sz w:val="22"/>
          <w:szCs w:val="22"/>
        </w:rPr>
        <w:t>Their impact defense is wrong – empirics prove our argument – escalation is likely</w:t>
      </w:r>
    </w:p>
    <w:p w14:paraId="719FD00D" w14:textId="77777777" w:rsidR="00637217" w:rsidRDefault="00637217" w:rsidP="00637217">
      <w:pPr>
        <w:shd w:val="clear" w:color="auto" w:fill="FFFFFF"/>
        <w:spacing w:after="160" w:line="235" w:lineRule="atLeast"/>
        <w:rPr>
          <w:rFonts w:ascii="Calibri" w:hAnsi="Calibri" w:cs="Calibri"/>
          <w:color w:val="212121"/>
          <w:sz w:val="22"/>
          <w:szCs w:val="22"/>
        </w:rPr>
      </w:pPr>
      <w:r>
        <w:rPr>
          <w:rFonts w:ascii="Calibri" w:hAnsi="Calibri" w:cs="Calibri"/>
          <w:b/>
          <w:bCs/>
          <w:color w:val="212121"/>
          <w:sz w:val="22"/>
          <w:szCs w:val="22"/>
        </w:rPr>
        <w:t>Gommes 11</w:t>
      </w:r>
      <w:r>
        <w:rPr>
          <w:rStyle w:val="m8069645145121609596gmail-style13ptbold"/>
          <w:b/>
          <w:bCs/>
          <w:color w:val="212121"/>
          <w:szCs w:val="22"/>
        </w:rPr>
        <w:t> </w:t>
      </w:r>
      <w:r>
        <w:rPr>
          <w:rFonts w:ascii="Calibri" w:hAnsi="Calibri" w:cs="Calibri"/>
          <w:color w:val="212121"/>
          <w:sz w:val="22"/>
          <w:szCs w:val="22"/>
        </w:rPr>
        <w:t>-- former Columbia Law Review senior editor</w:t>
      </w:r>
    </w:p>
    <w:p w14:paraId="1AFD797D" w14:textId="77777777" w:rsidR="00637217" w:rsidRDefault="00637217" w:rsidP="00637217">
      <w:pPr>
        <w:shd w:val="clear" w:color="auto" w:fill="FFFFFF"/>
        <w:spacing w:after="160" w:line="235" w:lineRule="atLeast"/>
        <w:rPr>
          <w:rFonts w:ascii="Calibri" w:hAnsi="Calibri" w:cs="Calibri"/>
          <w:color w:val="212121"/>
          <w:sz w:val="22"/>
          <w:szCs w:val="22"/>
        </w:rPr>
      </w:pPr>
      <w:r>
        <w:rPr>
          <w:rFonts w:ascii="Calibri" w:hAnsi="Calibri" w:cs="Calibri"/>
          <w:color w:val="212121"/>
          <w:sz w:val="22"/>
          <w:szCs w:val="22"/>
        </w:rPr>
        <w:t>(Thomas, publisher of Periscope Post, former corporate lawyer, "Eurozone in crisis: The death of the euro could trigger World War III," 12-9-11, </w:t>
      </w:r>
      <w:hyperlink r:id="rId36" w:tgtFrame="_blank" w:history="1">
        <w:r>
          <w:rPr>
            <w:rStyle w:val="Hyperlink"/>
            <w:rFonts w:ascii="Calibri" w:hAnsi="Calibri" w:cs="Calibri"/>
            <w:color w:val="7E57C2"/>
            <w:szCs w:val="22"/>
          </w:rPr>
          <w:t>www.periscopepost.com/2011/12/eurozone-in-crisis-the-death-of-the-euro-could-trigger-world-war-iii/</w:t>
        </w:r>
      </w:hyperlink>
      <w:r>
        <w:rPr>
          <w:rFonts w:ascii="Calibri" w:hAnsi="Calibri" w:cs="Calibri"/>
          <w:color w:val="212121"/>
          <w:sz w:val="22"/>
          <w:szCs w:val="22"/>
        </w:rPr>
        <w:t>, accessed 10-23-12)</w:t>
      </w:r>
    </w:p>
    <w:p w14:paraId="2C7075FD" w14:textId="56028108" w:rsidR="0078085C" w:rsidRDefault="00637217" w:rsidP="00637217">
      <w:pPr>
        <w:shd w:val="clear" w:color="auto" w:fill="FFFFFF"/>
        <w:spacing w:after="160" w:line="235" w:lineRule="atLeast"/>
        <w:rPr>
          <w:rFonts w:ascii="Calibri" w:hAnsi="Calibri" w:cs="Calibri"/>
          <w:color w:val="212121"/>
          <w:sz w:val="16"/>
          <w:szCs w:val="16"/>
        </w:rPr>
      </w:pPr>
      <w:r>
        <w:rPr>
          <w:rFonts w:ascii="Calibri" w:hAnsi="Calibri" w:cs="Calibri"/>
          <w:color w:val="212121"/>
          <w:sz w:val="16"/>
          <w:szCs w:val="16"/>
        </w:rPr>
        <w:t>Eurozone in crisis: </w:t>
      </w:r>
      <w:r>
        <w:rPr>
          <w:rFonts w:ascii="Calibri" w:hAnsi="Calibri" w:cs="Calibri"/>
          <w:color w:val="212121"/>
          <w:sz w:val="22"/>
          <w:szCs w:val="22"/>
          <w:u w:val="single"/>
        </w:rPr>
        <w:t>The</w:t>
      </w:r>
      <w:r>
        <w:rPr>
          <w:rFonts w:ascii="Calibri" w:hAnsi="Calibri" w:cs="Calibri"/>
          <w:b/>
          <w:bCs/>
          <w:color w:val="212121"/>
          <w:sz w:val="22"/>
          <w:szCs w:val="22"/>
          <w:u w:val="single"/>
        </w:rPr>
        <w:t> </w:t>
      </w:r>
      <w:r>
        <w:rPr>
          <w:rFonts w:ascii="Calibri" w:hAnsi="Calibri" w:cs="Calibri"/>
          <w:b/>
          <w:bCs/>
          <w:color w:val="212121"/>
          <w:sz w:val="22"/>
          <w:szCs w:val="22"/>
          <w:u w:val="single"/>
          <w:shd w:val="clear" w:color="auto" w:fill="00FFFF"/>
        </w:rPr>
        <w:t>death of the euro could trigger </w:t>
      </w:r>
      <w:r>
        <w:rPr>
          <w:rStyle w:val="Emphasis"/>
          <w:b w:val="0"/>
          <w:bCs/>
          <w:i/>
          <w:iCs w:val="0"/>
          <w:color w:val="212121"/>
          <w:szCs w:val="22"/>
          <w:bdr w:val="single" w:sz="8" w:space="0" w:color="auto" w:frame="1"/>
          <w:shd w:val="clear" w:color="auto" w:fill="00FFFF"/>
        </w:rPr>
        <w:t>World War III</w:t>
      </w:r>
      <w:r>
        <w:rPr>
          <w:rFonts w:ascii="Calibri" w:hAnsi="Calibri" w:cs="Calibri"/>
          <w:color w:val="212121"/>
          <w:sz w:val="16"/>
          <w:szCs w:val="16"/>
          <w:shd w:val="clear" w:color="auto" w:fill="00FFFF"/>
        </w:rPr>
        <w:t> </w:t>
      </w:r>
      <w:r>
        <w:rPr>
          <w:rFonts w:ascii="Calibri" w:hAnsi="Calibri" w:cs="Calibri"/>
          <w:color w:val="212121"/>
          <w:sz w:val="16"/>
          <w:szCs w:val="16"/>
        </w:rPr>
        <w:t>The slow-motion demise of the euro isn’t just financial Armageddon – it could just be one step down the slippery path to World War III. At the risk of being accused of scaremongering, I’ll state my point simply and up front: Things in Europe are not as bad as they seem – they’re worse. And though the commentariat is queuing up to predict the imminent demise of the euro currency and to lament the ongoing recession, that’s not even the half of it: We’re looking at World War III.</w:t>
      </w:r>
      <w:r>
        <w:rPr>
          <w:rFonts w:ascii="Calibri" w:hAnsi="Calibri" w:cs="Calibri"/>
          <w:color w:val="212121"/>
          <w:sz w:val="22"/>
          <w:szCs w:val="22"/>
          <w:u w:val="single"/>
        </w:rPr>
        <w:t> </w:t>
      </w:r>
      <w:r>
        <w:rPr>
          <w:rFonts w:ascii="Calibri" w:hAnsi="Calibri" w:cs="Calibri"/>
          <w:color w:val="212121"/>
          <w:sz w:val="16"/>
          <w:szCs w:val="16"/>
        </w:rPr>
        <w:t>As major corporations start drawing up contingency plans for a world without the euro and as weaknesses in government finances become ever more glaring, the end of the euro currency becomes an increasingly realistic prospect. Related, the total absence of business growth, or trading among European nations raises the question of what benefits a unified trading block offers. The driving motive behind the original Coal and Steel alliance that ultimately became today’s European Union was a desire among nations, traumatised by the worst war in their collective history, to provide a deterrent against another war. My concern is that that trauma has faded, and that the fear of war has been replaced by the fear of recession. As anyone with even a fleeting familiarity with </w:t>
      </w:r>
      <w:r>
        <w:rPr>
          <w:rFonts w:ascii="Calibri" w:hAnsi="Calibri" w:cs="Calibri"/>
          <w:b/>
          <w:bCs/>
          <w:color w:val="212121"/>
          <w:sz w:val="22"/>
          <w:szCs w:val="22"/>
          <w:u w:val="single"/>
          <w:shd w:val="clear" w:color="auto" w:fill="00FFFF"/>
        </w:rPr>
        <w:t>European history</w:t>
      </w:r>
      <w:r>
        <w:rPr>
          <w:rFonts w:ascii="Calibri" w:hAnsi="Calibri" w:cs="Calibri"/>
          <w:color w:val="212121"/>
          <w:sz w:val="16"/>
          <w:szCs w:val="16"/>
          <w:shd w:val="clear" w:color="auto" w:fill="00FFFF"/>
        </w:rPr>
        <w:t> </w:t>
      </w:r>
      <w:r>
        <w:rPr>
          <w:rFonts w:ascii="Calibri" w:hAnsi="Calibri" w:cs="Calibri"/>
          <w:color w:val="212121"/>
          <w:sz w:val="16"/>
          <w:szCs w:val="16"/>
        </w:rPr>
        <w:t>can confirm, ours</w:t>
      </w:r>
      <w:r>
        <w:rPr>
          <w:rFonts w:ascii="Calibri" w:hAnsi="Calibri" w:cs="Calibri"/>
          <w:b/>
          <w:bCs/>
          <w:color w:val="212121"/>
          <w:sz w:val="22"/>
          <w:szCs w:val="22"/>
          <w:u w:val="single"/>
          <w:shd w:val="clear" w:color="auto" w:fill="00FFFF"/>
        </w:rPr>
        <w:t>is not</w:t>
      </w:r>
      <w:r>
        <w:rPr>
          <w:rFonts w:ascii="Calibri" w:hAnsi="Calibri" w:cs="Calibri"/>
          <w:color w:val="212121"/>
          <w:sz w:val="16"/>
          <w:szCs w:val="16"/>
          <w:shd w:val="clear" w:color="auto" w:fill="00FFFF"/>
        </w:rPr>
        <w:t> </w:t>
      </w:r>
      <w:r>
        <w:rPr>
          <w:rFonts w:ascii="Calibri" w:hAnsi="Calibri" w:cs="Calibri"/>
          <w:color w:val="212121"/>
          <w:sz w:val="16"/>
          <w:szCs w:val="16"/>
        </w:rPr>
        <w:t>exactly </w:t>
      </w:r>
      <w:r>
        <w:rPr>
          <w:rFonts w:ascii="Calibri" w:hAnsi="Calibri" w:cs="Calibri"/>
          <w:b/>
          <w:bCs/>
          <w:color w:val="212121"/>
          <w:sz w:val="22"/>
          <w:szCs w:val="22"/>
          <w:u w:val="single"/>
          <w:shd w:val="clear" w:color="auto" w:fill="00FFFF"/>
        </w:rPr>
        <w:t>a history of</w:t>
      </w:r>
      <w:r>
        <w:rPr>
          <w:rFonts w:ascii="Calibri" w:hAnsi="Calibri" w:cs="Calibri"/>
          <w:color w:val="212121"/>
          <w:sz w:val="16"/>
          <w:szCs w:val="16"/>
          <w:shd w:val="clear" w:color="auto" w:fill="00FFFF"/>
        </w:rPr>
        <w:t> </w:t>
      </w:r>
      <w:r>
        <w:rPr>
          <w:rFonts w:ascii="Calibri" w:hAnsi="Calibri" w:cs="Calibri"/>
          <w:color w:val="212121"/>
          <w:sz w:val="16"/>
          <w:szCs w:val="16"/>
        </w:rPr>
        <w:t>love and </w:t>
      </w:r>
      <w:r>
        <w:rPr>
          <w:rFonts w:ascii="Calibri" w:hAnsi="Calibri" w:cs="Calibri"/>
          <w:b/>
          <w:bCs/>
          <w:color w:val="212121"/>
          <w:sz w:val="22"/>
          <w:szCs w:val="22"/>
          <w:u w:val="single"/>
          <w:shd w:val="clear" w:color="auto" w:fill="00FFFF"/>
        </w:rPr>
        <w:t>peace</w:t>
      </w:r>
      <w:r>
        <w:rPr>
          <w:rFonts w:ascii="Calibri" w:hAnsi="Calibri" w:cs="Calibri"/>
          <w:color w:val="212121"/>
          <w:sz w:val="16"/>
          <w:szCs w:val="16"/>
        </w:rPr>
        <w:t>. In fact, </w:t>
      </w:r>
      <w:r>
        <w:rPr>
          <w:rFonts w:ascii="Calibri" w:hAnsi="Calibri" w:cs="Calibri"/>
          <w:color w:val="212121"/>
          <w:sz w:val="22"/>
          <w:szCs w:val="22"/>
          <w:u w:val="single"/>
        </w:rPr>
        <w:t>the period since</w:t>
      </w:r>
      <w:r>
        <w:rPr>
          <w:rFonts w:ascii="Calibri" w:hAnsi="Calibri" w:cs="Calibri"/>
          <w:color w:val="212121"/>
          <w:sz w:val="16"/>
          <w:szCs w:val="16"/>
        </w:rPr>
        <w:t> the end of </w:t>
      </w:r>
      <w:r>
        <w:rPr>
          <w:rFonts w:ascii="Calibri" w:hAnsi="Calibri" w:cs="Calibri"/>
          <w:color w:val="212121"/>
          <w:sz w:val="22"/>
          <w:szCs w:val="22"/>
          <w:u w:val="single"/>
        </w:rPr>
        <w:t>World War II has been</w:t>
      </w:r>
      <w:r>
        <w:rPr>
          <w:rFonts w:ascii="Calibri" w:hAnsi="Calibri" w:cs="Calibri"/>
          <w:color w:val="212121"/>
          <w:sz w:val="16"/>
          <w:szCs w:val="16"/>
        </w:rPr>
        <w:t> probably </w:t>
      </w:r>
      <w:r>
        <w:rPr>
          <w:rFonts w:ascii="Calibri" w:hAnsi="Calibri" w:cs="Calibri"/>
          <w:color w:val="212121"/>
          <w:sz w:val="22"/>
          <w:szCs w:val="22"/>
          <w:u w:val="single"/>
        </w:rPr>
        <w:t>the longest period of</w:t>
      </w:r>
      <w:r>
        <w:rPr>
          <w:rFonts w:ascii="Calibri" w:hAnsi="Calibri" w:cs="Calibri"/>
          <w:color w:val="212121"/>
          <w:sz w:val="16"/>
          <w:szCs w:val="16"/>
        </w:rPr>
        <w:t> relative </w:t>
      </w:r>
      <w:r>
        <w:rPr>
          <w:rFonts w:ascii="Calibri" w:hAnsi="Calibri" w:cs="Calibri"/>
          <w:color w:val="212121"/>
          <w:sz w:val="22"/>
          <w:szCs w:val="22"/>
          <w:u w:val="single"/>
        </w:rPr>
        <w:t>peace the region has ever known</w:t>
      </w:r>
      <w:r>
        <w:rPr>
          <w:rFonts w:ascii="Calibri" w:hAnsi="Calibri" w:cs="Calibri"/>
          <w:color w:val="212121"/>
          <w:sz w:val="16"/>
          <w:szCs w:val="16"/>
        </w:rPr>
        <w:t>. Arguably, </w:t>
      </w:r>
      <w:r>
        <w:rPr>
          <w:rFonts w:ascii="Calibri" w:hAnsi="Calibri" w:cs="Calibri"/>
          <w:color w:val="212121"/>
          <w:sz w:val="22"/>
          <w:szCs w:val="22"/>
          <w:u w:val="single"/>
        </w:rPr>
        <w:t>it’s no coincidence that</w:t>
      </w:r>
      <w:r>
        <w:rPr>
          <w:rFonts w:ascii="Calibri" w:hAnsi="Calibri" w:cs="Calibri"/>
          <w:color w:val="212121"/>
          <w:sz w:val="16"/>
          <w:szCs w:val="16"/>
        </w:rPr>
        <w:t> that period of </w:t>
      </w:r>
      <w:r>
        <w:rPr>
          <w:rFonts w:ascii="Calibri" w:hAnsi="Calibri" w:cs="Calibri"/>
          <w:color w:val="212121"/>
          <w:sz w:val="22"/>
          <w:szCs w:val="22"/>
          <w:u w:val="single"/>
        </w:rPr>
        <w:t>peace</w:t>
      </w:r>
      <w:r>
        <w:rPr>
          <w:rFonts w:ascii="Calibri" w:hAnsi="Calibri" w:cs="Calibri"/>
          <w:color w:val="212121"/>
          <w:sz w:val="16"/>
          <w:szCs w:val="16"/>
        </w:rPr>
        <w:t> has </w:t>
      </w:r>
      <w:r>
        <w:rPr>
          <w:rFonts w:ascii="Calibri" w:hAnsi="Calibri" w:cs="Calibri"/>
          <w:color w:val="212121"/>
          <w:sz w:val="22"/>
          <w:szCs w:val="22"/>
          <w:u w:val="single"/>
        </w:rPr>
        <w:t>coincided</w:t>
      </w:r>
      <w:r>
        <w:rPr>
          <w:rFonts w:ascii="Calibri" w:hAnsi="Calibri" w:cs="Calibri"/>
          <w:color w:val="212121"/>
          <w:sz w:val="16"/>
          <w:szCs w:val="16"/>
        </w:rPr>
        <w:t>exactly </w:t>
      </w:r>
      <w:r>
        <w:rPr>
          <w:rFonts w:ascii="Calibri" w:hAnsi="Calibri" w:cs="Calibri"/>
          <w:color w:val="212121"/>
          <w:sz w:val="22"/>
          <w:szCs w:val="22"/>
          <w:u w:val="single"/>
        </w:rPr>
        <w:t>with the</w:t>
      </w:r>
      <w:r>
        <w:rPr>
          <w:rFonts w:ascii="Calibri" w:hAnsi="Calibri" w:cs="Calibri"/>
          <w:color w:val="212121"/>
          <w:sz w:val="16"/>
          <w:szCs w:val="16"/>
        </w:rPr>
        <w:t> ever </w:t>
      </w:r>
      <w:r>
        <w:rPr>
          <w:rFonts w:ascii="Calibri" w:hAnsi="Calibri" w:cs="Calibri"/>
          <w:color w:val="212121"/>
          <w:sz w:val="22"/>
          <w:szCs w:val="22"/>
          <w:u w:val="single"/>
        </w:rPr>
        <w:t>strengthening ties</w:t>
      </w:r>
      <w:r>
        <w:rPr>
          <w:rFonts w:ascii="Calibri" w:hAnsi="Calibri" w:cs="Calibri"/>
          <w:color w:val="212121"/>
          <w:sz w:val="16"/>
          <w:szCs w:val="16"/>
        </w:rPr>
        <w:t> that have been forged </w:t>
      </w:r>
      <w:r>
        <w:rPr>
          <w:rFonts w:ascii="Calibri" w:hAnsi="Calibri" w:cs="Calibri"/>
          <w:color w:val="212121"/>
          <w:sz w:val="22"/>
          <w:szCs w:val="22"/>
          <w:u w:val="single"/>
        </w:rPr>
        <w:t>between European nations</w:t>
      </w:r>
      <w:r>
        <w:rPr>
          <w:rFonts w:ascii="Calibri" w:hAnsi="Calibri" w:cs="Calibri"/>
          <w:color w:val="212121"/>
          <w:sz w:val="16"/>
          <w:szCs w:val="16"/>
        </w:rPr>
        <w:t> over these past 60 years. </w:t>
      </w:r>
      <w:r>
        <w:rPr>
          <w:rFonts w:ascii="Calibri" w:hAnsi="Calibri" w:cs="Calibri"/>
          <w:color w:val="212121"/>
          <w:sz w:val="22"/>
          <w:szCs w:val="22"/>
          <w:u w:val="single"/>
          <w:shd w:val="clear" w:color="auto" w:fill="00FFFF"/>
        </w:rPr>
        <w:t>If the bonds that tie Europe</w:t>
      </w:r>
      <w:r>
        <w:rPr>
          <w:rFonts w:ascii="Calibri" w:hAnsi="Calibri" w:cs="Calibri"/>
          <w:color w:val="212121"/>
          <w:sz w:val="16"/>
          <w:szCs w:val="16"/>
          <w:shd w:val="clear" w:color="auto" w:fill="00FFFF"/>
        </w:rPr>
        <w:t>an </w:t>
      </w:r>
      <w:r>
        <w:rPr>
          <w:rFonts w:ascii="Calibri" w:hAnsi="Calibri" w:cs="Calibri"/>
          <w:color w:val="212121"/>
          <w:sz w:val="16"/>
          <w:szCs w:val="16"/>
        </w:rPr>
        <w:t>nations together </w:t>
      </w:r>
      <w:r>
        <w:rPr>
          <w:rFonts w:ascii="Calibri" w:hAnsi="Calibri" w:cs="Calibri"/>
          <w:color w:val="212121"/>
          <w:sz w:val="22"/>
          <w:szCs w:val="22"/>
          <w:u w:val="single"/>
          <w:shd w:val="clear" w:color="auto" w:fill="00FFFF"/>
        </w:rPr>
        <w:t>are weakened, </w:t>
      </w:r>
      <w:r>
        <w:rPr>
          <w:rFonts w:ascii="Calibri" w:hAnsi="Calibri" w:cs="Calibri"/>
          <w:color w:val="212121"/>
          <w:sz w:val="16"/>
          <w:szCs w:val="16"/>
        </w:rPr>
        <w:t>the</w:t>
      </w:r>
      <w:r>
        <w:rPr>
          <w:rFonts w:ascii="Calibri" w:hAnsi="Calibri" w:cs="Calibri"/>
          <w:b/>
          <w:bCs/>
          <w:color w:val="212121"/>
          <w:sz w:val="22"/>
          <w:szCs w:val="22"/>
          <w:u w:val="single"/>
        </w:rPr>
        <w:t> </w:t>
      </w:r>
      <w:r>
        <w:rPr>
          <w:rFonts w:ascii="Calibri" w:hAnsi="Calibri" w:cs="Calibri"/>
          <w:b/>
          <w:bCs/>
          <w:color w:val="212121"/>
          <w:sz w:val="22"/>
          <w:szCs w:val="22"/>
          <w:u w:val="single"/>
          <w:shd w:val="clear" w:color="auto" w:fill="00FFFF"/>
        </w:rPr>
        <w:t>incentives to avoid </w:t>
      </w:r>
      <w:r>
        <w:rPr>
          <w:rStyle w:val="Emphasis"/>
          <w:b w:val="0"/>
          <w:bCs/>
          <w:i/>
          <w:iCs w:val="0"/>
          <w:color w:val="212121"/>
          <w:szCs w:val="22"/>
          <w:bdr w:val="single" w:sz="8" w:space="0" w:color="auto" w:frame="1"/>
          <w:shd w:val="clear" w:color="auto" w:fill="00FFFF"/>
        </w:rPr>
        <w:t>total war</w:t>
      </w:r>
      <w:r>
        <w:rPr>
          <w:rFonts w:ascii="Calibri" w:hAnsi="Calibri" w:cs="Calibri"/>
          <w:b/>
          <w:bCs/>
          <w:color w:val="212121"/>
          <w:sz w:val="22"/>
          <w:szCs w:val="22"/>
          <w:u w:val="single"/>
          <w:shd w:val="clear" w:color="auto" w:fill="00FFFF"/>
        </w:rPr>
        <w:t> dwindle</w:t>
      </w:r>
      <w:r>
        <w:rPr>
          <w:rFonts w:ascii="Calibri" w:hAnsi="Calibri" w:cs="Calibri"/>
          <w:b/>
          <w:bCs/>
          <w:color w:val="212121"/>
          <w:sz w:val="22"/>
          <w:szCs w:val="22"/>
          <w:u w:val="single"/>
        </w:rPr>
        <w:t>.</w:t>
      </w:r>
      <w:r>
        <w:rPr>
          <w:rFonts w:ascii="Calibri" w:hAnsi="Calibri" w:cs="Calibri"/>
          <w:color w:val="212121"/>
          <w:sz w:val="16"/>
          <w:szCs w:val="16"/>
        </w:rPr>
        <w:t> And </w:t>
      </w:r>
      <w:r>
        <w:rPr>
          <w:rFonts w:ascii="Calibri" w:hAnsi="Calibri" w:cs="Calibri"/>
          <w:color w:val="212121"/>
          <w:sz w:val="22"/>
          <w:szCs w:val="22"/>
          <w:u w:val="single"/>
        </w:rPr>
        <w:t>its not</w:t>
      </w:r>
      <w:r>
        <w:rPr>
          <w:rFonts w:ascii="Calibri" w:hAnsi="Calibri" w:cs="Calibri"/>
          <w:color w:val="212121"/>
          <w:sz w:val="16"/>
          <w:szCs w:val="16"/>
        </w:rPr>
        <w:t> as dramatic or </w:t>
      </w:r>
      <w:r>
        <w:rPr>
          <w:rFonts w:ascii="Calibri" w:hAnsi="Calibri" w:cs="Calibri"/>
          <w:color w:val="212121"/>
          <w:sz w:val="22"/>
          <w:szCs w:val="22"/>
          <w:u w:val="single"/>
        </w:rPr>
        <w:t>far fetched</w:t>
      </w:r>
      <w:r>
        <w:rPr>
          <w:rFonts w:ascii="Calibri" w:hAnsi="Calibri" w:cs="Calibri"/>
          <w:color w:val="212121"/>
          <w:sz w:val="16"/>
          <w:szCs w:val="16"/>
        </w:rPr>
        <w:t> a theory as it may at first sound. The end of the euro currency and a </w:t>
      </w:r>
      <w:r>
        <w:rPr>
          <w:rFonts w:ascii="Calibri" w:hAnsi="Calibri" w:cs="Calibri"/>
          <w:color w:val="212121"/>
          <w:sz w:val="22"/>
          <w:szCs w:val="22"/>
          <w:u w:val="single"/>
        </w:rPr>
        <w:t>reversion to national currencies could</w:t>
      </w:r>
      <w:r>
        <w:rPr>
          <w:rFonts w:ascii="Calibri" w:hAnsi="Calibri" w:cs="Calibri"/>
          <w:color w:val="212121"/>
          <w:sz w:val="16"/>
          <w:szCs w:val="16"/>
        </w:rPr>
        <w:t> quite possibly </w:t>
      </w:r>
      <w:r>
        <w:rPr>
          <w:rFonts w:ascii="Calibri" w:hAnsi="Calibri" w:cs="Calibri"/>
          <w:color w:val="212121"/>
          <w:sz w:val="22"/>
          <w:szCs w:val="22"/>
          <w:u w:val="single"/>
        </w:rPr>
        <w:t>provide the impetus for</w:t>
      </w:r>
      <w:r>
        <w:rPr>
          <w:rFonts w:ascii="Calibri" w:hAnsi="Calibri" w:cs="Calibri"/>
          <w:color w:val="212121"/>
          <w:sz w:val="16"/>
          <w:szCs w:val="16"/>
        </w:rPr>
        <w:t> a further </w:t>
      </w:r>
      <w:r>
        <w:rPr>
          <w:rFonts w:ascii="Calibri" w:hAnsi="Calibri" w:cs="Calibri"/>
          <w:color w:val="212121"/>
          <w:sz w:val="22"/>
          <w:szCs w:val="22"/>
          <w:u w:val="single"/>
        </w:rPr>
        <w:t>dissolution of the union.</w:t>
      </w:r>
      <w:r>
        <w:rPr>
          <w:rFonts w:ascii="Calibri" w:hAnsi="Calibri" w:cs="Calibri"/>
          <w:color w:val="212121"/>
          <w:sz w:val="16"/>
          <w:szCs w:val="16"/>
        </w:rPr>
        <w:t> The </w:t>
      </w:r>
      <w:r>
        <w:rPr>
          <w:rFonts w:ascii="Calibri" w:hAnsi="Calibri" w:cs="Calibri"/>
          <w:color w:val="212121"/>
          <w:sz w:val="22"/>
          <w:szCs w:val="22"/>
          <w:u w:val="single"/>
          <w:shd w:val="clear" w:color="auto" w:fill="00FFFF"/>
        </w:rPr>
        <w:t>unraveling </w:t>
      </w:r>
      <w:r>
        <w:rPr>
          <w:rFonts w:ascii="Calibri" w:hAnsi="Calibri" w:cs="Calibri"/>
          <w:color w:val="212121"/>
          <w:sz w:val="22"/>
          <w:szCs w:val="22"/>
          <w:u w:val="single"/>
        </w:rPr>
        <w:t>of </w:t>
      </w:r>
      <w:r>
        <w:rPr>
          <w:rFonts w:ascii="Calibri" w:hAnsi="Calibri" w:cs="Calibri"/>
          <w:color w:val="212121"/>
          <w:sz w:val="22"/>
          <w:szCs w:val="22"/>
          <w:u w:val="single"/>
          <w:shd w:val="clear" w:color="auto" w:fill="00FFFF"/>
        </w:rPr>
        <w:t>painstakingly negotiated ties becomes easier and easier as each strand frays</w:t>
      </w:r>
      <w:r>
        <w:rPr>
          <w:rFonts w:ascii="Calibri" w:hAnsi="Calibri" w:cs="Calibri"/>
          <w:color w:val="212121"/>
          <w:sz w:val="22"/>
          <w:szCs w:val="22"/>
          <w:u w:val="single"/>
        </w:rPr>
        <w:t> and breaks</w:t>
      </w:r>
      <w:r>
        <w:rPr>
          <w:rFonts w:ascii="Calibri" w:hAnsi="Calibri" w:cs="Calibri"/>
          <w:color w:val="212121"/>
          <w:sz w:val="16"/>
          <w:szCs w:val="16"/>
        </w:rPr>
        <w:t>. </w:t>
      </w:r>
      <w:r>
        <w:rPr>
          <w:rFonts w:ascii="Calibri" w:hAnsi="Calibri" w:cs="Calibri"/>
          <w:color w:val="212121"/>
          <w:sz w:val="22"/>
          <w:szCs w:val="22"/>
          <w:u w:val="single"/>
        </w:rPr>
        <w:t>Combine this unraveling </w:t>
      </w:r>
      <w:r>
        <w:rPr>
          <w:rStyle w:val="m8069645145121609596gmail-msointenseemphasis"/>
          <w:rFonts w:eastAsiaTheme="majorEastAsia" w:cs="Calibri"/>
          <w:color w:val="212121"/>
          <w:sz w:val="22"/>
          <w:szCs w:val="22"/>
          <w:u w:val="single"/>
        </w:rPr>
        <w:t>with</w:t>
      </w:r>
      <w:r>
        <w:rPr>
          <w:rFonts w:ascii="Calibri" w:hAnsi="Calibri" w:cs="Calibri"/>
          <w:color w:val="212121"/>
          <w:sz w:val="16"/>
          <w:szCs w:val="16"/>
        </w:rPr>
        <w:t> an ongoing or even deepening </w:t>
      </w:r>
      <w:r>
        <w:rPr>
          <w:rFonts w:ascii="Calibri" w:hAnsi="Calibri" w:cs="Calibri"/>
          <w:color w:val="212121"/>
          <w:sz w:val="22"/>
          <w:szCs w:val="22"/>
          <w:u w:val="single"/>
        </w:rPr>
        <w:t>recession, and </w:t>
      </w:r>
      <w:r>
        <w:rPr>
          <w:rFonts w:ascii="Calibri" w:hAnsi="Calibri" w:cs="Calibri"/>
          <w:color w:val="212121"/>
          <w:sz w:val="22"/>
          <w:szCs w:val="22"/>
          <w:u w:val="single"/>
          <w:shd w:val="clear" w:color="auto" w:fill="00FFFF"/>
        </w:rPr>
        <w:t>it</w:t>
      </w:r>
      <w:r>
        <w:rPr>
          <w:rFonts w:ascii="Calibri" w:hAnsi="Calibri" w:cs="Calibri"/>
          <w:color w:val="212121"/>
          <w:sz w:val="16"/>
          <w:szCs w:val="16"/>
        </w:rPr>
        <w:t> all</w:t>
      </w:r>
      <w:r>
        <w:rPr>
          <w:rFonts w:ascii="Calibri" w:hAnsi="Calibri" w:cs="Calibri"/>
          <w:color w:val="212121"/>
          <w:sz w:val="22"/>
          <w:szCs w:val="22"/>
          <w:u w:val="single"/>
          <w:shd w:val="clear" w:color="auto" w:fill="00FFFF"/>
        </w:rPr>
        <w:t>makes for a </w:t>
      </w:r>
      <w:r>
        <w:rPr>
          <w:rFonts w:ascii="Calibri" w:hAnsi="Calibri" w:cs="Calibri"/>
          <w:b/>
          <w:bCs/>
          <w:color w:val="212121"/>
          <w:sz w:val="22"/>
          <w:szCs w:val="22"/>
          <w:u w:val="single"/>
          <w:shd w:val="clear" w:color="auto" w:fill="00FFFF"/>
        </w:rPr>
        <w:t>combustible atmosphere</w:t>
      </w:r>
      <w:r>
        <w:rPr>
          <w:rFonts w:ascii="Calibri" w:hAnsi="Calibri" w:cs="Calibri"/>
          <w:color w:val="212121"/>
          <w:sz w:val="16"/>
          <w:szCs w:val="16"/>
        </w:rPr>
        <w:t>. Unfortunately, </w:t>
      </w:r>
      <w:r>
        <w:rPr>
          <w:rFonts w:ascii="Calibri" w:hAnsi="Calibri" w:cs="Calibri"/>
          <w:color w:val="212121"/>
          <w:sz w:val="22"/>
          <w:szCs w:val="22"/>
          <w:u w:val="single"/>
        </w:rPr>
        <w:t>it</w:t>
      </w:r>
      <w:r>
        <w:rPr>
          <w:rFonts w:ascii="Calibri" w:hAnsi="Calibri" w:cs="Calibri"/>
          <w:color w:val="212121"/>
          <w:sz w:val="16"/>
          <w:szCs w:val="16"/>
        </w:rPr>
        <w:t> i</w:t>
      </w:r>
      <w:r>
        <w:rPr>
          <w:rFonts w:ascii="Calibri" w:hAnsi="Calibri" w:cs="Calibri"/>
          <w:color w:val="212121"/>
          <w:sz w:val="22"/>
          <w:szCs w:val="22"/>
          <w:u w:val="single"/>
        </w:rPr>
        <w:t>s</w:t>
      </w:r>
      <w:r>
        <w:rPr>
          <w:rFonts w:ascii="Calibri" w:hAnsi="Calibri" w:cs="Calibri"/>
          <w:color w:val="212121"/>
          <w:sz w:val="16"/>
          <w:szCs w:val="16"/>
        </w:rPr>
        <w:t> </w:t>
      </w:r>
      <w:r>
        <w:rPr>
          <w:rFonts w:ascii="Calibri" w:hAnsi="Calibri" w:cs="Calibri"/>
          <w:color w:val="212121"/>
          <w:sz w:val="22"/>
          <w:szCs w:val="22"/>
          <w:u w:val="single"/>
        </w:rPr>
        <w:t>human nature to blame others for our woes</w:t>
      </w:r>
      <w:r>
        <w:rPr>
          <w:rFonts w:ascii="Calibri" w:hAnsi="Calibri" w:cs="Calibri"/>
          <w:color w:val="212121"/>
          <w:sz w:val="16"/>
          <w:szCs w:val="16"/>
        </w:rPr>
        <w:t>. </w:t>
      </w:r>
      <w:r>
        <w:rPr>
          <w:rFonts w:ascii="Calibri" w:hAnsi="Calibri" w:cs="Calibri"/>
          <w:color w:val="212121"/>
          <w:sz w:val="22"/>
          <w:szCs w:val="22"/>
          <w:u w:val="single"/>
          <w:shd w:val="clear" w:color="auto" w:fill="00FFFF"/>
        </w:rPr>
        <w:t>In an environment of unemployment</w:t>
      </w:r>
      <w:r>
        <w:rPr>
          <w:rFonts w:ascii="Calibri" w:hAnsi="Calibri" w:cs="Calibri"/>
          <w:color w:val="212121"/>
          <w:sz w:val="22"/>
          <w:szCs w:val="22"/>
          <w:u w:val="single"/>
        </w:rPr>
        <w:t>, </w:t>
      </w:r>
      <w:r>
        <w:rPr>
          <w:rFonts w:ascii="Calibri" w:hAnsi="Calibri" w:cs="Calibri"/>
          <w:color w:val="212121"/>
          <w:sz w:val="22"/>
          <w:szCs w:val="22"/>
          <w:u w:val="single"/>
          <w:shd w:val="clear" w:color="auto" w:fill="00FFFF"/>
        </w:rPr>
        <w:t>austerity, and</w:t>
      </w:r>
      <w:r>
        <w:rPr>
          <w:rFonts w:ascii="Calibri" w:hAnsi="Calibri" w:cs="Calibri"/>
          <w:color w:val="212121"/>
          <w:sz w:val="16"/>
          <w:szCs w:val="16"/>
          <w:shd w:val="clear" w:color="auto" w:fill="00FFFF"/>
        </w:rPr>
        <w:t> </w:t>
      </w:r>
      <w:r>
        <w:rPr>
          <w:rFonts w:ascii="Calibri" w:hAnsi="Calibri" w:cs="Calibri"/>
          <w:color w:val="212121"/>
          <w:sz w:val="16"/>
          <w:szCs w:val="16"/>
        </w:rPr>
        <w:t>general </w:t>
      </w:r>
      <w:r>
        <w:rPr>
          <w:rFonts w:ascii="Calibri" w:hAnsi="Calibri" w:cs="Calibri"/>
          <w:color w:val="212121"/>
          <w:sz w:val="22"/>
          <w:szCs w:val="22"/>
          <w:u w:val="single"/>
          <w:shd w:val="clear" w:color="auto" w:fill="00FFFF"/>
        </w:rPr>
        <w:t>resentment, it is not difficult to imagine nations starting to point the finger</w:t>
      </w:r>
      <w:r>
        <w:rPr>
          <w:rFonts w:ascii="Calibri" w:hAnsi="Calibri" w:cs="Calibri"/>
          <w:color w:val="212121"/>
          <w:sz w:val="16"/>
          <w:szCs w:val="16"/>
          <w:shd w:val="clear" w:color="auto" w:fill="00FFFF"/>
        </w:rPr>
        <w:t> </w:t>
      </w:r>
      <w:r>
        <w:rPr>
          <w:rFonts w:ascii="Calibri" w:hAnsi="Calibri" w:cs="Calibri"/>
          <w:color w:val="212121"/>
          <w:sz w:val="16"/>
          <w:szCs w:val="16"/>
        </w:rPr>
        <w:t>at their neighbours. And </w:t>
      </w:r>
      <w:r>
        <w:rPr>
          <w:rFonts w:ascii="Calibri" w:hAnsi="Calibri" w:cs="Calibri"/>
          <w:b/>
          <w:bCs/>
          <w:color w:val="212121"/>
          <w:sz w:val="22"/>
          <w:szCs w:val="22"/>
          <w:u w:val="single"/>
          <w:shd w:val="clear" w:color="auto" w:fill="00FFFF"/>
        </w:rPr>
        <w:t>without the unifying effect</w:t>
      </w:r>
      <w:r>
        <w:rPr>
          <w:rFonts w:ascii="Calibri" w:hAnsi="Calibri" w:cs="Calibri"/>
          <w:color w:val="212121"/>
          <w:sz w:val="22"/>
          <w:szCs w:val="22"/>
          <w:u w:val="single"/>
          <w:shd w:val="clear" w:color="auto" w:fill="00FFFF"/>
        </w:rPr>
        <w:t> </w:t>
      </w:r>
      <w:r>
        <w:rPr>
          <w:rFonts w:ascii="Calibri" w:hAnsi="Calibri" w:cs="Calibri"/>
          <w:color w:val="212121"/>
          <w:sz w:val="16"/>
          <w:szCs w:val="16"/>
        </w:rPr>
        <w:t>of a common currency, thriving trading relations, free movement of peoples, and common interests, </w:t>
      </w:r>
      <w:r>
        <w:rPr>
          <w:rFonts w:ascii="Calibri" w:hAnsi="Calibri" w:cs="Calibri"/>
          <w:b/>
          <w:bCs/>
          <w:color w:val="212121"/>
          <w:sz w:val="22"/>
          <w:szCs w:val="22"/>
          <w:u w:val="single"/>
          <w:shd w:val="clear" w:color="auto" w:fill="00FFFF"/>
        </w:rPr>
        <w:t>Europe would find itself </w:t>
      </w:r>
      <w:r>
        <w:rPr>
          <w:rStyle w:val="Emphasis"/>
          <w:b w:val="0"/>
          <w:bCs/>
          <w:i/>
          <w:iCs w:val="0"/>
          <w:color w:val="212121"/>
          <w:szCs w:val="22"/>
          <w:bdr w:val="single" w:sz="8" w:space="0" w:color="auto" w:frame="1"/>
          <w:shd w:val="clear" w:color="auto" w:fill="00FFFF"/>
        </w:rPr>
        <w:t>increasingly susceptible to war</w:t>
      </w:r>
      <w:r>
        <w:rPr>
          <w:rFonts w:ascii="Calibri" w:hAnsi="Calibri" w:cs="Calibri"/>
          <w:color w:val="212121"/>
          <w:sz w:val="22"/>
          <w:szCs w:val="22"/>
          <w:u w:val="single"/>
        </w:rPr>
        <w:t>.</w:t>
      </w:r>
      <w:r>
        <w:rPr>
          <w:rFonts w:ascii="Calibri" w:hAnsi="Calibri" w:cs="Calibri"/>
          <w:color w:val="212121"/>
          <w:sz w:val="16"/>
          <w:szCs w:val="16"/>
        </w:rPr>
        <w:t> Moreover, </w:t>
      </w:r>
      <w:r>
        <w:rPr>
          <w:rFonts w:ascii="Calibri" w:hAnsi="Calibri" w:cs="Calibri"/>
          <w:color w:val="212121"/>
          <w:sz w:val="22"/>
          <w:szCs w:val="22"/>
          <w:u w:val="single"/>
          <w:shd w:val="clear" w:color="auto" w:fill="00FFFF"/>
        </w:rPr>
        <w:t>as so few Europeans</w:t>
      </w:r>
      <w:r>
        <w:rPr>
          <w:rFonts w:ascii="Calibri" w:hAnsi="Calibri" w:cs="Calibri"/>
          <w:color w:val="212121"/>
          <w:sz w:val="16"/>
          <w:szCs w:val="16"/>
          <w:shd w:val="clear" w:color="auto" w:fill="00FFFF"/>
        </w:rPr>
        <w:t> </w:t>
      </w:r>
      <w:r>
        <w:rPr>
          <w:rFonts w:ascii="Calibri" w:hAnsi="Calibri" w:cs="Calibri"/>
          <w:color w:val="212121"/>
          <w:sz w:val="16"/>
          <w:szCs w:val="16"/>
        </w:rPr>
        <w:t>in my generation, let alone subsequent generations, </w:t>
      </w:r>
      <w:r>
        <w:rPr>
          <w:rFonts w:ascii="Calibri" w:hAnsi="Calibri" w:cs="Calibri"/>
          <w:color w:val="212121"/>
          <w:sz w:val="22"/>
          <w:szCs w:val="22"/>
          <w:u w:val="single"/>
          <w:shd w:val="clear" w:color="auto" w:fill="00FFFF"/>
        </w:rPr>
        <w:t>have</w:t>
      </w:r>
      <w:r>
        <w:rPr>
          <w:rFonts w:ascii="Calibri" w:hAnsi="Calibri" w:cs="Calibri"/>
          <w:color w:val="212121"/>
          <w:sz w:val="16"/>
          <w:szCs w:val="16"/>
          <w:shd w:val="clear" w:color="auto" w:fill="00FFFF"/>
        </w:rPr>
        <w:t> </w:t>
      </w:r>
      <w:r>
        <w:rPr>
          <w:rFonts w:ascii="Calibri" w:hAnsi="Calibri" w:cs="Calibri"/>
          <w:color w:val="212121"/>
          <w:sz w:val="16"/>
          <w:szCs w:val="16"/>
        </w:rPr>
        <w:t>even </w:t>
      </w:r>
      <w:r>
        <w:rPr>
          <w:rFonts w:ascii="Calibri" w:hAnsi="Calibri" w:cs="Calibri"/>
          <w:color w:val="212121"/>
          <w:sz w:val="22"/>
          <w:szCs w:val="22"/>
          <w:u w:val="single"/>
          <w:shd w:val="clear" w:color="auto" w:fill="00FFFF"/>
        </w:rPr>
        <w:t>the slightest inkling </w:t>
      </w:r>
      <w:r>
        <w:rPr>
          <w:rFonts w:ascii="Calibri" w:hAnsi="Calibri" w:cs="Calibri"/>
          <w:color w:val="212121"/>
          <w:sz w:val="22"/>
          <w:szCs w:val="22"/>
          <w:u w:val="single"/>
        </w:rPr>
        <w:t>about </w:t>
      </w:r>
      <w:r>
        <w:rPr>
          <w:rFonts w:ascii="Calibri" w:hAnsi="Calibri" w:cs="Calibri"/>
          <w:color w:val="212121"/>
          <w:sz w:val="22"/>
          <w:szCs w:val="22"/>
          <w:u w:val="single"/>
          <w:shd w:val="clear" w:color="auto" w:fill="00FFFF"/>
        </w:rPr>
        <w:t>how horrific war is, it may be tempting to consider it</w:t>
      </w:r>
      <w:r>
        <w:rPr>
          <w:rFonts w:ascii="Calibri" w:hAnsi="Calibri" w:cs="Calibri"/>
          <w:color w:val="212121"/>
          <w:sz w:val="16"/>
          <w:szCs w:val="16"/>
          <w:shd w:val="clear" w:color="auto" w:fill="00FFFF"/>
        </w:rPr>
        <w:t> </w:t>
      </w:r>
      <w:r>
        <w:rPr>
          <w:rFonts w:ascii="Calibri" w:hAnsi="Calibri" w:cs="Calibri"/>
          <w:color w:val="212121"/>
          <w:sz w:val="16"/>
          <w:szCs w:val="16"/>
        </w:rPr>
        <w:t>as </w:t>
      </w:r>
      <w:r>
        <w:rPr>
          <w:rFonts w:ascii="Calibri" w:hAnsi="Calibri" w:cs="Calibri"/>
          <w:color w:val="212121"/>
          <w:sz w:val="22"/>
          <w:szCs w:val="22"/>
          <w:u w:val="single"/>
          <w:shd w:val="clear" w:color="auto" w:fill="00FFFF"/>
        </w:rPr>
        <w:t>a solution</w:t>
      </w:r>
      <w:r>
        <w:rPr>
          <w:rFonts w:ascii="Calibri" w:hAnsi="Calibri" w:cs="Calibri"/>
          <w:color w:val="212121"/>
          <w:sz w:val="16"/>
          <w:szCs w:val="16"/>
          <w:shd w:val="clear" w:color="auto" w:fill="00FFFF"/>
        </w:rPr>
        <w:t> </w:t>
      </w:r>
      <w:r>
        <w:rPr>
          <w:rFonts w:ascii="Calibri" w:hAnsi="Calibri" w:cs="Calibri"/>
          <w:color w:val="212121"/>
          <w:sz w:val="16"/>
          <w:szCs w:val="16"/>
        </w:rPr>
        <w:t>to problems, or at minimum an acceptable response to perceived slights.</w:t>
      </w:r>
    </w:p>
    <w:p w14:paraId="391CEF37" w14:textId="560328A1" w:rsidR="004C07BE" w:rsidRDefault="004C07BE" w:rsidP="004C07BE">
      <w:pPr>
        <w:pStyle w:val="Heading3"/>
      </w:pPr>
      <w:r>
        <w:t>Impact: SR Crisis = ME Instability</w:t>
      </w:r>
    </w:p>
    <w:p w14:paraId="2B10D1E5" w14:textId="77777777" w:rsidR="004C07BE" w:rsidRDefault="004C07BE" w:rsidP="004C07BE">
      <w:pPr>
        <w:pStyle w:val="Heading4"/>
      </w:pPr>
      <w:r>
        <w:t>Displacement of Syrian refugees could destabilize the Middle East</w:t>
      </w:r>
    </w:p>
    <w:p w14:paraId="3F51030D" w14:textId="77777777" w:rsidR="004C07BE" w:rsidRDefault="004C07BE" w:rsidP="004C07BE">
      <w:r w:rsidRPr="003B7996">
        <w:rPr>
          <w:rFonts w:eastAsiaTheme="majorEastAsia" w:cstheme="majorBidi"/>
          <w:b/>
          <w:iCs/>
          <w:sz w:val="26"/>
        </w:rPr>
        <w:t>The Economist 18</w:t>
      </w:r>
      <w:r>
        <w:t xml:space="preserve">, weekly magazine-format newspaper, 6/28/18, "Syrian refugees could turn into the new Palestinians", </w:t>
      </w:r>
      <w:hyperlink r:id="rId37" w:history="1">
        <w:r w:rsidRPr="000B26DB">
          <w:rPr>
            <w:rStyle w:val="Hyperlink"/>
            <w:rFonts w:eastAsiaTheme="majorEastAsia"/>
          </w:rPr>
          <w:t>https://www.economist.com/news/leaders/21745174-unless-millions-refugees-can-be-sent-home-safely-they-could-destabilise-middle-east</w:t>
        </w:r>
      </w:hyperlink>
    </w:p>
    <w:p w14:paraId="21EEE0CB" w14:textId="77777777" w:rsidR="004C07BE" w:rsidRPr="00A00C62" w:rsidRDefault="004C07BE" w:rsidP="004C07BE">
      <w:pPr>
        <w:rPr>
          <w:sz w:val="16"/>
        </w:rPr>
      </w:pPr>
      <w:r w:rsidRPr="00A00C62">
        <w:rPr>
          <w:sz w:val="16"/>
        </w:rPr>
        <w:t xml:space="preserve">THE monstrous dictator has won. </w:t>
      </w:r>
      <w:r w:rsidRPr="00883203">
        <w:rPr>
          <w:rStyle w:val="StyleUnderline"/>
          <w:rFonts w:eastAsiaTheme="majorEastAsia"/>
          <w:highlight w:val="yellow"/>
        </w:rPr>
        <w:t>Bashar al-Assad has bombed, gassed and starved his enemies out</w:t>
      </w:r>
      <w:r w:rsidRPr="00883203">
        <w:rPr>
          <w:rStyle w:val="StyleUnderline"/>
          <w:rFonts w:eastAsiaTheme="majorEastAsia"/>
        </w:rPr>
        <w:t xml:space="preserve"> of the biggest cities. </w:t>
      </w:r>
      <w:r w:rsidRPr="00A00C62">
        <w:rPr>
          <w:sz w:val="16"/>
        </w:rPr>
        <w:t>He has made fools of Barack Obama and David Cameron, who said he should go but did nothing to bring his departure about</w:t>
      </w:r>
      <w:r w:rsidRPr="00883203">
        <w:rPr>
          <w:rStyle w:val="StyleUnderline"/>
          <w:rFonts w:eastAsiaTheme="majorEastAsia"/>
        </w:rPr>
        <w:t xml:space="preserve">. He has shrugged off the missiles that President Donald Trump fired at his bases. </w:t>
      </w:r>
      <w:r w:rsidRPr="00883203">
        <w:rPr>
          <w:rStyle w:val="StyleUnderline"/>
          <w:rFonts w:eastAsiaTheme="majorEastAsia"/>
          <w:highlight w:val="yellow"/>
        </w:rPr>
        <w:t>Half a million people have died. Six million people are displaced</w:t>
      </w:r>
      <w:r w:rsidRPr="00883203">
        <w:rPr>
          <w:rStyle w:val="StyleUnderline"/>
          <w:rFonts w:eastAsiaTheme="majorEastAsia"/>
        </w:rPr>
        <w:t xml:space="preserve"> with</w:t>
      </w:r>
      <w:r w:rsidRPr="00883203">
        <w:rPr>
          <w:rStyle w:val="StyleUnderline"/>
          <w:rFonts w:eastAsiaTheme="majorEastAsia"/>
          <w:highlight w:val="yellow"/>
        </w:rPr>
        <w:t>in Syria</w:t>
      </w:r>
      <w:r w:rsidRPr="00883203">
        <w:rPr>
          <w:rStyle w:val="StyleUnderline"/>
          <w:rFonts w:eastAsiaTheme="majorEastAsia"/>
        </w:rPr>
        <w:t xml:space="preserve">; </w:t>
      </w:r>
      <w:r w:rsidRPr="00883203">
        <w:rPr>
          <w:rStyle w:val="StyleUnderline"/>
          <w:rFonts w:eastAsiaTheme="majorEastAsia"/>
          <w:highlight w:val="yellow"/>
        </w:rPr>
        <w:t>a similar number have fled</w:t>
      </w:r>
      <w:r w:rsidRPr="00883203">
        <w:rPr>
          <w:rStyle w:val="StyleUnderline"/>
          <w:rFonts w:eastAsiaTheme="majorEastAsia"/>
        </w:rPr>
        <w:t xml:space="preserve"> abroad</w:t>
      </w:r>
      <w:r w:rsidRPr="00A00C62">
        <w:rPr>
          <w:sz w:val="16"/>
        </w:rPr>
        <w:t>. Most of the refugees are Sunni Arabs, who made up most of Syria’s pre-war population of around 22m. Still more may be pushed out as Mr Assad moves to retake mostly Sunni rebel areas in the north and south-west of Syria</w:t>
      </w:r>
      <w:r w:rsidRPr="00883203">
        <w:rPr>
          <w:rStyle w:val="StyleUnderline"/>
          <w:rFonts w:eastAsiaTheme="majorEastAsia"/>
        </w:rPr>
        <w:t>.</w:t>
      </w:r>
      <w:r w:rsidRPr="00A00C62">
        <w:rPr>
          <w:sz w:val="16"/>
        </w:rPr>
        <w:t xml:space="preserve"> </w:t>
      </w:r>
      <w:r w:rsidRPr="00C71B0D">
        <w:rPr>
          <w:rStyle w:val="StyleUnderline"/>
          <w:rFonts w:eastAsiaTheme="majorEastAsia"/>
          <w:highlight w:val="yellow"/>
        </w:rPr>
        <w:t>His state</w:t>
      </w:r>
      <w:r w:rsidRPr="00883203">
        <w:rPr>
          <w:rStyle w:val="StyleUnderline"/>
          <w:rFonts w:eastAsiaTheme="majorEastAsia"/>
        </w:rPr>
        <w:t>, meanwhile</w:t>
      </w:r>
      <w:r w:rsidRPr="00883203">
        <w:rPr>
          <w:rStyle w:val="StyleUnderline"/>
          <w:rFonts w:eastAsiaTheme="majorEastAsia"/>
          <w:highlight w:val="yellow"/>
        </w:rPr>
        <w:t>, is becoming more</w:t>
      </w:r>
      <w:r w:rsidRPr="00883203">
        <w:rPr>
          <w:rStyle w:val="StyleUnderline"/>
          <w:rFonts w:eastAsiaTheme="majorEastAsia"/>
        </w:rPr>
        <w:t xml:space="preserve"> arrowly </w:t>
      </w:r>
      <w:r w:rsidRPr="00883203">
        <w:rPr>
          <w:rStyle w:val="StyleUnderline"/>
          <w:rFonts w:eastAsiaTheme="majorEastAsia"/>
          <w:highlight w:val="yellow"/>
        </w:rPr>
        <w:t>sectarian</w:t>
      </w:r>
      <w:r w:rsidRPr="00883203">
        <w:rPr>
          <w:rStyle w:val="StyleUnderline"/>
          <w:rFonts w:eastAsiaTheme="majorEastAsia"/>
        </w:rPr>
        <w:t xml:space="preserve"> as Alawite (his sect), </w:t>
      </w:r>
      <w:r w:rsidRPr="00883203">
        <w:rPr>
          <w:rStyle w:val="StyleUnderline"/>
          <w:rFonts w:eastAsiaTheme="majorEastAsia"/>
          <w:highlight w:val="yellow"/>
        </w:rPr>
        <w:t>Shia and Christian minorities start to take over property</w:t>
      </w:r>
      <w:r w:rsidRPr="00883203">
        <w:rPr>
          <w:rStyle w:val="StyleUnderline"/>
          <w:rFonts w:eastAsiaTheme="majorEastAsia"/>
        </w:rPr>
        <w:t xml:space="preserve"> </w:t>
      </w:r>
      <w:r w:rsidRPr="00883203">
        <w:rPr>
          <w:rStyle w:val="StyleUnderline"/>
          <w:rFonts w:eastAsiaTheme="majorEastAsia"/>
          <w:highlight w:val="yellow"/>
        </w:rPr>
        <w:t>abandoned</w:t>
      </w:r>
      <w:r w:rsidRPr="00883203">
        <w:rPr>
          <w:rStyle w:val="StyleUnderline"/>
          <w:rFonts w:eastAsiaTheme="majorEastAsia"/>
        </w:rPr>
        <w:t xml:space="preserve"> </w:t>
      </w:r>
      <w:r w:rsidRPr="00883203">
        <w:rPr>
          <w:rStyle w:val="StyleUnderline"/>
          <w:rFonts w:eastAsiaTheme="majorEastAsia"/>
          <w:highlight w:val="yellow"/>
        </w:rPr>
        <w:t>by the</w:t>
      </w:r>
      <w:r w:rsidRPr="00883203">
        <w:rPr>
          <w:rStyle w:val="StyleUnderline"/>
          <w:rFonts w:eastAsiaTheme="majorEastAsia"/>
        </w:rPr>
        <w:t xml:space="preserve"> fleeing </w:t>
      </w:r>
      <w:r w:rsidRPr="00883203">
        <w:rPr>
          <w:rStyle w:val="StyleUnderline"/>
          <w:rFonts w:eastAsiaTheme="majorEastAsia"/>
          <w:highlight w:val="yellow"/>
        </w:rPr>
        <w:t>Sunnis</w:t>
      </w:r>
      <w:r w:rsidRPr="00883203">
        <w:rPr>
          <w:rStyle w:val="StyleUnderline"/>
          <w:rFonts w:eastAsiaTheme="majorEastAsia"/>
        </w:rPr>
        <w:t xml:space="preserve"> (see article). </w:t>
      </w:r>
      <w:r w:rsidRPr="00883203">
        <w:rPr>
          <w:rStyle w:val="Emphasis"/>
          <w:highlight w:val="yellow"/>
        </w:rPr>
        <w:t>Syrians could</w:t>
      </w:r>
      <w:r w:rsidRPr="00883203">
        <w:rPr>
          <w:rStyle w:val="Emphasis"/>
        </w:rPr>
        <w:t xml:space="preserve"> thus </w:t>
      </w:r>
      <w:r w:rsidRPr="00883203">
        <w:rPr>
          <w:rStyle w:val="Emphasis"/>
          <w:highlight w:val="yellow"/>
        </w:rPr>
        <w:t>turn into another dispossessed, festering, violent diaspora. Like the Palestinians before them,</w:t>
      </w:r>
      <w:r w:rsidRPr="00883203">
        <w:rPr>
          <w:rStyle w:val="Emphasis"/>
        </w:rPr>
        <w:t xml:space="preserve"> they could become a destabilising presence across the Middle East</w:t>
      </w:r>
      <w:r w:rsidRPr="00883203">
        <w:rPr>
          <w:rStyle w:val="StyleUnderline"/>
          <w:rFonts w:eastAsiaTheme="majorEastAsia"/>
        </w:rPr>
        <w:t xml:space="preserve">. </w:t>
      </w:r>
      <w:r w:rsidRPr="00A00C62">
        <w:rPr>
          <w:sz w:val="16"/>
        </w:rPr>
        <w:t xml:space="preserve">The world has every interest in stopping that from happening. Mr Assad’s survival is a lesson in the use of butchery, the rivalries of his foes and the emptiness of Western pronouncements. </w:t>
      </w:r>
      <w:r w:rsidRPr="00883203">
        <w:rPr>
          <w:rStyle w:val="StyleUnderline"/>
          <w:rFonts w:eastAsiaTheme="majorEastAsia"/>
          <w:highlight w:val="yellow"/>
        </w:rPr>
        <w:t>By shooting peaceful protesters, Mr Assad provoked them into violence.</w:t>
      </w:r>
      <w:r w:rsidRPr="00883203">
        <w:rPr>
          <w:rStyle w:val="StyleUnderline"/>
          <w:rFonts w:eastAsiaTheme="majorEastAsia"/>
        </w:rPr>
        <w:t xml:space="preserve"> </w:t>
      </w:r>
      <w:r w:rsidRPr="00883203">
        <w:rPr>
          <w:rStyle w:val="StyleUnderline"/>
          <w:rFonts w:eastAsiaTheme="majorEastAsia"/>
          <w:highlight w:val="yellow"/>
        </w:rPr>
        <w:t>By releasing jihadists from prison, he turned many into fighters for al-Qaeda and the</w:t>
      </w:r>
      <w:r w:rsidRPr="00883203">
        <w:rPr>
          <w:rStyle w:val="StyleUnderline"/>
          <w:rFonts w:eastAsiaTheme="majorEastAsia"/>
        </w:rPr>
        <w:t xml:space="preserve"> even more </w:t>
      </w:r>
      <w:r w:rsidRPr="00883203">
        <w:rPr>
          <w:rStyle w:val="StyleUnderline"/>
          <w:rFonts w:eastAsiaTheme="majorEastAsia"/>
          <w:highlight w:val="yellow"/>
        </w:rPr>
        <w:t>gruesome Islamic State (IS</w:t>
      </w:r>
      <w:r w:rsidRPr="00883203">
        <w:rPr>
          <w:rStyle w:val="StyleUnderline"/>
          <w:rFonts w:eastAsiaTheme="majorEastAsia"/>
        </w:rPr>
        <w:t>).</w:t>
      </w:r>
      <w:r w:rsidRPr="00A00C62">
        <w:rPr>
          <w:sz w:val="16"/>
        </w:rPr>
        <w:t xml:space="preserve"> Thus he persuaded terrified Syrian minorities to rally behind him, deterred the West from giving the rebels meaningful help, even when he used chemical weapons, and provided the cover for Iran and Russia to save him in the name of fighting terrorism.</w:t>
      </w:r>
    </w:p>
    <w:p w14:paraId="523A8BC4" w14:textId="77777777" w:rsidR="004C07BE" w:rsidRPr="004C07BE" w:rsidRDefault="004C07BE" w:rsidP="004C07BE"/>
    <w:p w14:paraId="475266FF" w14:textId="52BE77FD" w:rsidR="009C769A" w:rsidRDefault="009C769A" w:rsidP="009C769A">
      <w:pPr>
        <w:pStyle w:val="Heading3"/>
      </w:pPr>
      <w:r>
        <w:t>Impact: Syria War – Brink</w:t>
      </w:r>
    </w:p>
    <w:p w14:paraId="700E136D" w14:textId="77777777" w:rsidR="009C769A" w:rsidRPr="00407E63" w:rsidRDefault="009C769A" w:rsidP="009C769A">
      <w:pPr>
        <w:pStyle w:val="Heading4"/>
        <w:rPr>
          <w:shd w:val="clear" w:color="auto" w:fill="FFFFFF"/>
        </w:rPr>
      </w:pPr>
      <w:r w:rsidRPr="00407E63">
        <w:rPr>
          <w:shd w:val="clear" w:color="auto" w:fill="FFFFFF"/>
        </w:rPr>
        <w:t xml:space="preserve">Conflict in Syria escalating now – many outside powers involved and can only resolved with a political transition </w:t>
      </w:r>
    </w:p>
    <w:p w14:paraId="670C39BA" w14:textId="77777777" w:rsidR="009C769A" w:rsidRDefault="009C769A" w:rsidP="009C769A">
      <w:pPr>
        <w:spacing w:before="240"/>
      </w:pPr>
      <w:r w:rsidRPr="00407E63">
        <w:rPr>
          <w:b/>
        </w:rPr>
        <w:t>Calamur 18</w:t>
      </w:r>
      <w:r>
        <w:t xml:space="preserve"> (Krishnadev is a senior editor at The Atlantic, 4-13-18, "The Syria War Is Actually Many Wars," https://www.theatlantic.com/international/archive/2018/04/the-syrian-war-is-many-wars/557990/)</w:t>
      </w:r>
    </w:p>
    <w:p w14:paraId="5B0F7B98" w14:textId="77777777" w:rsidR="009C769A" w:rsidRDefault="009C769A" w:rsidP="009C769A">
      <w:pPr>
        <w:rPr>
          <w:szCs w:val="26"/>
          <w:u w:val="single"/>
        </w:rPr>
      </w:pPr>
      <w:r>
        <w:rPr>
          <w:szCs w:val="26"/>
          <w:u w:val="single"/>
        </w:rPr>
        <w:t>Syrian President Bashar al-</w:t>
      </w:r>
      <w:r>
        <w:rPr>
          <w:szCs w:val="26"/>
          <w:highlight w:val="yellow"/>
          <w:u w:val="single"/>
        </w:rPr>
        <w:t>Assad seems to have won the civil war in his country—but that doesn’t mean peace is coming</w:t>
      </w:r>
      <w:r>
        <w:rPr>
          <w:szCs w:val="26"/>
          <w:u w:val="single"/>
        </w:rPr>
        <w:t>.</w:t>
      </w:r>
      <w:r>
        <w:rPr>
          <w:sz w:val="16"/>
          <w:szCs w:val="26"/>
        </w:rPr>
        <w:t xml:space="preserve"> In fact</w:t>
      </w:r>
      <w:r>
        <w:rPr>
          <w:szCs w:val="26"/>
          <w:u w:val="single"/>
        </w:rPr>
        <w:t xml:space="preserve">, </w:t>
      </w:r>
      <w:r>
        <w:rPr>
          <w:szCs w:val="26"/>
          <w:highlight w:val="yellow"/>
          <w:u w:val="single"/>
        </w:rPr>
        <w:t>the conflict seems to be escalating—fueled by</w:t>
      </w:r>
      <w:r>
        <w:rPr>
          <w:szCs w:val="26"/>
          <w:u w:val="single"/>
        </w:rPr>
        <w:t xml:space="preserve"> the </w:t>
      </w:r>
      <w:r>
        <w:rPr>
          <w:szCs w:val="26"/>
          <w:highlight w:val="yellow"/>
          <w:u w:val="single"/>
        </w:rPr>
        <w:t>many outside powers who have joined</w:t>
      </w:r>
      <w:r>
        <w:rPr>
          <w:szCs w:val="26"/>
          <w:u w:val="single"/>
        </w:rPr>
        <w:t xml:space="preserve"> the Syrian battlefield </w:t>
      </w:r>
      <w:r>
        <w:rPr>
          <w:szCs w:val="26"/>
          <w:highlight w:val="yellow"/>
          <w:u w:val="single"/>
        </w:rPr>
        <w:t>with interests of their own</w:t>
      </w:r>
      <w:r>
        <w:rPr>
          <w:sz w:val="16"/>
          <w:szCs w:val="26"/>
        </w:rPr>
        <w:t xml:space="preserve">. “If you look at the literature on civil wars, it tends to suggest that the more foreign powers involved, the more difficult it is for a civil war to end—because </w:t>
      </w:r>
      <w:r>
        <w:rPr>
          <w:szCs w:val="26"/>
          <w:highlight w:val="yellow"/>
          <w:u w:val="single"/>
        </w:rPr>
        <w:t>most of those powers aren’t willing to quit until either they are exhausted or their claims and desires have been met</w:t>
      </w:r>
      <w:r>
        <w:rPr>
          <w:sz w:val="16"/>
          <w:szCs w:val="26"/>
        </w:rPr>
        <w:t xml:space="preserve">,” said Christopher Phillips, author of the book </w:t>
      </w:r>
      <w:r>
        <w:rPr>
          <w:i/>
          <w:iCs/>
          <w:sz w:val="16"/>
          <w:szCs w:val="26"/>
        </w:rPr>
        <w:t>The Battle for Syria: International Rivalry</w:t>
      </w:r>
      <w:r>
        <w:rPr>
          <w:sz w:val="16"/>
          <w:szCs w:val="26"/>
        </w:rPr>
        <w:t xml:space="preserve"> </w:t>
      </w:r>
      <w:r>
        <w:rPr>
          <w:i/>
          <w:iCs/>
          <w:sz w:val="16"/>
          <w:szCs w:val="26"/>
        </w:rPr>
        <w:t xml:space="preserve">in the New Middle East. </w:t>
      </w:r>
      <w:r>
        <w:rPr>
          <w:sz w:val="16"/>
          <w:szCs w:val="26"/>
        </w:rPr>
        <w:t xml:space="preserve">“And because a lot of them are backing proxies, the cost isn't necessarily that high.” </w:t>
      </w:r>
      <w:r>
        <w:rPr>
          <w:szCs w:val="26"/>
          <w:highlight w:val="yellow"/>
          <w:u w:val="single"/>
        </w:rPr>
        <w:t>Over the seven years of Syria’s war</w:t>
      </w:r>
      <w:r>
        <w:rPr>
          <w:sz w:val="16"/>
          <w:szCs w:val="26"/>
        </w:rPr>
        <w:t xml:space="preserve">, it has sucked in numerous other countries, who have attempted to shape the conflict with every tool from bombing to mercenaries to special operators to weapons shipments to money. </w:t>
      </w:r>
      <w:r>
        <w:rPr>
          <w:szCs w:val="26"/>
          <w:u w:val="single"/>
        </w:rPr>
        <w:t xml:space="preserve">The war </w:t>
      </w:r>
      <w:r>
        <w:rPr>
          <w:szCs w:val="26"/>
          <w:highlight w:val="yellow"/>
          <w:u w:val="single"/>
        </w:rPr>
        <w:t>has grown ever more complicated and more deadly over time, and Syria’s future is now largely being determined outside of its borders.</w:t>
      </w:r>
      <w:r>
        <w:rPr>
          <w:sz w:val="16"/>
          <w:szCs w:val="26"/>
        </w:rPr>
        <w:t xml:space="preserve"> Who is fighting in Syria now, and why? </w:t>
      </w:r>
      <w:r>
        <w:rPr>
          <w:rStyle w:val="Strong"/>
          <w:rFonts w:ascii="Georgia" w:hAnsi="Georgia"/>
          <w:color w:val="000000"/>
          <w:sz w:val="16"/>
          <w:szCs w:val="26"/>
        </w:rPr>
        <w:t>The United States of America</w:t>
      </w:r>
      <w:r>
        <w:rPr>
          <w:sz w:val="16"/>
          <w:szCs w:val="26"/>
        </w:rPr>
        <w:t xml:space="preserve"> The United States is in Syria mainly because of </w:t>
      </w:r>
      <w:r>
        <w:rPr>
          <w:rStyle w:val="smallcaps"/>
          <w:rFonts w:ascii="Georgia" w:hAnsi="Georgia"/>
          <w:smallCaps/>
          <w:color w:val="000000"/>
          <w:spacing w:val="15"/>
          <w:sz w:val="16"/>
          <w:szCs w:val="26"/>
        </w:rPr>
        <w:t>isis</w:t>
      </w:r>
      <w:r>
        <w:rPr>
          <w:sz w:val="16"/>
          <w:szCs w:val="26"/>
        </w:rPr>
        <w:t>. At a recent event in Washington, the U.S. envoy to the anti-</w:t>
      </w:r>
      <w:r>
        <w:rPr>
          <w:rStyle w:val="smallcaps"/>
          <w:rFonts w:ascii="Georgia" w:hAnsi="Georgia"/>
          <w:smallCaps/>
          <w:color w:val="000000"/>
          <w:spacing w:val="15"/>
          <w:sz w:val="16"/>
          <w:szCs w:val="26"/>
        </w:rPr>
        <w:t>isis</w:t>
      </w:r>
      <w:r>
        <w:rPr>
          <w:sz w:val="16"/>
          <w:szCs w:val="26"/>
        </w:rPr>
        <w:t xml:space="preserve"> coalition Brett McGurk </w:t>
      </w:r>
      <w:hyperlink r:id="rId38" w:history="1">
        <w:r>
          <w:rPr>
            <w:rStyle w:val="Hyperlink"/>
            <w:rFonts w:ascii="Georgia" w:eastAsiaTheme="majorEastAsia" w:hAnsi="Georgia"/>
            <w:color w:val="000000"/>
            <w:sz w:val="16"/>
            <w:szCs w:val="26"/>
          </w:rPr>
          <w:t>spelled this out</w:t>
        </w:r>
      </w:hyperlink>
      <w:r>
        <w:rPr>
          <w:sz w:val="16"/>
          <w:szCs w:val="26"/>
        </w:rPr>
        <w:t xml:space="preserve">: “We are in Syria to fight </w:t>
      </w:r>
      <w:r>
        <w:rPr>
          <w:rStyle w:val="smallcaps"/>
          <w:rFonts w:ascii="Georgia" w:hAnsi="Georgia"/>
          <w:smallCaps/>
          <w:color w:val="000000"/>
          <w:spacing w:val="15"/>
          <w:sz w:val="16"/>
          <w:szCs w:val="26"/>
        </w:rPr>
        <w:t>isis</w:t>
      </w:r>
      <w:r>
        <w:rPr>
          <w:sz w:val="16"/>
          <w:szCs w:val="26"/>
        </w:rPr>
        <w:t>. That is our mission and our mission isn’t over, and we’re going to complete that mission.” More recently, Secretary of Defense James Mattis told Congress that the United States was not there to take sides in the broader civil war. But it is also pursuing other interests there—including containing Iran’s influence, and also punishing the use of chemical weapons. “</w:t>
      </w:r>
      <w:r>
        <w:rPr>
          <w:szCs w:val="26"/>
          <w:u w:val="single"/>
        </w:rPr>
        <w:t>The United States has ... pursued [its interests]</w:t>
      </w:r>
      <w:r>
        <w:rPr>
          <w:sz w:val="16"/>
          <w:szCs w:val="26"/>
        </w:rPr>
        <w:t xml:space="preserve"> with different importance in different emphasis at different times,” Phillips said. “And that’s one of the reasons why U.S. policy has been largely unsuccessful.” Prior to the rise of </w:t>
      </w:r>
      <w:r>
        <w:rPr>
          <w:rStyle w:val="smallcaps"/>
          <w:rFonts w:ascii="Georgia" w:hAnsi="Georgia"/>
          <w:smallCaps/>
          <w:color w:val="000000"/>
          <w:spacing w:val="15"/>
          <w:sz w:val="16"/>
          <w:szCs w:val="26"/>
        </w:rPr>
        <w:t>isis</w:t>
      </w:r>
      <w:r>
        <w:rPr>
          <w:sz w:val="16"/>
          <w:szCs w:val="26"/>
        </w:rPr>
        <w:t xml:space="preserve"> in 2014, </w:t>
      </w:r>
      <w:r>
        <w:rPr>
          <w:szCs w:val="26"/>
          <w:highlight w:val="yellow"/>
          <w:u w:val="single"/>
        </w:rPr>
        <w:t>the U</w:t>
      </w:r>
      <w:r>
        <w:rPr>
          <w:szCs w:val="26"/>
          <w:u w:val="single"/>
        </w:rPr>
        <w:t xml:space="preserve">nited </w:t>
      </w:r>
      <w:r>
        <w:rPr>
          <w:szCs w:val="26"/>
          <w:highlight w:val="yellow"/>
          <w:u w:val="single"/>
        </w:rPr>
        <w:t>S</w:t>
      </w:r>
      <w:r>
        <w:rPr>
          <w:szCs w:val="26"/>
          <w:u w:val="single"/>
        </w:rPr>
        <w:t xml:space="preserve">tates </w:t>
      </w:r>
      <w:r>
        <w:rPr>
          <w:szCs w:val="26"/>
          <w:highlight w:val="yellow"/>
          <w:u w:val="single"/>
        </w:rPr>
        <w:t>generally sought to contain the conflict</w:t>
      </w:r>
      <w:r>
        <w:rPr>
          <w:rStyle w:val="Strong"/>
          <w:rFonts w:ascii="Georgia" w:hAnsi="Georgia"/>
          <w:color w:val="000000"/>
          <w:szCs w:val="26"/>
          <w:highlight w:val="yellow"/>
        </w:rPr>
        <w:t>,</w:t>
      </w:r>
      <w:r>
        <w:rPr>
          <w:rStyle w:val="Strong"/>
          <w:rFonts w:ascii="Georgia" w:hAnsi="Georgia"/>
          <w:color w:val="000000"/>
          <w:szCs w:val="26"/>
        </w:rPr>
        <w:t xml:space="preserve"> </w:t>
      </w:r>
      <w:r>
        <w:rPr>
          <w:sz w:val="16"/>
          <w:szCs w:val="26"/>
        </w:rPr>
        <w:t>as efforts at international diplomacy failed to resolve it. The Obama administration advocated for Assad to step aside, but was reluctant to send weapons or funds to the rebels opposing him, out of fear that they would fall into the hands of Islamists and radical jihadists among them. In 2012, Obama also famously set a “red line” regarding chemical weapons, saying that their use would change his calculus on U.S. strategy there. But when Assad used sarin gas on civilians in 2013, Obama opted, instead of using force</w:t>
      </w:r>
      <w:r>
        <w:rPr>
          <w:rStyle w:val="Strong"/>
          <w:rFonts w:ascii="Georgia" w:hAnsi="Georgia"/>
          <w:color w:val="000000"/>
          <w:sz w:val="16"/>
          <w:szCs w:val="26"/>
        </w:rPr>
        <w:t>,</w:t>
      </w:r>
      <w:r>
        <w:rPr>
          <w:sz w:val="16"/>
          <w:szCs w:val="26"/>
        </w:rPr>
        <w:t xml:space="preserve"> for an agreement with Russia to destroy Assad’s stockpiles of chemical weapons. The U.S. started bombing Syria </w:t>
      </w:r>
      <w:hyperlink r:id="rId39" w:history="1">
        <w:r>
          <w:rPr>
            <w:rStyle w:val="Hyperlink"/>
            <w:rFonts w:ascii="Georgia" w:eastAsiaTheme="majorEastAsia" w:hAnsi="Georgia"/>
            <w:color w:val="000000"/>
            <w:sz w:val="16"/>
            <w:szCs w:val="26"/>
          </w:rPr>
          <w:t>for the first time</w:t>
        </w:r>
      </w:hyperlink>
      <w:r>
        <w:rPr>
          <w:sz w:val="16"/>
          <w:szCs w:val="26"/>
        </w:rPr>
        <w:t xml:space="preserve"> a year later, hitting not regime targets but targets associated with </w:t>
      </w:r>
      <w:r>
        <w:rPr>
          <w:rStyle w:val="smallcaps"/>
          <w:rFonts w:ascii="Georgia" w:hAnsi="Georgia"/>
          <w:smallCaps/>
          <w:color w:val="000000"/>
          <w:spacing w:val="15"/>
          <w:sz w:val="16"/>
          <w:szCs w:val="26"/>
        </w:rPr>
        <w:t>isis</w:t>
      </w:r>
      <w:r>
        <w:rPr>
          <w:sz w:val="16"/>
          <w:szCs w:val="26"/>
        </w:rPr>
        <w:t xml:space="preserve">. It has continued bombing ever since. </w:t>
      </w:r>
      <w:r>
        <w:rPr>
          <w:szCs w:val="26"/>
          <w:u w:val="single"/>
        </w:rPr>
        <w:t>President</w:t>
      </w:r>
      <w:r>
        <w:rPr>
          <w:szCs w:val="26"/>
          <w:highlight w:val="yellow"/>
          <w:u w:val="single"/>
        </w:rPr>
        <w:t xml:space="preserve"> Trump recently said the U.S. would leave Syria “very soon”</w:t>
      </w:r>
      <w:r>
        <w:rPr>
          <w:rStyle w:val="Strong"/>
          <w:rFonts w:ascii="Georgia" w:hAnsi="Georgia"/>
          <w:color w:val="000000"/>
          <w:szCs w:val="26"/>
        </w:rPr>
        <w:t>—</w:t>
      </w:r>
      <w:r>
        <w:rPr>
          <w:szCs w:val="26"/>
          <w:u w:val="single"/>
        </w:rPr>
        <w:t xml:space="preserve">even </w:t>
      </w:r>
      <w:r>
        <w:rPr>
          <w:szCs w:val="26"/>
          <w:highlight w:val="yellow"/>
          <w:u w:val="single"/>
        </w:rPr>
        <w:t>as his military advisers were planning to send additional troops</w:t>
      </w:r>
      <w:r>
        <w:rPr>
          <w:szCs w:val="26"/>
          <w:u w:val="single"/>
        </w:rPr>
        <w:t>. By the time he spoke</w:t>
      </w:r>
      <w:r>
        <w:rPr>
          <w:szCs w:val="26"/>
          <w:highlight w:val="yellow"/>
          <w:u w:val="single"/>
        </w:rPr>
        <w:t>, the U.S. presence</w:t>
      </w:r>
      <w:r>
        <w:rPr>
          <w:szCs w:val="26"/>
          <w:u w:val="single"/>
        </w:rPr>
        <w:t xml:space="preserve"> in the country </w:t>
      </w:r>
      <w:r>
        <w:rPr>
          <w:szCs w:val="26"/>
          <w:highlight w:val="yellow"/>
          <w:u w:val="single"/>
        </w:rPr>
        <w:t>had grown to</w:t>
      </w:r>
      <w:r>
        <w:rPr>
          <w:szCs w:val="26"/>
          <w:u w:val="single"/>
        </w:rPr>
        <w:t xml:space="preserve"> some </w:t>
      </w:r>
      <w:r>
        <w:rPr>
          <w:szCs w:val="26"/>
          <w:highlight w:val="yellow"/>
          <w:u w:val="single"/>
        </w:rPr>
        <w:t>2,000 troops</w:t>
      </w:r>
      <w:r>
        <w:rPr>
          <w:szCs w:val="26"/>
          <w:u w:val="single"/>
        </w:rPr>
        <w:t xml:space="preserve">; news reports say Trump wants them out within six months. Then came the suspected chemical attack of last weekend, to which Trump retaliated with strikes against the regime, as he did to a similar attack last year. This means </w:t>
      </w:r>
      <w:r>
        <w:rPr>
          <w:szCs w:val="26"/>
          <w:highlight w:val="yellow"/>
          <w:u w:val="single"/>
        </w:rPr>
        <w:t>the U</w:t>
      </w:r>
      <w:r>
        <w:rPr>
          <w:szCs w:val="26"/>
          <w:u w:val="single"/>
        </w:rPr>
        <w:t xml:space="preserve">nited </w:t>
      </w:r>
      <w:r>
        <w:rPr>
          <w:szCs w:val="26"/>
          <w:highlight w:val="yellow"/>
          <w:u w:val="single"/>
        </w:rPr>
        <w:t>S</w:t>
      </w:r>
      <w:r>
        <w:rPr>
          <w:szCs w:val="26"/>
          <w:u w:val="single"/>
        </w:rPr>
        <w:t xml:space="preserve">tates </w:t>
      </w:r>
      <w:r>
        <w:rPr>
          <w:szCs w:val="26"/>
          <w:highlight w:val="yellow"/>
          <w:u w:val="single"/>
        </w:rPr>
        <w:t>has once again expanded its mission beyond counterterrorism.</w:t>
      </w:r>
      <w:r>
        <w:rPr>
          <w:szCs w:val="26"/>
          <w:u w:val="single"/>
        </w:rPr>
        <w:t xml:space="preserve"> </w:t>
      </w:r>
      <w:r>
        <w:rPr>
          <w:b/>
          <w:sz w:val="16"/>
          <w:szCs w:val="26"/>
        </w:rPr>
        <w:t>Europe</w:t>
      </w:r>
      <w:r>
        <w:rPr>
          <w:sz w:val="16"/>
          <w:szCs w:val="26"/>
        </w:rPr>
        <w:t xml:space="preserve"> European countries like </w:t>
      </w:r>
      <w:r>
        <w:rPr>
          <w:szCs w:val="26"/>
          <w:highlight w:val="yellow"/>
          <w:u w:val="single"/>
        </w:rPr>
        <w:t>France and Britain</w:t>
      </w:r>
      <w:r>
        <w:rPr>
          <w:sz w:val="16"/>
          <w:szCs w:val="26"/>
        </w:rPr>
        <w:t xml:space="preserve"> are also in Syria because of </w:t>
      </w:r>
      <w:r>
        <w:rPr>
          <w:rStyle w:val="smallcaps"/>
          <w:rFonts w:ascii="Georgia" w:hAnsi="Georgia"/>
          <w:smallCaps/>
          <w:color w:val="000000"/>
          <w:spacing w:val="15"/>
          <w:sz w:val="16"/>
          <w:szCs w:val="26"/>
        </w:rPr>
        <w:t>isis</w:t>
      </w:r>
      <w:r>
        <w:rPr>
          <w:sz w:val="16"/>
          <w:szCs w:val="26"/>
        </w:rPr>
        <w:t xml:space="preserve">. These countries’ policies have hewed largely to those of the United States—including, </w:t>
      </w:r>
      <w:r>
        <w:rPr>
          <w:szCs w:val="26"/>
          <w:highlight w:val="yellow"/>
          <w:u w:val="single"/>
        </w:rPr>
        <w:t>for the first time</w:t>
      </w:r>
      <w:r>
        <w:rPr>
          <w:sz w:val="16"/>
          <w:szCs w:val="26"/>
        </w:rPr>
        <w:t xml:space="preserve"> on Friday, </w:t>
      </w:r>
      <w:r>
        <w:rPr>
          <w:szCs w:val="26"/>
          <w:highlight w:val="yellow"/>
          <w:u w:val="single"/>
        </w:rPr>
        <w:t>participating in retaliatory attacks</w:t>
      </w:r>
      <w:r>
        <w:rPr>
          <w:sz w:val="16"/>
          <w:szCs w:val="26"/>
        </w:rPr>
        <w:t xml:space="preserve"> against Assad’s alleged use of chemical weapons—though the difference is that Europe is also grappling with the refugee crisis Syria has produced. The crisis has altered political dynamics on the continent, helping fuel electoral successes for far-right parties that oppose immigration. “</w:t>
      </w:r>
      <w:r>
        <w:rPr>
          <w:b/>
          <w:szCs w:val="26"/>
          <w:highlight w:val="yellow"/>
          <w:u w:val="single"/>
        </w:rPr>
        <w:t>To face these threats, what we need is to stabilize Syria, and to stabilize we need a credible political transition</w:t>
      </w:r>
      <w:r>
        <w:rPr>
          <w:sz w:val="16"/>
          <w:szCs w:val="26"/>
        </w:rPr>
        <w:t xml:space="preserve">,” Gérard Araud, the French ambassador to Washington, said this week. “The goal of the West should be political engagement with Russia, Turkey, [and] Iran with a view of political transition.” </w:t>
      </w:r>
      <w:r>
        <w:rPr>
          <w:szCs w:val="26"/>
          <w:highlight w:val="yellow"/>
          <w:u w:val="single"/>
        </w:rPr>
        <w:t>Both France and the U.K. joined the U.S. military action</w:t>
      </w:r>
      <w:r>
        <w:rPr>
          <w:szCs w:val="26"/>
          <w:u w:val="single"/>
        </w:rPr>
        <w:t xml:space="preserve"> against Assad’s latest alleged use of chemical weapons</w:t>
      </w:r>
      <w:r>
        <w:rPr>
          <w:sz w:val="16"/>
          <w:szCs w:val="26"/>
        </w:rPr>
        <w:t xml:space="preserve">. </w:t>
      </w:r>
      <w:r>
        <w:rPr>
          <w:rStyle w:val="Strong"/>
          <w:rFonts w:ascii="Georgia" w:hAnsi="Georgia"/>
          <w:color w:val="000000"/>
          <w:sz w:val="16"/>
          <w:szCs w:val="26"/>
        </w:rPr>
        <w:t>Russia</w:t>
      </w:r>
      <w:r>
        <w:rPr>
          <w:sz w:val="16"/>
          <w:szCs w:val="26"/>
        </w:rPr>
        <w:t xml:space="preserve"> </w:t>
      </w:r>
      <w:r>
        <w:rPr>
          <w:szCs w:val="26"/>
          <w:highlight w:val="yellow"/>
          <w:u w:val="single"/>
        </w:rPr>
        <w:t>Russia is in Syria to protect</w:t>
      </w:r>
      <w:r>
        <w:rPr>
          <w:sz w:val="16"/>
          <w:szCs w:val="26"/>
        </w:rPr>
        <w:t xml:space="preserve"> the Assad regime from rebels it sees as terrorists, and project influence in the Middle East</w:t>
      </w:r>
      <w:r>
        <w:rPr>
          <w:rStyle w:val="Strong"/>
          <w:rFonts w:ascii="Georgia" w:hAnsi="Georgia"/>
          <w:color w:val="000000"/>
          <w:sz w:val="16"/>
          <w:szCs w:val="26"/>
        </w:rPr>
        <w:t xml:space="preserve">. </w:t>
      </w:r>
      <w:r>
        <w:rPr>
          <w:szCs w:val="26"/>
          <w:highlight w:val="yellow"/>
          <w:u w:val="single"/>
        </w:rPr>
        <w:t>Its military intervention</w:t>
      </w:r>
      <w:r>
        <w:rPr>
          <w:sz w:val="16"/>
          <w:szCs w:val="26"/>
        </w:rPr>
        <w:t xml:space="preserve"> in September 2015 ensured Assad </w:t>
      </w:r>
      <w:r>
        <w:rPr>
          <w:szCs w:val="26"/>
          <w:highlight w:val="yellow"/>
          <w:u w:val="single"/>
        </w:rPr>
        <w:t>would not only reverse</w:t>
      </w:r>
      <w:r>
        <w:rPr>
          <w:sz w:val="16"/>
          <w:szCs w:val="26"/>
        </w:rPr>
        <w:t xml:space="preserve"> his </w:t>
      </w:r>
      <w:r>
        <w:rPr>
          <w:szCs w:val="26"/>
          <w:highlight w:val="yellow"/>
          <w:u w:val="single"/>
        </w:rPr>
        <w:t>losses, but regain much of Syria</w:t>
      </w:r>
      <w:r>
        <w:rPr>
          <w:szCs w:val="26"/>
          <w:u w:val="single"/>
        </w:rPr>
        <w:t>.</w:t>
      </w:r>
      <w:r>
        <w:rPr>
          <w:sz w:val="16"/>
          <w:szCs w:val="26"/>
        </w:rPr>
        <w:t xml:space="preserve"> America’s scattershot approach to Syrian policy helped, as did the metastatic spread of </w:t>
      </w:r>
      <w:r>
        <w:rPr>
          <w:rStyle w:val="smallcaps"/>
          <w:rFonts w:ascii="Georgia" w:hAnsi="Georgia"/>
          <w:smallCaps/>
          <w:color w:val="000000"/>
          <w:spacing w:val="15"/>
          <w:sz w:val="16"/>
          <w:szCs w:val="26"/>
        </w:rPr>
        <w:t>isis</w:t>
      </w:r>
      <w:r>
        <w:rPr>
          <w:sz w:val="16"/>
          <w:szCs w:val="26"/>
        </w:rPr>
        <w:t xml:space="preserve"> that created a common enemy for both the pro- and anti-Assad camps. Russia’s relations with the Syrian regime date back to the Cold War. Syria is home to the only Russian naval base on the Mediterranean (in Tartous). But those considerations aside, Russia is also genuinely concerned about the growth of Islamist groups that have emerged in other Arab countries where a strongman has been replaced by chaos. Perhaps most important from its point of view, though, is that the Syrian conflict shows the world that Russia is back. “</w:t>
      </w:r>
      <w:r>
        <w:rPr>
          <w:szCs w:val="26"/>
          <w:highlight w:val="yellow"/>
          <w:u w:val="single"/>
        </w:rPr>
        <w:t>It’s very important for</w:t>
      </w:r>
      <w:r>
        <w:rPr>
          <w:szCs w:val="26"/>
          <w:u w:val="single"/>
        </w:rPr>
        <w:t xml:space="preserve"> [Russian President Vladimir </w:t>
      </w:r>
      <w:r>
        <w:rPr>
          <w:szCs w:val="26"/>
          <w:highlight w:val="yellow"/>
          <w:u w:val="single"/>
        </w:rPr>
        <w:t>Putin</w:t>
      </w:r>
      <w:r>
        <w:rPr>
          <w:szCs w:val="26"/>
          <w:u w:val="single"/>
        </w:rPr>
        <w:t xml:space="preserve">] </w:t>
      </w:r>
      <w:r>
        <w:rPr>
          <w:szCs w:val="26"/>
          <w:highlight w:val="yellow"/>
          <w:u w:val="single"/>
        </w:rPr>
        <w:t>to use Syria as a platform to project Russian power</w:t>
      </w:r>
      <w:r>
        <w:rPr>
          <w:szCs w:val="26"/>
          <w:u w:val="single"/>
        </w:rPr>
        <w:t>—and give the impression that just as the Soviet Union was a major player in the Middle East, so is post-Soviet Russia</w:t>
      </w:r>
      <w:r>
        <w:rPr>
          <w:sz w:val="16"/>
          <w:szCs w:val="26"/>
        </w:rPr>
        <w:t xml:space="preserve">,” Phillips said. Indeed, if there is an indispensable power in Syria it is Russia. </w:t>
      </w:r>
      <w:r>
        <w:rPr>
          <w:szCs w:val="26"/>
          <w:highlight w:val="yellow"/>
          <w:u w:val="single"/>
        </w:rPr>
        <w:t>Moscow has close relations with virtually all of the major actors in the conflict except the U</w:t>
      </w:r>
      <w:r>
        <w:rPr>
          <w:szCs w:val="26"/>
          <w:u w:val="single"/>
        </w:rPr>
        <w:t xml:space="preserve">nited </w:t>
      </w:r>
      <w:r>
        <w:rPr>
          <w:szCs w:val="26"/>
          <w:highlight w:val="yellow"/>
          <w:u w:val="single"/>
        </w:rPr>
        <w:t>S</w:t>
      </w:r>
      <w:r>
        <w:rPr>
          <w:szCs w:val="26"/>
          <w:u w:val="single"/>
        </w:rPr>
        <w:t>tates: Iran, Syria, Turkey, and Israel.</w:t>
      </w:r>
      <w:r>
        <w:rPr>
          <w:sz w:val="16"/>
          <w:szCs w:val="26"/>
        </w:rPr>
        <w:t xml:space="preserve"> It is playing an increasing role in brokering some kind of an understanding between Israel and Iran on what type of Iranian presence in Syria Israel will tolerate, Ofer Zalzberg, a senior analyst for Israel/Palestine at the International Crisis Group, told me. “My analysis is that </w:t>
      </w:r>
      <w:r>
        <w:rPr>
          <w:szCs w:val="26"/>
          <w:highlight w:val="yellow"/>
          <w:u w:val="single"/>
        </w:rPr>
        <w:t>the more these incidents</w:t>
      </w:r>
      <w:r>
        <w:rPr>
          <w:szCs w:val="26"/>
          <w:u w:val="single"/>
        </w:rPr>
        <w:t xml:space="preserve"> [in which Israel responds inside Syria with its military to Iranian actions] </w:t>
      </w:r>
      <w:r>
        <w:rPr>
          <w:szCs w:val="26"/>
          <w:highlight w:val="yellow"/>
          <w:u w:val="single"/>
        </w:rPr>
        <w:t>will become frequent ... Russia [will move] into an increasingly active position</w:t>
      </w:r>
      <w:r>
        <w:rPr>
          <w:sz w:val="16"/>
          <w:szCs w:val="26"/>
        </w:rPr>
        <w:t xml:space="preserve">,” he said. It is not clear, though, that Russia has the influence to persuade Assad to stop using chemical weapons on his own people. Iran Iran is in Syria to protect the Assad regime, and also to use its proxies to menace its archenemy Israel from a neighboring country. Syria has been an Iranian ally since Iran’s 1979 Islamic revolution, and was the only Arab state to support Iran during its brutal war with Saddam Hussein’s Iraq in the 1980s. But loyalty aside, Syria also is of strategic value to Iran, because it acts as a buffer against any military action by Israel or others from its west, as well as an outpost through which it can arm and supply Hezbollah to put pressure on Israel and contain its military actions in the region. </w:t>
      </w:r>
      <w:r>
        <w:rPr>
          <w:szCs w:val="26"/>
          <w:highlight w:val="yellow"/>
          <w:u w:val="single"/>
        </w:rPr>
        <w:t>“[Iran] concluded</w:t>
      </w:r>
      <w:r>
        <w:rPr>
          <w:szCs w:val="26"/>
          <w:u w:val="single"/>
        </w:rPr>
        <w:t xml:space="preserve"> very early on in the uprising </w:t>
      </w:r>
      <w:r>
        <w:rPr>
          <w:szCs w:val="26"/>
          <w:highlight w:val="yellow"/>
          <w:u w:val="single"/>
        </w:rPr>
        <w:t>in Syria that it must stand by Assad</w:t>
      </w:r>
      <w:r>
        <w:rPr>
          <w:szCs w:val="26"/>
          <w:u w:val="single"/>
        </w:rPr>
        <w:t xml:space="preserve"> and it must stand by the regime</w:t>
      </w:r>
      <w:r>
        <w:rPr>
          <w:sz w:val="16"/>
          <w:szCs w:val="26"/>
        </w:rPr>
        <w:t xml:space="preserve">,” Phillips said. </w:t>
      </w:r>
      <w:r>
        <w:rPr>
          <w:szCs w:val="26"/>
          <w:highlight w:val="yellow"/>
          <w:u w:val="single"/>
        </w:rPr>
        <w:t>Iran, along with Syria’s other neighbors, both allies and adversaries, will have to deal with the consequences of the conflict long after the West and Moscow find themselves preoccupied with other crises</w:t>
      </w:r>
      <w:r>
        <w:rPr>
          <w:szCs w:val="26"/>
          <w:u w:val="single"/>
        </w:rPr>
        <w:t>.</w:t>
      </w:r>
      <w:r>
        <w:rPr>
          <w:sz w:val="16"/>
          <w:szCs w:val="26"/>
        </w:rPr>
        <w:t xml:space="preserve"> Saudi Arabia </w:t>
      </w:r>
      <w:r>
        <w:rPr>
          <w:szCs w:val="26"/>
          <w:highlight w:val="yellow"/>
          <w:u w:val="single"/>
        </w:rPr>
        <w:t>Saudi Arabia is in Syria</w:t>
      </w:r>
      <w:r>
        <w:rPr>
          <w:sz w:val="16"/>
          <w:szCs w:val="26"/>
        </w:rPr>
        <w:t>—primarily by financing the rebellion—</w:t>
      </w:r>
      <w:r>
        <w:rPr>
          <w:szCs w:val="26"/>
          <w:highlight w:val="yellow"/>
          <w:u w:val="single"/>
        </w:rPr>
        <w:t>to oppose Iran</w:t>
      </w:r>
      <w:r>
        <w:rPr>
          <w:sz w:val="16"/>
          <w:szCs w:val="26"/>
          <w:highlight w:val="yellow"/>
        </w:rPr>
        <w:t>.</w:t>
      </w:r>
      <w:r>
        <w:rPr>
          <w:sz w:val="16"/>
          <w:szCs w:val="26"/>
        </w:rPr>
        <w:t xml:space="preserve"> It funded the Syrian opposition precisely because Iran, </w:t>
      </w:r>
      <w:r>
        <w:rPr>
          <w:szCs w:val="26"/>
          <w:u w:val="single"/>
        </w:rPr>
        <w:t xml:space="preserve">its main regional rival, had dug in. </w:t>
      </w:r>
      <w:r>
        <w:rPr>
          <w:sz w:val="16"/>
          <w:szCs w:val="26"/>
        </w:rPr>
        <w:t xml:space="preserve">In the rebellion against Assad’s minority sect by Saudi Arabia’s Sunni coreligionists, Saudi Arabia saw an opportunity to turn Syria from a pro-Iranian state into a not-pro-Iranian state. Turkey and Qatar, too, saw in the uprising an opportunity to transform Syria into a friendlier state, and funded groups with links to the Muslim Brotherhood. Mohammed bin Abdulrahman al-Thani, Qatar’s foreign minister, told reporters in Washington Thursday that Assad was a “war criminal” who “deserves to be prosecuted.” He called for a diplomatic process that would lead to a power transition—an idea that has repeatedly been floated, but which Assad, who has won back much of the country, doesn’t have much incentive to pursue. Israel </w:t>
      </w:r>
      <w:r>
        <w:rPr>
          <w:szCs w:val="26"/>
          <w:highlight w:val="yellow"/>
          <w:u w:val="single"/>
        </w:rPr>
        <w:t>Israel is in Syria to oppose Iran.</w:t>
      </w:r>
      <w:r>
        <w:rPr>
          <w:sz w:val="16"/>
          <w:szCs w:val="26"/>
        </w:rPr>
        <w:t xml:space="preserve"> For years, its border with Syria was its quietest frontier—despite its poor relationship with Assad and his father, Hafez al-Assad. But Israel has watched Iran’s growing influence there with alarm. It fears Tehran will establish permanent military bases inside Syria, and that </w:t>
      </w:r>
      <w:r>
        <w:rPr>
          <w:szCs w:val="26"/>
          <w:u w:val="single"/>
        </w:rPr>
        <w:t>Iran,</w:t>
      </w:r>
      <w:r>
        <w:rPr>
          <w:sz w:val="16"/>
          <w:szCs w:val="26"/>
        </w:rPr>
        <w:t xml:space="preserve"> along with its militia Hezbollah, </w:t>
      </w:r>
      <w:r>
        <w:rPr>
          <w:szCs w:val="26"/>
          <w:highlight w:val="yellow"/>
          <w:u w:val="single"/>
        </w:rPr>
        <w:t>will remain near the border</w:t>
      </w:r>
      <w:r>
        <w:rPr>
          <w:szCs w:val="26"/>
          <w:u w:val="single"/>
        </w:rPr>
        <w:t xml:space="preserve"> with Israel </w:t>
      </w:r>
      <w:r>
        <w:rPr>
          <w:szCs w:val="26"/>
          <w:highlight w:val="yellow"/>
          <w:u w:val="single"/>
        </w:rPr>
        <w:t>and construct offensive capabilities such as bunkers that can be used in a future conflict</w:t>
      </w:r>
      <w:r>
        <w:rPr>
          <w:sz w:val="16"/>
          <w:szCs w:val="26"/>
        </w:rPr>
        <w:t xml:space="preserve"> with the Jewish state. </w:t>
      </w:r>
      <w:r>
        <w:rPr>
          <w:szCs w:val="26"/>
          <w:u w:val="single"/>
        </w:rPr>
        <w:t>Israel has struck inside Syria dozens of times during the conflict, most recently on Monday when it attacked a military base where Iran and its proxies are active</w:t>
      </w:r>
      <w:r>
        <w:rPr>
          <w:sz w:val="16"/>
          <w:szCs w:val="26"/>
        </w:rPr>
        <w:t xml:space="preserve">. Zalzberg, the analyst at the International Crisis Group, told me that until a few months ago, Israel still hoped that either the Trump administration or Saudi Arabia would succeed in rolling back the Iranian presence from Syria. Israel could have accepted Assad remaining in power, he said, if it hadn’t been accompanied by Iran’s presence inside the country. </w:t>
      </w:r>
      <w:r>
        <w:rPr>
          <w:szCs w:val="26"/>
          <w:highlight w:val="yellow"/>
          <w:u w:val="single"/>
        </w:rPr>
        <w:t>What Israel should do to respond</w:t>
      </w:r>
      <w:r>
        <w:rPr>
          <w:sz w:val="16"/>
          <w:szCs w:val="26"/>
        </w:rPr>
        <w:t xml:space="preserve"> to this threat </w:t>
      </w:r>
      <w:r>
        <w:rPr>
          <w:szCs w:val="26"/>
          <w:u w:val="single"/>
        </w:rPr>
        <w:t>is</w:t>
      </w:r>
      <w:r>
        <w:rPr>
          <w:sz w:val="16"/>
          <w:szCs w:val="26"/>
        </w:rPr>
        <w:t xml:space="preserve"> a matter of great internal debate, Zalzberg said, with options </w:t>
      </w:r>
      <w:r>
        <w:rPr>
          <w:szCs w:val="26"/>
          <w:highlight w:val="yellow"/>
          <w:u w:val="single"/>
        </w:rPr>
        <w:t>ranging from the limited strikes it is conducting to all-out war</w:t>
      </w:r>
      <w:r>
        <w:rPr>
          <w:sz w:val="16"/>
          <w:szCs w:val="26"/>
          <w:highlight w:val="yellow"/>
        </w:rPr>
        <w:t>.</w:t>
      </w:r>
      <w:r>
        <w:rPr>
          <w:sz w:val="16"/>
          <w:szCs w:val="26"/>
        </w:rPr>
        <w:t xml:space="preserve"> But, he said, “</w:t>
      </w:r>
      <w:r>
        <w:rPr>
          <w:szCs w:val="26"/>
          <w:highlight w:val="yellow"/>
          <w:u w:val="single"/>
        </w:rPr>
        <w:t>This will be a war that involves not only Syria</w:t>
      </w:r>
      <w:r>
        <w:rPr>
          <w:sz w:val="16"/>
          <w:szCs w:val="26"/>
        </w:rPr>
        <w:t xml:space="preserve">, not only the Syrian army and its forces,” but also Iran, Hezbollah, and others. Turkey </w:t>
      </w:r>
      <w:r>
        <w:rPr>
          <w:szCs w:val="26"/>
          <w:highlight w:val="yellow"/>
          <w:u w:val="single"/>
        </w:rPr>
        <w:t>Turkey is in Syria because of</w:t>
      </w:r>
      <w:r>
        <w:rPr>
          <w:sz w:val="16"/>
          <w:szCs w:val="26"/>
        </w:rPr>
        <w:t xml:space="preserve"> the Kurds. At the start of the conflict, Ankara strongly opposed Assad, who was previously a close Turkish ally. Turkey supported groups opposed to Assad, including Islamists. But one unintended consequence of the Syrian conflict—and as well as the war in Iraq—was </w:t>
      </w:r>
      <w:r>
        <w:rPr>
          <w:szCs w:val="26"/>
          <w:highlight w:val="yellow"/>
          <w:u w:val="single"/>
        </w:rPr>
        <w:t>the rise of the Kurds</w:t>
      </w:r>
      <w:r>
        <w:rPr>
          <w:sz w:val="16"/>
          <w:szCs w:val="26"/>
        </w:rPr>
        <w:t xml:space="preserve">. They quickly became one of the most effective fighting forces in Syria, helping the U.S. in the successful fight against </w:t>
      </w:r>
      <w:r>
        <w:rPr>
          <w:rStyle w:val="smallcaps"/>
          <w:rFonts w:ascii="Georgia" w:hAnsi="Georgia"/>
          <w:smallCaps/>
          <w:color w:val="000000"/>
          <w:spacing w:val="15"/>
          <w:sz w:val="16"/>
          <w:szCs w:val="26"/>
        </w:rPr>
        <w:t>isis</w:t>
      </w:r>
      <w:r>
        <w:rPr>
          <w:sz w:val="16"/>
          <w:szCs w:val="26"/>
        </w:rPr>
        <w:t xml:space="preserve">. Some of the Syrian Kurds are allied with the Kurdistan Workers Party, a group that operates inside Turkey and which Ankara regards as a terrorist organization. When the Kurds established a successful enclave in Syria, Turkey quickly sent its troops across the border and seized the town of Afrin, which is west of the Euphrates River where Russia has control. It has also threatened the town of Manbij, where U.S. troops are present along with Kurdish fighters. For now, Turkey seems to have traded its opposition to Assad with its antipathy toward the Kurds. These are only the international powers in Syria; </w:t>
      </w:r>
      <w:r>
        <w:rPr>
          <w:szCs w:val="26"/>
          <w:highlight w:val="yellow"/>
          <w:u w:val="single"/>
        </w:rPr>
        <w:t>this analysis doesn’t even account for the various factions among the opposition and within the regime.</w:t>
      </w:r>
      <w:r>
        <w:rPr>
          <w:szCs w:val="26"/>
          <w:u w:val="single"/>
        </w:rPr>
        <w:t xml:space="preserve"> </w:t>
      </w:r>
      <w:r>
        <w:rPr>
          <w:sz w:val="16"/>
          <w:szCs w:val="26"/>
        </w:rPr>
        <w:t>But it’s the outside powers who will determine the next phase. And regardless, the Syrian people will pay most of the cost. “</w:t>
      </w:r>
      <w:r>
        <w:rPr>
          <w:szCs w:val="26"/>
          <w:highlight w:val="yellow"/>
          <w:u w:val="single"/>
        </w:rPr>
        <w:t>Even if the war ends</w:t>
      </w:r>
      <w:r>
        <w:rPr>
          <w:sz w:val="16"/>
          <w:szCs w:val="26"/>
        </w:rPr>
        <w:t>,” Phillips said. “</w:t>
      </w:r>
      <w:r>
        <w:rPr>
          <w:szCs w:val="26"/>
          <w:highlight w:val="yellow"/>
          <w:u w:val="single"/>
        </w:rPr>
        <w:t>Syria will be unstable for quite some time</w:t>
      </w:r>
      <w:r>
        <w:rPr>
          <w:szCs w:val="26"/>
          <w:u w:val="single"/>
        </w:rPr>
        <w:t>.”</w:t>
      </w:r>
    </w:p>
    <w:p w14:paraId="7C056D0D" w14:textId="77777777" w:rsidR="009C769A" w:rsidRPr="00407E63" w:rsidRDefault="009C769A" w:rsidP="009C769A">
      <w:pPr>
        <w:pStyle w:val="Heading4"/>
      </w:pPr>
      <w:r w:rsidRPr="00407E63">
        <w:t xml:space="preserve">Syria has escalated despite peace talks </w:t>
      </w:r>
    </w:p>
    <w:p w14:paraId="77358F12" w14:textId="77777777" w:rsidR="009C769A" w:rsidRDefault="009C769A" w:rsidP="009C769A">
      <w:r w:rsidRPr="00407E63">
        <w:rPr>
          <w:b/>
        </w:rPr>
        <w:t>Hjelmaard, 18</w:t>
      </w:r>
      <w:r>
        <w:t xml:space="preserve"> (Kim is a journalist for USA Today, 4-9-18, "Syria conflict explained: How did we end up here?" https://www.usatoday.com/story/news/world/2018/04/09/syria-conflict-explained-bashar-assad/498756002/)</w:t>
      </w:r>
    </w:p>
    <w:p w14:paraId="5CBE8F69" w14:textId="77777777" w:rsidR="009C769A" w:rsidRDefault="009C769A" w:rsidP="009C769A">
      <w:pPr>
        <w:rPr>
          <w:u w:val="single"/>
        </w:rPr>
      </w:pPr>
      <w:r>
        <w:rPr>
          <w:sz w:val="16"/>
        </w:rPr>
        <w:t xml:space="preserve">Over the years, </w:t>
      </w:r>
      <w:r>
        <w:rPr>
          <w:highlight w:val="yellow"/>
          <w:u w:val="single"/>
        </w:rPr>
        <w:t>there have been various peace talks and</w:t>
      </w:r>
      <w:r>
        <w:rPr>
          <w:u w:val="single"/>
        </w:rPr>
        <w:t xml:space="preserve"> United Nations </w:t>
      </w:r>
      <w:r>
        <w:rPr>
          <w:highlight w:val="yellow"/>
          <w:u w:val="single"/>
        </w:rPr>
        <w:t>resolutions calling for cease-fires</w:t>
      </w:r>
      <w:r>
        <w:rPr>
          <w:u w:val="single"/>
        </w:rPr>
        <w:t xml:space="preserve"> to allow aid to reach areas where civilians were trapped. </w:t>
      </w:r>
      <w:r>
        <w:rPr>
          <w:highlight w:val="yellow"/>
          <w:u w:val="single"/>
        </w:rPr>
        <w:t>The cease-fires</w:t>
      </w:r>
      <w:r>
        <w:rPr>
          <w:sz w:val="16"/>
        </w:rPr>
        <w:t xml:space="preserve"> did not last or </w:t>
      </w:r>
      <w:r>
        <w:rPr>
          <w:highlight w:val="yellow"/>
          <w:u w:val="single"/>
        </w:rPr>
        <w:t>were violated</w:t>
      </w:r>
      <w:r>
        <w:rPr>
          <w:u w:val="single"/>
        </w:rPr>
        <w:t>.</w:t>
      </w:r>
      <w:r>
        <w:rPr>
          <w:sz w:val="16"/>
        </w:rPr>
        <w:t xml:space="preserve"> And most of the peace talks have stumbled on a major sticking point: the fate of Assad. Mara Karlin, an intelligence and security expert at the Brookings Institution think tank, wrote in a February blog post, that "the fundamental debate for Washington going forward must focus on whether counterterrorism or broader geopolitical affairs should be the priority in Syria." She noted that her congressional testimony in 2012 about Syria is still relevant. </w:t>
      </w:r>
      <w:r>
        <w:rPr>
          <w:sz w:val="16"/>
          <w:highlight w:val="yellow"/>
        </w:rPr>
        <w:t>T</w:t>
      </w:r>
      <w:r>
        <w:rPr>
          <w:highlight w:val="yellow"/>
          <w:u w:val="single"/>
        </w:rPr>
        <w:t>he Syrian conflict "will not end with</w:t>
      </w:r>
      <w:r>
        <w:rPr>
          <w:u w:val="single"/>
        </w:rPr>
        <w:t xml:space="preserve"> Bashar </w:t>
      </w:r>
      <w:r>
        <w:rPr>
          <w:highlight w:val="yellow"/>
          <w:u w:val="single"/>
        </w:rPr>
        <w:t>Assad voluntarily stepping aside, or choosing exile. It will not end with him making sufficient reforms to enable a transparent and free Syrian state.</w:t>
      </w:r>
      <w:r>
        <w:rPr>
          <w:u w:val="single"/>
        </w:rPr>
        <w:t xml:space="preserve"> Let me be clear: continued oppression and violence in Syria will continue,”</w:t>
      </w:r>
    </w:p>
    <w:p w14:paraId="1590A250" w14:textId="77777777" w:rsidR="009C769A" w:rsidRPr="00407E63" w:rsidRDefault="009C769A" w:rsidP="009C769A">
      <w:pPr>
        <w:pStyle w:val="Heading4"/>
      </w:pPr>
      <w:r w:rsidRPr="00407E63">
        <w:t xml:space="preserve">Syria has descended into a complex war – regional powers escalate </w:t>
      </w:r>
    </w:p>
    <w:p w14:paraId="68AF9181" w14:textId="77777777" w:rsidR="009C769A" w:rsidRDefault="009C769A" w:rsidP="009C769A">
      <w:r w:rsidRPr="00407E63">
        <w:rPr>
          <w:b/>
        </w:rPr>
        <w:t>Laud, 18</w:t>
      </w:r>
      <w:r>
        <w:t xml:space="preserve"> (Zachary is an editor for Council on Foreign Relations, B.A, in International Relations, minor in history @ Tufts University, 4-11-18, "Syria's War: The Descent into Horror", https://www.cfr.org/interactives/syrias-civil-war-descent-into-horror#!/syrias-civil-war-descent-into-horror</w:t>
      </w:r>
    </w:p>
    <w:p w14:paraId="326DF5C7" w14:textId="77777777" w:rsidR="009C769A" w:rsidRDefault="009C769A" w:rsidP="009C769A">
      <w:pPr>
        <w:rPr>
          <w:sz w:val="16"/>
        </w:rPr>
      </w:pPr>
      <w:r>
        <w:rPr>
          <w:highlight w:val="yellow"/>
          <w:u w:val="single"/>
        </w:rPr>
        <w:t>In</w:t>
      </w:r>
      <w:r>
        <w:rPr>
          <w:u w:val="single"/>
        </w:rPr>
        <w:t xml:space="preserve"> the </w:t>
      </w:r>
      <w:r>
        <w:rPr>
          <w:highlight w:val="yellow"/>
          <w:u w:val="single"/>
        </w:rPr>
        <w:t>seven years</w:t>
      </w:r>
      <w:r>
        <w:rPr>
          <w:sz w:val="16"/>
        </w:rPr>
        <w:t xml:space="preserve"> since protesters in Syria first demonstrated against the four-decade rule of the Assad family, </w:t>
      </w:r>
      <w:r>
        <w:rPr>
          <w:highlight w:val="yellow"/>
          <w:u w:val="single"/>
        </w:rPr>
        <w:t>hundreds of thousands of Syrians have been killed and some twelve million people</w:t>
      </w:r>
      <w:r>
        <w:rPr>
          <w:sz w:val="16"/>
        </w:rPr>
        <w:t>—</w:t>
      </w:r>
      <w:r>
        <w:rPr>
          <w:highlight w:val="yellow"/>
          <w:u w:val="single"/>
        </w:rPr>
        <w:t>more than half the country</w:t>
      </w:r>
      <w:r>
        <w:rPr>
          <w:sz w:val="16"/>
        </w:rPr>
        <w:t>’s pre-war population—</w:t>
      </w:r>
      <w:r>
        <w:rPr>
          <w:highlight w:val="yellow"/>
          <w:u w:val="single"/>
        </w:rPr>
        <w:t>have been displaced</w:t>
      </w:r>
      <w:r>
        <w:rPr>
          <w:sz w:val="16"/>
        </w:rPr>
        <w:t xml:space="preserve">. </w:t>
      </w:r>
      <w:r>
        <w:rPr>
          <w:highlight w:val="yellow"/>
          <w:u w:val="single"/>
        </w:rPr>
        <w:t>The country has descended into an ever-more-complex civil war</w:t>
      </w:r>
      <w:r>
        <w:rPr>
          <w:sz w:val="16"/>
        </w:rPr>
        <w:t xml:space="preserve">: Jihadis promoting a Sunni theocracy eclipsed many opposition forces fighting for a democratic and pluralistic Syria. </w:t>
      </w:r>
      <w:r>
        <w:rPr>
          <w:highlight w:val="yellow"/>
          <w:u w:val="single"/>
        </w:rPr>
        <w:t>Regional powers backed various local forces to advance their geopolitical interests on Syrian battlefields</w:t>
      </w:r>
      <w:r>
        <w:rPr>
          <w:u w:val="single"/>
        </w:rPr>
        <w:t>.</w:t>
      </w:r>
      <w:r>
        <w:rPr>
          <w:sz w:val="16"/>
        </w:rPr>
        <w:t xml:space="preserve"> The United States has been at the fore of a coalition conducting air strikes on the self-proclaimed Islamic State, while Turkey, a U.S. ally, has invaded in part to prevent Kurdish forces, the United States’ main local partner in the fight against the Islamic State, from linking up their autonomous cantons. Russia too has carried out air strikes in Syria, coming to the Assad regime’s defense, while Iranian forces and their Hezbollah allies have done the same on the ground. After a long stalemate, regime forces and their foreign backers have turned the tide in Assad’s favor, capturing two of the last major rebel enclaves, in east Aleppo and the Damascus suburbs. </w:t>
      </w:r>
      <w:r>
        <w:rPr>
          <w:u w:val="single"/>
        </w:rPr>
        <w:t xml:space="preserve">But </w:t>
      </w:r>
      <w:r>
        <w:rPr>
          <w:highlight w:val="yellow"/>
          <w:u w:val="single"/>
        </w:rPr>
        <w:t>Syria likely faces years of instability to come</w:t>
      </w:r>
      <w:r>
        <w:rPr>
          <w:sz w:val="16"/>
        </w:rPr>
        <w:t>. Assad has never been willing to negotiate his way out of power, but his continued rule is unacceptable to millions of Syrians, particularly given the barbarity civilians have faced. Meanwhile, the foreign forces on which he relies will continue to wield power. In the north, Kurds will be unlikely to cede their hard-won autonomy, and the near defeat of the Islamic State has led to a scramble for territory liberated in the country’s east.</w:t>
      </w:r>
    </w:p>
    <w:p w14:paraId="2ADC06C5" w14:textId="77777777" w:rsidR="009C769A" w:rsidRPr="009C769A" w:rsidRDefault="009C769A" w:rsidP="009C769A"/>
    <w:p w14:paraId="70E40D48" w14:textId="0BD2D0AD" w:rsidR="00CF3FBF" w:rsidRDefault="0068779E" w:rsidP="00F752C8">
      <w:pPr>
        <w:pStyle w:val="Heading3"/>
      </w:pPr>
      <w:r>
        <w:t>Impact: Syria War</w:t>
      </w:r>
    </w:p>
    <w:p w14:paraId="7988D8F3" w14:textId="77777777" w:rsidR="00F752C8" w:rsidRDefault="00F752C8" w:rsidP="00F752C8">
      <w:pPr>
        <w:pStyle w:val="Heading4"/>
      </w:pPr>
      <w:r w:rsidRPr="008B12FC">
        <w:t>Trump’s reaction to the refugee crisis is flawed now—no one knows if his airstrikes will do anything and they are costly</w:t>
      </w:r>
      <w:r>
        <w:t>. Reforming the Syrian refugee policy may be the only chance at aid</w:t>
      </w:r>
    </w:p>
    <w:p w14:paraId="11F7E81A" w14:textId="77777777" w:rsidR="00F752C8" w:rsidRPr="00C83CA0" w:rsidRDefault="00F752C8" w:rsidP="00F752C8">
      <w:r w:rsidRPr="00C83CA0">
        <w:rPr>
          <w:rStyle w:val="Style13ptBold"/>
        </w:rPr>
        <w:t xml:space="preserve">Matthews 17 </w:t>
      </w:r>
      <w:r w:rsidRPr="00C83CA0">
        <w:t>(Dylan, American journalist and Vox correspondent, April 6th, 2017, "The best way the US could help Syrians: open the borders,"https://www.vox.com/2015/9/4/9258149/syria-refugee-humanitarian-intervention</w:t>
      </w:r>
      <w:r>
        <w:t>)</w:t>
      </w:r>
    </w:p>
    <w:p w14:paraId="6E8FF0CE" w14:textId="77777777" w:rsidR="00F752C8" w:rsidRPr="00EE4753" w:rsidRDefault="00F752C8" w:rsidP="00F752C8">
      <w:pPr>
        <w:rPr>
          <w:sz w:val="16"/>
        </w:rPr>
      </w:pPr>
      <w:r w:rsidRPr="00EE4753">
        <w:rPr>
          <w:sz w:val="16"/>
        </w:rPr>
        <w:t xml:space="preserve">Letting in Syrian refugees looks pretty promising. The benefits to Syrians are enormous. The cost to the US is small at worst and quite possibly negative. </w:t>
      </w:r>
      <w:r w:rsidRPr="00EE4753">
        <w:rPr>
          <w:rStyle w:val="StyleUnderline"/>
        </w:rPr>
        <w:t>So how would a military strike compare?</w:t>
      </w:r>
    </w:p>
    <w:p w14:paraId="2315F3FE" w14:textId="77777777" w:rsidR="00F752C8" w:rsidRPr="00EE4753" w:rsidRDefault="00F752C8" w:rsidP="00F752C8">
      <w:pPr>
        <w:rPr>
          <w:sz w:val="16"/>
        </w:rPr>
      </w:pPr>
      <w:r w:rsidRPr="00EE4753">
        <w:rPr>
          <w:rStyle w:val="StyleUnderline"/>
        </w:rPr>
        <w:t>It's doubtful the approach of only-missile-strikes taken by Trump so far will do much to prevent civilian casualties.</w:t>
      </w:r>
      <w:r w:rsidRPr="00EE4753">
        <w:rPr>
          <w:sz w:val="16"/>
        </w:rPr>
        <w:t xml:space="preserve"> But let's look at the military option that would have averted the most bloodshed so far — the options on the table back in 2011 and 2012, when the brutality of Assad's attacks on Syrians was just becoming a matter of international concern.</w:t>
      </w:r>
    </w:p>
    <w:p w14:paraId="1C3E1325" w14:textId="77777777" w:rsidR="00F752C8" w:rsidRPr="00EE4753" w:rsidRDefault="00F752C8" w:rsidP="00F752C8">
      <w:pPr>
        <w:rPr>
          <w:sz w:val="16"/>
        </w:rPr>
      </w:pPr>
      <w:r w:rsidRPr="00EE4753">
        <w:rPr>
          <w:rStyle w:val="StyleUnderline"/>
        </w:rPr>
        <w:t xml:space="preserve">The most common proposal at the time, </w:t>
      </w:r>
      <w:r w:rsidRPr="00EE4753">
        <w:rPr>
          <w:sz w:val="16"/>
        </w:rPr>
        <w:t xml:space="preserve">floated by former State Department Policy Planning Director Anne-Marie Slaughter, the Center on Foreign Relations' Steven A. Cook, and the Henry Jackson Society, among others, </w:t>
      </w:r>
      <w:r w:rsidRPr="00EE4753">
        <w:rPr>
          <w:rStyle w:val="StyleUnderline"/>
        </w:rPr>
        <w:t>was to use Western air power to create and defend special "no-kill zones."</w:t>
      </w:r>
      <w:r w:rsidRPr="00EE4753">
        <w:rPr>
          <w:sz w:val="16"/>
        </w:rPr>
        <w:t xml:space="preserve"> These would be areas close to the Turkish, Lebanese, and Jordanian borders that would receive humanitarian aid and provide a base from which to train and arm opposition groups. Benghazi served a similar role in Libya; after being defended by NATO air power, it provided a base in which opposition groups could start building a government in exile and plan operations against the Gadhafi regime.</w:t>
      </w:r>
    </w:p>
    <w:p w14:paraId="14712AF1" w14:textId="77777777" w:rsidR="00F752C8" w:rsidRPr="00EE4753" w:rsidRDefault="00F752C8" w:rsidP="00F752C8">
      <w:pPr>
        <w:rPr>
          <w:sz w:val="16"/>
        </w:rPr>
      </w:pPr>
      <w:r w:rsidRPr="00EE4753">
        <w:rPr>
          <w:rStyle w:val="Emphasis"/>
        </w:rPr>
        <w:t>I genuinely don't know if that would've worked</w:t>
      </w:r>
      <w:r w:rsidRPr="00EE4753">
        <w:rPr>
          <w:sz w:val="16"/>
        </w:rPr>
        <w:t>. But there's a lot of reason for doubt, and plenty of reason to think that creating such zones would be extremely costly.</w:t>
      </w:r>
    </w:p>
    <w:p w14:paraId="54891161" w14:textId="77777777" w:rsidR="00F752C8" w:rsidRPr="00EE4753" w:rsidRDefault="00F752C8" w:rsidP="00F752C8">
      <w:pPr>
        <w:rPr>
          <w:rStyle w:val="StyleUnderline"/>
        </w:rPr>
      </w:pPr>
      <w:r w:rsidRPr="00EE4753">
        <w:rPr>
          <w:sz w:val="16"/>
        </w:rPr>
        <w:t>For one thing</w:t>
      </w:r>
      <w:r w:rsidRPr="00EE4753">
        <w:rPr>
          <w:rStyle w:val="StyleUnderline"/>
        </w:rPr>
        <w:t>, the political science literature on arms support to rebel groups suggests that, more often than not, they drag out conflicts rather than bringing them to a swifter end.</w:t>
      </w:r>
      <w:r w:rsidRPr="00EE4753">
        <w:rPr>
          <w:sz w:val="16"/>
        </w:rPr>
        <w:t xml:space="preserve"> George Washington University professor </w:t>
      </w:r>
      <w:r w:rsidRPr="00EE4753">
        <w:rPr>
          <w:rStyle w:val="StyleUnderline"/>
        </w:rPr>
        <w:t xml:space="preserve">Marc Lynch notes that the particular characteristics of the Syria conflict </w:t>
      </w:r>
      <w:r w:rsidRPr="00EE4753">
        <w:rPr>
          <w:sz w:val="16"/>
        </w:rPr>
        <w:t xml:space="preserve">— where the goals of the West and those of the rebels aren't identical, where the rebels are fractured, where the foreign countries intervening aren't all on the same side — </w:t>
      </w:r>
      <w:r w:rsidRPr="00EE4753">
        <w:rPr>
          <w:rStyle w:val="StyleUnderline"/>
        </w:rPr>
        <w:t>made it a particularly unpromising conflict in which to take that approach.</w:t>
      </w:r>
    </w:p>
    <w:p w14:paraId="296C8810" w14:textId="77777777" w:rsidR="00F752C8" w:rsidRPr="008B12FC" w:rsidRDefault="00F752C8" w:rsidP="00F752C8">
      <w:pPr>
        <w:rPr>
          <w:rStyle w:val="StyleUnderline"/>
        </w:rPr>
      </w:pPr>
      <w:r w:rsidRPr="008B12FC">
        <w:rPr>
          <w:sz w:val="16"/>
        </w:rPr>
        <w:t xml:space="preserve">Lynch also points out that, in practice, </w:t>
      </w:r>
      <w:r w:rsidRPr="00EE4753">
        <w:rPr>
          <w:rStyle w:val="StyleUnderline"/>
        </w:rPr>
        <w:t>supporting a "no-kill zone" would require much more than airstrikes</w:t>
      </w:r>
      <w:r w:rsidRPr="008B12FC">
        <w:rPr>
          <w:sz w:val="16"/>
        </w:rPr>
        <w:t xml:space="preserve">. </w:t>
      </w:r>
      <w:r w:rsidRPr="008B12FC">
        <w:rPr>
          <w:rStyle w:val="StyleUnderline"/>
        </w:rPr>
        <w:t>If it were unprotected and the Syrian military were allowed to attack within it, you'd have a repeat of the Srebrenica debacle, in which Serbian forces were able to massacre Bosnians within a UN-declared "safe area" because the UN troop deployment was insufficient to stop them. But defending such an area successfully would require a significant investment of troops.</w:t>
      </w:r>
    </w:p>
    <w:p w14:paraId="43AC8EC7" w14:textId="77777777" w:rsidR="00F752C8" w:rsidRPr="008B12FC" w:rsidRDefault="00F752C8" w:rsidP="00F752C8">
      <w:pPr>
        <w:rPr>
          <w:sz w:val="16"/>
        </w:rPr>
      </w:pPr>
      <w:r w:rsidRPr="008B12FC">
        <w:rPr>
          <w:sz w:val="16"/>
        </w:rPr>
        <w:t>"If Srebrenica is the worst-case, the experience of the relatively successful Operation Provide Comfort in northern Iraq after 1991 should prove equally sobering," Lynch writes. "</w:t>
      </w:r>
      <w:r w:rsidRPr="008B12FC">
        <w:rPr>
          <w:rStyle w:val="StyleUnderline"/>
        </w:rPr>
        <w:t>An operation which was envisioned as a short term response to crisis, on the expectation of Saddam Hussein’s imminent fall, instead turned into a decade-long commitment</w:t>
      </w:r>
      <w:r w:rsidRPr="008B12FC">
        <w:rPr>
          <w:sz w:val="16"/>
        </w:rPr>
        <w:t>. Maintaining that safe area required some 20,000 troops, near-constant air-raids, and an increasingly contentious international debate at the UN which consumed the Clinton Administration’s international diplomacy."</w:t>
      </w:r>
    </w:p>
    <w:p w14:paraId="4DEE2E47" w14:textId="77777777" w:rsidR="00F752C8" w:rsidRDefault="00F752C8" w:rsidP="00F752C8"/>
    <w:p w14:paraId="4572264B" w14:textId="77777777" w:rsidR="00F752C8" w:rsidRPr="008B12FC" w:rsidRDefault="00F752C8" w:rsidP="00F752C8">
      <w:pPr>
        <w:rPr>
          <w:rStyle w:val="StyleUnderline"/>
        </w:rPr>
      </w:pPr>
      <w:r w:rsidRPr="008B12FC">
        <w:rPr>
          <w:rStyle w:val="Emphasis"/>
        </w:rPr>
        <w:t>Mere airstrikes wouldn't have been enough to stop the killing, in other words.</w:t>
      </w:r>
      <w:r w:rsidRPr="008B12FC">
        <w:rPr>
          <w:sz w:val="16"/>
        </w:rPr>
        <w:t xml:space="preserve"> For one thing, many of the civilian casualties being endured at the time were occurring due to the Assad regime's assaults on contested cities. </w:t>
      </w:r>
      <w:r w:rsidRPr="008B12FC">
        <w:rPr>
          <w:rStyle w:val="StyleUnderline"/>
        </w:rPr>
        <w:t>The US could not have bombed Assad's forces in those cities without running the risk of killing more civilians than it saved.</w:t>
      </w:r>
    </w:p>
    <w:p w14:paraId="4733F68B" w14:textId="77777777" w:rsidR="00F752C8" w:rsidRDefault="00F752C8" w:rsidP="00F752C8"/>
    <w:p w14:paraId="2F861088" w14:textId="77777777" w:rsidR="00F752C8" w:rsidRPr="00C83CA0" w:rsidRDefault="00F752C8" w:rsidP="00F752C8">
      <w:pPr>
        <w:rPr>
          <w:sz w:val="16"/>
        </w:rPr>
      </w:pPr>
      <w:r>
        <w:t xml:space="preserve"> </w:t>
      </w:r>
      <w:r w:rsidRPr="008B12FC">
        <w:rPr>
          <w:rStyle w:val="StyleUnderline"/>
        </w:rPr>
        <w:t xml:space="preserve">Ultimately, the choice was whether to commit tens of billions of dollars, and tens of thousands of US ground troops, to implement a strategy that might have toppled Assad and saved thousands of lives, but which also might have made the conflict even more brutal than it's been. </w:t>
      </w:r>
      <w:r w:rsidRPr="008B12FC">
        <w:rPr>
          <w:sz w:val="16"/>
        </w:rPr>
        <w:t>The latter was probably more likely, in fact. The cost would have been considerable in any case, and the benefit very uncertain. Compared with the benefits of letting Syrian refugees into the US, which we know are great, and the costs, which we know are small, that's not</w:t>
      </w:r>
      <w:r>
        <w:rPr>
          <w:sz w:val="16"/>
        </w:rPr>
        <w:t xml:space="preserve"> a very attractive proposition.</w:t>
      </w:r>
    </w:p>
    <w:p w14:paraId="453509AC" w14:textId="77777777" w:rsidR="00F752C8" w:rsidRPr="00C83CA0" w:rsidRDefault="00F752C8" w:rsidP="00F752C8">
      <w:pPr>
        <w:rPr>
          <w:sz w:val="16"/>
        </w:rPr>
      </w:pPr>
      <w:r w:rsidRPr="00C83CA0">
        <w:rPr>
          <w:sz w:val="16"/>
        </w:rPr>
        <w:t>American elite enthusiasm for humanitarian airstrikes to protect civilians from civil war or genocide is peculiar. On the one hand, it's a welcome expression of empathy for the rights and welfare of people outside the United States. Strengthening cosmopolitan sentiment is a good thing indeed.</w:t>
      </w:r>
    </w:p>
    <w:p w14:paraId="1EC0E447" w14:textId="77777777" w:rsidR="00F752C8" w:rsidRPr="00C83CA0" w:rsidRDefault="00F752C8" w:rsidP="00F752C8">
      <w:pPr>
        <w:rPr>
          <w:sz w:val="16"/>
        </w:rPr>
      </w:pPr>
      <w:r w:rsidRPr="00C83CA0">
        <w:rPr>
          <w:sz w:val="16"/>
        </w:rPr>
        <w:t>But it also enables a strange hypocrisy. The humanitarian interventionists who cheer our strike on Assad, and who urge further action to push him out of Syria entirely, aren't spending the rest of their time arguing that we should boost funding for the US's hugely effective anti-HIV/AIDS program. They're not pushing the US to greatly increase its foreign aid budget in general, perhaps to 1 percent of gross national income, like S</w:t>
      </w:r>
      <w:r>
        <w:rPr>
          <w:sz w:val="16"/>
        </w:rPr>
        <w:t>weden, from merely 0.2 percent.</w:t>
      </w:r>
    </w:p>
    <w:p w14:paraId="690234A2" w14:textId="77777777" w:rsidR="00F752C8" w:rsidRPr="00C83CA0" w:rsidRDefault="00F752C8" w:rsidP="00F752C8">
      <w:pPr>
        <w:rPr>
          <w:sz w:val="16"/>
        </w:rPr>
      </w:pPr>
      <w:r w:rsidRPr="00C83CA0">
        <w:rPr>
          <w:sz w:val="16"/>
        </w:rPr>
        <w:t>They're not calling for reforms that make it easier for USAID and other aid agencies to spend on highly effective projects that reduce child and maternal mortality. They're not calling on the US to eliminate all quotas and tariffs on goods from poor countries, as well as farm subsidies that make it harder for poor farmers in sub-Saharan Africa to export their goods. They're certainly not calling for a massive expansion in levels of immigration to the US from Haiti, the Central African Republic, the Democratic Republic of the Congo, and the rest of the worl</w:t>
      </w:r>
      <w:r>
        <w:rPr>
          <w:sz w:val="16"/>
        </w:rPr>
        <w:t>d's absolute poorest countries.</w:t>
      </w:r>
    </w:p>
    <w:p w14:paraId="14AA1793" w14:textId="77777777" w:rsidR="00F752C8" w:rsidRPr="00C83CA0" w:rsidRDefault="00F752C8" w:rsidP="00F752C8">
      <w:pPr>
        <w:rPr>
          <w:sz w:val="16"/>
        </w:rPr>
      </w:pPr>
      <w:r w:rsidRPr="00C83CA0">
        <w:rPr>
          <w:sz w:val="16"/>
        </w:rPr>
        <w:t>Perhaps they support all those policies, and if so, good for them. But if we're serious about changing US policy so as to help as many poor, vulnerable people as we can, military strikes wind up being a tiny part of the overall picture. The real struggles are less sexy. They don't let you posture like you're tough and hardheaded. And they require fighting against interest groups that wield real power in the US.</w:t>
      </w:r>
    </w:p>
    <w:p w14:paraId="5C572B62" w14:textId="77777777" w:rsidR="00F752C8" w:rsidRPr="00C83CA0" w:rsidRDefault="00F752C8" w:rsidP="00F752C8">
      <w:pPr>
        <w:rPr>
          <w:sz w:val="16"/>
        </w:rPr>
      </w:pPr>
      <w:r w:rsidRPr="00C83CA0">
        <w:rPr>
          <w:sz w:val="16"/>
        </w:rPr>
        <w:t>And right now, in 2017, no one could seriously argue that sending US ground troops has a realistic chance of ending the war and leading to a peaceful, democratic Syria</w:t>
      </w:r>
      <w:r w:rsidRPr="00C83CA0">
        <w:rPr>
          <w:rStyle w:val="StyleUnderline"/>
        </w:rPr>
        <w:t>. It's too late. But it's not too late to help refugees</w:t>
      </w:r>
      <w:r w:rsidRPr="00C83CA0">
        <w:rPr>
          <w:sz w:val="16"/>
        </w:rPr>
        <w:t>. The boats are still sailing, and sinking. Children are still dying. People are still suffering. It's not too late for the US to heed the International Rescue Committee's call for us to resettle 65,000 refugees, not the paltry 1,434 we've resettled so far. It's not too late to do the International Rescue Committee one better and let in 200,000, 500,000, 1 million even. It's not too late to make Syrian refug</w:t>
      </w:r>
      <w:r>
        <w:rPr>
          <w:sz w:val="16"/>
        </w:rPr>
        <w:t>ees' lives dramatically better.</w:t>
      </w:r>
    </w:p>
    <w:p w14:paraId="5EE63301" w14:textId="39B03790" w:rsidR="00CF3FBF" w:rsidRDefault="00F752C8" w:rsidP="00CF3FBF">
      <w:pPr>
        <w:rPr>
          <w:sz w:val="16"/>
        </w:rPr>
      </w:pPr>
      <w:r w:rsidRPr="00C83CA0">
        <w:rPr>
          <w:rStyle w:val="StyleUnderline"/>
        </w:rPr>
        <w:t>If the loudest Syria hawks</w:t>
      </w:r>
      <w:r w:rsidRPr="00C83CA0">
        <w:rPr>
          <w:sz w:val="16"/>
        </w:rPr>
        <w:t xml:space="preserve"> on Capitol Hill — your John McCains and Lindsey Grahams </w:t>
      </w:r>
      <w:r w:rsidRPr="00C83CA0">
        <w:rPr>
          <w:rStyle w:val="StyleUnderline"/>
        </w:rPr>
        <w:t>— are serious about helping</w:t>
      </w:r>
      <w:r w:rsidRPr="00C83CA0">
        <w:rPr>
          <w:sz w:val="16"/>
        </w:rPr>
        <w:t xml:space="preserve"> Syrian civilians</w:t>
      </w:r>
      <w:r w:rsidRPr="00C83CA0">
        <w:rPr>
          <w:rStyle w:val="StyleUnderline"/>
        </w:rPr>
        <w:t>, they'd be pushing for President Trump to stop trying to ban refugees and to commit to filling the 33,000 spots reserved for refugees from the Near East and South Asia this fiscal year</w:t>
      </w:r>
      <w:r w:rsidRPr="00C83CA0">
        <w:rPr>
          <w:sz w:val="16"/>
        </w:rPr>
        <w:t>. They'd be pushing him to increase that cap, or perhaps even lift it entirely. They'd be trying to make life better for Syrians in the most effective manner available. McCain and Graham have paid lip service to the plight of refugees, and Graham has suggested he might support legislation to let more enter. But they've spent far more of their time and energy urging intervention, and admonishing the Obama administration when it wasn't forthcoming.</w:t>
      </w:r>
    </w:p>
    <w:p w14:paraId="7C6976AB" w14:textId="77777777" w:rsidR="0068779E" w:rsidRDefault="0068779E" w:rsidP="0068779E">
      <w:pPr>
        <w:pStyle w:val="Heading3"/>
      </w:pPr>
      <w:r>
        <w:t>Plan Solves US Diplomacy</w:t>
      </w:r>
    </w:p>
    <w:p w14:paraId="74FA812B" w14:textId="77777777" w:rsidR="0068779E" w:rsidRDefault="0068779E" w:rsidP="0068779E">
      <w:pPr>
        <w:pStyle w:val="Heading4"/>
      </w:pPr>
      <w:r>
        <w:t xml:space="preserve">U.S Refugee resettlement cements international leadership – multiple warrants  </w:t>
      </w:r>
    </w:p>
    <w:p w14:paraId="493A42FC" w14:textId="77777777" w:rsidR="0068779E" w:rsidRPr="00943412" w:rsidRDefault="0068779E" w:rsidP="0068779E">
      <w:r w:rsidRPr="00F230E7">
        <w:rPr>
          <w:b/>
        </w:rPr>
        <w:t>La Corte, 18</w:t>
      </w:r>
      <w:r w:rsidRPr="00943412">
        <w:t xml:space="preserve"> (Matthew La Corte is the immigration policy analyst at the Niskanen Center. He leads the immigration department’s legislative outreach efforts, focusing on DACA, work visas, and refugee resettlement. 5-1-18, "National Security Experts Outline the Strategic Case for Refugee Resettlement"https://niskanencenter.org/blog/national-security-experts-outline-the-strategic-case-for-refugee-resettlement/</w:t>
      </w:r>
    </w:p>
    <w:p w14:paraId="5B289AD5" w14:textId="77777777" w:rsidR="0068779E" w:rsidRPr="005B133E" w:rsidRDefault="0068779E" w:rsidP="0068779E">
      <w:pPr>
        <w:rPr>
          <w:sz w:val="16"/>
          <w:szCs w:val="26"/>
        </w:rPr>
      </w:pPr>
      <w:r w:rsidRPr="006756C7">
        <w:rPr>
          <w:sz w:val="26"/>
          <w:szCs w:val="26"/>
          <w:highlight w:val="yellow"/>
          <w:u w:val="single"/>
        </w:rPr>
        <w:t>The Trump admin</w:t>
      </w:r>
      <w:r w:rsidRPr="009F6190">
        <w:rPr>
          <w:sz w:val="26"/>
          <w:szCs w:val="26"/>
          <w:u w:val="single"/>
        </w:rPr>
        <w:t xml:space="preserve">istration </w:t>
      </w:r>
      <w:r w:rsidRPr="006756C7">
        <w:rPr>
          <w:sz w:val="26"/>
          <w:szCs w:val="26"/>
          <w:highlight w:val="yellow"/>
          <w:u w:val="single"/>
        </w:rPr>
        <w:t>was scheduled to release a report</w:t>
      </w:r>
      <w:r w:rsidRPr="009F6190">
        <w:rPr>
          <w:sz w:val="26"/>
          <w:szCs w:val="26"/>
          <w:u w:val="single"/>
        </w:rPr>
        <w:t xml:space="preserve"> on April 22nd </w:t>
      </w:r>
      <w:r w:rsidRPr="006756C7">
        <w:rPr>
          <w:sz w:val="26"/>
          <w:szCs w:val="26"/>
          <w:highlight w:val="yellow"/>
          <w:u w:val="single"/>
        </w:rPr>
        <w:t>from Attorney General</w:t>
      </w:r>
      <w:r w:rsidRPr="009F6190">
        <w:rPr>
          <w:sz w:val="26"/>
          <w:szCs w:val="26"/>
          <w:u w:val="single"/>
        </w:rPr>
        <w:t xml:space="preserve"> Jeff Sessions </w:t>
      </w:r>
      <w:r w:rsidRPr="006756C7">
        <w:rPr>
          <w:sz w:val="26"/>
          <w:szCs w:val="26"/>
          <w:highlight w:val="yellow"/>
          <w:u w:val="single"/>
        </w:rPr>
        <w:t>that examined the U.S. refugee resettlement program’s impact on national security, public safety, and the general welfare,</w:t>
      </w:r>
      <w:r w:rsidRPr="009F6190">
        <w:rPr>
          <w:sz w:val="26"/>
          <w:szCs w:val="26"/>
          <w:u w:val="single"/>
        </w:rPr>
        <w:t xml:space="preserve"> in accordance with a </w:t>
      </w:r>
      <w:r w:rsidRPr="009F6190">
        <w:rPr>
          <w:rFonts w:cs="Arial"/>
          <w:sz w:val="26"/>
          <w:szCs w:val="26"/>
          <w:u w:val="single"/>
        </w:rPr>
        <w:t>2017 executive order</w:t>
      </w:r>
      <w:r w:rsidRPr="009F6190">
        <w:rPr>
          <w:sz w:val="26"/>
          <w:szCs w:val="26"/>
          <w:u w:val="single"/>
        </w:rPr>
        <w:t xml:space="preserve"> from President Trump.</w:t>
      </w:r>
      <w:r w:rsidRPr="005B133E">
        <w:rPr>
          <w:sz w:val="16"/>
          <w:szCs w:val="26"/>
        </w:rPr>
        <w:t xml:space="preserve"> They missed that deadline and the report is now expected later this month. Readers should exercise caution when reviewing the coming report, given the administration’s interest in distorting the truth about refugees. </w:t>
      </w:r>
      <w:r w:rsidRPr="006756C7">
        <w:rPr>
          <w:sz w:val="26"/>
          <w:szCs w:val="26"/>
          <w:highlight w:val="yellow"/>
          <w:u w:val="single"/>
        </w:rPr>
        <w:t xml:space="preserve">Last year, the administration </w:t>
      </w:r>
      <w:r w:rsidRPr="006756C7">
        <w:rPr>
          <w:rFonts w:cs="Arial"/>
          <w:sz w:val="26"/>
          <w:szCs w:val="26"/>
          <w:highlight w:val="yellow"/>
          <w:u w:val="single"/>
        </w:rPr>
        <w:t>suppressed a report</w:t>
      </w:r>
      <w:r w:rsidRPr="009F6190">
        <w:rPr>
          <w:rFonts w:cs="Arial"/>
          <w:sz w:val="26"/>
          <w:szCs w:val="26"/>
          <w:u w:val="single"/>
        </w:rPr>
        <w:t xml:space="preserve"> </w:t>
      </w:r>
      <w:r w:rsidRPr="009F6190">
        <w:rPr>
          <w:sz w:val="26"/>
          <w:szCs w:val="26"/>
          <w:u w:val="single"/>
        </w:rPr>
        <w:t xml:space="preserve">when the findings didn’t match its desired outcome. Contrary to what is expected in Mr. Sessions’ report, </w:t>
      </w:r>
      <w:r w:rsidRPr="006756C7">
        <w:rPr>
          <w:sz w:val="26"/>
          <w:szCs w:val="26"/>
          <w:highlight w:val="yellow"/>
          <w:u w:val="single"/>
        </w:rPr>
        <w:t>refugee resettlement is not only an important humanitarian program, but one that promotes America’s strategic interests as well</w:t>
      </w:r>
      <w:r w:rsidRPr="005B133E">
        <w:rPr>
          <w:sz w:val="16"/>
          <w:szCs w:val="26"/>
          <w:highlight w:val="yellow"/>
        </w:rPr>
        <w:t>.</w:t>
      </w:r>
      <w:r w:rsidRPr="005B133E">
        <w:rPr>
          <w:sz w:val="16"/>
          <w:szCs w:val="26"/>
        </w:rPr>
        <w:t xml:space="preserve"> </w:t>
      </w:r>
      <w:r w:rsidRPr="009F6190">
        <w:rPr>
          <w:sz w:val="26"/>
          <w:szCs w:val="26"/>
          <w:u w:val="single"/>
        </w:rPr>
        <w:t xml:space="preserve">Advancing the national interest and ensuring robust refugee protection </w:t>
      </w:r>
      <w:r w:rsidRPr="006756C7">
        <w:rPr>
          <w:sz w:val="26"/>
          <w:szCs w:val="26"/>
          <w:highlight w:val="yellow"/>
          <w:u w:val="single"/>
        </w:rPr>
        <w:t>are mutually reinforcing</w:t>
      </w:r>
      <w:r w:rsidRPr="009F6190">
        <w:rPr>
          <w:sz w:val="26"/>
          <w:szCs w:val="26"/>
          <w:u w:val="single"/>
        </w:rPr>
        <w:t xml:space="preserve"> — not exclusive — </w:t>
      </w:r>
      <w:r w:rsidRPr="006756C7">
        <w:rPr>
          <w:sz w:val="26"/>
          <w:szCs w:val="26"/>
          <w:highlight w:val="yellow"/>
          <w:u w:val="single"/>
        </w:rPr>
        <w:t>goals</w:t>
      </w:r>
      <w:r w:rsidRPr="009F6190">
        <w:rPr>
          <w:sz w:val="26"/>
          <w:szCs w:val="26"/>
          <w:u w:val="single"/>
        </w:rPr>
        <w:t xml:space="preserve">. The U.S. </w:t>
      </w:r>
      <w:r w:rsidRPr="006756C7">
        <w:rPr>
          <w:sz w:val="26"/>
          <w:szCs w:val="26"/>
          <w:highlight w:val="yellow"/>
          <w:u w:val="single"/>
        </w:rPr>
        <w:t>refugee resettlement system helps the U</w:t>
      </w:r>
      <w:r w:rsidRPr="009F6190">
        <w:rPr>
          <w:sz w:val="26"/>
          <w:szCs w:val="26"/>
          <w:u w:val="single"/>
        </w:rPr>
        <w:t xml:space="preserve">nited </w:t>
      </w:r>
      <w:r w:rsidRPr="006756C7">
        <w:rPr>
          <w:sz w:val="26"/>
          <w:szCs w:val="26"/>
          <w:highlight w:val="yellow"/>
          <w:u w:val="single"/>
        </w:rPr>
        <w:t>S</w:t>
      </w:r>
      <w:r w:rsidRPr="009F6190">
        <w:rPr>
          <w:sz w:val="26"/>
          <w:szCs w:val="26"/>
          <w:u w:val="single"/>
        </w:rPr>
        <w:t xml:space="preserve">tates </w:t>
      </w:r>
      <w:r w:rsidRPr="006756C7">
        <w:rPr>
          <w:sz w:val="26"/>
          <w:szCs w:val="26"/>
          <w:highlight w:val="yellow"/>
          <w:u w:val="single"/>
        </w:rPr>
        <w:t>carry out foreign-policy objectives and serves the national interest, according to people who have held the highest-level intelligence and security positions within the government.</w:t>
      </w:r>
      <w:r w:rsidRPr="009F6190">
        <w:rPr>
          <w:sz w:val="26"/>
          <w:szCs w:val="26"/>
          <w:u w:val="single"/>
        </w:rPr>
        <w:t xml:space="preserve"> </w:t>
      </w:r>
      <w:r w:rsidRPr="005B133E">
        <w:rPr>
          <w:sz w:val="16"/>
          <w:szCs w:val="26"/>
        </w:rPr>
        <w:t xml:space="preserve">The support of bipartisan national-security experts for refugee resettlement should give critics pause. Former </w:t>
      </w:r>
      <w:r w:rsidRPr="006756C7">
        <w:rPr>
          <w:sz w:val="26"/>
          <w:szCs w:val="26"/>
          <w:highlight w:val="yellow"/>
          <w:u w:val="single"/>
        </w:rPr>
        <w:t>D</w:t>
      </w:r>
      <w:r w:rsidRPr="009F6190">
        <w:rPr>
          <w:sz w:val="26"/>
          <w:szCs w:val="26"/>
          <w:u w:val="single"/>
        </w:rPr>
        <w:t xml:space="preserve">epartment </w:t>
      </w:r>
      <w:r w:rsidRPr="006756C7">
        <w:rPr>
          <w:sz w:val="26"/>
          <w:szCs w:val="26"/>
          <w:highlight w:val="yellow"/>
          <w:u w:val="single"/>
        </w:rPr>
        <w:t>o</w:t>
      </w:r>
      <w:r w:rsidRPr="009F6190">
        <w:rPr>
          <w:sz w:val="26"/>
          <w:szCs w:val="26"/>
          <w:u w:val="single"/>
        </w:rPr>
        <w:t xml:space="preserve">f </w:t>
      </w:r>
      <w:r w:rsidRPr="006756C7">
        <w:rPr>
          <w:sz w:val="26"/>
          <w:szCs w:val="26"/>
          <w:highlight w:val="yellow"/>
          <w:u w:val="single"/>
        </w:rPr>
        <w:t>H</w:t>
      </w:r>
      <w:r w:rsidRPr="009F6190">
        <w:rPr>
          <w:sz w:val="26"/>
          <w:szCs w:val="26"/>
          <w:u w:val="single"/>
        </w:rPr>
        <w:t xml:space="preserve">omeland Security </w:t>
      </w:r>
      <w:r w:rsidRPr="006756C7">
        <w:rPr>
          <w:sz w:val="26"/>
          <w:szCs w:val="26"/>
          <w:highlight w:val="yellow"/>
          <w:u w:val="single"/>
        </w:rPr>
        <w:t>Secretary</w:t>
      </w:r>
      <w:r w:rsidRPr="005B133E">
        <w:rPr>
          <w:sz w:val="16"/>
          <w:szCs w:val="26"/>
        </w:rPr>
        <w:t xml:space="preserve"> Michael Chertoff </w:t>
      </w:r>
      <w:r w:rsidRPr="006756C7">
        <w:rPr>
          <w:rFonts w:cs="Arial"/>
          <w:sz w:val="26"/>
          <w:szCs w:val="26"/>
          <w:highlight w:val="yellow"/>
          <w:u w:val="single"/>
        </w:rPr>
        <w:t>wrote</w:t>
      </w:r>
      <w:r w:rsidRPr="005B133E">
        <w:rPr>
          <w:sz w:val="16"/>
          <w:szCs w:val="26"/>
        </w:rPr>
        <w:t xml:space="preserve"> in 2017 </w:t>
      </w:r>
      <w:r w:rsidRPr="006756C7">
        <w:rPr>
          <w:sz w:val="26"/>
          <w:szCs w:val="26"/>
          <w:highlight w:val="yellow"/>
          <w:u w:val="single"/>
        </w:rPr>
        <w:t>that “cutting refugee admittances would</w:t>
      </w:r>
      <w:r w:rsidRPr="009F6190">
        <w:rPr>
          <w:sz w:val="26"/>
          <w:szCs w:val="26"/>
          <w:u w:val="single"/>
        </w:rPr>
        <w:t xml:space="preserve"> not only </w:t>
      </w:r>
      <w:r w:rsidRPr="006756C7">
        <w:rPr>
          <w:sz w:val="26"/>
          <w:szCs w:val="26"/>
          <w:highlight w:val="yellow"/>
          <w:u w:val="single"/>
        </w:rPr>
        <w:t>be a moral failure</w:t>
      </w:r>
      <w:r w:rsidRPr="009F6190">
        <w:rPr>
          <w:sz w:val="26"/>
          <w:szCs w:val="26"/>
          <w:u w:val="single"/>
        </w:rPr>
        <w:t xml:space="preserve"> but </w:t>
      </w:r>
      <w:r w:rsidRPr="006756C7">
        <w:rPr>
          <w:sz w:val="26"/>
          <w:szCs w:val="26"/>
          <w:highlight w:val="yellow"/>
          <w:u w:val="single"/>
        </w:rPr>
        <w:t>also damage our national interest abroad.”</w:t>
      </w:r>
      <w:r w:rsidRPr="005B133E">
        <w:rPr>
          <w:sz w:val="16"/>
          <w:szCs w:val="26"/>
        </w:rPr>
        <w:t xml:space="preserve"> Michael Hayden, former director of the National Security Agency (NSA) and the Central Intelligence Agency (CIA), and former NATO Supreme Allied Commander James Stavridis </w:t>
      </w:r>
      <w:r w:rsidRPr="005B133E">
        <w:rPr>
          <w:rFonts w:cs="Arial"/>
          <w:sz w:val="16"/>
          <w:szCs w:val="26"/>
        </w:rPr>
        <w:t>wrote</w:t>
      </w:r>
      <w:r w:rsidRPr="005B133E">
        <w:rPr>
          <w:sz w:val="16"/>
          <w:szCs w:val="26"/>
        </w:rPr>
        <w:t xml:space="preserve"> in 2016, “It’s ironic, to say the least, that today some politicians are seeking to shut out refugees in the name of national security.” </w:t>
      </w:r>
      <w:r w:rsidRPr="009F6190">
        <w:rPr>
          <w:sz w:val="26"/>
          <w:szCs w:val="26"/>
          <w:u w:val="single"/>
        </w:rPr>
        <w:t xml:space="preserve">Officials and experts have explained that </w:t>
      </w:r>
      <w:r w:rsidRPr="006756C7">
        <w:rPr>
          <w:sz w:val="26"/>
          <w:szCs w:val="26"/>
          <w:highlight w:val="yellow"/>
          <w:u w:val="single"/>
        </w:rPr>
        <w:t>resettling refugees advances U.S. strategic interests</w:t>
      </w:r>
      <w:r w:rsidRPr="009F6190">
        <w:rPr>
          <w:sz w:val="26"/>
          <w:szCs w:val="26"/>
          <w:u w:val="single"/>
        </w:rPr>
        <w:t xml:space="preserve"> in four </w:t>
      </w:r>
      <w:r w:rsidRPr="006756C7">
        <w:rPr>
          <w:sz w:val="26"/>
          <w:szCs w:val="26"/>
          <w:highlight w:val="yellow"/>
          <w:u w:val="single"/>
        </w:rPr>
        <w:t>major ways</w:t>
      </w:r>
      <w:r w:rsidRPr="009F6190">
        <w:rPr>
          <w:sz w:val="26"/>
          <w:szCs w:val="26"/>
          <w:u w:val="single"/>
        </w:rPr>
        <w:t xml:space="preserve">: it </w:t>
      </w:r>
      <w:r w:rsidRPr="006756C7">
        <w:rPr>
          <w:sz w:val="26"/>
          <w:szCs w:val="26"/>
          <w:highlight w:val="yellow"/>
          <w:u w:val="single"/>
        </w:rPr>
        <w:t>aids in the recruitment of intelligence assets abroad, increases U.S. global influence, undermines anti-Western propaganda, and helps promotes stability in foreign countries.</w:t>
      </w:r>
      <w:r w:rsidRPr="009F6190">
        <w:rPr>
          <w:sz w:val="26"/>
          <w:szCs w:val="26"/>
          <w:u w:val="single"/>
        </w:rPr>
        <w:t xml:space="preserve"> </w:t>
      </w:r>
      <w:r w:rsidRPr="005B133E">
        <w:rPr>
          <w:sz w:val="16"/>
          <w:szCs w:val="26"/>
        </w:rPr>
        <w:t>Refugee Resettlement Aids in the Recruitment of Local Assistance and Intelligence Assets Abroad Writing for the</w:t>
      </w:r>
      <w:r w:rsidRPr="005B133E">
        <w:rPr>
          <w:i/>
          <w:iCs/>
          <w:sz w:val="16"/>
          <w:szCs w:val="26"/>
        </w:rPr>
        <w:t xml:space="preserve"> Washington Post</w:t>
      </w:r>
      <w:r w:rsidRPr="005B133E">
        <w:rPr>
          <w:sz w:val="16"/>
          <w:szCs w:val="26"/>
        </w:rPr>
        <w:t xml:space="preserve">, Secretary Chertoff </w:t>
      </w:r>
      <w:r w:rsidRPr="005B133E">
        <w:rPr>
          <w:rFonts w:cs="Arial"/>
          <w:sz w:val="16"/>
          <w:szCs w:val="26"/>
        </w:rPr>
        <w:t>argued</w:t>
      </w:r>
      <w:r w:rsidRPr="005B133E">
        <w:rPr>
          <w:sz w:val="16"/>
          <w:szCs w:val="26"/>
        </w:rPr>
        <w:t xml:space="preserve"> that “</w:t>
      </w:r>
      <w:r w:rsidRPr="006756C7">
        <w:rPr>
          <w:sz w:val="26"/>
          <w:szCs w:val="26"/>
          <w:highlight w:val="yellow"/>
          <w:u w:val="single"/>
        </w:rPr>
        <w:t>maintaining</w:t>
      </w:r>
      <w:r w:rsidRPr="009F6190">
        <w:rPr>
          <w:sz w:val="26"/>
          <w:szCs w:val="26"/>
          <w:u w:val="single"/>
        </w:rPr>
        <w:t xml:space="preserve"> [refugee] </w:t>
      </w:r>
      <w:r w:rsidRPr="006756C7">
        <w:rPr>
          <w:sz w:val="26"/>
          <w:szCs w:val="26"/>
          <w:highlight w:val="yellow"/>
          <w:u w:val="single"/>
        </w:rPr>
        <w:t>resettlement commitments is critical to our military, diplomatic, and intelligence operations abroad</w:t>
      </w:r>
      <w:r w:rsidRPr="009F6190">
        <w:rPr>
          <w:sz w:val="26"/>
          <w:szCs w:val="26"/>
          <w:u w:val="single"/>
        </w:rPr>
        <w:t>.</w:t>
      </w:r>
      <w:r w:rsidRPr="005B133E">
        <w:rPr>
          <w:sz w:val="16"/>
          <w:szCs w:val="26"/>
        </w:rPr>
        <w:t xml:space="preserve">” </w:t>
      </w:r>
    </w:p>
    <w:p w14:paraId="3FC8BCB0" w14:textId="77777777" w:rsidR="0068779E" w:rsidRDefault="0068779E" w:rsidP="0068779E">
      <w:pPr>
        <w:pStyle w:val="Heading4"/>
      </w:pPr>
      <w:r>
        <w:t xml:space="preserve">U.S refugee resettlement increases soft power and political capital </w:t>
      </w:r>
    </w:p>
    <w:p w14:paraId="12FB8794" w14:textId="77777777" w:rsidR="0068779E" w:rsidRPr="00943412" w:rsidRDefault="0068779E" w:rsidP="0068779E">
      <w:r w:rsidRPr="00F230E7">
        <w:rPr>
          <w:b/>
        </w:rPr>
        <w:t>La Corte, 18</w:t>
      </w:r>
      <w:r w:rsidRPr="00943412">
        <w:t xml:space="preserve"> (Matthew La Corte is the immigration policy analyst at the Niskanen Center. He leads the immigration department’s legislative outreach efforts, focusing on DACA, work visas, and refugee resettlement. 5-1-18, "National Security Experts Outline the Strategic Case for Refugee Resettlement"https://niskanencenter.org/blog/national-security-experts-outline-the-strategic-case-for-refugee-resettlement/</w:t>
      </w:r>
    </w:p>
    <w:p w14:paraId="568CF1DC" w14:textId="77777777" w:rsidR="0068779E" w:rsidRDefault="0068779E" w:rsidP="0068779E">
      <w:pPr>
        <w:rPr>
          <w:sz w:val="26"/>
          <w:szCs w:val="26"/>
          <w:highlight w:val="yellow"/>
          <w:u w:val="single"/>
        </w:rPr>
      </w:pPr>
      <w:r w:rsidRPr="005B133E">
        <w:rPr>
          <w:sz w:val="16"/>
          <w:szCs w:val="26"/>
        </w:rPr>
        <w:t xml:space="preserve"> Refugee Resettlement Leadership Increases U.S. Global Influence Secretary Chertoff poignantly </w:t>
      </w:r>
      <w:r w:rsidRPr="005B133E">
        <w:rPr>
          <w:rFonts w:cs="Arial"/>
          <w:sz w:val="16"/>
          <w:szCs w:val="26"/>
        </w:rPr>
        <w:t>posed</w:t>
      </w:r>
      <w:r w:rsidRPr="005B133E">
        <w:rPr>
          <w:sz w:val="16"/>
          <w:szCs w:val="26"/>
        </w:rPr>
        <w:t xml:space="preserve"> the question: “If we’re not willing to do our fair share [to help refugees], how can we ask front-line allies to do more?” </w:t>
      </w:r>
      <w:r w:rsidRPr="00ED6757">
        <w:rPr>
          <w:sz w:val="26"/>
          <w:szCs w:val="26"/>
          <w:highlight w:val="yellow"/>
          <w:u w:val="single"/>
        </w:rPr>
        <w:t>American acceptance of refugees improves our negotiating position and</w:t>
      </w:r>
      <w:r w:rsidRPr="00943412">
        <w:rPr>
          <w:sz w:val="26"/>
          <w:szCs w:val="26"/>
          <w:u w:val="single"/>
        </w:rPr>
        <w:t xml:space="preserve"> ability to wield </w:t>
      </w:r>
      <w:r w:rsidRPr="00ED6757">
        <w:rPr>
          <w:sz w:val="26"/>
          <w:szCs w:val="26"/>
          <w:highlight w:val="yellow"/>
          <w:u w:val="single"/>
        </w:rPr>
        <w:t>influence</w:t>
      </w:r>
      <w:r w:rsidRPr="00943412">
        <w:rPr>
          <w:sz w:val="26"/>
          <w:szCs w:val="26"/>
          <w:u w:val="single"/>
        </w:rPr>
        <w:t xml:space="preserve"> abroad. </w:t>
      </w:r>
      <w:r w:rsidRPr="005B133E">
        <w:rPr>
          <w:sz w:val="16"/>
          <w:szCs w:val="26"/>
        </w:rPr>
        <w:t xml:space="preserve">While </w:t>
      </w:r>
      <w:r w:rsidRPr="00943412">
        <w:rPr>
          <w:sz w:val="26"/>
          <w:szCs w:val="26"/>
          <w:u w:val="single"/>
        </w:rPr>
        <w:t>it is often used to push other countries to launch or expand their own humanitarian programs, it has also been used to promote other foreign-policy goals</w:t>
      </w:r>
      <w:r w:rsidRPr="005B133E">
        <w:rPr>
          <w:sz w:val="16"/>
          <w:szCs w:val="26"/>
        </w:rPr>
        <w:t xml:space="preserve">. </w:t>
      </w:r>
      <w:r w:rsidRPr="00ED6757">
        <w:rPr>
          <w:sz w:val="26"/>
          <w:szCs w:val="26"/>
          <w:highlight w:val="yellow"/>
          <w:u w:val="single"/>
        </w:rPr>
        <w:t>American influence depends on credibility, trust, and leading</w:t>
      </w:r>
      <w:r w:rsidRPr="00943412">
        <w:rPr>
          <w:sz w:val="26"/>
          <w:szCs w:val="26"/>
          <w:u w:val="single"/>
        </w:rPr>
        <w:t xml:space="preserve"> by example, </w:t>
      </w:r>
      <w:r w:rsidRPr="00ED6757">
        <w:rPr>
          <w:sz w:val="26"/>
          <w:szCs w:val="26"/>
          <w:highlight w:val="yellow"/>
          <w:u w:val="single"/>
        </w:rPr>
        <w:t>all of which are aided by a robust resettlement program</w:t>
      </w:r>
      <w:r w:rsidRPr="005B133E">
        <w:rPr>
          <w:sz w:val="16"/>
          <w:szCs w:val="26"/>
        </w:rPr>
        <w:t xml:space="preserve">. In its </w:t>
      </w:r>
      <w:r w:rsidRPr="005B133E">
        <w:rPr>
          <w:rFonts w:cs="Arial"/>
          <w:sz w:val="16"/>
          <w:szCs w:val="26"/>
        </w:rPr>
        <w:t>report</w:t>
      </w:r>
      <w:r w:rsidRPr="005B133E">
        <w:rPr>
          <w:sz w:val="16"/>
          <w:szCs w:val="26"/>
        </w:rPr>
        <w:t xml:space="preserve"> to Congress in September 2016, the State Department explained that the United States has used its leadership position in refugee resettlement to “promote and secure other durable solutions for refugees” and “advance foreign-policy objectives.” </w:t>
      </w:r>
      <w:r w:rsidRPr="00ED6757">
        <w:rPr>
          <w:sz w:val="26"/>
          <w:szCs w:val="26"/>
          <w:highlight w:val="yellow"/>
          <w:u w:val="single"/>
        </w:rPr>
        <w:t>By</w:t>
      </w:r>
      <w:r w:rsidRPr="00943412">
        <w:rPr>
          <w:sz w:val="26"/>
          <w:szCs w:val="26"/>
          <w:u w:val="single"/>
        </w:rPr>
        <w:t xml:space="preserve"> showing we have “skin in the game” and </w:t>
      </w:r>
      <w:r w:rsidRPr="00ED6757">
        <w:rPr>
          <w:sz w:val="26"/>
          <w:szCs w:val="26"/>
          <w:highlight w:val="yellow"/>
          <w:u w:val="single"/>
        </w:rPr>
        <w:t>continuing</w:t>
      </w:r>
      <w:r w:rsidRPr="00943412">
        <w:rPr>
          <w:sz w:val="26"/>
          <w:szCs w:val="26"/>
          <w:u w:val="single"/>
        </w:rPr>
        <w:t xml:space="preserve"> </w:t>
      </w:r>
      <w:r w:rsidRPr="00ED6757">
        <w:rPr>
          <w:sz w:val="26"/>
          <w:szCs w:val="26"/>
          <w:highlight w:val="yellow"/>
          <w:u w:val="single"/>
        </w:rPr>
        <w:t>robust refugee resettlement practices</w:t>
      </w:r>
      <w:r w:rsidRPr="00943412">
        <w:rPr>
          <w:sz w:val="26"/>
          <w:szCs w:val="26"/>
          <w:u w:val="single"/>
        </w:rPr>
        <w:t xml:space="preserve">, </w:t>
      </w:r>
      <w:r w:rsidRPr="00ED6757">
        <w:rPr>
          <w:sz w:val="26"/>
          <w:szCs w:val="26"/>
          <w:highlight w:val="yellow"/>
          <w:u w:val="single"/>
        </w:rPr>
        <w:t>we can</w:t>
      </w:r>
      <w:r w:rsidRPr="00943412">
        <w:rPr>
          <w:sz w:val="26"/>
          <w:szCs w:val="26"/>
          <w:u w:val="single"/>
        </w:rPr>
        <w:t xml:space="preserve"> strongly </w:t>
      </w:r>
      <w:r w:rsidRPr="00ED6757">
        <w:rPr>
          <w:sz w:val="26"/>
          <w:szCs w:val="26"/>
          <w:highlight w:val="yellow"/>
          <w:u w:val="single"/>
        </w:rPr>
        <w:t xml:space="preserve">encourage other nations to increase </w:t>
      </w:r>
      <w:r w:rsidRPr="005B133E">
        <w:rPr>
          <w:sz w:val="26"/>
          <w:szCs w:val="26"/>
          <w:u w:val="single"/>
        </w:rPr>
        <w:t>total resettlement, contribute more funding to operationa</w:t>
      </w:r>
      <w:r w:rsidRPr="00943412">
        <w:rPr>
          <w:sz w:val="26"/>
          <w:szCs w:val="26"/>
          <w:u w:val="single"/>
        </w:rPr>
        <w:t>l nongovernmental organizations and aid groups, and work to better care for displaced persons.</w:t>
      </w:r>
      <w:r w:rsidRPr="005B133E">
        <w:rPr>
          <w:sz w:val="16"/>
          <w:szCs w:val="26"/>
        </w:rPr>
        <w:t xml:space="preserve"> Resettlement trends in recent years illustrate this well. The International Rescue Committee </w:t>
      </w:r>
      <w:r w:rsidRPr="005B133E">
        <w:rPr>
          <w:rFonts w:cs="Arial"/>
          <w:sz w:val="16"/>
          <w:szCs w:val="26"/>
        </w:rPr>
        <w:t>finds</w:t>
      </w:r>
      <w:r w:rsidRPr="005B133E">
        <w:rPr>
          <w:sz w:val="16"/>
          <w:szCs w:val="26"/>
        </w:rPr>
        <w:t xml:space="preserve"> that “the U.S. retreat from resettlement in 2017 prompted a nearly 60 percent decline in global resettlement by June 2017.” </w:t>
      </w:r>
      <w:r w:rsidRPr="005B133E">
        <w:rPr>
          <w:b/>
          <w:sz w:val="26"/>
          <w:szCs w:val="26"/>
          <w:highlight w:val="yellow"/>
          <w:u w:val="single"/>
        </w:rPr>
        <w:t>This type of leadership is particularly impactful in the context of the Syrian crisis</w:t>
      </w:r>
      <w:r w:rsidRPr="005B133E">
        <w:rPr>
          <w:b/>
          <w:sz w:val="26"/>
          <w:szCs w:val="26"/>
          <w:u w:val="single"/>
        </w:rPr>
        <w:t>.</w:t>
      </w:r>
      <w:r w:rsidRPr="005B133E">
        <w:rPr>
          <w:sz w:val="16"/>
          <w:szCs w:val="26"/>
        </w:rPr>
        <w:t xml:space="preserve"> The State Department </w:t>
      </w:r>
      <w:r w:rsidRPr="005B133E">
        <w:rPr>
          <w:rFonts w:cs="Arial"/>
          <w:sz w:val="16"/>
          <w:szCs w:val="26"/>
        </w:rPr>
        <w:t>explains</w:t>
      </w:r>
      <w:r w:rsidRPr="005B133E">
        <w:rPr>
          <w:sz w:val="16"/>
          <w:szCs w:val="26"/>
        </w:rPr>
        <w:t xml:space="preserve"> that “</w:t>
      </w:r>
      <w:r w:rsidRPr="00943412">
        <w:rPr>
          <w:sz w:val="26"/>
          <w:szCs w:val="26"/>
          <w:u w:val="single"/>
        </w:rPr>
        <w:t>a number of other countries without regular resettlement programs have also stepped forward to admit Syrians through humanitarian admissions programs</w:t>
      </w:r>
      <w:r w:rsidRPr="005B133E">
        <w:rPr>
          <w:sz w:val="16"/>
          <w:szCs w:val="26"/>
        </w:rPr>
        <w:t xml:space="preserve">” due to U.S. efforts to convince more nations to resettle refugees. The State Department continues that American resettlement efforts in Africa, the Middle East, and East Asia helped “energize efforts” by the United Nations to ensure refugee and asylum protections for large populations. </w:t>
      </w:r>
      <w:r w:rsidRPr="005B133E">
        <w:rPr>
          <w:sz w:val="26"/>
          <w:szCs w:val="26"/>
          <w:highlight w:val="yellow"/>
          <w:u w:val="single"/>
        </w:rPr>
        <w:t>This political capital allows us</w:t>
      </w:r>
      <w:r w:rsidRPr="00943412">
        <w:rPr>
          <w:sz w:val="26"/>
          <w:szCs w:val="26"/>
          <w:u w:val="single"/>
        </w:rPr>
        <w:t xml:space="preserve"> </w:t>
      </w:r>
      <w:r w:rsidRPr="005B133E">
        <w:rPr>
          <w:sz w:val="26"/>
          <w:szCs w:val="26"/>
          <w:highlight w:val="yellow"/>
          <w:u w:val="single"/>
        </w:rPr>
        <w:t>push other governments to take similar measures</w:t>
      </w:r>
      <w:r w:rsidRPr="00943412">
        <w:rPr>
          <w:sz w:val="26"/>
          <w:szCs w:val="26"/>
          <w:u w:val="single"/>
        </w:rPr>
        <w:t xml:space="preserve">, even </w:t>
      </w:r>
      <w:r w:rsidRPr="005B133E">
        <w:rPr>
          <w:sz w:val="26"/>
          <w:szCs w:val="26"/>
          <w:highlight w:val="yellow"/>
          <w:u w:val="single"/>
        </w:rPr>
        <w:t>outside of</w:t>
      </w:r>
      <w:r w:rsidRPr="00943412">
        <w:rPr>
          <w:sz w:val="26"/>
          <w:szCs w:val="26"/>
          <w:u w:val="single"/>
        </w:rPr>
        <w:t xml:space="preserve"> refugee </w:t>
      </w:r>
      <w:r w:rsidRPr="005B133E">
        <w:rPr>
          <w:sz w:val="26"/>
          <w:szCs w:val="26"/>
          <w:highlight w:val="yellow"/>
          <w:u w:val="single"/>
        </w:rPr>
        <w:t>resettlement</w:t>
      </w:r>
      <w:r w:rsidRPr="00943412">
        <w:rPr>
          <w:sz w:val="26"/>
          <w:szCs w:val="26"/>
          <w:u w:val="single"/>
        </w:rPr>
        <w:t xml:space="preserve">. </w:t>
      </w:r>
      <w:r w:rsidRPr="005B133E">
        <w:rPr>
          <w:sz w:val="26"/>
          <w:szCs w:val="26"/>
          <w:highlight w:val="yellow"/>
          <w:u w:val="single"/>
        </w:rPr>
        <w:t>If the U</w:t>
      </w:r>
      <w:r w:rsidRPr="00943412">
        <w:rPr>
          <w:sz w:val="26"/>
          <w:szCs w:val="26"/>
          <w:u w:val="single"/>
        </w:rPr>
        <w:t xml:space="preserve">nited </w:t>
      </w:r>
      <w:r w:rsidRPr="005B133E">
        <w:rPr>
          <w:sz w:val="26"/>
          <w:szCs w:val="26"/>
          <w:highlight w:val="yellow"/>
          <w:u w:val="single"/>
        </w:rPr>
        <w:t>S</w:t>
      </w:r>
      <w:r w:rsidRPr="00943412">
        <w:rPr>
          <w:sz w:val="26"/>
          <w:szCs w:val="26"/>
          <w:u w:val="single"/>
        </w:rPr>
        <w:t xml:space="preserve">tates </w:t>
      </w:r>
      <w:r w:rsidRPr="005B133E">
        <w:rPr>
          <w:sz w:val="26"/>
          <w:szCs w:val="26"/>
          <w:highlight w:val="yellow"/>
          <w:u w:val="single"/>
        </w:rPr>
        <w:t>doesn’t</w:t>
      </w:r>
      <w:r w:rsidRPr="00943412">
        <w:rPr>
          <w:sz w:val="26"/>
          <w:szCs w:val="26"/>
          <w:u w:val="single"/>
        </w:rPr>
        <w:t xml:space="preserve"> </w:t>
      </w:r>
      <w:r w:rsidRPr="005B133E">
        <w:rPr>
          <w:sz w:val="26"/>
          <w:szCs w:val="26"/>
          <w:highlight w:val="yellow"/>
          <w:u w:val="single"/>
        </w:rPr>
        <w:t>resettle refugees</w:t>
      </w:r>
      <w:r w:rsidRPr="00943412">
        <w:rPr>
          <w:sz w:val="26"/>
          <w:szCs w:val="26"/>
          <w:u w:val="single"/>
        </w:rPr>
        <w:t xml:space="preserve">, slashes resettlement totals, contributes less funding to crucial groups and organizations, or leaves international agreements, </w:t>
      </w:r>
      <w:r w:rsidRPr="005B133E">
        <w:rPr>
          <w:sz w:val="26"/>
          <w:szCs w:val="26"/>
          <w:highlight w:val="yellow"/>
          <w:u w:val="single"/>
        </w:rPr>
        <w:t>America leaves an absence of leadership and a vacuum in its place.</w:t>
      </w:r>
      <w:r w:rsidRPr="005B133E">
        <w:rPr>
          <w:sz w:val="16"/>
          <w:szCs w:val="26"/>
        </w:rPr>
        <w:t xml:space="preserve"> Conclusion </w:t>
      </w:r>
      <w:r w:rsidRPr="005B133E">
        <w:rPr>
          <w:sz w:val="26"/>
          <w:szCs w:val="26"/>
          <w:highlight w:val="yellow"/>
          <w:u w:val="single"/>
        </w:rPr>
        <w:t>The humanitarian case for resettlement is strong</w:t>
      </w:r>
      <w:r w:rsidRPr="00943412">
        <w:rPr>
          <w:sz w:val="26"/>
          <w:szCs w:val="26"/>
          <w:u w:val="single"/>
        </w:rPr>
        <w:t>,</w:t>
      </w:r>
      <w:r w:rsidRPr="005B133E">
        <w:rPr>
          <w:sz w:val="16"/>
          <w:szCs w:val="26"/>
        </w:rPr>
        <w:t xml:space="preserve"> but sometimes the strategic case is underemphasized, </w:t>
      </w:r>
      <w:r w:rsidRPr="00943412">
        <w:rPr>
          <w:sz w:val="26"/>
          <w:szCs w:val="26"/>
          <w:u w:val="single"/>
        </w:rPr>
        <w:t>unnecessarily forfeiting the debate about refugees when opponents aren’t moved by altruism</w:t>
      </w:r>
      <w:r w:rsidRPr="005B133E">
        <w:rPr>
          <w:sz w:val="16"/>
          <w:szCs w:val="26"/>
        </w:rPr>
        <w:t xml:space="preserve">. </w:t>
      </w:r>
      <w:r w:rsidRPr="005B133E">
        <w:rPr>
          <w:sz w:val="26"/>
          <w:szCs w:val="26"/>
          <w:highlight w:val="yellow"/>
          <w:u w:val="single"/>
        </w:rPr>
        <w:t>Refugee resettlement is a project of both compassion</w:t>
      </w:r>
      <w:r w:rsidRPr="005B133E">
        <w:rPr>
          <w:i/>
          <w:iCs/>
          <w:sz w:val="26"/>
          <w:szCs w:val="26"/>
          <w:highlight w:val="yellow"/>
          <w:u w:val="single"/>
        </w:rPr>
        <w:t xml:space="preserve"> and </w:t>
      </w:r>
      <w:r w:rsidRPr="005B133E">
        <w:rPr>
          <w:sz w:val="26"/>
          <w:szCs w:val="26"/>
          <w:highlight w:val="yellow"/>
          <w:u w:val="single"/>
        </w:rPr>
        <w:t>strategy</w:t>
      </w:r>
      <w:r w:rsidRPr="00943412">
        <w:rPr>
          <w:sz w:val="26"/>
          <w:szCs w:val="26"/>
          <w:u w:val="single"/>
        </w:rPr>
        <w:t xml:space="preserve">, providing a better life to dispossessed people </w:t>
      </w:r>
      <w:r w:rsidRPr="005B133E">
        <w:rPr>
          <w:sz w:val="26"/>
          <w:szCs w:val="26"/>
          <w:highlight w:val="yellow"/>
          <w:u w:val="single"/>
        </w:rPr>
        <w:t>while also accomplishing self-interested foreign-policy goals</w:t>
      </w:r>
      <w:r w:rsidRPr="005B133E">
        <w:rPr>
          <w:sz w:val="16"/>
          <w:szCs w:val="26"/>
        </w:rPr>
        <w:t xml:space="preserve">. It’s not a tradeoff </w:t>
      </w:r>
      <w:r w:rsidRPr="005B133E">
        <w:rPr>
          <w:b/>
          <w:sz w:val="16"/>
          <w:szCs w:val="26"/>
          <w:highlight w:val="yellow"/>
        </w:rPr>
        <w:t xml:space="preserve">— </w:t>
      </w:r>
      <w:r w:rsidRPr="005B133E">
        <w:rPr>
          <w:b/>
          <w:sz w:val="26"/>
          <w:szCs w:val="26"/>
          <w:highlight w:val="yellow"/>
          <w:u w:val="single"/>
        </w:rPr>
        <w:t>it’s a win-win proposition</w:t>
      </w:r>
      <w:r w:rsidRPr="005B133E">
        <w:rPr>
          <w:sz w:val="16"/>
          <w:szCs w:val="26"/>
        </w:rPr>
        <w:t>. As Secretary Chertoff wrote: “</w:t>
      </w:r>
      <w:r w:rsidRPr="00943412">
        <w:rPr>
          <w:sz w:val="26"/>
          <w:szCs w:val="26"/>
          <w:u w:val="single"/>
        </w:rPr>
        <w:t xml:space="preserve">Our values and our national-security interests argue for raising our refugee ceiling, not lowering it. </w:t>
      </w:r>
      <w:r w:rsidRPr="005B133E">
        <w:rPr>
          <w:sz w:val="26"/>
          <w:szCs w:val="26"/>
          <w:highlight w:val="yellow"/>
          <w:u w:val="single"/>
        </w:rPr>
        <w:t>The president should seize</w:t>
      </w:r>
      <w:r w:rsidRPr="00943412">
        <w:rPr>
          <w:sz w:val="26"/>
          <w:szCs w:val="26"/>
          <w:u w:val="single"/>
        </w:rPr>
        <w:t xml:space="preserve"> the mantle of Reagan </w:t>
      </w:r>
      <w:r w:rsidRPr="005B133E">
        <w:rPr>
          <w:sz w:val="26"/>
          <w:szCs w:val="26"/>
          <w:highlight w:val="yellow"/>
          <w:u w:val="single"/>
        </w:rPr>
        <w:t>and fortify U.S. leadership on refugees</w:t>
      </w:r>
      <w:r w:rsidRPr="005B133E">
        <w:rPr>
          <w:sz w:val="16"/>
          <w:szCs w:val="26"/>
        </w:rPr>
        <w:t xml:space="preserve">.” </w:t>
      </w:r>
      <w:r w:rsidRPr="00943412">
        <w:rPr>
          <w:sz w:val="26"/>
          <w:szCs w:val="26"/>
          <w:u w:val="single"/>
        </w:rPr>
        <w:t xml:space="preserve">Refugee protection and advancing the national interest are reinforcing ends. </w:t>
      </w:r>
      <w:r w:rsidRPr="005B133E">
        <w:rPr>
          <w:sz w:val="26"/>
          <w:szCs w:val="26"/>
          <w:highlight w:val="yellow"/>
          <w:u w:val="single"/>
        </w:rPr>
        <w:t>American soft power abroad is bolstered by our refugee resettlement operations.</w:t>
      </w:r>
      <w:r w:rsidRPr="005B133E">
        <w:rPr>
          <w:sz w:val="16"/>
          <w:szCs w:val="26"/>
        </w:rPr>
        <w:t xml:space="preserve"> The United States is invested in regional and global stability, and refugee resettlement is one effective tool we have in achieving those ends. None of this denies that there are challenges and tradeoffs in refugee policy, but there is not one that pits broad humanitarianism against the broad national interest. </w:t>
      </w:r>
      <w:r w:rsidRPr="005B133E">
        <w:rPr>
          <w:sz w:val="26"/>
          <w:szCs w:val="26"/>
          <w:highlight w:val="yellow"/>
          <w:u w:val="single"/>
        </w:rPr>
        <w:t>Refugee resettlement benefits</w:t>
      </w:r>
      <w:r w:rsidRPr="00943412">
        <w:rPr>
          <w:sz w:val="26"/>
          <w:szCs w:val="26"/>
          <w:u w:val="single"/>
        </w:rPr>
        <w:t xml:space="preserve"> the </w:t>
      </w:r>
      <w:r w:rsidRPr="005B133E">
        <w:rPr>
          <w:sz w:val="26"/>
          <w:szCs w:val="26"/>
          <w:highlight w:val="yellow"/>
          <w:u w:val="single"/>
        </w:rPr>
        <w:t>America</w:t>
      </w:r>
      <w:r w:rsidRPr="00943412">
        <w:rPr>
          <w:sz w:val="26"/>
          <w:szCs w:val="26"/>
          <w:u w:val="single"/>
        </w:rPr>
        <w:t xml:space="preserve">n people, </w:t>
      </w:r>
      <w:r w:rsidRPr="005B133E">
        <w:rPr>
          <w:sz w:val="26"/>
          <w:szCs w:val="26"/>
          <w:highlight w:val="yellow"/>
          <w:u w:val="single"/>
        </w:rPr>
        <w:t>the U.S. econ</w:t>
      </w:r>
      <w:r w:rsidRPr="00943412">
        <w:rPr>
          <w:sz w:val="26"/>
          <w:szCs w:val="26"/>
          <w:u w:val="single"/>
        </w:rPr>
        <w:t>omy</w:t>
      </w:r>
      <w:r w:rsidRPr="005B133E">
        <w:rPr>
          <w:sz w:val="26"/>
          <w:szCs w:val="26"/>
          <w:highlight w:val="yellow"/>
          <w:u w:val="single"/>
        </w:rPr>
        <w:t>, refugees</w:t>
      </w:r>
      <w:r w:rsidRPr="00943412">
        <w:rPr>
          <w:sz w:val="26"/>
          <w:szCs w:val="26"/>
          <w:u w:val="single"/>
        </w:rPr>
        <w:t xml:space="preserve"> themselves, </w:t>
      </w:r>
      <w:r w:rsidRPr="005B133E">
        <w:rPr>
          <w:sz w:val="26"/>
          <w:szCs w:val="26"/>
          <w:highlight w:val="yellow"/>
          <w:u w:val="single"/>
        </w:rPr>
        <w:t>and the international community.</w:t>
      </w:r>
    </w:p>
    <w:p w14:paraId="78276E7E" w14:textId="77777777" w:rsidR="0068779E" w:rsidRDefault="0068779E" w:rsidP="0068779E"/>
    <w:p w14:paraId="1BC6D55B" w14:textId="77777777" w:rsidR="0068779E" w:rsidRDefault="0068779E" w:rsidP="0068779E">
      <w:pPr>
        <w:pStyle w:val="Heading4"/>
      </w:pPr>
      <w:r>
        <w:t>the US needs to increase commitment to Syrian refugees</w:t>
      </w:r>
    </w:p>
    <w:p w14:paraId="35F3C805" w14:textId="77777777" w:rsidR="0068779E" w:rsidRPr="0071327F" w:rsidRDefault="0068779E" w:rsidP="0068779E">
      <w:r w:rsidRPr="0071327F">
        <w:t>Welch ,June 2017, Keith, Research Assistant at the Haas Institute, A Pivotal Moment for the US Refugee Resettlement Program, Haas Institute,</w:t>
      </w:r>
      <w:r>
        <w:t xml:space="preserve"> </w:t>
      </w:r>
      <w:r w:rsidRPr="0071327F">
        <w:t>haasinstitute.berkeley.edu/sites/default/files/haasinstitute_usrefugeeresettlment_june2017_publish.pdf</w:t>
      </w:r>
    </w:p>
    <w:p w14:paraId="644D37FD" w14:textId="77777777" w:rsidR="0068779E" w:rsidRPr="001F08AD" w:rsidRDefault="0068779E" w:rsidP="0068779E">
      <w:pPr>
        <w:rPr>
          <w:rStyle w:val="StyleUnderline"/>
        </w:rPr>
      </w:pPr>
      <w:r>
        <w:t xml:space="preserve">DESPITE THE BENEFITS of refugee resettlement, </w:t>
      </w:r>
      <w:r w:rsidRPr="00173577">
        <w:rPr>
          <w:rStyle w:val="StyleUnderline"/>
        </w:rPr>
        <w:t>the US has steadily decreased its commitment to offering safe refuge to those fleeing violence and persecution. As this report outlined, the US played a key role in the development of the international refugee protection regime, and the US has historically resettled more refugees than all other countries combined.</w:t>
      </w:r>
      <w:r>
        <w:t xml:space="preserve"> For example, of the 105,200 refugees who were resettled globally in 2014, the United States resettled 73,000.95 However, that commitment is under immense pressure as a result of renewed anti-refugee rhetoric and policies. Instead of curtailing its refugee resettlement program</w:t>
      </w:r>
      <w:r w:rsidRPr="00173577">
        <w:rPr>
          <w:rStyle w:val="StyleUnderline"/>
        </w:rPr>
        <w:t>, the US needs to reaffirm its historical commitment to resettling and welcoming refugees regardless of their country of origin, their race, or their religion. Policy makers should consider changes at the federal level that increase the overall number of refugees, particularly from Syria, resettled in the US. The US can reaffirm</w:t>
      </w:r>
      <w:r>
        <w:t xml:space="preserve"> its position as a global leader in refugee resettlement by increasing the annual refugee resettlement ceiling to above 110,000, devoting more resources and prioritization to the Refugee Resettlement Program, and increasing access to resettlement to particularly vulnerable refugees. </w:t>
      </w:r>
      <w:r w:rsidRPr="001F08AD">
        <w:rPr>
          <w:rStyle w:val="StyleUnderline"/>
        </w:rPr>
        <w:t>In doing so, the US would make a major contribution to widening the circle of human concern by rejecting negative stereotypes of refugees and welcoming them as members of our global community who are welcome and truly belong in our country.</w:t>
      </w:r>
    </w:p>
    <w:p w14:paraId="0169CC64" w14:textId="77777777" w:rsidR="0068779E" w:rsidRPr="00F230E7" w:rsidRDefault="0068779E" w:rsidP="0068779E">
      <w:pPr>
        <w:pStyle w:val="Heading4"/>
      </w:pPr>
      <w:r w:rsidRPr="00F230E7">
        <w:t xml:space="preserve">Trumps influence in the Syria crisis is key to soft power </w:t>
      </w:r>
    </w:p>
    <w:p w14:paraId="52D2C5E2" w14:textId="77777777" w:rsidR="0068779E" w:rsidRPr="00D23448" w:rsidRDefault="0068779E" w:rsidP="0068779E">
      <w:pPr>
        <w:rPr>
          <w:b/>
          <w:bCs/>
        </w:rPr>
      </w:pPr>
      <w:r w:rsidRPr="00D23448">
        <w:rPr>
          <w:rStyle w:val="Style13ptBold"/>
          <w:b w:val="0"/>
          <w:sz w:val="22"/>
        </w:rPr>
        <w:t xml:space="preserve">Philip </w:t>
      </w:r>
      <w:r w:rsidRPr="00D23448">
        <w:rPr>
          <w:rStyle w:val="Style13ptBold"/>
          <w:sz w:val="22"/>
        </w:rPr>
        <w:t>Seib, 17</w:t>
      </w:r>
      <w:r w:rsidRPr="00D23448">
        <w:rPr>
          <w:rStyle w:val="Style13ptBold"/>
          <w:b w:val="0"/>
          <w:sz w:val="22"/>
        </w:rPr>
        <w:t>(Philip Seib is Professor of Journalism and Public Diplomacy and Professor of International Relations at the University of Southern California, 4/07/17, ”U.S Involvement In Syria And The Value Of Soft Power”, https://www.huffingtonpost.com/entry/us-and-syria-military-power-and-soft-power_us_58e7e6eae4b0acd784ca57ee)</w:t>
      </w:r>
    </w:p>
    <w:p w14:paraId="7AFE59B9" w14:textId="77777777" w:rsidR="0068779E" w:rsidRPr="009D24A0" w:rsidRDefault="0068779E" w:rsidP="0068779E">
      <w:pPr>
        <w:pStyle w:val="NormalWeb"/>
        <w:spacing w:before="0" w:beforeAutospacing="0" w:after="300" w:afterAutospacing="0" w:line="360" w:lineRule="atLeast"/>
        <w:rPr>
          <w:rFonts w:ascii="Calibri" w:hAnsi="Calibri" w:cs="Helvetica"/>
          <w:color w:val="000000"/>
          <w:sz w:val="22"/>
          <w:szCs w:val="26"/>
          <w:u w:val="single"/>
        </w:rPr>
      </w:pPr>
      <w:r w:rsidRPr="00D23448">
        <w:rPr>
          <w:rFonts w:ascii="Calibri" w:hAnsi="Calibri" w:cs="Helvetica"/>
          <w:color w:val="000000"/>
          <w:sz w:val="12"/>
          <w:szCs w:val="26"/>
        </w:rPr>
        <w:t xml:space="preserve">Doing nothing when war crimes are committed is immoral. It is also bad policy. But a response to war crimes such as those perpetrated by the Syrian regime of Bashar al-Assad must be more than a display of righteousness; it must become an element of a broader foreign policy initiative. This is the challenge facing the Trump administration after the missile strike launched by the United States following the chemical weapons attack on civilians in the Syrian town of Khan Sheikoun. Assad, bolstered by his Russian and Iranian enablers, believed he could cross “red lines” without worry, thanks in part to the incoherent Syria policy of the Obama administration. Trump proved him wrong. But now that Trump has jumped into the pool, he must show that he can swim. This means devising and articulating principles that will guide the United States in dealing with the many facets of the Syrian war, including combating terrorist organizations such as Islamic State and Al Qaeda, and deciding how forcefully to seek to remove Assad from power. Also, </w:t>
      </w:r>
      <w:r w:rsidRPr="00D23448">
        <w:rPr>
          <w:rFonts w:ascii="Calibri" w:hAnsi="Calibri" w:cs="Helvetica"/>
          <w:color w:val="000000"/>
          <w:sz w:val="22"/>
          <w:szCs w:val="26"/>
          <w:highlight w:val="yellow"/>
          <w:u w:val="single"/>
        </w:rPr>
        <w:t>U.S. policymakers must convey this nation’s resolve to the rest of the world</w:t>
      </w:r>
      <w:r w:rsidRPr="00D23448">
        <w:rPr>
          <w:rFonts w:ascii="Calibri" w:hAnsi="Calibri" w:cs="Helvetica"/>
          <w:color w:val="000000"/>
          <w:sz w:val="12"/>
          <w:szCs w:val="26"/>
        </w:rPr>
        <w:t xml:space="preserve">. The audience is not just Assad and his pals in Moscow and Tehran, but also people across the globe who have been horrified by the ongoing tragedy of Syria. </w:t>
      </w:r>
      <w:r w:rsidRPr="00D23448">
        <w:rPr>
          <w:rFonts w:ascii="Calibri" w:hAnsi="Calibri" w:cs="Helvetica"/>
          <w:color w:val="000000"/>
          <w:sz w:val="22"/>
          <w:szCs w:val="26"/>
          <w:highlight w:val="yellow"/>
          <w:u w:val="single"/>
        </w:rPr>
        <w:t>This is an opportunity for the United States to define its role in a world in which violence, especially within states, proliferates.</w:t>
      </w:r>
      <w:r w:rsidRPr="00D23448">
        <w:rPr>
          <w:rFonts w:ascii="Calibri" w:hAnsi="Calibri" w:cs="Helvetica"/>
          <w:color w:val="000000"/>
          <w:sz w:val="12"/>
          <w:szCs w:val="26"/>
        </w:rPr>
        <w:t xml:space="preserve"> “America first” as the foundation of U.S. foreign policy is unsettling to those who have viewed the United States as the ultimate defender against crimes such as those committed by Assad. </w:t>
      </w:r>
      <w:r w:rsidRPr="00D23448">
        <w:rPr>
          <w:rFonts w:ascii="Calibri" w:hAnsi="Calibri" w:cs="Helvetica"/>
          <w:color w:val="000000"/>
          <w:sz w:val="22"/>
          <w:szCs w:val="26"/>
          <w:highlight w:val="yellow"/>
          <w:u w:val="single"/>
        </w:rPr>
        <w:t>Trump now has an opportunity to move beyond simplistic slogans and define a more realistically complex view of U.S. responsibilities and how he will fulfill them</w:t>
      </w:r>
      <w:r w:rsidRPr="00D23448">
        <w:rPr>
          <w:rFonts w:ascii="Calibri" w:hAnsi="Calibri" w:cs="Helvetica"/>
          <w:color w:val="000000"/>
          <w:sz w:val="22"/>
          <w:szCs w:val="26"/>
          <w:u w:val="single"/>
        </w:rPr>
        <w:t xml:space="preserve">. </w:t>
      </w:r>
      <w:r w:rsidRPr="00D23448">
        <w:rPr>
          <w:rFonts w:ascii="Calibri" w:hAnsi="Calibri" w:cs="Helvetica"/>
          <w:color w:val="000000"/>
          <w:sz w:val="12"/>
          <w:szCs w:val="26"/>
        </w:rPr>
        <w:t xml:space="preserve">Assad should realize that he cannot commit war crimes and hope that no one will notice. In today’s media environment, reports about Syria are increasingly accessible. Residents of Khan Sheikoun, population about 50,000, used YouTube and other social media venues to provide graphic visual evidence and testimony about the gas attack. This material was available to all – ambassadors to the United Nations and individual information consumers – and was effective in offsetting the Assad regime’s denials. Even Russia, with its sophisticated and far-reaching information dissemination capabilities, found that its mix of “journalism” and conspiracy theories gained little traction. Social media allowed the world to see the victims and hear their voices. Some may argue that the missile strike was meaningless American muscle-flexing that will have no effect on the outcome of the Syrian war. That is correct in that a few dozen missiles cannot change the course of a six-year-old war, but the U.S. response was far from meaningless. Consider the alternatives: doing nothing or relying on the United Nations Security Council, where Russia would veto any anti-Syria measure. Instead, the United States sent a message that not only is chemical warfare unacceptable, but also that America will not stand by and watch war crimes being committed. Regardless of how Assad responds to this display of hard power, America taking a stand strengthens this country’s soft power. Soft power is part of the foundation on which public diplomacy – reaching out to global publics – is built. </w:t>
      </w:r>
      <w:r w:rsidRPr="00D23448">
        <w:rPr>
          <w:rFonts w:ascii="Calibri" w:hAnsi="Calibri" w:cs="Helvetica"/>
          <w:color w:val="000000"/>
          <w:sz w:val="22"/>
          <w:szCs w:val="26"/>
          <w:highlight w:val="yellow"/>
          <w:u w:val="single"/>
        </w:rPr>
        <w:t>Soft power is based on attraction</w:t>
      </w:r>
      <w:r w:rsidRPr="00D23448">
        <w:rPr>
          <w:rFonts w:ascii="Calibri" w:hAnsi="Calibri" w:cs="Helvetica"/>
          <w:color w:val="000000"/>
          <w:sz w:val="12"/>
          <w:szCs w:val="26"/>
        </w:rPr>
        <w:t xml:space="preserve">, not coercion, and as part of U.S. foreign relations it relies upon admiration for American values. That power of attraction recedes when the United States simply watches war crimes being committed, </w:t>
      </w:r>
      <w:r w:rsidRPr="00D23448">
        <w:rPr>
          <w:rFonts w:ascii="Calibri" w:hAnsi="Calibri" w:cs="Helvetica"/>
          <w:color w:val="000000"/>
          <w:sz w:val="22"/>
          <w:szCs w:val="26"/>
          <w:highlight w:val="yellow"/>
          <w:u w:val="single"/>
        </w:rPr>
        <w:t>and it grows when the United States takes action in support of the victims of those crimes</w:t>
      </w:r>
      <w:r w:rsidRPr="00D23448">
        <w:rPr>
          <w:rFonts w:ascii="Calibri" w:hAnsi="Calibri" w:cs="Helvetica"/>
          <w:color w:val="000000"/>
          <w:sz w:val="22"/>
          <w:szCs w:val="26"/>
          <w:u w:val="single"/>
        </w:rPr>
        <w:t>.</w:t>
      </w:r>
      <w:r w:rsidRPr="00D23448">
        <w:rPr>
          <w:rFonts w:ascii="Calibri" w:hAnsi="Calibri" w:cs="Helvetica"/>
          <w:color w:val="000000"/>
          <w:sz w:val="12"/>
          <w:szCs w:val="26"/>
        </w:rPr>
        <w:t xml:space="preserve"> That said, the value of a single act – even one as dramatic as unleashing Tomahawk missiles – will soon dissipate. </w:t>
      </w:r>
      <w:r w:rsidRPr="00D23448">
        <w:rPr>
          <w:rFonts w:ascii="Calibri" w:hAnsi="Calibri" w:cs="Helvetica"/>
          <w:color w:val="000000"/>
          <w:sz w:val="22"/>
          <w:szCs w:val="26"/>
          <w:highlight w:val="yellow"/>
          <w:u w:val="single"/>
        </w:rPr>
        <w:t>Consistency is crucial if soft power is to be a true asset. Defining and standing by American values – that is the Trump administration’s next test</w:t>
      </w:r>
      <w:r w:rsidRPr="00D23448">
        <w:rPr>
          <w:rFonts w:ascii="Calibri" w:hAnsi="Calibri" w:cs="Helvetica"/>
          <w:color w:val="000000"/>
          <w:sz w:val="22"/>
          <w:szCs w:val="26"/>
          <w:u w:val="single"/>
        </w:rPr>
        <w:t>.</w:t>
      </w:r>
    </w:p>
    <w:p w14:paraId="0AC505B9" w14:textId="70FD5D6B" w:rsidR="0068779E" w:rsidRPr="00630BBE" w:rsidRDefault="0068779E" w:rsidP="0068779E">
      <w:pPr>
        <w:pStyle w:val="Heading3"/>
      </w:pPr>
      <w:r>
        <w:t>Plan Solves ME Stability</w:t>
      </w:r>
    </w:p>
    <w:p w14:paraId="07B405AD" w14:textId="1DA9296B" w:rsidR="005926AC" w:rsidRDefault="005926AC" w:rsidP="005926AC">
      <w:pPr>
        <w:rPr>
          <w:rStyle w:val="Style13ptBold"/>
        </w:rPr>
      </w:pPr>
      <w:r>
        <w:rPr>
          <w:rStyle w:val="Style13ptBold"/>
        </w:rPr>
        <w:t>Plan cements US credibility – causes diplomatic bandwagoning to prevent Syria escalation.</w:t>
      </w:r>
    </w:p>
    <w:p w14:paraId="50F56753" w14:textId="49FCF0F0" w:rsidR="005926AC" w:rsidRPr="00BD402F" w:rsidRDefault="005926AC" w:rsidP="005926AC">
      <w:r>
        <w:rPr>
          <w:rStyle w:val="Style13ptBold"/>
        </w:rPr>
        <w:t xml:space="preserve">Long 15 </w:t>
      </w:r>
      <w:r>
        <w:t>(K</w:t>
      </w:r>
      <w:r w:rsidRPr="00BD402F">
        <w:t>aty, Katy Long's research focuses on migration, citizenship and refugee issues, especially responses to long term crisis and conflict, "Why America Could-- and Should-- Admit More Syrian Refugees," https://tcf.org/content/report/why-america-could-and-should-admit-more-syrian-refugees/?session=1)</w:t>
      </w:r>
    </w:p>
    <w:p w14:paraId="7189AE9F" w14:textId="77777777" w:rsidR="005926AC" w:rsidRPr="000B4204" w:rsidRDefault="005926AC" w:rsidP="005926AC">
      <w:pPr>
        <w:rPr>
          <w:sz w:val="16"/>
          <w:szCs w:val="20"/>
        </w:rPr>
      </w:pPr>
      <w:r w:rsidRPr="000B4204">
        <w:rPr>
          <w:sz w:val="16"/>
          <w:szCs w:val="20"/>
        </w:rPr>
        <w:t xml:space="preserve">Refugee resettlement is unequivocally safe. </w:t>
      </w:r>
      <w:r w:rsidRPr="000B4204">
        <w:rPr>
          <w:rStyle w:val="StyleUnderline"/>
          <w:highlight w:val="cyan"/>
        </w:rPr>
        <w:t>It would be wrong</w:t>
      </w:r>
      <w:r w:rsidRPr="000B4204">
        <w:rPr>
          <w:sz w:val="16"/>
          <w:szCs w:val="20"/>
        </w:rPr>
        <w:t xml:space="preserve">, both morally and politically, </w:t>
      </w:r>
      <w:r w:rsidRPr="000B4204">
        <w:rPr>
          <w:rStyle w:val="StyleUnderline"/>
          <w:highlight w:val="cyan"/>
        </w:rPr>
        <w:t>to curtail Syrian refugee resettlement</w:t>
      </w:r>
      <w:r w:rsidRPr="000B4204">
        <w:rPr>
          <w:sz w:val="16"/>
          <w:szCs w:val="20"/>
        </w:rPr>
        <w:t xml:space="preserve">, and why </w:t>
      </w:r>
      <w:r w:rsidRPr="000B4204">
        <w:rPr>
          <w:rStyle w:val="StyleUnderline"/>
          <w:highlight w:val="cyan"/>
        </w:rPr>
        <w:t>it is</w:t>
      </w:r>
      <w:r w:rsidRPr="000B4204">
        <w:rPr>
          <w:sz w:val="16"/>
          <w:szCs w:val="20"/>
        </w:rPr>
        <w:t xml:space="preserve"> in fact both ethically </w:t>
      </w:r>
      <w:r w:rsidRPr="000B4204">
        <w:rPr>
          <w:rStyle w:val="StyleUnderline"/>
          <w:highlight w:val="cyan"/>
        </w:rPr>
        <w:t>imperative and</w:t>
      </w:r>
      <w:r w:rsidRPr="00D82369">
        <w:rPr>
          <w:rStyle w:val="StyleUnderline"/>
        </w:rPr>
        <w:t xml:space="preserve"> </w:t>
      </w:r>
      <w:r w:rsidRPr="000B4204">
        <w:rPr>
          <w:rStyle w:val="StyleUnderline"/>
          <w:highlight w:val="cyan"/>
        </w:rPr>
        <w:t>politically expedient to</w:t>
      </w:r>
      <w:r w:rsidRPr="00D82369">
        <w:rPr>
          <w:rStyle w:val="StyleUnderline"/>
        </w:rPr>
        <w:t xml:space="preserve"> instead </w:t>
      </w:r>
      <w:r w:rsidRPr="000B4204">
        <w:rPr>
          <w:rStyle w:val="Emphasis"/>
          <w:highlight w:val="cyan"/>
        </w:rPr>
        <w:t>expand U.S. commitment to refugee resettlement</w:t>
      </w:r>
      <w:r w:rsidRPr="000B4204">
        <w:rPr>
          <w:sz w:val="16"/>
          <w:szCs w:val="20"/>
        </w:rPr>
        <w:t xml:space="preserve">. </w:t>
      </w:r>
      <w:r w:rsidRPr="000B4204">
        <w:rPr>
          <w:rStyle w:val="StyleUnderline"/>
          <w:highlight w:val="cyan"/>
        </w:rPr>
        <w:t>Resettlement</w:t>
      </w:r>
      <w:r w:rsidRPr="000B4204">
        <w:rPr>
          <w:sz w:val="16"/>
          <w:szCs w:val="20"/>
          <w:highlight w:val="cyan"/>
        </w:rPr>
        <w:t xml:space="preserve"> </w:t>
      </w:r>
      <w:r w:rsidRPr="000B4204">
        <w:rPr>
          <w:rStyle w:val="StyleUnderline"/>
          <w:highlight w:val="cyan"/>
        </w:rPr>
        <w:t>could</w:t>
      </w:r>
      <w:r w:rsidRPr="000B4204">
        <w:rPr>
          <w:sz w:val="16"/>
          <w:szCs w:val="20"/>
        </w:rPr>
        <w:t xml:space="preserve"> </w:t>
      </w:r>
      <w:r w:rsidRPr="00D82369">
        <w:rPr>
          <w:rStyle w:val="StyleUnderline"/>
        </w:rPr>
        <w:t>help</w:t>
      </w:r>
      <w:r w:rsidRPr="000B4204">
        <w:rPr>
          <w:sz w:val="16"/>
          <w:szCs w:val="20"/>
        </w:rPr>
        <w:t xml:space="preserve"> both to </w:t>
      </w:r>
      <w:r w:rsidRPr="000B4204">
        <w:rPr>
          <w:rStyle w:val="StyleUnderline"/>
          <w:highlight w:val="cyan"/>
        </w:rPr>
        <w:t>meet humanitarian needs</w:t>
      </w:r>
      <w:r w:rsidRPr="000B4204">
        <w:rPr>
          <w:sz w:val="16"/>
          <w:szCs w:val="20"/>
        </w:rPr>
        <w:t xml:space="preserve"> </w:t>
      </w:r>
      <w:r w:rsidRPr="000B4204">
        <w:rPr>
          <w:rStyle w:val="StyleUnderline"/>
          <w:highlight w:val="cyan"/>
        </w:rPr>
        <w:t>in the region</w:t>
      </w:r>
      <w:r w:rsidRPr="00D82369">
        <w:rPr>
          <w:rStyle w:val="StyleUnderline"/>
        </w:rPr>
        <w:t xml:space="preserve"> </w:t>
      </w:r>
      <w:r w:rsidRPr="000B4204">
        <w:rPr>
          <w:rStyle w:val="StyleUnderline"/>
          <w:highlight w:val="cyan"/>
        </w:rPr>
        <w:t>and advance</w:t>
      </w:r>
      <w:r w:rsidRPr="00D82369">
        <w:rPr>
          <w:rStyle w:val="StyleUnderline"/>
        </w:rPr>
        <w:t xml:space="preserve"> the </w:t>
      </w:r>
      <w:r w:rsidRPr="000B4204">
        <w:rPr>
          <w:rStyle w:val="StyleUnderline"/>
          <w:highlight w:val="cyan"/>
        </w:rPr>
        <w:t>U.S. strategic interests</w:t>
      </w:r>
      <w:r w:rsidRPr="000B4204">
        <w:rPr>
          <w:sz w:val="16"/>
          <w:szCs w:val="20"/>
        </w:rPr>
        <w:t xml:space="preserve">, above all by </w:t>
      </w:r>
      <w:r w:rsidRPr="000B4204">
        <w:rPr>
          <w:rStyle w:val="StyleUnderline"/>
          <w:highlight w:val="cyan"/>
        </w:rPr>
        <w:t>providing</w:t>
      </w:r>
      <w:r w:rsidRPr="00D82369">
        <w:rPr>
          <w:rStyle w:val="StyleUnderline"/>
        </w:rPr>
        <w:t xml:space="preserve"> another means of </w:t>
      </w:r>
      <w:r w:rsidRPr="000B4204">
        <w:rPr>
          <w:rStyle w:val="Emphasis"/>
          <w:highlight w:val="cyan"/>
        </w:rPr>
        <w:t>leverage</w:t>
      </w:r>
      <w:r w:rsidRPr="000B4204">
        <w:rPr>
          <w:sz w:val="16"/>
          <w:szCs w:val="20"/>
        </w:rPr>
        <w:t xml:space="preserve"> through which </w:t>
      </w:r>
      <w:r w:rsidRPr="000B4204">
        <w:rPr>
          <w:rStyle w:val="Emphasis"/>
          <w:highlight w:val="cyan"/>
        </w:rPr>
        <w:t>to broker</w:t>
      </w:r>
      <w:r w:rsidRPr="00D82369">
        <w:rPr>
          <w:rStyle w:val="StyleUnderline"/>
        </w:rPr>
        <w:t xml:space="preserve"> </w:t>
      </w:r>
      <w:r w:rsidRPr="000B4204">
        <w:rPr>
          <w:rStyle w:val="Emphasis"/>
          <w:highlight w:val="cyan"/>
        </w:rPr>
        <w:t>regional and EU engagement with Syrian crisis</w:t>
      </w:r>
      <w:r w:rsidRPr="000B4204">
        <w:rPr>
          <w:sz w:val="16"/>
          <w:szCs w:val="20"/>
        </w:rPr>
        <w:t xml:space="preserve">. The United States is already the single-largest donor of humanitarian relief to the Syrian people—having given some $4.5 billion in aid since the beginning of the conflict9—but </w:t>
      </w:r>
      <w:r w:rsidRPr="000B4204">
        <w:rPr>
          <w:rStyle w:val="StyleUnderline"/>
          <w:highlight w:val="cyan"/>
        </w:rPr>
        <w:t>it is</w:t>
      </w:r>
      <w:r w:rsidRPr="00D82369">
        <w:rPr>
          <w:rStyle w:val="StyleUnderline"/>
        </w:rPr>
        <w:t xml:space="preserve"> </w:t>
      </w:r>
      <w:r w:rsidRPr="000B4204">
        <w:rPr>
          <w:rStyle w:val="StyleUnderline"/>
          <w:highlight w:val="cyan"/>
        </w:rPr>
        <w:t>increasingly clear that offering</w:t>
      </w:r>
      <w:r w:rsidRPr="00D82369">
        <w:rPr>
          <w:rStyle w:val="StyleUnderline"/>
        </w:rPr>
        <w:t xml:space="preserve"> more </w:t>
      </w:r>
      <w:r w:rsidRPr="000B4204">
        <w:rPr>
          <w:rStyle w:val="StyleUnderline"/>
          <w:highlight w:val="cyan"/>
        </w:rPr>
        <w:t>resettlement</w:t>
      </w:r>
      <w:r w:rsidRPr="00D82369">
        <w:rPr>
          <w:rStyle w:val="StyleUnderline"/>
        </w:rPr>
        <w:t xml:space="preserve"> </w:t>
      </w:r>
      <w:r w:rsidRPr="000B4204">
        <w:rPr>
          <w:rStyle w:val="StyleUnderline"/>
          <w:highlight w:val="cyan"/>
        </w:rPr>
        <w:t>places</w:t>
      </w:r>
      <w:r w:rsidRPr="00D82369">
        <w:rPr>
          <w:rStyle w:val="StyleUnderline"/>
        </w:rPr>
        <w:t xml:space="preserve"> </w:t>
      </w:r>
      <w:r w:rsidRPr="000B4204">
        <w:rPr>
          <w:rStyle w:val="StyleUnderline"/>
          <w:highlight w:val="cyan"/>
        </w:rPr>
        <w:t>is</w:t>
      </w:r>
      <w:r w:rsidRPr="00D82369">
        <w:rPr>
          <w:rStyle w:val="StyleUnderline"/>
        </w:rPr>
        <w:t xml:space="preserve"> </w:t>
      </w:r>
      <w:r w:rsidRPr="000B4204">
        <w:rPr>
          <w:rStyle w:val="StyleUnderline"/>
          <w:highlight w:val="cyan"/>
        </w:rPr>
        <w:t>essential</w:t>
      </w:r>
      <w:r w:rsidRPr="00D82369">
        <w:rPr>
          <w:rStyle w:val="StyleUnderline"/>
        </w:rPr>
        <w:t xml:space="preserve"> </w:t>
      </w:r>
      <w:r w:rsidRPr="000B4204">
        <w:rPr>
          <w:rStyle w:val="StyleUnderline"/>
          <w:highlight w:val="cyan"/>
        </w:rPr>
        <w:t>to</w:t>
      </w:r>
      <w:r w:rsidRPr="00D82369">
        <w:rPr>
          <w:rStyle w:val="StyleUnderline"/>
        </w:rPr>
        <w:t xml:space="preserve"> help </w:t>
      </w:r>
      <w:r w:rsidRPr="000B4204">
        <w:rPr>
          <w:rStyle w:val="StyleUnderline"/>
          <w:highlight w:val="cyan"/>
        </w:rPr>
        <w:t>alleviate</w:t>
      </w:r>
      <w:r w:rsidRPr="00D82369">
        <w:rPr>
          <w:rStyle w:val="StyleUnderline"/>
        </w:rPr>
        <w:t xml:space="preserve"> the </w:t>
      </w:r>
      <w:r w:rsidRPr="000B4204">
        <w:rPr>
          <w:rStyle w:val="StyleUnderline"/>
          <w:highlight w:val="cyan"/>
        </w:rPr>
        <w:t>political strain</w:t>
      </w:r>
      <w:r w:rsidRPr="000B4204">
        <w:rPr>
          <w:sz w:val="16"/>
          <w:szCs w:val="20"/>
        </w:rPr>
        <w:t xml:space="preserve"> of hosting millions of refugees </w:t>
      </w:r>
      <w:r w:rsidRPr="000B4204">
        <w:rPr>
          <w:rStyle w:val="StyleUnderline"/>
          <w:highlight w:val="cyan"/>
        </w:rPr>
        <w:t>in the region</w:t>
      </w:r>
      <w:r w:rsidRPr="000B4204">
        <w:rPr>
          <w:sz w:val="16"/>
          <w:szCs w:val="20"/>
        </w:rPr>
        <w:t xml:space="preserve">, and to meet some of the refugees’ urgent needs. The United States can—and should—continue to protect itself against terrorist threats, but it can do so while still admitting a greater number of Syrian refugees for resettlement, and processing applications more quickly than it does now. </w:t>
      </w:r>
      <w:r w:rsidRPr="000B4204">
        <w:rPr>
          <w:rStyle w:val="StyleUnderline"/>
          <w:highlight w:val="cyan"/>
        </w:rPr>
        <w:t>In resettling more Syrian refugees</w:t>
      </w:r>
      <w:r w:rsidRPr="000B4204">
        <w:rPr>
          <w:sz w:val="16"/>
          <w:szCs w:val="20"/>
        </w:rPr>
        <w:t xml:space="preserve"> quickly and equitably, </w:t>
      </w:r>
      <w:r w:rsidRPr="000B4204">
        <w:rPr>
          <w:rStyle w:val="StyleUnderline"/>
          <w:highlight w:val="cyan"/>
        </w:rPr>
        <w:t>Washington will</w:t>
      </w:r>
      <w:r w:rsidRPr="00D82369">
        <w:rPr>
          <w:rStyle w:val="StyleUnderline"/>
        </w:rPr>
        <w:t xml:space="preserve"> </w:t>
      </w:r>
      <w:r w:rsidRPr="000B4204">
        <w:rPr>
          <w:rStyle w:val="Emphasis"/>
          <w:highlight w:val="cyan"/>
        </w:rPr>
        <w:t>win a moral victory</w:t>
      </w:r>
      <w:r w:rsidRPr="000B4204">
        <w:rPr>
          <w:sz w:val="16"/>
          <w:szCs w:val="20"/>
        </w:rPr>
        <w:t xml:space="preserve">, </w:t>
      </w:r>
      <w:r w:rsidRPr="000B4204">
        <w:rPr>
          <w:rStyle w:val="StyleUnderline"/>
          <w:highlight w:val="cyan"/>
        </w:rPr>
        <w:t>which</w:t>
      </w:r>
      <w:r w:rsidRPr="000B4204">
        <w:rPr>
          <w:sz w:val="16"/>
          <w:szCs w:val="20"/>
        </w:rPr>
        <w:t xml:space="preserve"> in turn </w:t>
      </w:r>
      <w:r w:rsidRPr="000B4204">
        <w:rPr>
          <w:rStyle w:val="StyleUnderline"/>
          <w:highlight w:val="cyan"/>
        </w:rPr>
        <w:t>will help it</w:t>
      </w:r>
      <w:r w:rsidRPr="00D82369">
        <w:rPr>
          <w:rStyle w:val="StyleUnderline"/>
        </w:rPr>
        <w:t xml:space="preserve"> </w:t>
      </w:r>
      <w:r w:rsidRPr="000B4204">
        <w:rPr>
          <w:rStyle w:val="StyleUnderline"/>
          <w:highlight w:val="cyan"/>
        </w:rPr>
        <w:t>persuade allies to</w:t>
      </w:r>
      <w:r w:rsidRPr="00D82369">
        <w:rPr>
          <w:rStyle w:val="StyleUnderline"/>
        </w:rPr>
        <w:t xml:space="preserve"> </w:t>
      </w:r>
      <w:r w:rsidRPr="000B4204">
        <w:rPr>
          <w:rStyle w:val="StyleUnderline"/>
          <w:highlight w:val="cyan"/>
        </w:rPr>
        <w:t>do more to</w:t>
      </w:r>
      <w:r w:rsidRPr="00D82369">
        <w:rPr>
          <w:rStyle w:val="StyleUnderline"/>
        </w:rPr>
        <w:t xml:space="preserve"> help </w:t>
      </w:r>
      <w:r w:rsidRPr="000B4204">
        <w:rPr>
          <w:rStyle w:val="Emphasis"/>
          <w:highlight w:val="cyan"/>
        </w:rPr>
        <w:t>resolve the Syrian war</w:t>
      </w:r>
      <w:r w:rsidRPr="00D82369">
        <w:rPr>
          <w:rStyle w:val="StyleUnderline"/>
        </w:rPr>
        <w:t xml:space="preserve"> </w:t>
      </w:r>
      <w:r w:rsidRPr="000B4204">
        <w:rPr>
          <w:rStyle w:val="StyleUnderline"/>
          <w:highlight w:val="cyan"/>
        </w:rPr>
        <w:t>and</w:t>
      </w:r>
      <w:r w:rsidRPr="00D82369">
        <w:rPr>
          <w:rStyle w:val="StyleUnderline"/>
        </w:rPr>
        <w:t xml:space="preserve"> </w:t>
      </w:r>
      <w:r w:rsidRPr="000B4204">
        <w:rPr>
          <w:rStyle w:val="StyleUnderline"/>
          <w:highlight w:val="cyan"/>
        </w:rPr>
        <w:t>the attendant humanitarian catastrophe</w:t>
      </w:r>
      <w:r w:rsidRPr="000B4204">
        <w:rPr>
          <w:sz w:val="16"/>
          <w:szCs w:val="20"/>
        </w:rPr>
        <w:t xml:space="preserve">. Instead of seeking to dismantle refugee resettlement, those interested in ensuring the program is both safe and effective should focus their efforts on securing the resources needed both to reduce delays in processing and to establish strong foundations for community integration upon arrival. This policy brief—divided into six sections—explores the Syrian resettlement issue and provides a roadmap for safely meeting and even expanding America’s commitments to resettle refugees. Part one sets out the new challenges facing USRAP in the aftermath of the Paris attacks. Part two outlines the differences between European and American exposures to Syrian asylum seekers. The third part considers the history of U.S. refugee resettlement, and the next a profile of USRAP today. The penultimate part of the paper then considers USRAP’s role in Syria, and the sixth and final section offers some conclusions and recommendations for policymakers. In the United States, the tactic of linking Syrian refugees to fears of terrorism has had a measure of success for those politicians seeking to tap into the xenophobic tendencies of their base. Following the Paris attacks, repeated calls were made for the United States to suspend all resettlement of Syrian refugees. Governors from thirty-one states publicly declared they would not accept Syrian refugees under the current resettlement program, due to security fears. Every Republican governor except Gary Herbert of Utah affirmed their opposition to Syrian resettlement. Only one Democratic governor—Maggie Hassan, of New Hampshire—joined them. It is important to note that, despite the political storm, state governors have no power to actually refuse Syrian refugees entry.14 Yet their campaign created considerable political pressure for the federal government and fanned a populist wave of anti-immigrant sentiment. Other commentators—including Republican presidential candidates Donald Trump, Jeb Bush, and Ted Cruz—suggested that the United States should halt the program, or admit only Christian Syrians.15 On November 17, the the American Security Against Foreign Enemies (SAFE) Act was introduced in the House of Representatives. This bill would impose additional security measures on the refugee resettlement program, namely requiring the director of the Federal Bureau of Investigation (FBI) to certify to the secretary of homeland security and the director of national intelligence that any Syrian or Iraqi applying for entry as a refugee poses no security threat to the United States.16 On November 19, the American SAFE Act was passed by a vote of 289 to 137—sufficient to override a promised White House veto, should the bill pass through the Senate (where Minority Leader Harry Reid has vowed to block it).17 The White House has strongly resisted calls to curtail or suspend the U.S. refugee resettlement program in the wake of the Paris attacks, or to reconsider current plans to admit 10,000 Syrian refugees in 2016. President Obama has instead argued that </w:t>
      </w:r>
      <w:r w:rsidRPr="000B4204">
        <w:rPr>
          <w:rStyle w:val="StyleUnderline"/>
          <w:highlight w:val="cyan"/>
        </w:rPr>
        <w:t>there are</w:t>
      </w:r>
      <w:r w:rsidRPr="000B4204">
        <w:rPr>
          <w:rStyle w:val="StyleUnderline"/>
        </w:rPr>
        <w:t xml:space="preserve"> </w:t>
      </w:r>
      <w:r w:rsidRPr="000B4204">
        <w:rPr>
          <w:rStyle w:val="StyleUnderline"/>
          <w:highlight w:val="cyan"/>
        </w:rPr>
        <w:t>compelling reasons</w:t>
      </w:r>
      <w:r w:rsidRPr="000B4204">
        <w:rPr>
          <w:sz w:val="16"/>
          <w:szCs w:val="20"/>
        </w:rPr>
        <w:t>—</w:t>
      </w:r>
      <w:r w:rsidRPr="000B4204">
        <w:rPr>
          <w:rStyle w:val="StyleUnderline"/>
        </w:rPr>
        <w:t>both moral and political</w:t>
      </w:r>
      <w:r w:rsidRPr="000B4204">
        <w:rPr>
          <w:sz w:val="16"/>
          <w:szCs w:val="20"/>
        </w:rPr>
        <w:t>—</w:t>
      </w:r>
      <w:r w:rsidRPr="000B4204">
        <w:rPr>
          <w:rStyle w:val="StyleUnderline"/>
          <w:highlight w:val="cyan"/>
        </w:rPr>
        <w:t>why the U</w:t>
      </w:r>
      <w:r w:rsidRPr="000B4204">
        <w:rPr>
          <w:sz w:val="16"/>
          <w:szCs w:val="20"/>
        </w:rPr>
        <w:t xml:space="preserve">nited </w:t>
      </w:r>
      <w:r w:rsidRPr="000B4204">
        <w:rPr>
          <w:rStyle w:val="StyleUnderline"/>
          <w:highlight w:val="cyan"/>
        </w:rPr>
        <w:t>S</w:t>
      </w:r>
      <w:r w:rsidRPr="000B4204">
        <w:rPr>
          <w:sz w:val="16"/>
          <w:szCs w:val="20"/>
        </w:rPr>
        <w:t xml:space="preserve">tates </w:t>
      </w:r>
      <w:r w:rsidRPr="000B4204">
        <w:rPr>
          <w:rStyle w:val="StyleUnderline"/>
          <w:highlight w:val="cyan"/>
        </w:rPr>
        <w:t>should continue to resettle refugees</w:t>
      </w:r>
      <w:r w:rsidRPr="000B4204">
        <w:rPr>
          <w:rStyle w:val="StyleUnderline"/>
        </w:rPr>
        <w:t>,</w:t>
      </w:r>
      <w:r w:rsidRPr="000B4204">
        <w:rPr>
          <w:sz w:val="16"/>
          <w:szCs w:val="20"/>
        </w:rPr>
        <w:t xml:space="preserve"> insisting that “</w:t>
      </w:r>
      <w:r w:rsidRPr="000B4204">
        <w:rPr>
          <w:rStyle w:val="StyleUnderline"/>
          <w:highlight w:val="cyan"/>
        </w:rPr>
        <w:t>slamming the door</w:t>
      </w:r>
      <w:r w:rsidRPr="000B4204">
        <w:rPr>
          <w:sz w:val="16"/>
          <w:szCs w:val="20"/>
        </w:rPr>
        <w:t xml:space="preserve"> </w:t>
      </w:r>
      <w:r w:rsidRPr="000B4204">
        <w:rPr>
          <w:rStyle w:val="StyleUnderline"/>
        </w:rPr>
        <w:t xml:space="preserve">in their faces </w:t>
      </w:r>
      <w:r w:rsidRPr="000B4204">
        <w:rPr>
          <w:rStyle w:val="StyleUnderline"/>
          <w:highlight w:val="cyan"/>
        </w:rPr>
        <w:t>would be</w:t>
      </w:r>
      <w:r w:rsidRPr="000B4204">
        <w:rPr>
          <w:rStyle w:val="StyleUnderline"/>
        </w:rPr>
        <w:t xml:space="preserve"> </w:t>
      </w:r>
      <w:r w:rsidRPr="000B4204">
        <w:rPr>
          <w:rStyle w:val="StyleUnderline"/>
          <w:highlight w:val="cyan"/>
        </w:rPr>
        <w:t>a betrayal</w:t>
      </w:r>
      <w:r w:rsidRPr="000B4204">
        <w:rPr>
          <w:rStyle w:val="StyleUnderline"/>
        </w:rPr>
        <w:t xml:space="preserve"> of our values</w:t>
      </w:r>
      <w:r w:rsidRPr="000B4204">
        <w:rPr>
          <w:sz w:val="16"/>
          <w:szCs w:val="20"/>
        </w:rPr>
        <w:t>. . . . That’s not American. That’s not who we are. We don’t have religious tests to our compassion.”18</w:t>
      </w:r>
    </w:p>
    <w:p w14:paraId="339E0A14" w14:textId="77777777" w:rsidR="005926AC" w:rsidRDefault="005926AC" w:rsidP="0068779E">
      <w:pPr>
        <w:pStyle w:val="Heading4"/>
      </w:pPr>
    </w:p>
    <w:p w14:paraId="437932E5" w14:textId="3BCFF2AF" w:rsidR="0068779E" w:rsidRPr="00CD33F7" w:rsidRDefault="0068779E" w:rsidP="0068779E">
      <w:pPr>
        <w:pStyle w:val="Heading4"/>
      </w:pPr>
      <w:r w:rsidRPr="00CD33F7">
        <w:t xml:space="preserve">The </w:t>
      </w:r>
      <w:r>
        <w:t xml:space="preserve">plan </w:t>
      </w:r>
      <w:r w:rsidRPr="00CD33F7">
        <w:t xml:space="preserve">alleviates </w:t>
      </w:r>
      <w:r>
        <w:t>the strain</w:t>
      </w:r>
      <w:r w:rsidRPr="00CD33F7">
        <w:t xml:space="preserve"> on </w:t>
      </w:r>
      <w:r>
        <w:t xml:space="preserve">Middle Eastern </w:t>
      </w:r>
      <w:r w:rsidRPr="00CD33F7">
        <w:t xml:space="preserve">countries </w:t>
      </w:r>
      <w:r>
        <w:t>and allies – stabilizing the region.</w:t>
      </w:r>
    </w:p>
    <w:p w14:paraId="1BA246DF" w14:textId="77777777" w:rsidR="0068779E" w:rsidRPr="00AD3C58" w:rsidRDefault="0068779E" w:rsidP="0068779E">
      <w:r w:rsidRPr="00AB11C6">
        <w:rPr>
          <w:rStyle w:val="Style13ptBold"/>
        </w:rPr>
        <w:t>HRF, 17</w:t>
      </w:r>
      <w:r>
        <w:t xml:space="preserve"> (Human Rights First, </w:t>
      </w:r>
      <w:r w:rsidRPr="006A4D48">
        <w:t>a non-profit, nonpartisan international human rights organization</w:t>
      </w:r>
      <w:r>
        <w:t xml:space="preserve"> that proposes </w:t>
      </w:r>
      <w:r w:rsidRPr="00AB11C6">
        <w:t>policy solutions necessary to ensure consistent respect for human rights</w:t>
      </w:r>
      <w:r>
        <w:t xml:space="preserve">, “Refugees and National Security”, 1/20/17, </w:t>
      </w:r>
      <w:r w:rsidRPr="00AB11C6">
        <w:t>https://www.humanrightsfirst.org/resource/refugees-and-national-security</w:t>
      </w:r>
      <w:r>
        <w:t>)</w:t>
      </w:r>
    </w:p>
    <w:p w14:paraId="3B859E05" w14:textId="77777777" w:rsidR="0068779E" w:rsidRDefault="0068779E" w:rsidP="0068779E">
      <w:pPr>
        <w:rPr>
          <w:rStyle w:val="Emphasis"/>
        </w:rPr>
      </w:pPr>
      <w:r w:rsidRPr="004513D2">
        <w:rPr>
          <w:rStyle w:val="StyleUnderline"/>
          <w:highlight w:val="cyan"/>
        </w:rPr>
        <w:t>Accepting refugees supports</w:t>
      </w:r>
      <w:r w:rsidRPr="00382101">
        <w:rPr>
          <w:rStyle w:val="StyleUnderline"/>
        </w:rPr>
        <w:t xml:space="preserve"> stability of </w:t>
      </w:r>
      <w:r w:rsidRPr="004513D2">
        <w:rPr>
          <w:rStyle w:val="StyleUnderline"/>
          <w:highlight w:val="cyan"/>
        </w:rPr>
        <w:t>U.S. allies and</w:t>
      </w:r>
      <w:r w:rsidRPr="004513D2">
        <w:rPr>
          <w:rStyle w:val="StyleUnderline"/>
        </w:rPr>
        <w:t xml:space="preserve"> U.S. </w:t>
      </w:r>
      <w:r w:rsidRPr="004513D2">
        <w:rPr>
          <w:rStyle w:val="StyleUnderline"/>
          <w:highlight w:val="cyan"/>
        </w:rPr>
        <w:t>interests</w:t>
      </w:r>
      <w:r w:rsidRPr="001F709E">
        <w:t xml:space="preserve">.  Former CIA Director Hayden and former NATO Supreme Allied Commander James Stavridis write in the Miami Herald, “It’s ironic, to say the least, that today some politicians are seeking to shut out refugees in the name of national security. </w:t>
      </w:r>
      <w:r w:rsidRPr="004513D2">
        <w:rPr>
          <w:rStyle w:val="StyleUnderline"/>
          <w:highlight w:val="cyan"/>
        </w:rPr>
        <w:t>The</w:t>
      </w:r>
      <w:r w:rsidRPr="004513D2">
        <w:rPr>
          <w:rStyle w:val="StyleUnderline"/>
        </w:rPr>
        <w:t xml:space="preserve"> global refugee </w:t>
      </w:r>
      <w:r w:rsidRPr="004513D2">
        <w:rPr>
          <w:rStyle w:val="StyleUnderline"/>
          <w:highlight w:val="cyan"/>
        </w:rPr>
        <w:t>crisis is straining the resources</w:t>
      </w:r>
      <w:r w:rsidRPr="004513D2">
        <w:rPr>
          <w:rStyle w:val="StyleUnderline"/>
        </w:rPr>
        <w:t xml:space="preserve"> and infrastructures </w:t>
      </w:r>
      <w:r w:rsidRPr="004513D2">
        <w:rPr>
          <w:rStyle w:val="StyleUnderline"/>
          <w:highlight w:val="cyan"/>
        </w:rPr>
        <w:t>of Lebanon, Jordan, and Turkey</w:t>
      </w:r>
      <w:r w:rsidRPr="001F709E">
        <w:t xml:space="preserve">, which are hosting the vast majority of Syrian refugees. </w:t>
      </w:r>
      <w:r w:rsidRPr="004513D2">
        <w:rPr>
          <w:highlight w:val="cyan"/>
        </w:rPr>
        <w:t>By doing more to</w:t>
      </w:r>
      <w:r w:rsidRPr="001F709E">
        <w:t xml:space="preserve"> host and </w:t>
      </w:r>
      <w:r w:rsidRPr="004513D2">
        <w:rPr>
          <w:highlight w:val="cyan"/>
        </w:rPr>
        <w:t>help refugees</w:t>
      </w:r>
      <w:r w:rsidRPr="001F709E">
        <w:t xml:space="preserve">, </w:t>
      </w:r>
      <w:r w:rsidRPr="004513D2">
        <w:rPr>
          <w:highlight w:val="cyan"/>
        </w:rPr>
        <w:t xml:space="preserve">the </w:t>
      </w:r>
      <w:r w:rsidRPr="004513D2">
        <w:rPr>
          <w:rStyle w:val="StyleUnderline"/>
          <w:highlight w:val="cyan"/>
        </w:rPr>
        <w:t>U</w:t>
      </w:r>
      <w:r w:rsidRPr="004513D2">
        <w:rPr>
          <w:rStyle w:val="StyleUnderline"/>
        </w:rPr>
        <w:t xml:space="preserve">nited </w:t>
      </w:r>
      <w:r w:rsidRPr="004513D2">
        <w:rPr>
          <w:rStyle w:val="StyleUnderline"/>
          <w:highlight w:val="cyan"/>
        </w:rPr>
        <w:t>S</w:t>
      </w:r>
      <w:r w:rsidRPr="004513D2">
        <w:rPr>
          <w:rStyle w:val="StyleUnderline"/>
        </w:rPr>
        <w:t xml:space="preserve">tates </w:t>
      </w:r>
      <w:r w:rsidRPr="004513D2">
        <w:rPr>
          <w:rStyle w:val="StyleUnderline"/>
          <w:highlight w:val="cyan"/>
        </w:rPr>
        <w:t>would safeguard</w:t>
      </w:r>
      <w:r w:rsidRPr="004513D2">
        <w:rPr>
          <w:rStyle w:val="StyleUnderline"/>
        </w:rPr>
        <w:t xml:space="preserve"> the stability of </w:t>
      </w:r>
      <w:r w:rsidRPr="004513D2">
        <w:rPr>
          <w:rStyle w:val="StyleUnderline"/>
          <w:highlight w:val="cyan"/>
        </w:rPr>
        <w:t>these nations</w:t>
      </w:r>
      <w:r w:rsidRPr="004513D2">
        <w:rPr>
          <w:highlight w:val="cyan"/>
        </w:rPr>
        <w:t xml:space="preserve"> and</w:t>
      </w:r>
      <w:r w:rsidRPr="001F709E">
        <w:t xml:space="preserve"> thereby </w:t>
      </w:r>
      <w:r w:rsidRPr="004513D2">
        <w:rPr>
          <w:rStyle w:val="Emphasis"/>
          <w:highlight w:val="cyan"/>
        </w:rPr>
        <w:t>advance its</w:t>
      </w:r>
      <w:r w:rsidRPr="004513D2">
        <w:rPr>
          <w:rStyle w:val="Emphasis"/>
        </w:rPr>
        <w:t xml:space="preserve"> own </w:t>
      </w:r>
      <w:r w:rsidRPr="004513D2">
        <w:rPr>
          <w:rStyle w:val="Emphasis"/>
          <w:highlight w:val="cyan"/>
        </w:rPr>
        <w:t>national security interests</w:t>
      </w:r>
      <w:r w:rsidRPr="001F709E">
        <w:t xml:space="preserve">.” Former U.S. Ambassador Ryan Crocker writes, “Increased assistance would protect the stability of a region home to U.S. allies… The infrastructure—water, sewage, medical care and education—of these states is overwhelmed. A major resettlement and aid initiative can relieve the strain,” adding that this would </w:t>
      </w:r>
      <w:r w:rsidRPr="004513D2">
        <w:rPr>
          <w:rStyle w:val="Emphasis"/>
        </w:rPr>
        <w:t>reduce regional instability and potential for conflict and terrorism.</w:t>
      </w:r>
    </w:p>
    <w:p w14:paraId="100C0AD3" w14:textId="77777777" w:rsidR="0068779E" w:rsidRDefault="0068779E" w:rsidP="0068779E">
      <w:pPr>
        <w:pStyle w:val="Heading4"/>
      </w:pPr>
      <w:r>
        <w:t>Increasing the number of refugees taken is key for soft power with the Middle East- ensures US authority</w:t>
      </w:r>
    </w:p>
    <w:p w14:paraId="3907EE6F" w14:textId="77777777" w:rsidR="0068779E" w:rsidRPr="00F50EC5" w:rsidRDefault="0068779E" w:rsidP="0068779E">
      <w:pPr>
        <w:rPr>
          <w:rStyle w:val="Style13ptBold"/>
        </w:rPr>
      </w:pPr>
      <w:r>
        <w:rPr>
          <w:rStyle w:val="Style13ptBold"/>
        </w:rPr>
        <w:t xml:space="preserve">Parakilas, 15 </w:t>
      </w:r>
      <w:r w:rsidRPr="00431115">
        <w:t>(Jacob, assistant project director for the US Project at Chatham House, an author on American foreign policy and international security issues, “America's Acceptance of Refugees Is a Strategic Issue”, 12/3/15, https://www.realclearworld.com/articles/2015/12/03/americas_acceptance_of_refugees_is_a_strategic_issue_111596.html)</w:t>
      </w:r>
    </w:p>
    <w:p w14:paraId="0052F17E" w14:textId="77777777" w:rsidR="0068779E" w:rsidRDefault="0068779E" w:rsidP="0068779E">
      <w:r>
        <w:t xml:space="preserve">The debate in the United States about accepting refugees in the wake of the Paris attacks has largely been framed as a question of liberty versus security. But there is another factor in the debate that has largely been ignored -- namely, that </w:t>
      </w:r>
      <w:r w:rsidRPr="00406FF1">
        <w:rPr>
          <w:rStyle w:val="Emphasis"/>
          <w:highlight w:val="cyan"/>
        </w:rPr>
        <w:t>taking in refugees is strategically smart</w:t>
      </w:r>
      <w:r>
        <w:t xml:space="preserve">. </w:t>
      </w:r>
      <w:r w:rsidRPr="00406FF1">
        <w:rPr>
          <w:highlight w:val="cyan"/>
        </w:rPr>
        <w:t>It helps</w:t>
      </w:r>
      <w:r>
        <w:t xml:space="preserve"> in the general maintenance of </w:t>
      </w:r>
      <w:r w:rsidRPr="00406FF1">
        <w:rPr>
          <w:rStyle w:val="StyleUnderline"/>
          <w:highlight w:val="cyan"/>
        </w:rPr>
        <w:t>American soft power</w:t>
      </w:r>
      <w:r w:rsidRPr="00406FF1">
        <w:rPr>
          <w:highlight w:val="cyan"/>
        </w:rPr>
        <w:t xml:space="preserve"> and</w:t>
      </w:r>
      <w:r>
        <w:t xml:space="preserve">, specifically, it </w:t>
      </w:r>
      <w:r w:rsidRPr="00406FF1">
        <w:rPr>
          <w:highlight w:val="cyan"/>
        </w:rPr>
        <w:t>boosts</w:t>
      </w:r>
      <w:r>
        <w:t xml:space="preserve"> </w:t>
      </w:r>
      <w:r w:rsidRPr="00DB7F6E">
        <w:rPr>
          <w:rStyle w:val="StyleUnderline"/>
        </w:rPr>
        <w:t xml:space="preserve">Washington's </w:t>
      </w:r>
      <w:r w:rsidRPr="00406FF1">
        <w:rPr>
          <w:rStyle w:val="StyleUnderline"/>
          <w:highlight w:val="cyan"/>
        </w:rPr>
        <w:t>credibility with Middle East</w:t>
      </w:r>
      <w:r w:rsidRPr="00DB7F6E">
        <w:rPr>
          <w:rStyle w:val="StyleUnderline"/>
        </w:rPr>
        <w:t>ern partners</w:t>
      </w:r>
      <w:r>
        <w:t xml:space="preserve"> critical in the effort to control the spiraling violence in Syria.</w:t>
      </w:r>
    </w:p>
    <w:p w14:paraId="09072819" w14:textId="77777777" w:rsidR="0068779E" w:rsidRDefault="0068779E" w:rsidP="0068779E">
      <w:r>
        <w:t>American immigration policy has always in ways been restricted. The country has, at various times, operated quotas based on nationality and discriminated quite openly. As has been widely recalled over the last week, the American refusal to admit German Jewish refugees in the run-up to the Second World War condemned many of them to death in Nazi concentration camps. In retrospect, this is rightly seen as a colossal moral failing, in much the same terms as that era's paranoid imprisonment of tens of thousands of Japanese-Americans.</w:t>
      </w:r>
    </w:p>
    <w:p w14:paraId="7299F8D5" w14:textId="77777777" w:rsidR="0068779E" w:rsidRDefault="0068779E" w:rsidP="0068779E">
      <w:r>
        <w:t xml:space="preserve">But despite these instances, </w:t>
      </w:r>
      <w:r w:rsidRPr="00406FF1">
        <w:t xml:space="preserve">the </w:t>
      </w:r>
      <w:r w:rsidRPr="00406FF1">
        <w:rPr>
          <w:rStyle w:val="Emphasis"/>
        </w:rPr>
        <w:t>United States has maintained a powerful image as a safe haven</w:t>
      </w:r>
      <w:r>
        <w:t xml:space="preserve"> for those fleeing oppression, violence, and hard times. That reputation is perpetuated by the millions of Americans whose ancestors -- mine included -- fled war, famine, or economic instability to find a better life for their children. The United States has opened its doors to successive waves of refugees fleeing violence -- Hmong, Lebanese, Somalis, and many others besides.</w:t>
      </w:r>
    </w:p>
    <w:p w14:paraId="17EC02FA" w14:textId="77777777" w:rsidR="0068779E" w:rsidRDefault="0068779E" w:rsidP="0068779E">
      <w:pPr>
        <w:rPr>
          <w:rStyle w:val="StyleUnderline"/>
        </w:rPr>
      </w:pPr>
      <w:r w:rsidRPr="00EE0BFE">
        <w:rPr>
          <w:highlight w:val="cyan"/>
        </w:rPr>
        <w:t>That</w:t>
      </w:r>
      <w:r>
        <w:t xml:space="preserve"> mythos </w:t>
      </w:r>
      <w:r w:rsidRPr="00EE0BFE">
        <w:rPr>
          <w:highlight w:val="cyan"/>
        </w:rPr>
        <w:t>is a</w:t>
      </w:r>
      <w:r>
        <w:t xml:space="preserve">n incredibly </w:t>
      </w:r>
      <w:r w:rsidRPr="00EE0BFE">
        <w:rPr>
          <w:rStyle w:val="StyleUnderline"/>
          <w:highlight w:val="cyan"/>
        </w:rPr>
        <w:t>powerful source of</w:t>
      </w:r>
      <w:r w:rsidRPr="008D7F9D">
        <w:rPr>
          <w:rStyle w:val="StyleUnderline"/>
        </w:rPr>
        <w:t xml:space="preserve"> moral </w:t>
      </w:r>
      <w:r w:rsidRPr="00EE0BFE">
        <w:rPr>
          <w:rStyle w:val="StyleUnderline"/>
          <w:highlight w:val="cyan"/>
        </w:rPr>
        <w:t>authority for the U</w:t>
      </w:r>
      <w:r w:rsidRPr="008D7F9D">
        <w:rPr>
          <w:rStyle w:val="StyleUnderline"/>
        </w:rPr>
        <w:t xml:space="preserve">nited </w:t>
      </w:r>
      <w:r w:rsidRPr="00EE0BFE">
        <w:rPr>
          <w:rStyle w:val="StyleUnderline"/>
          <w:highlight w:val="cyan"/>
        </w:rPr>
        <w:t>S</w:t>
      </w:r>
      <w:r w:rsidRPr="008D7F9D">
        <w:rPr>
          <w:rStyle w:val="StyleUnderline"/>
        </w:rPr>
        <w:t>tates</w:t>
      </w:r>
      <w:r>
        <w:t xml:space="preserve">. As Chatham House has discovered through research on foreign views of the United States, even for those predisposed against American policy or fundamentally opposed to American power, the idea of the United States as a beacon is incredibly vivid. </w:t>
      </w:r>
      <w:r w:rsidRPr="00EE0BFE">
        <w:rPr>
          <w:rStyle w:val="StyleUnderline"/>
          <w:highlight w:val="cyan"/>
        </w:rPr>
        <w:t>It holds</w:t>
      </w:r>
      <w:r w:rsidRPr="00EE0BFE">
        <w:rPr>
          <w:rStyle w:val="StyleUnderline"/>
        </w:rPr>
        <w:t xml:space="preserve"> worldwide, nearly </w:t>
      </w:r>
      <w:r w:rsidRPr="00EE0BFE">
        <w:rPr>
          <w:rStyle w:val="StyleUnderline"/>
          <w:highlight w:val="cyan"/>
        </w:rPr>
        <w:t>universal currency</w:t>
      </w:r>
      <w:r w:rsidRPr="00EE0BFE">
        <w:rPr>
          <w:rStyle w:val="StyleUnderline"/>
        </w:rPr>
        <w:t xml:space="preserve"> - but </w:t>
      </w:r>
      <w:r w:rsidRPr="00EE0BFE">
        <w:rPr>
          <w:rStyle w:val="Emphasis"/>
          <w:highlight w:val="cyan"/>
        </w:rPr>
        <w:t>it is</w:t>
      </w:r>
      <w:r w:rsidRPr="00EE0BFE">
        <w:rPr>
          <w:rStyle w:val="Emphasis"/>
        </w:rPr>
        <w:t xml:space="preserve"> also </w:t>
      </w:r>
      <w:r w:rsidRPr="00EE0BFE">
        <w:rPr>
          <w:rStyle w:val="Emphasis"/>
          <w:highlight w:val="cyan"/>
        </w:rPr>
        <w:t>a yardstick by which American action is measured</w:t>
      </w:r>
      <w:r w:rsidRPr="00EE0BFE">
        <w:rPr>
          <w:rStyle w:val="StyleUnderline"/>
        </w:rPr>
        <w:t>, often harshly.</w:t>
      </w:r>
    </w:p>
    <w:p w14:paraId="543AE1E6" w14:textId="77777777" w:rsidR="0068779E" w:rsidRDefault="0068779E" w:rsidP="0068779E">
      <w:pPr>
        <w:pStyle w:val="Heading4"/>
      </w:pPr>
      <w:r>
        <w:t>Cutting refugees damage our national interest abroad and our economy</w:t>
      </w:r>
    </w:p>
    <w:p w14:paraId="71F90D6B" w14:textId="77777777" w:rsidR="0068779E" w:rsidRDefault="0068779E" w:rsidP="0068779E">
      <w:r w:rsidRPr="008274E1">
        <w:rPr>
          <w:rStyle w:val="Style13ptBold"/>
        </w:rPr>
        <w:t>Chertoff 17</w:t>
      </w:r>
      <w:r>
        <w:t xml:space="preserve"> (Michael, U.S. homeland security secretary from 2005 to 2009, is executive chairman of the Chertoff Group, a security and risk-management advisory firm, "Cutting refugee admissions hurts Americans.Here's how." September 14, 2017, https://www.washingtonpost.com/opinions/cutting-refugee-admissions-hurts-americans-heres-how/2017/09/14/c7c8b5e6-9987-11e7-b569-3360011663b4_story.html?utm_term=.cb014a88443c</w:t>
      </w:r>
    </w:p>
    <w:p w14:paraId="7A84AC0B" w14:textId="77777777" w:rsidR="0068779E" w:rsidRPr="0077209B" w:rsidRDefault="0068779E" w:rsidP="0068779E">
      <w:pPr>
        <w:rPr>
          <w:rStyle w:val="Emphasis"/>
          <w:iCs w:val="0"/>
          <w:sz w:val="16"/>
          <w:u w:val="none"/>
          <w:bdr w:val="none" w:sz="0" w:space="0" w:color="auto"/>
        </w:rPr>
      </w:pPr>
      <w:r w:rsidRPr="008274E1">
        <w:rPr>
          <w:rStyle w:val="Style13ptBold"/>
          <w:b w:val="0"/>
          <w:sz w:val="16"/>
        </w:rPr>
        <w:t xml:space="preserve">President Trump will make another decision this month that will affect thousands of people: How many refugees will the United States admit in fiscal year 2018? The president already cut refugee admissions by more than half this year, from more than 100,000 down to 50,000. By way of comparison, the highest ceiling under President Ronald Reagan was 140,000. The president has also signaled, through his executive orders and in his budget proposal, that these cuts will carry over to next year. And in fact, some in his administration are trying to convince him to cut even further. This would be a mistake. </w:t>
      </w:r>
      <w:r w:rsidRPr="008274E1">
        <w:rPr>
          <w:rStyle w:val="StyleUnderline"/>
          <w:highlight w:val="yellow"/>
        </w:rPr>
        <w:t>Cutting refugee admittances would not only be a moral failure but also damage our national interest abroad and our economy.</w:t>
      </w:r>
      <w:r w:rsidRPr="008274E1">
        <w:rPr>
          <w:rStyle w:val="StyleUnderline"/>
        </w:rPr>
        <w:t xml:space="preserve"> </w:t>
      </w:r>
      <w:r w:rsidRPr="008274E1">
        <w:rPr>
          <w:rStyle w:val="Style13ptBold"/>
          <w:b w:val="0"/>
          <w:sz w:val="16"/>
        </w:rPr>
        <w:t xml:space="preserve">Of course, security is an imperative, and </w:t>
      </w:r>
      <w:r w:rsidRPr="008274E1">
        <w:rPr>
          <w:rStyle w:val="StyleUnderline"/>
          <w:highlight w:val="yellow"/>
        </w:rPr>
        <w:t>the refugee resettlement program is secure</w:t>
      </w:r>
      <w:r w:rsidRPr="008274E1">
        <w:rPr>
          <w:rStyle w:val="Style13ptBold"/>
          <w:b w:val="0"/>
          <w:sz w:val="16"/>
        </w:rPr>
        <w:t xml:space="preserve">. U.S. security and intelligence agencies conduct multiple reviews on every refugee admitted, and only those approved for admission by the Department of Homeland Security are granted refuge in the United States. There is also the humanitarian imperative: We are in the midst of the greatest refugee crisis on record, with more than 22 million people seeking safety from violence, conflict and persecution all over the world. The vast majority of refugees — nearly 90 percent — are hosted by poor and middle-income countries. Only the most vulnerable — those whose safety cannot be assured in their countries of first refuge — are selected for resettlement. For these refugees — widowed women; orphaned children; survivors of rape, torture and brutal religious persecution — refugee resettlement is a lifeline. But what's in it for the United States? Strategic allies located near crises host the largest refugee populations in the world. Jordan, Turkey, Pakistan and Kenya are among the top refugee-hosting states. Their willingness to host millions of </w:t>
      </w:r>
      <w:r w:rsidRPr="008274E1">
        <w:rPr>
          <w:rStyle w:val="StyleUnderline"/>
          <w:highlight w:val="yellow"/>
        </w:rPr>
        <w:t>refugees contributes greatly to regional stability and security,</w:t>
      </w:r>
      <w:r w:rsidRPr="008274E1">
        <w:rPr>
          <w:rStyle w:val="Style13ptBold"/>
          <w:b w:val="0"/>
          <w:sz w:val="16"/>
        </w:rPr>
        <w:t xml:space="preserve"> all in regions where U.S. troops are deployed. As our military works to contain terrorist insurgencies in Afghanistan, Iraq, Syria and the Horn of Africa, forcing refugees to return to unsafe and unstable countries would make countering terrorism more difficult. That's why in 2016, when the Kenyan government threatened to close the Dadaab refugee camp and forcibly return more than 250,000 Somalis to an unstable Somalia, then-Secretary of State John F. Kerry got on a plane to Kenya. It's also why the United States should be concerned that more than 700,000 Afghan registered and unregistered refugees have been returned to Afghanistan since 2016 — a threefold increase from 2015 — at a time when growing instability in Afghanistan and terrorist gains are forcing an increase in U.S. troop levels. If we're not willing to do our fair share, how can we ask front-line allies to do more? Maintaining resettlement commitments is also critical to our military, diplomatic and intelligence operations abroad. Tens of thousands of Iraqi and Afghan nationals have put their lives on the line to support intelligence-gathering, operations planning and other essential services. Terrorist groups openly target these individuals because of their cooperation with Americans</w:t>
      </w:r>
      <w:r w:rsidRPr="008274E1">
        <w:rPr>
          <w:rStyle w:val="StyleUnderline"/>
          <w:highlight w:val="yellow"/>
        </w:rPr>
        <w:t>. Resettlement is instrumental to ensuring</w:t>
      </w:r>
      <w:r w:rsidRPr="008274E1">
        <w:rPr>
          <w:rStyle w:val="Style13ptBold"/>
          <w:b w:val="0"/>
          <w:sz w:val="16"/>
        </w:rPr>
        <w:t xml:space="preserve"> their </w:t>
      </w:r>
      <w:r w:rsidRPr="008274E1">
        <w:rPr>
          <w:rStyle w:val="StyleUnderline"/>
          <w:highlight w:val="yellow"/>
        </w:rPr>
        <w:t>safety</w:t>
      </w:r>
      <w:r w:rsidRPr="008274E1">
        <w:rPr>
          <w:rStyle w:val="Style13ptBold"/>
          <w:b w:val="0"/>
          <w:sz w:val="16"/>
        </w:rPr>
        <w:t xml:space="preserve"> — a testament to the U.S. military's commitment to leave no one behind on the battlefield. And in a proud American tradition, Republican and Democratic presidents have used refugee admissions to signal support for those who reject ideologies antithetical to U.S. values. In the past few decades, we have raised our admissions ceilings to take in those fleeing communist uprisings, religious persecution and tyranny. Today, the United States must provide unwavering support for Muslims who put their lives at risk to reject terrorist ideologies, many of whom refused to join or be conscripted into terrorist groups, militias and state security forces persecuting their fellow citizens. The Islamic State considers all those who flee its rule as heretics subject to execution. Those who risk their lives — and their children's lives — to reject terrorism must know, as a matter of our fight against extremism, that the United States supports and welcomes them. Even in the wake of 9/11, the worst terrorist attack in our country's history, President George W. Bush deliberately and explicitly maintained a refugee admissions ceiling of 70,000 annually, affirming the United States' great humanitarian tradition. Finally, refugees enrich and are deeply supported by our communities. Hundreds of mayors, faith leaders and business leaders have attested to the contributions refugees make. Thousands of Americans donate volunteer hours, in-kind goods and services, and private dollars to support refugees. One study estimates only 39 percent of the costs of resettlement are covered by federal dollars. Despite being among the most vulnerable and destitute when they arrive, refugees thrive. Entrepreneurship among refugees is nearly 50 percent higher than among U.S.-born populations, creating jobs for Americans. More than 57 percent of them are homeowners</w:t>
      </w:r>
      <w:r w:rsidRPr="008274E1">
        <w:rPr>
          <w:rStyle w:val="StyleUnderline"/>
          <w:highlight w:val="yellow"/>
        </w:rPr>
        <w:t>. Our values and our national security interests argue for raising our refugee ceiling, not lowering it.</w:t>
      </w:r>
      <w:r w:rsidRPr="008274E1">
        <w:rPr>
          <w:rStyle w:val="StyleUnderline"/>
        </w:rPr>
        <w:t xml:space="preserve"> </w:t>
      </w:r>
      <w:r w:rsidRPr="008274E1">
        <w:rPr>
          <w:rStyle w:val="Style13ptBold"/>
          <w:b w:val="0"/>
          <w:sz w:val="16"/>
        </w:rPr>
        <w:t>The president should seize the mantle of Reagan and fortify U.S. leadership on refugees.</w:t>
      </w:r>
      <w:r w:rsidRPr="008274E1">
        <w:rPr>
          <w:b/>
          <w:sz w:val="16"/>
        </w:rPr>
        <w:t xml:space="preserve"> </w:t>
      </w:r>
    </w:p>
    <w:p w14:paraId="4EC90AAC" w14:textId="1079EC7E" w:rsidR="0068779E" w:rsidRDefault="0068779E" w:rsidP="0068779E">
      <w:pPr>
        <w:pStyle w:val="Heading3"/>
      </w:pPr>
      <w:r>
        <w:t>Plan Solves Strain/Crisis</w:t>
      </w:r>
    </w:p>
    <w:p w14:paraId="11AB38E3" w14:textId="77777777" w:rsidR="0068779E" w:rsidRDefault="0068779E" w:rsidP="0068779E">
      <w:pPr>
        <w:pStyle w:val="Heading4"/>
      </w:pPr>
      <w:r>
        <w:t>US resettlement alleviates strain on allies and causes global cooperation.</w:t>
      </w:r>
    </w:p>
    <w:p w14:paraId="70B20C1E" w14:textId="77777777" w:rsidR="0068779E" w:rsidRPr="0077209B" w:rsidRDefault="0068779E" w:rsidP="0068779E">
      <w:r w:rsidRPr="0077209B">
        <w:rPr>
          <w:rStyle w:val="Style13ptBold"/>
        </w:rPr>
        <w:t>Crocker, 16</w:t>
      </w:r>
      <w:r w:rsidRPr="0077209B">
        <w:t xml:space="preserve"> (Ryan, former U.S. Ambassador to Syria, Lebanon, Iraq, Afghanistan, Pakistan and Kuwait, “The Syrian Refugee Crisis and the Need for U.S. Leadership”, 2/29/16, https://www.humanrightsfirst.org/resource/syrian-refugee-crisis-and-need-us-leadership)</w:t>
      </w:r>
    </w:p>
    <w:p w14:paraId="7987C8D1" w14:textId="77777777" w:rsidR="0068779E" w:rsidRPr="00D6709E" w:rsidRDefault="0068779E" w:rsidP="0068779E">
      <w:pPr>
        <w:rPr>
          <w:rStyle w:val="Emphasis"/>
        </w:rPr>
      </w:pPr>
      <w:r w:rsidRPr="00D6709E">
        <w:rPr>
          <w:rStyle w:val="StyleUnderline"/>
        </w:rPr>
        <w:t>This is a global crisis</w:t>
      </w:r>
      <w:r>
        <w:t xml:space="preserve">. It is a crisis that very much involves U.S. interests, and it is a problem that can only be successfully addressed if the United States leads. As detailed in Human Rights First’s report The Syrian Refugee Crisis and the Need for U.S. Leadership, </w:t>
      </w:r>
      <w:r w:rsidRPr="00D6709E">
        <w:rPr>
          <w:rStyle w:val="StyleUnderline"/>
          <w:highlight w:val="cyan"/>
        </w:rPr>
        <w:t>the</w:t>
      </w:r>
      <w:r w:rsidRPr="00D6709E">
        <w:rPr>
          <w:rStyle w:val="StyleUnderline"/>
        </w:rPr>
        <w:t xml:space="preserve"> </w:t>
      </w:r>
      <w:r w:rsidRPr="00D6709E">
        <w:rPr>
          <w:rStyle w:val="StyleUnderline"/>
          <w:highlight w:val="cyan"/>
        </w:rPr>
        <w:t>U</w:t>
      </w:r>
      <w:r w:rsidRPr="00D6709E">
        <w:rPr>
          <w:rStyle w:val="StyleUnderline"/>
        </w:rPr>
        <w:t xml:space="preserve">nited </w:t>
      </w:r>
      <w:r w:rsidRPr="00D6709E">
        <w:rPr>
          <w:rStyle w:val="StyleUnderline"/>
          <w:highlight w:val="cyan"/>
        </w:rPr>
        <w:t>S</w:t>
      </w:r>
      <w:r w:rsidRPr="00D6709E">
        <w:rPr>
          <w:rStyle w:val="StyleUnderline"/>
        </w:rPr>
        <w:t xml:space="preserve">tates </w:t>
      </w:r>
      <w:r w:rsidRPr="00D6709E">
        <w:rPr>
          <w:rStyle w:val="StyleUnderline"/>
          <w:highlight w:val="cyan"/>
        </w:rPr>
        <w:t>must lead a</w:t>
      </w:r>
      <w:r w:rsidRPr="00D6709E">
        <w:rPr>
          <w:rStyle w:val="StyleUnderline"/>
        </w:rPr>
        <w:t xml:space="preserve"> major </w:t>
      </w:r>
      <w:r w:rsidRPr="00D6709E">
        <w:rPr>
          <w:rStyle w:val="StyleUnderline"/>
          <w:highlight w:val="cyan"/>
        </w:rPr>
        <w:t>global</w:t>
      </w:r>
      <w:r w:rsidRPr="00D6709E">
        <w:rPr>
          <w:rStyle w:val="StyleUnderline"/>
        </w:rPr>
        <w:t xml:space="preserve"> </w:t>
      </w:r>
      <w:r w:rsidRPr="00D6709E">
        <w:rPr>
          <w:rStyle w:val="StyleUnderline"/>
          <w:highlight w:val="cyan"/>
        </w:rPr>
        <w:t>initiative</w:t>
      </w:r>
      <w:r>
        <w:t xml:space="preserve"> to address the refugee crisis. </w:t>
      </w:r>
      <w:r w:rsidRPr="00D6709E">
        <w:rPr>
          <w:rStyle w:val="StyleUnderline"/>
        </w:rPr>
        <w:t xml:space="preserve">The United States must significantly increase its own humanitarian assistance, development investment, </w:t>
      </w:r>
      <w:r w:rsidRPr="0077209B">
        <w:rPr>
          <w:rStyle w:val="StyleUnderline"/>
          <w:highlight w:val="cyan"/>
        </w:rPr>
        <w:t>and resettlement commitments</w:t>
      </w:r>
      <w:r>
        <w:t xml:space="preserve"> </w:t>
      </w:r>
      <w:r w:rsidRPr="0077209B">
        <w:rPr>
          <w:rStyle w:val="StyleUnderline"/>
          <w:highlight w:val="cyan"/>
        </w:rPr>
        <w:t>in order</w:t>
      </w:r>
      <w:r>
        <w:t xml:space="preserve"> </w:t>
      </w:r>
      <w:r w:rsidRPr="00332A63">
        <w:rPr>
          <w:rStyle w:val="Emphasis"/>
          <w:highlight w:val="cyan"/>
        </w:rPr>
        <w:t>to enlist other states to do more</w:t>
      </w:r>
      <w:r>
        <w:t xml:space="preserve">, </w:t>
      </w:r>
      <w:r w:rsidRPr="00D7405A">
        <w:rPr>
          <w:highlight w:val="cyan"/>
        </w:rPr>
        <w:t>and</w:t>
      </w:r>
      <w:r>
        <w:t xml:space="preserve"> to effectively </w:t>
      </w:r>
      <w:r w:rsidRPr="00D6709E">
        <w:rPr>
          <w:rStyle w:val="Emphasis"/>
          <w:highlight w:val="cyan"/>
        </w:rPr>
        <w:t>advance its</w:t>
      </w:r>
      <w:r w:rsidRPr="00D6709E">
        <w:rPr>
          <w:rStyle w:val="Emphasis"/>
        </w:rPr>
        <w:t xml:space="preserve"> foreign policy </w:t>
      </w:r>
      <w:r w:rsidRPr="00D6709E">
        <w:rPr>
          <w:rStyle w:val="Emphasis"/>
          <w:highlight w:val="cyan"/>
        </w:rPr>
        <w:t>interests</w:t>
      </w:r>
      <w:r w:rsidRPr="00D6709E">
        <w:rPr>
          <w:rStyle w:val="Emphasis"/>
        </w:rPr>
        <w:t>.</w:t>
      </w:r>
    </w:p>
    <w:p w14:paraId="692FE5BF" w14:textId="77777777" w:rsidR="0068779E" w:rsidRDefault="0068779E" w:rsidP="0068779E">
      <w:r>
        <w:t xml:space="preserve">A bold initiative—one that includes </w:t>
      </w:r>
      <w:r w:rsidRPr="0092417F">
        <w:rPr>
          <w:highlight w:val="cyan"/>
        </w:rPr>
        <w:t>significant increases in</w:t>
      </w:r>
      <w:r>
        <w:t xml:space="preserve"> </w:t>
      </w:r>
      <w:r w:rsidRPr="0077209B">
        <w:rPr>
          <w:rStyle w:val="StyleUnderline"/>
          <w:highlight w:val="cyan"/>
        </w:rPr>
        <w:t>resettlement</w:t>
      </w:r>
      <w:r>
        <w:t xml:space="preserve"> and </w:t>
      </w:r>
      <w:r w:rsidRPr="0077209B">
        <w:t>aid—</w:t>
      </w:r>
      <w:r>
        <w:t xml:space="preserve">will </w:t>
      </w:r>
      <w:r w:rsidRPr="0092417F">
        <w:rPr>
          <w:rStyle w:val="StyleUnderline"/>
          <w:highlight w:val="cyan"/>
        </w:rPr>
        <w:t xml:space="preserve">advance U.S. national </w:t>
      </w:r>
      <w:r w:rsidRPr="004F5387">
        <w:rPr>
          <w:rStyle w:val="StyleUnderline"/>
          <w:highlight w:val="cyan"/>
        </w:rPr>
        <w:t>security by alleviating</w:t>
      </w:r>
      <w:r w:rsidRPr="0020372E">
        <w:rPr>
          <w:rStyle w:val="StyleUnderline"/>
        </w:rPr>
        <w:t xml:space="preserve"> the </w:t>
      </w:r>
      <w:r w:rsidRPr="004F5387">
        <w:rPr>
          <w:rStyle w:val="StyleUnderline"/>
          <w:highlight w:val="cyan"/>
        </w:rPr>
        <w:t>strains on</w:t>
      </w:r>
      <w:r w:rsidRPr="0020372E">
        <w:rPr>
          <w:rStyle w:val="StyleUnderline"/>
        </w:rPr>
        <w:t xml:space="preserve"> </w:t>
      </w:r>
      <w:r w:rsidRPr="004F5387">
        <w:rPr>
          <w:rStyle w:val="StyleUnderline"/>
          <w:highlight w:val="cyan"/>
        </w:rPr>
        <w:t>refugee-hosting states</w:t>
      </w:r>
      <w:r w:rsidRPr="004F5387">
        <w:rPr>
          <w:highlight w:val="cyan"/>
        </w:rPr>
        <w:t xml:space="preserve"> and safeguarding</w:t>
      </w:r>
      <w:r>
        <w:t xml:space="preserve"> the stability of a region that is home to </w:t>
      </w:r>
      <w:r w:rsidRPr="004F5387">
        <w:rPr>
          <w:highlight w:val="cyan"/>
        </w:rPr>
        <w:t>key U.S. allies</w:t>
      </w:r>
      <w:r>
        <w:t xml:space="preserve">. While the United States is the largest donor of humanitarian assistance, </w:t>
      </w:r>
      <w:r w:rsidRPr="0020372E">
        <w:rPr>
          <w:rStyle w:val="StyleUnderline"/>
        </w:rPr>
        <w:t>American leadership cannot be defined simply by how large a check we write</w:t>
      </w:r>
      <w:r>
        <w:t xml:space="preserve">. </w:t>
      </w:r>
      <w:r w:rsidRPr="0092417F">
        <w:rPr>
          <w:rStyle w:val="Emphasis"/>
          <w:highlight w:val="cyan"/>
        </w:rPr>
        <w:t>We must</w:t>
      </w:r>
      <w:r w:rsidRPr="0020372E">
        <w:rPr>
          <w:rStyle w:val="Emphasis"/>
        </w:rPr>
        <w:t xml:space="preserve"> also </w:t>
      </w:r>
      <w:r w:rsidRPr="0092417F">
        <w:rPr>
          <w:rStyle w:val="Emphasis"/>
          <w:highlight w:val="cyan"/>
        </w:rPr>
        <w:t>lead by example</w:t>
      </w:r>
      <w:r>
        <w:t>, and our allies in the Middle East and Europe need to see that we are truly sharing in the responsibility of hosting refugees.</w:t>
      </w:r>
    </w:p>
    <w:p w14:paraId="6D8DB8E9" w14:textId="77777777" w:rsidR="0068779E" w:rsidRDefault="0068779E" w:rsidP="0068779E">
      <w:r>
        <w:t xml:space="preserve">We must also address the backlogs and bottlenecks that impede processing for refugees undergoing the resettlement process, and for Iraqis and Afghans who have put their lives on the line to work alongside the U.S. military. </w:t>
      </w:r>
      <w:r w:rsidRPr="002D3B3C">
        <w:rPr>
          <w:rStyle w:val="StyleUnderline"/>
        </w:rPr>
        <w:t>Severe backlogs undermine the reputation of these U.S. programs</w:t>
      </w:r>
      <w:r>
        <w:t xml:space="preserve"> and the country’s ability to meet its commitments to its allies and to refugee-hosting states, as well as its commitments to protect vulnerable refugees. Refugees are more rigorously vetted than any travelers coming to the United States. </w:t>
      </w:r>
      <w:r w:rsidRPr="002D3B3C">
        <w:rPr>
          <w:rStyle w:val="StyleUnderline"/>
        </w:rPr>
        <w:t>Addressing backlogs would not undermine security</w:t>
      </w:r>
      <w:r>
        <w:t>; in fact it would strengthen the effectiveness of U.S. processing.</w:t>
      </w:r>
    </w:p>
    <w:p w14:paraId="70FBAB64" w14:textId="77777777" w:rsidR="0068779E" w:rsidRDefault="0068779E" w:rsidP="0068779E">
      <w:r w:rsidRPr="004F5387">
        <w:rPr>
          <w:rStyle w:val="StyleUnderline"/>
          <w:highlight w:val="cyan"/>
        </w:rPr>
        <w:t>U.S. leadership</w:t>
      </w:r>
      <w:r w:rsidRPr="00A61027">
        <w:rPr>
          <w:rStyle w:val="StyleUnderline"/>
        </w:rPr>
        <w:t xml:space="preserve"> of this global effort </w:t>
      </w:r>
      <w:r w:rsidRPr="004F5387">
        <w:rPr>
          <w:rStyle w:val="StyleUnderline"/>
          <w:highlight w:val="cyan"/>
        </w:rPr>
        <w:t>will not only benefit U.S. interests</w:t>
      </w:r>
      <w:r w:rsidRPr="00A61027">
        <w:rPr>
          <w:rStyle w:val="StyleUnderline"/>
        </w:rPr>
        <w:t xml:space="preserve">, </w:t>
      </w:r>
      <w:r w:rsidRPr="004F5387">
        <w:rPr>
          <w:rStyle w:val="StyleUnderline"/>
          <w:highlight w:val="cyan"/>
        </w:rPr>
        <w:t>it will</w:t>
      </w:r>
      <w:r w:rsidRPr="00A61027">
        <w:rPr>
          <w:rStyle w:val="StyleUnderline"/>
        </w:rPr>
        <w:t xml:space="preserve"> also </w:t>
      </w:r>
      <w:r w:rsidRPr="004F5387">
        <w:rPr>
          <w:rStyle w:val="StyleUnderline"/>
          <w:highlight w:val="cyan"/>
        </w:rPr>
        <w:t>advance American ideals</w:t>
      </w:r>
      <w:r>
        <w:t xml:space="preserve">. In times of global crisis, our country cannot afford to abandon its ideals. This country’s values are inscribed on the base of the Statue of Liberty. In the words of Emma Lazarus, “Give me your tired, your poor, your huddled masses yearning to breathe free.” </w:t>
      </w:r>
      <w:r w:rsidRPr="004F5387">
        <w:rPr>
          <w:highlight w:val="cyan"/>
        </w:rPr>
        <w:t>Providing refuge to the most vulnerable</w:t>
      </w:r>
      <w:r>
        <w:t xml:space="preserve"> in need of protection </w:t>
      </w:r>
      <w:r w:rsidRPr="004F5387">
        <w:rPr>
          <w:highlight w:val="cyan"/>
        </w:rPr>
        <w:t>is what</w:t>
      </w:r>
      <w:r>
        <w:t xml:space="preserve"> has </w:t>
      </w:r>
      <w:r w:rsidRPr="004F5387">
        <w:rPr>
          <w:highlight w:val="cyan"/>
        </w:rPr>
        <w:t>built our nation</w:t>
      </w:r>
      <w:r>
        <w:t xml:space="preserve"> and made it a beacon of hope in a dark world. This is not a partisan issue, it is an American issue.</w:t>
      </w:r>
    </w:p>
    <w:p w14:paraId="38505213" w14:textId="77777777" w:rsidR="0068779E" w:rsidRDefault="0068779E" w:rsidP="00CF3FBF">
      <w:pPr>
        <w:rPr>
          <w:sz w:val="16"/>
        </w:rPr>
      </w:pPr>
    </w:p>
    <w:p w14:paraId="074CC161" w14:textId="3654F570" w:rsidR="00261711" w:rsidRDefault="00261711" w:rsidP="00261711">
      <w:pPr>
        <w:pStyle w:val="Heading2"/>
      </w:pPr>
      <w:r>
        <w:t>S</w:t>
      </w:r>
      <w:r>
        <w:t>TRUCTURAL VIOLENCE ADV.</w:t>
      </w:r>
    </w:p>
    <w:p w14:paraId="26A34B2E" w14:textId="77777777" w:rsidR="00261711" w:rsidRDefault="00261711" w:rsidP="00261711">
      <w:pPr>
        <w:pStyle w:val="Heading3"/>
      </w:pPr>
      <w:r>
        <w:t>Rooted in Bias</w:t>
      </w:r>
    </w:p>
    <w:p w14:paraId="6187F7BE" w14:textId="77777777" w:rsidR="00261711" w:rsidRPr="00462A08" w:rsidRDefault="00261711" w:rsidP="00261711">
      <w:pPr>
        <w:pStyle w:val="Heading4"/>
      </w:pPr>
      <w:r w:rsidRPr="00462A08">
        <w:t>F</w:t>
      </w:r>
      <w:r>
        <w:t>ears of Islamophobia and terrorism drives US policy on Syrian refugees.</w:t>
      </w:r>
    </w:p>
    <w:p w14:paraId="383815EB" w14:textId="77777777" w:rsidR="00261711" w:rsidRDefault="00261711" w:rsidP="00261711">
      <w:r w:rsidRPr="00462A08">
        <w:rPr>
          <w:rFonts w:eastAsiaTheme="majorEastAsia" w:cstheme="majorBidi"/>
          <w:b/>
          <w:iCs/>
          <w:sz w:val="26"/>
        </w:rPr>
        <w:t>Lind 15</w:t>
      </w:r>
      <w:r w:rsidRPr="00462A08">
        <w:t>, Dara, Senior Reporter for Vox, "The US is so paranoid about Syrian refugees that it's letting barely any in", https://www.vox.com/explainers/2015/11/16/9745318/syrian-refugees-us-isis</w:t>
      </w:r>
    </w:p>
    <w:p w14:paraId="5AADAB17" w14:textId="77777777" w:rsidR="00261711" w:rsidRDefault="00261711" w:rsidP="00261711">
      <w:pPr>
        <w:rPr>
          <w:rStyle w:val="Emphasis"/>
          <w:rFonts w:eastAsiaTheme="majorEastAsia"/>
        </w:rPr>
      </w:pPr>
      <w:r w:rsidRPr="00394BB2">
        <w:rPr>
          <w:rStyle w:val="StyleUnderline"/>
          <w:highlight w:val="cyan"/>
        </w:rPr>
        <w:t>The US has</w:t>
      </w:r>
      <w:r w:rsidRPr="00462A08">
        <w:rPr>
          <w:rStyle w:val="StyleUnderline"/>
        </w:rPr>
        <w:t xml:space="preserve"> already </w:t>
      </w:r>
      <w:r w:rsidRPr="00394BB2">
        <w:rPr>
          <w:rStyle w:val="StyleUnderline"/>
          <w:highlight w:val="cyan"/>
        </w:rPr>
        <w:t>proven</w:t>
      </w:r>
      <w:r w:rsidRPr="00462A08">
        <w:rPr>
          <w:rStyle w:val="StyleUnderline"/>
        </w:rPr>
        <w:t xml:space="preserve"> </w:t>
      </w:r>
      <w:r w:rsidRPr="00462A08">
        <w:rPr>
          <w:rStyle w:val="Emphasis"/>
          <w:rFonts w:eastAsiaTheme="majorEastAsia"/>
        </w:rPr>
        <w:t xml:space="preserve">extremely </w:t>
      </w:r>
      <w:r w:rsidRPr="00394BB2">
        <w:rPr>
          <w:rStyle w:val="Emphasis"/>
          <w:rFonts w:eastAsiaTheme="majorEastAsia"/>
          <w:highlight w:val="cyan"/>
        </w:rPr>
        <w:t>reticent when it comes to taking refugees from Middle Eastern conflict zon</w:t>
      </w:r>
      <w:r w:rsidRPr="00394BB2">
        <w:rPr>
          <w:rStyle w:val="StyleUnderline"/>
          <w:highlight w:val="cyan"/>
        </w:rPr>
        <w:t>es</w:t>
      </w:r>
      <w:r w:rsidRPr="00462A08">
        <w:rPr>
          <w:rStyle w:val="StyleUnderline"/>
        </w:rPr>
        <w:t xml:space="preserve"> where terrorist groups are present.</w:t>
      </w:r>
      <w:r w:rsidRPr="00266C72">
        <w:rPr>
          <w:sz w:val="16"/>
        </w:rPr>
        <w:t xml:space="preserve"> In Iraq, after the US withdrew its official combat presence, it allocated 20,000 special immigrant visas meant for the families of Iraqis who had aided the US. But it actually gave out only a fraction — just 392 in 2011, for example, and 6,000 in 2013 after heavy lobbying from advocates and a domestic outcry</w:t>
      </w:r>
      <w:r w:rsidRPr="00462A08">
        <w:rPr>
          <w:rStyle w:val="StyleUnderline"/>
        </w:rPr>
        <w:t>. It's impossible to say for sure how much</w:t>
      </w:r>
      <w:r w:rsidRPr="003F6204">
        <w:rPr>
          <w:rStyle w:val="Emphasis"/>
          <w:rFonts w:eastAsiaTheme="majorEastAsia"/>
        </w:rPr>
        <w:t xml:space="preserve"> </w:t>
      </w:r>
      <w:r w:rsidRPr="00394BB2">
        <w:rPr>
          <w:rStyle w:val="Emphasis"/>
          <w:rFonts w:eastAsiaTheme="majorEastAsia"/>
          <w:highlight w:val="cyan"/>
        </w:rPr>
        <w:t>fear of terrorism and outright Islamophobia have slowed down the process of admitting Syrian refugees</w:t>
      </w:r>
      <w:r w:rsidRPr="00462A08">
        <w:rPr>
          <w:rStyle w:val="Emphasis"/>
          <w:rFonts w:eastAsiaTheme="majorEastAsia"/>
        </w:rPr>
        <w:t xml:space="preserve"> </w:t>
      </w:r>
      <w:r w:rsidRPr="00462A08">
        <w:rPr>
          <w:rStyle w:val="StyleUnderline"/>
        </w:rPr>
        <w:t xml:space="preserve">so far. But it certainly appears that </w:t>
      </w:r>
      <w:r w:rsidRPr="00394BB2">
        <w:rPr>
          <w:rStyle w:val="StyleUnderline"/>
          <w:highlight w:val="cyan"/>
        </w:rPr>
        <w:t xml:space="preserve">the </w:t>
      </w:r>
      <w:r w:rsidRPr="00394BB2">
        <w:rPr>
          <w:rStyle w:val="Emphasis"/>
          <w:rFonts w:eastAsiaTheme="majorEastAsia"/>
          <w:highlight w:val="cyan"/>
        </w:rPr>
        <w:t>Syrian refugee process has taken a lot longer</w:t>
      </w:r>
      <w:r w:rsidRPr="00462A08">
        <w:rPr>
          <w:rStyle w:val="StyleUnderline"/>
        </w:rPr>
        <w:t>, and been a lot more difficult, than it is for other countries (such as Myanmar</w:t>
      </w:r>
      <w:r w:rsidRPr="00266C72">
        <w:rPr>
          <w:sz w:val="16"/>
        </w:rPr>
        <w:t xml:space="preserve">). The Obama administration has been trying </w:t>
      </w:r>
      <w:r w:rsidRPr="00394BB2">
        <w:rPr>
          <w:sz w:val="16"/>
          <w:highlight w:val="cyan"/>
        </w:rPr>
        <w:t xml:space="preserve">to balance </w:t>
      </w:r>
      <w:r w:rsidRPr="00266C72">
        <w:rPr>
          <w:sz w:val="16"/>
        </w:rPr>
        <w:t xml:space="preserve">the </w:t>
      </w:r>
      <w:r w:rsidRPr="00394BB2">
        <w:rPr>
          <w:sz w:val="16"/>
          <w:highlight w:val="cyan"/>
        </w:rPr>
        <w:t>security</w:t>
      </w:r>
      <w:r w:rsidRPr="00266C72">
        <w:rPr>
          <w:sz w:val="16"/>
        </w:rPr>
        <w:t xml:space="preserve"> and political risk that the "wrong" refugee poses, even if it is just one or two out of tens of thousands</w:t>
      </w:r>
      <w:r w:rsidRPr="00462A08">
        <w:rPr>
          <w:rStyle w:val="StyleUnderline"/>
        </w:rPr>
        <w:t xml:space="preserve">, with the humanitarian urgency of </w:t>
      </w:r>
      <w:r w:rsidRPr="00394BB2">
        <w:rPr>
          <w:rStyle w:val="StyleUnderline"/>
          <w:highlight w:val="cyan"/>
        </w:rPr>
        <w:t>helping</w:t>
      </w:r>
      <w:r w:rsidRPr="00462A08">
        <w:rPr>
          <w:rStyle w:val="StyleUnderline"/>
        </w:rPr>
        <w:t xml:space="preserve"> the "right" </w:t>
      </w:r>
      <w:r w:rsidRPr="00394BB2">
        <w:rPr>
          <w:rStyle w:val="StyleUnderline"/>
          <w:highlight w:val="cyan"/>
        </w:rPr>
        <w:t>refugees</w:t>
      </w:r>
      <w:r w:rsidRPr="00462A08">
        <w:rPr>
          <w:rStyle w:val="StyleUnderline"/>
        </w:rPr>
        <w:t xml:space="preserve"> now.</w:t>
      </w:r>
      <w:r w:rsidRPr="00266C72">
        <w:rPr>
          <w:sz w:val="16"/>
        </w:rPr>
        <w:t xml:space="preserve"> It </w:t>
      </w:r>
      <w:r w:rsidRPr="00394BB2">
        <w:rPr>
          <w:sz w:val="16"/>
          <w:highlight w:val="cyan"/>
        </w:rPr>
        <w:t>became</w:t>
      </w:r>
      <w:r w:rsidRPr="00266C72">
        <w:rPr>
          <w:sz w:val="16"/>
        </w:rPr>
        <w:t xml:space="preserve"> painfully clear a year ago </w:t>
      </w:r>
      <w:r w:rsidRPr="00462A08">
        <w:rPr>
          <w:rStyle w:val="StyleUnderline"/>
        </w:rPr>
        <w:t xml:space="preserve">that it was erring </w:t>
      </w:r>
      <w:r w:rsidRPr="00394BB2">
        <w:rPr>
          <w:rStyle w:val="StyleUnderline"/>
          <w:highlight w:val="cyan"/>
        </w:rPr>
        <w:t>so far on the side of security that it wasn't</w:t>
      </w:r>
      <w:r w:rsidRPr="00462A08">
        <w:rPr>
          <w:rStyle w:val="StyleUnderline"/>
        </w:rPr>
        <w:t xml:space="preserve"> actually </w:t>
      </w:r>
      <w:r w:rsidRPr="00394BB2">
        <w:rPr>
          <w:rStyle w:val="StyleUnderline"/>
          <w:highlight w:val="cyan"/>
        </w:rPr>
        <w:t>doing much to help</w:t>
      </w:r>
      <w:r w:rsidRPr="00462A08">
        <w:rPr>
          <w:rStyle w:val="StyleUnderline"/>
        </w:rPr>
        <w:t>. It would certainly be ironic if just as the US government had started admitting Syrian refugees at one-quarter of the pace it had promised, Republicans were able to shut down the program entirely</w:t>
      </w:r>
      <w:r w:rsidRPr="00462A08">
        <w:rPr>
          <w:rStyle w:val="Emphasis"/>
          <w:rFonts w:eastAsiaTheme="majorEastAsia"/>
        </w:rPr>
        <w:t xml:space="preserve">. It would also be a humanitarian tragedy. </w:t>
      </w:r>
    </w:p>
    <w:p w14:paraId="53897F93" w14:textId="77777777" w:rsidR="00261711" w:rsidRDefault="00261711" w:rsidP="00261711">
      <w:pPr>
        <w:pStyle w:val="Heading4"/>
      </w:pPr>
      <w:r>
        <w:t>Rejection is based on an irrational security logic.</w:t>
      </w:r>
    </w:p>
    <w:p w14:paraId="5CF00BA8" w14:textId="77777777" w:rsidR="00261711" w:rsidRPr="00173577" w:rsidRDefault="00261711" w:rsidP="00261711">
      <w:r w:rsidRPr="00862ADF">
        <w:rPr>
          <w:rStyle w:val="Style13ptBold"/>
        </w:rPr>
        <w:t>Welch 17</w:t>
      </w:r>
      <w:r>
        <w:t xml:space="preserve"> (</w:t>
      </w:r>
      <w:r w:rsidRPr="0071327F">
        <w:t>Keith, Research Assistant at the Haas Institute, A Pivotal Moment for the US Refugee Resettlement Program, Haas Institute,</w:t>
      </w:r>
      <w:r>
        <w:t xml:space="preserve"> June, </w:t>
      </w:r>
      <w:r w:rsidRPr="0071327F">
        <w:t>haasinstitute.berkeley.edu/sites/default/files/haasinstitute_usrefugeeresettlment_june2017_publish.pdf</w:t>
      </w:r>
      <w:r>
        <w:t>)</w:t>
      </w:r>
    </w:p>
    <w:p w14:paraId="7FFC2363" w14:textId="77777777" w:rsidR="00261711" w:rsidRPr="00CF4622" w:rsidRDefault="00261711" w:rsidP="00261711">
      <w:pPr>
        <w:rPr>
          <w:rStyle w:val="Emphasis"/>
          <w:rFonts w:eastAsiaTheme="majorEastAsia"/>
          <w:b w:val="0"/>
          <w:iCs w:val="0"/>
          <w:sz w:val="20"/>
          <w:szCs w:val="20"/>
          <w:u w:val="none"/>
          <w:bdr w:val="none" w:sz="0" w:space="0" w:color="auto"/>
        </w:rPr>
      </w:pPr>
      <w:r w:rsidRPr="00C23098">
        <w:rPr>
          <w:sz w:val="20"/>
          <w:szCs w:val="20"/>
        </w:rPr>
        <w:t xml:space="preserve">Refugees &amp; Security </w:t>
      </w:r>
      <w:r w:rsidRPr="00C23098">
        <w:rPr>
          <w:rStyle w:val="StyleUnderline"/>
        </w:rPr>
        <w:t>Attempts</w:t>
      </w:r>
      <w:r w:rsidRPr="00C23098">
        <w:rPr>
          <w:sz w:val="20"/>
          <w:szCs w:val="20"/>
        </w:rPr>
        <w:t xml:space="preserve"> </w:t>
      </w:r>
      <w:r w:rsidRPr="00C23098">
        <w:rPr>
          <w:rStyle w:val="StyleUnderline"/>
        </w:rPr>
        <w:t>to restrict refugee resettlement</w:t>
      </w:r>
      <w:r w:rsidRPr="00C23098">
        <w:rPr>
          <w:sz w:val="20"/>
          <w:szCs w:val="20"/>
        </w:rPr>
        <w:t xml:space="preserve"> </w:t>
      </w:r>
      <w:r w:rsidRPr="00C23098">
        <w:rPr>
          <w:rStyle w:val="StyleUnderline"/>
        </w:rPr>
        <w:t>are based on the premise that refugees from the Middle East pose a significant security threat</w:t>
      </w:r>
      <w:r w:rsidRPr="00C23098">
        <w:rPr>
          <w:sz w:val="20"/>
          <w:szCs w:val="20"/>
        </w:rPr>
        <w:t xml:space="preserve"> </w:t>
      </w:r>
      <w:r w:rsidRPr="00C23098">
        <w:rPr>
          <w:rStyle w:val="StyleUnderline"/>
        </w:rPr>
        <w:t>to the United States.</w:t>
      </w:r>
      <w:r w:rsidRPr="00C23098">
        <w:rPr>
          <w:sz w:val="20"/>
          <w:szCs w:val="20"/>
        </w:rPr>
        <w:t xml:space="preserve"> </w:t>
      </w:r>
      <w:r w:rsidRPr="00C23098">
        <w:rPr>
          <w:rStyle w:val="StyleUnderline"/>
        </w:rPr>
        <w:t>Reality contradicts this</w:t>
      </w:r>
      <w:r w:rsidRPr="00C23098">
        <w:rPr>
          <w:sz w:val="20"/>
          <w:szCs w:val="20"/>
        </w:rPr>
        <w:t xml:space="preserve"> belief. Of the 784,000 refugees that the United States has resettled since September 11, 2001, three have been arrested for planning terrorist activities.90 A study by MI5’s behavioral science unit provides further evidence that refugees do not pose a security threat. The study found little to no connection between religiosity and extremism. Instead they found that many terrorists are religious novices and that a strong religious identity actually protects against radicalization.91 Additionally, </w:t>
      </w:r>
      <w:r w:rsidRPr="006B534A">
        <w:rPr>
          <w:rStyle w:val="StyleUnderline"/>
        </w:rPr>
        <w:t>it is highly unlikely that the refugees who are fleeing war and persecution are supporters of terrorism</w:t>
      </w:r>
      <w:r w:rsidRPr="00C23098">
        <w:rPr>
          <w:sz w:val="20"/>
          <w:szCs w:val="20"/>
        </w:rPr>
        <w:t xml:space="preserve">. One key reason for </w:t>
      </w:r>
      <w:r w:rsidRPr="006B534A">
        <w:rPr>
          <w:rStyle w:val="StyleUnderline"/>
        </w:rPr>
        <w:t>the</w:t>
      </w:r>
      <w:r w:rsidRPr="00C23098">
        <w:rPr>
          <w:sz w:val="20"/>
          <w:szCs w:val="20"/>
        </w:rPr>
        <w:t xml:space="preserve"> US resettlement program’s strong record on security is the rigorous </w:t>
      </w:r>
      <w:r w:rsidRPr="006B534A">
        <w:rPr>
          <w:rStyle w:val="StyleUnderline"/>
        </w:rPr>
        <w:t>screening process that every refugee undergoes before entering the United States</w:t>
      </w:r>
      <w:r w:rsidRPr="00C23098">
        <w:rPr>
          <w:sz w:val="20"/>
          <w:szCs w:val="20"/>
        </w:rPr>
        <w:t xml:space="preserve">. The process </w:t>
      </w:r>
      <w:r w:rsidRPr="006B534A">
        <w:rPr>
          <w:rStyle w:val="StyleUnderline"/>
        </w:rPr>
        <w:t>takes</w:t>
      </w:r>
      <w:r w:rsidRPr="00C23098">
        <w:rPr>
          <w:sz w:val="20"/>
          <w:szCs w:val="20"/>
        </w:rPr>
        <w:t xml:space="preserve"> </w:t>
      </w:r>
      <w:r w:rsidRPr="006B534A">
        <w:rPr>
          <w:rStyle w:val="StyleUnderline"/>
        </w:rPr>
        <w:t>18-24 months</w:t>
      </w:r>
      <w:r w:rsidRPr="00C23098">
        <w:rPr>
          <w:sz w:val="20"/>
          <w:szCs w:val="20"/>
        </w:rPr>
        <w:t xml:space="preserve"> for each refugee from start to finish, during which the FBI, Department of Homeland Security, State Department, and national intelligence agencies check refugees’ data against security databases. Less than one percent of applicants make it past the initial screening.92 Some groups of refugees, such as </w:t>
      </w:r>
      <w:r w:rsidRPr="006B534A">
        <w:rPr>
          <w:rStyle w:val="StyleUnderline"/>
        </w:rPr>
        <w:t>Syrians</w:t>
      </w:r>
      <w:r w:rsidRPr="00C23098">
        <w:rPr>
          <w:sz w:val="20"/>
          <w:szCs w:val="20"/>
        </w:rPr>
        <w:t xml:space="preserve">, </w:t>
      </w:r>
      <w:r w:rsidRPr="006B534A">
        <w:rPr>
          <w:rStyle w:val="StyleUnderline"/>
        </w:rPr>
        <w:t>undergo</w:t>
      </w:r>
      <w:r w:rsidRPr="00C23098">
        <w:rPr>
          <w:sz w:val="20"/>
          <w:szCs w:val="20"/>
        </w:rPr>
        <w:t xml:space="preserve"> </w:t>
      </w:r>
      <w:r w:rsidRPr="006B534A">
        <w:rPr>
          <w:rStyle w:val="StyleUnderline"/>
        </w:rPr>
        <w:t>even more intensive security scrutiny</w:t>
      </w:r>
      <w:r w:rsidRPr="00C23098">
        <w:rPr>
          <w:sz w:val="20"/>
          <w:szCs w:val="20"/>
        </w:rPr>
        <w:t>.93 Overall, this screening process has proven to be highly effective in preventing security risks. Importantly, increasing refugee resettlement to the United States would not only relieve the strain on refugees and the countries they reside in, but would also advance US national security interests. A group of former national security leaders and government officials recently wrote in a letter to Congress that “resettlement initiatives help advance US national security interests by supporting the stability of our allies and partners that are struggling to host large numbers of refugees.”94 One key way in which the program advances US security interests is by providing refuge to Iraqi citizens who served as interpreters for the US military. Without the possibility of escaping the threats that interpreters are certain to face if they stay in Iraq, it is highly unlikely that they would offer their support to the military. The need for increased refugee resettlement has not shown signs of dissipating. The US has historically taken the lead in providing resettlement to highly vulnerable refugees. Without that leadership, it is unlikely that the international community will be able to meet the unprecedented challenge caused by the current crisis. Moreover, restricting resettlement would likely make Americans less safe.</w:t>
      </w:r>
    </w:p>
    <w:p w14:paraId="06E69ABC" w14:textId="77777777" w:rsidR="00261711" w:rsidRDefault="00261711" w:rsidP="00261711">
      <w:pPr>
        <w:pStyle w:val="Heading3"/>
      </w:pPr>
      <w:r>
        <w:t>Impact: Refugee Camps Bad</w:t>
      </w:r>
    </w:p>
    <w:p w14:paraId="57CAC4E2" w14:textId="77777777" w:rsidR="00261711" w:rsidRDefault="00261711" w:rsidP="00261711">
      <w:pPr>
        <w:pStyle w:val="Heading4"/>
      </w:pPr>
      <w:r>
        <w:t xml:space="preserve">Overcrowding in countries near Syria leads to worse living conditions </w:t>
      </w:r>
    </w:p>
    <w:p w14:paraId="18F000D9" w14:textId="77777777" w:rsidR="00261711" w:rsidRPr="0071327F" w:rsidRDefault="00261711" w:rsidP="00261711">
      <w:r w:rsidRPr="00CF4622">
        <w:rPr>
          <w:rStyle w:val="Style13ptBold"/>
        </w:rPr>
        <w:t>Welch, 17</w:t>
      </w:r>
      <w:r>
        <w:t xml:space="preserve"> (</w:t>
      </w:r>
      <w:r w:rsidRPr="0071327F">
        <w:t>Keith, Research Assistant at the Haas Institute, A Pivotal Moment for the US Refugee Resettlement Program, Haas Institute,</w:t>
      </w:r>
      <w:r>
        <w:t xml:space="preserve"> </w:t>
      </w:r>
      <w:r w:rsidRPr="0071327F">
        <w:t>haasinstitute.berkeley.edu/sites/default/files/haasinstitute_usrefugeeresettlment_june2017_publish.pdf</w:t>
      </w:r>
      <w:r>
        <w:t>)</w:t>
      </w:r>
    </w:p>
    <w:p w14:paraId="4A5D4A24" w14:textId="77777777" w:rsidR="00261711" w:rsidRPr="00CF4622" w:rsidRDefault="00261711" w:rsidP="00261711">
      <w:pPr>
        <w:rPr>
          <w:u w:val="single"/>
        </w:rPr>
      </w:pPr>
      <w:r>
        <w:t xml:space="preserve">Potential Implications of the US Restricting Refugee Resettlement </w:t>
      </w:r>
      <w:r w:rsidRPr="00173577">
        <w:rPr>
          <w:rStyle w:val="StyleUnderline"/>
        </w:rPr>
        <w:t>The global refugee crisis has reached an unprecedented urgency.</w:t>
      </w:r>
      <w:r>
        <w:t xml:space="preserve"> </w:t>
      </w:r>
      <w:r w:rsidRPr="00173577">
        <w:rPr>
          <w:rStyle w:val="StyleUnderline"/>
        </w:rPr>
        <w:t>A higher proportion of the world population is currently displaced from their homes than at any time</w:t>
      </w:r>
      <w:r>
        <w:t xml:space="preserve"> since 1951.81 Nearly one in 20 people living in the Middle East are displaced.82 Displacement in Europe is similar to the levels seen following the collapse of Eastern Bloc countries in the 1990s.83 The UNHCR has estimated that 1,150,000 refugees globally are in need of resettlement, an increase of 22% from 201684 The agency announced that </w:t>
      </w:r>
      <w:r w:rsidRPr="00173577">
        <w:rPr>
          <w:rStyle w:val="StyleUnderline"/>
        </w:rPr>
        <w:t>it aims to resettle 480,000 Syrian refugees by the end of 2018.</w:t>
      </w:r>
      <w:r>
        <w:t xml:space="preserve">85 This announcement marks a drastic increase in total refugee resettlement, which has averaged 100,000 individuals in recent decades. However, individual countries have only pledged to resettle a total of 179,000 of these refugees. </w:t>
      </w:r>
      <w:r w:rsidRPr="00173577">
        <w:rPr>
          <w:rStyle w:val="StyleUnderline"/>
        </w:rPr>
        <w:t>Although a record number of refugees have fled to Europe—1.3 million in 201586 alone—it is countries near Syria that have taken the lead in resettling refugees87</w:t>
      </w:r>
      <w:r>
        <w:t xml:space="preserve">. Current estimates are that 664,100 Syrian refugees reside in Jordan and 2.5 million live in Turkey (see Figure 3). Refugees from Syria make up approximately 20% of Lebanon’s total population. This leadership by Middle Eastern countries in refugee resettlement is not a recent development. During World War II, thousands of refugees from Eastern Europe and the Balkans fled to refugee camps in Middle Eastern countries such as Palestine, Syria, Jordan, and Egypt.88 However, the current lack of international support for </w:t>
      </w:r>
      <w:r w:rsidRPr="00173577">
        <w:rPr>
          <w:rStyle w:val="StyleUnderline"/>
        </w:rPr>
        <w:t xml:space="preserve">increased resettlement has made the pressure on these Middle Eastern countries worse and living conditions for many refugees are dire. </w:t>
      </w:r>
    </w:p>
    <w:p w14:paraId="77F22197" w14:textId="77777777" w:rsidR="00261711" w:rsidRDefault="00261711" w:rsidP="00261711">
      <w:pPr>
        <w:pStyle w:val="Heading3"/>
      </w:pPr>
      <w:r>
        <w:t>Impact: Dehumanization</w:t>
      </w:r>
    </w:p>
    <w:p w14:paraId="1EFF87E2" w14:textId="77777777" w:rsidR="00261711" w:rsidRDefault="00261711" w:rsidP="00261711">
      <w:pPr>
        <w:pStyle w:val="Heading4"/>
      </w:pPr>
      <w:r>
        <w:t xml:space="preserve">Abandoning Syrian refugees condemns them to physical and psychological violence. </w:t>
      </w:r>
    </w:p>
    <w:p w14:paraId="4C0C9D7A" w14:textId="77777777" w:rsidR="00261711" w:rsidRPr="00D25A8C" w:rsidRDefault="00261711" w:rsidP="00261711">
      <w:pPr>
        <w:rPr>
          <w:rStyle w:val="Style13ptBold"/>
        </w:rPr>
      </w:pPr>
      <w:r w:rsidRPr="00D25A8C">
        <w:t>Netta</w:t>
      </w:r>
      <w:r>
        <w:rPr>
          <w:rStyle w:val="Style13ptBold"/>
        </w:rPr>
        <w:t xml:space="preserve"> Weinstein, </w:t>
      </w:r>
      <w:r w:rsidRPr="00D25A8C">
        <w:t>Nicole</w:t>
      </w:r>
      <w:r>
        <w:rPr>
          <w:rStyle w:val="Style13ptBold"/>
        </w:rPr>
        <w:t xml:space="preserve"> Legate &amp; </w:t>
      </w:r>
      <w:r w:rsidRPr="00D25A8C">
        <w:t>Farah</w:t>
      </w:r>
      <w:r>
        <w:rPr>
          <w:rStyle w:val="Style13ptBold"/>
        </w:rPr>
        <w:t xml:space="preserve"> Khabbaz 16</w:t>
      </w:r>
      <w:r w:rsidRPr="00D25A8C">
        <w:t>,</w:t>
      </w:r>
      <w:r>
        <w:t xml:space="preserve"> </w:t>
      </w:r>
      <w:r w:rsidRPr="00CA3285">
        <w:t>Senior Lecturer</w:t>
      </w:r>
      <w:r>
        <w:t xml:space="preserve"> on Social and Environmental psychology, </w:t>
      </w:r>
      <w:r w:rsidRPr="00CA3285">
        <w:t>Assistant Professor of Psychology</w:t>
      </w:r>
      <w:r>
        <w:t xml:space="preserve">, and graduate of the </w:t>
      </w:r>
      <w:r w:rsidRPr="00CA3285">
        <w:t>University of Essex</w:t>
      </w:r>
      <w:r>
        <w:t xml:space="preserve"> in</w:t>
      </w:r>
      <w:r w:rsidRPr="00CA3285">
        <w:t xml:space="preserve"> Psychology and Sociolinguistics</w:t>
      </w:r>
      <w:r>
        <w:t xml:space="preserve"> respectively, 2-5-2016, “</w:t>
      </w:r>
      <w:r w:rsidRPr="00CA3285">
        <w:t>Enhancing Need Satisfaction to Reduce Psychological Distress in Syrian Refugees</w:t>
      </w:r>
      <w:r>
        <w:t xml:space="preserve">,” </w:t>
      </w:r>
      <w:r w:rsidRPr="00CA3285">
        <w:t>https://www.ncbi.nlm.nih.gov/pubmed/27018533</w:t>
      </w:r>
    </w:p>
    <w:p w14:paraId="1B0229E3" w14:textId="77777777" w:rsidR="00261711" w:rsidRDefault="00261711" w:rsidP="00261711">
      <w:r>
        <w:t xml:space="preserve">Consistent with expectations, </w:t>
      </w:r>
      <w:r w:rsidRPr="00394BB2">
        <w:rPr>
          <w:rStyle w:val="StyleUnderline"/>
          <w:highlight w:val="cyan"/>
        </w:rPr>
        <w:t>refugees who experienced</w:t>
      </w:r>
      <w:r w:rsidRPr="00CA23AF">
        <w:rPr>
          <w:rStyle w:val="StyleUnderline"/>
        </w:rPr>
        <w:t xml:space="preserve"> more </w:t>
      </w:r>
      <w:r w:rsidRPr="00394BB2">
        <w:rPr>
          <w:rStyle w:val="StyleUnderline"/>
          <w:highlight w:val="cyan"/>
        </w:rPr>
        <w:t>need frustration</w:t>
      </w:r>
      <w:r w:rsidRPr="00CA23AF">
        <w:rPr>
          <w:rStyle w:val="StyleUnderline"/>
        </w:rPr>
        <w:t xml:space="preserve"> also </w:t>
      </w:r>
      <w:r w:rsidRPr="00394BB2">
        <w:rPr>
          <w:rStyle w:val="StyleUnderline"/>
          <w:highlight w:val="cyan"/>
        </w:rPr>
        <w:t>exhibited</w:t>
      </w:r>
      <w:r w:rsidRPr="00CA23AF">
        <w:rPr>
          <w:rStyle w:val="StyleUnderline"/>
        </w:rPr>
        <w:t xml:space="preserve"> higher </w:t>
      </w:r>
      <w:r w:rsidRPr="00394BB2">
        <w:rPr>
          <w:rStyle w:val="StyleUnderline"/>
          <w:highlight w:val="cyan"/>
        </w:rPr>
        <w:t>levels of depressive symptoms, generalized stress, and symptoms of PTSD.</w:t>
      </w:r>
      <w:r w:rsidRPr="00CA23AF">
        <w:rPr>
          <w:rStyle w:val="StyleUnderline"/>
        </w:rPr>
        <w:t xml:space="preserve"> These findings are </w:t>
      </w:r>
      <w:r w:rsidRPr="00394BB2">
        <w:rPr>
          <w:rStyle w:val="StyleUnderline"/>
          <w:highlight w:val="cyan"/>
        </w:rPr>
        <w:t>consistent with previous research linking</w:t>
      </w:r>
      <w:r w:rsidRPr="00CA23AF">
        <w:rPr>
          <w:rStyle w:val="StyleUnderline"/>
        </w:rPr>
        <w:t xml:space="preserve"> need </w:t>
      </w:r>
      <w:r w:rsidRPr="00394BB2">
        <w:rPr>
          <w:rStyle w:val="StyleUnderline"/>
          <w:highlight w:val="cyan"/>
        </w:rPr>
        <w:t>frustration to distress in general populations</w:t>
      </w:r>
      <w:r w:rsidRPr="00CA23AF">
        <w:rPr>
          <w:rStyle w:val="StyleUnderline"/>
        </w:rPr>
        <w:t>, largely correlational and derived in Western cultures</w:t>
      </w:r>
      <w:r>
        <w:t xml:space="preserve"> (e.g., Vansteenkiste &amp; Ryan, 2013; notable exceptions include work by Ahmad et al., 2013 with Jordanian adolescents). </w:t>
      </w:r>
      <w:r w:rsidRPr="00CA23AF">
        <w:rPr>
          <w:rStyle w:val="StyleUnderline"/>
        </w:rPr>
        <w:t xml:space="preserve">Furthermore, this research informs qualitative assessments that identify need-thwarting </w:t>
      </w:r>
      <w:r w:rsidRPr="00394BB2">
        <w:rPr>
          <w:rStyle w:val="StyleUnderline"/>
          <w:highlight w:val="cyan"/>
        </w:rPr>
        <w:t>experiences such as social isolation, feelings of powerlessness, and inability to plan for the future as some</w:t>
      </w:r>
      <w:r w:rsidRPr="00CA23AF">
        <w:rPr>
          <w:rStyle w:val="StyleUnderline"/>
        </w:rPr>
        <w:t xml:space="preserve"> of the </w:t>
      </w:r>
      <w:r w:rsidRPr="00394BB2">
        <w:rPr>
          <w:rStyle w:val="StyleUnderline"/>
          <w:highlight w:val="cyan"/>
        </w:rPr>
        <w:t>core vulnerabilities experienced by refugees from Syria</w:t>
      </w:r>
      <w:r>
        <w:t xml:space="preserve"> (Care Jordan, 2012). It may be that these experiences are harmful because they negatively impact psychological needs, though future research would need to directly examine this.</w:t>
      </w:r>
    </w:p>
    <w:p w14:paraId="3D0DB7C4" w14:textId="77777777" w:rsidR="00261711" w:rsidRDefault="00261711" w:rsidP="00261711">
      <w:pPr>
        <w:ind w:left="-15"/>
      </w:pPr>
      <w:r w:rsidRPr="00CA23AF">
        <w:rPr>
          <w:rStyle w:val="StyleUnderline"/>
        </w:rPr>
        <w:t xml:space="preserve">The primary purpose of this study was to evaluate whether participating in a 1-week long, </w:t>
      </w:r>
      <w:r w:rsidRPr="00394BB2">
        <w:rPr>
          <w:rStyle w:val="StyleUnderline"/>
          <w:highlight w:val="cyan"/>
        </w:rPr>
        <w:t>need-engaging intervention</w:t>
      </w:r>
      <w:r w:rsidRPr="00CA23AF">
        <w:rPr>
          <w:rStyle w:val="StyleUnderline"/>
        </w:rPr>
        <w:t xml:space="preserve"> would reduce psychological distress, and findings </w:t>
      </w:r>
      <w:r w:rsidRPr="00394BB2">
        <w:rPr>
          <w:rStyle w:val="StyleUnderline"/>
          <w:highlight w:val="cyan"/>
        </w:rPr>
        <w:t>showed</w:t>
      </w:r>
      <w:r w:rsidRPr="00CA23AF">
        <w:rPr>
          <w:rStyle w:val="StyleUnderline"/>
        </w:rPr>
        <w:t xml:space="preserve"> it </w:t>
      </w:r>
      <w:r w:rsidRPr="00394BB2">
        <w:rPr>
          <w:rStyle w:val="StyleUnderline"/>
          <w:highlight w:val="cyan"/>
        </w:rPr>
        <w:t>reduced symptoms of depression and generalized stress</w:t>
      </w:r>
      <w:r w:rsidRPr="00CA23AF">
        <w:rPr>
          <w:rStyle w:val="StyleUnderline"/>
        </w:rPr>
        <w:t xml:space="preserve"> over one week.</w:t>
      </w:r>
      <w:r>
        <w:t xml:space="preserve"> This intervention supported refugees’ sense of choice in pursuing need satisfying experiences, and it required little training for staff members who implemented it, apart from clarifying the nature of psychological needs so that staff could better assist refugees in identifying concrete ways to meet their needs on a day-to-day basis. In taking this approach, </w:t>
      </w:r>
      <w:r w:rsidRPr="00D31DE7">
        <w:rPr>
          <w:rStyle w:val="StyleUnderline"/>
        </w:rPr>
        <w:t xml:space="preserve">the intervention enabled refugees to draw on their own capacity, strengths, and resources. </w:t>
      </w:r>
      <w:r>
        <w:t xml:space="preserve">These results inform the motivation literature. Though past research has identified a robust relation between psychological needs and mental health in medical settings (e.g., see meta-analysis by </w:t>
      </w:r>
      <w:r>
        <w:rPr>
          <w:color w:val="422874"/>
        </w:rPr>
        <w:t>Ng et al., 2012</w:t>
      </w:r>
      <w:r>
        <w:t xml:space="preserve">; </w:t>
      </w:r>
      <w:r>
        <w:rPr>
          <w:color w:val="422874"/>
        </w:rPr>
        <w:t>Su &amp; Reeve, 2011</w:t>
      </w:r>
      <w:r>
        <w:t>) and the general population (</w:t>
      </w:r>
      <w:r>
        <w:rPr>
          <w:color w:val="422874"/>
        </w:rPr>
        <w:t>Vansteenkiste &amp; Ryan, 2013</w:t>
      </w:r>
      <w:r>
        <w:t>), interventions that enhance need satisfaction are less common, and to our knowledge no intervention has aimed to enhance psychological needs with the goal of psychological symptom reduction.</w:t>
      </w:r>
    </w:p>
    <w:p w14:paraId="524FACEC" w14:textId="77777777" w:rsidR="00261711" w:rsidRDefault="00261711" w:rsidP="00261711">
      <w:pPr>
        <w:spacing w:after="370"/>
        <w:ind w:left="-15"/>
      </w:pPr>
      <w:r w:rsidRPr="00824546">
        <w:rPr>
          <w:rStyle w:val="StyleUnderline"/>
        </w:rPr>
        <w:t>Although refugees’ generalized stress and depressive symptoms improved after the 1-week intervention, we did not see amelioration of PTSD symptoms. We believe the reason may be deep and direct connections of PTSD symptoms with specific traumatic experiences, which must be directly processed with a therapist for symptom alleviation</w:t>
      </w:r>
      <w:r>
        <w:t xml:space="preserve"> (</w:t>
      </w:r>
      <w:r>
        <w:rPr>
          <w:color w:val="422874"/>
        </w:rPr>
        <w:t>Cohen, Mannarino, &amp; Deblinger, 2006</w:t>
      </w:r>
      <w:r>
        <w:t xml:space="preserve">). It is also possible the 1-week intervention period was too short to address the more severe </w:t>
      </w:r>
      <w:r w:rsidRPr="00394BB2">
        <w:rPr>
          <w:highlight w:val="cyan"/>
        </w:rPr>
        <w:t>symptoms of PTSD</w:t>
      </w:r>
      <w:r>
        <w:t xml:space="preserve">, which are </w:t>
      </w:r>
      <w:r w:rsidRPr="00394BB2">
        <w:rPr>
          <w:highlight w:val="cyan"/>
        </w:rPr>
        <w:t>typically treated by interventions lasting three to six months</w:t>
      </w:r>
      <w:r>
        <w:t xml:space="preserve"> (</w:t>
      </w:r>
      <w:r>
        <w:rPr>
          <w:color w:val="422874"/>
        </w:rPr>
        <w:t>Foa, Keane, Friedman, &amp; Cohen, 2008</w:t>
      </w:r>
      <w:r>
        <w:t>). Although the intervention did not directly affect symptoms of PTSD, it might have done so indirectly through its effects on depressive symptoms and generalized stress. The present sample was too small to test for this, but future research may explore these potential indirect links.</w:t>
      </w:r>
    </w:p>
    <w:p w14:paraId="55A9C7F4" w14:textId="77777777" w:rsidR="00261711" w:rsidRDefault="00261711" w:rsidP="00261711">
      <w:pPr>
        <w:pStyle w:val="Heading3"/>
      </w:pPr>
      <w:r>
        <w:t>Impact: Xenophobia</w:t>
      </w:r>
    </w:p>
    <w:p w14:paraId="6D68BCE5" w14:textId="77777777" w:rsidR="00261711" w:rsidRDefault="00261711" w:rsidP="00261711">
      <w:pPr>
        <w:pStyle w:val="Heading4"/>
      </w:pPr>
      <w:r>
        <w:t>Many refugees are displaced and US support is key to stop the marginalization and inequality</w:t>
      </w:r>
    </w:p>
    <w:p w14:paraId="6623948D" w14:textId="77777777" w:rsidR="00261711" w:rsidRPr="002B78A1" w:rsidRDefault="00261711" w:rsidP="00261711">
      <w:r w:rsidRPr="002B78A1">
        <w:rPr>
          <w:rStyle w:val="Style13ptBold"/>
        </w:rPr>
        <w:t>Welch, 17</w:t>
      </w:r>
      <w:r w:rsidRPr="002B78A1">
        <w:t xml:space="preserve"> (Keith, Research Assistant at the Haas Institute, A Pivotal Moment for the US Refugee Resettlement Program, Haas Institute, June, haasinstitute.berkeley.edu/sites/default/files/haasinstitute_usrefugeeresettlment_june2017_publish.pdf</w:t>
      </w:r>
      <w:r>
        <w:t>)</w:t>
      </w:r>
    </w:p>
    <w:p w14:paraId="7E06CCB2" w14:textId="77777777" w:rsidR="00261711" w:rsidRDefault="00261711" w:rsidP="00261711">
      <w:r w:rsidRPr="00C23098">
        <w:t xml:space="preserve">NEARLY ONE OUT OF EVERY 100 people in the world is currently displaced from their homes. This proportion is higher than at any point since the United Nations High Commissioner for Refugees began collecting data on displaced persons in 1951.1 Only a small number of the millions of forcibly displaced people worldwide are resettled each year (see Figure 1). Although the international community has developed a system for protecting and supporting the displaced, providing them with truly durable solutions, such as </w:t>
      </w:r>
      <w:r w:rsidRPr="00C23098">
        <w:rPr>
          <w:rStyle w:val="StyleUnderline"/>
        </w:rPr>
        <w:t>resettlement</w:t>
      </w:r>
      <w:r w:rsidRPr="00C23098">
        <w:t xml:space="preserve">, </w:t>
      </w:r>
      <w:r w:rsidRPr="00C23098">
        <w:rPr>
          <w:rStyle w:val="StyleUnderline"/>
        </w:rPr>
        <w:t>depends on commitments from many countries</w:t>
      </w:r>
      <w:r w:rsidRPr="00C23098">
        <w:t xml:space="preserve">. Inadequate efforts from the international community cause immense harm to forcibly displaced people. </w:t>
      </w:r>
      <w:r w:rsidRPr="00C23098">
        <w:rPr>
          <w:rStyle w:val="StyleUnderline"/>
        </w:rPr>
        <w:t>Refugees</w:t>
      </w:r>
      <w:r w:rsidRPr="00C23098">
        <w:t xml:space="preserve"> have fled their homes because of persecution based on their group identity, and yet they </w:t>
      </w:r>
      <w:r w:rsidRPr="00C23098">
        <w:rPr>
          <w:rStyle w:val="StyleUnderline"/>
        </w:rPr>
        <w:t>far too frequently</w:t>
      </w:r>
      <w:r w:rsidRPr="00C23098">
        <w:t xml:space="preserve"> then </w:t>
      </w:r>
      <w:r w:rsidRPr="00C23098">
        <w:rPr>
          <w:rStyle w:val="StyleUnderline"/>
        </w:rPr>
        <w:t>become targets of nativism, racism, and xenophobia</w:t>
      </w:r>
      <w:r w:rsidRPr="00C23098">
        <w:t xml:space="preserve"> when they arrive in their new place of residence. These </w:t>
      </w:r>
      <w:r w:rsidRPr="00C23098">
        <w:rPr>
          <w:rStyle w:val="StyleUnderline"/>
        </w:rPr>
        <w:t>experiences of being displaced and treated as "Other" cause persistent marginality and inequality for people who have been forcefully displaced from their homes</w:t>
      </w:r>
      <w:r w:rsidRPr="00C23098">
        <w:t>. This report provides a brief overview of how the US refugee resettlement program fits within the international refugee protection system; analyzes the tensions facing the US resettlement program and the implications of the US restricting its resettlement program; and, discusses how the US can reaffirm its commitment to refugee protection during a pivotal juncture for international refugee protection. Our analysis reaffirms that the US can and should play a stronger and more inclusive role in protecting and welcoming refugees. This report comes at a pivotal moment for the US refugee resettlement program, which has been resilient in the face of recent unprecedented attempts to undermine it. In April 2017, a federal appeals court declined to reinstate the Trump Administration’s second executive order that sought to restrict the program. This ruling continues the trend of federal judges thwarting the administration’s refugee resettlement executive orders. In a separate decision, the State Departmen</w:t>
      </w:r>
      <w:r>
        <w:t xml:space="preserve">t lifted a weekly quota on the </w:t>
      </w:r>
      <w:r w:rsidRPr="00C23098">
        <w:t>number of refugees allowed to enter the country, which refugee groups predict will result in a doubling of refugees expected to enter the country this fiscal year. These promising developments suggest that the US may be able to maintain its commitment to protecting refugees in the face of increasing threats to the refugee resettlement program. This report is part of a broader research effort the Haas Institute is conducting on migration and refugees, and will be followed by a forthcoming Haas Institute report on global migration, Moving Targets: Forced Migration in the Twenty-First Century</w:t>
      </w:r>
    </w:p>
    <w:p w14:paraId="65E7C2F2" w14:textId="77777777" w:rsidR="00261711" w:rsidRDefault="00261711" w:rsidP="00261711">
      <w:pPr>
        <w:pStyle w:val="Heading3"/>
      </w:pPr>
      <w:r>
        <w:t>Impact: Islamophobia</w:t>
      </w:r>
    </w:p>
    <w:p w14:paraId="072EA88A" w14:textId="77777777" w:rsidR="00261711" w:rsidRDefault="00261711" w:rsidP="00261711">
      <w:pPr>
        <w:pStyle w:val="Heading4"/>
      </w:pPr>
      <w:r>
        <w:t xml:space="preserve">Islamophobia and racism transgresses through violence towards Muslims </w:t>
      </w:r>
    </w:p>
    <w:p w14:paraId="24047BD1" w14:textId="77777777" w:rsidR="00261711" w:rsidRDefault="00261711" w:rsidP="00261711">
      <w:r w:rsidRPr="009933A9">
        <w:rPr>
          <w:rFonts w:eastAsiaTheme="majorEastAsia" w:cstheme="majorBidi"/>
          <w:b/>
          <w:iCs/>
          <w:sz w:val="26"/>
        </w:rPr>
        <w:t>Considine 17</w:t>
      </w:r>
      <w:r>
        <w:t>, Craig Considine, Member of the Department of Sociology at Rice University, "The Racialization of Islam in the United States: Islamophobia, Hate Crimes, and 'Flying while Brown'", http://www.mdpi.com/2077-1444/8/9/165/pdf</w:t>
      </w:r>
    </w:p>
    <w:p w14:paraId="5B0ED7EB" w14:textId="77777777" w:rsidR="00261711" w:rsidRPr="00AE1517" w:rsidRDefault="00261711" w:rsidP="00261711">
      <w:pPr>
        <w:rPr>
          <w:sz w:val="16"/>
        </w:rPr>
      </w:pPr>
      <w:r w:rsidRPr="00394BB2">
        <w:rPr>
          <w:rStyle w:val="StyleUnderline"/>
          <w:highlight w:val="cyan"/>
        </w:rPr>
        <w:t>Key findings</w:t>
      </w:r>
      <w:r w:rsidRPr="00A00C62">
        <w:rPr>
          <w:rStyle w:val="StyleUnderline"/>
        </w:rPr>
        <w:t xml:space="preserve"> in the report </w:t>
      </w:r>
      <w:r w:rsidRPr="00394BB2">
        <w:rPr>
          <w:rStyle w:val="StyleUnderline"/>
          <w:highlight w:val="cyan"/>
        </w:rPr>
        <w:t>highlight how</w:t>
      </w:r>
      <w:r w:rsidRPr="00394BB2">
        <w:rPr>
          <w:sz w:val="16"/>
          <w:highlight w:val="cyan"/>
        </w:rPr>
        <w:t xml:space="preserve"> </w:t>
      </w:r>
      <w:r w:rsidRPr="00394BB2">
        <w:rPr>
          <w:rStyle w:val="StyleUnderline"/>
          <w:highlight w:val="cyan"/>
        </w:rPr>
        <w:t>Islamophobic bias continues</w:t>
      </w:r>
      <w:r w:rsidRPr="003B7996">
        <w:rPr>
          <w:rStyle w:val="StyleUnderline"/>
        </w:rPr>
        <w:t xml:space="preserve"> its trend towards </w:t>
      </w:r>
      <w:r w:rsidRPr="00394BB2">
        <w:rPr>
          <w:rStyle w:val="StyleUnderline"/>
          <w:highlight w:val="cyan"/>
        </w:rPr>
        <w:t>increasing violence</w:t>
      </w:r>
      <w:r w:rsidRPr="003B7996">
        <w:rPr>
          <w:rStyle w:val="StyleUnderline"/>
        </w:rPr>
        <w:t xml:space="preserve"> (Council on American-Islamic Relations 2017</w:t>
      </w:r>
      <w:r w:rsidRPr="00A00C62">
        <w:rPr>
          <w:sz w:val="16"/>
        </w:rPr>
        <w:t xml:space="preserve">). </w:t>
      </w:r>
      <w:r w:rsidRPr="00394BB2">
        <w:rPr>
          <w:rStyle w:val="StyleUnderline"/>
          <w:highlight w:val="cyan"/>
        </w:rPr>
        <w:t>In 2016, CAIR recorded a 57% increase in anti-Muslim bias incidents over 2015</w:t>
      </w:r>
      <w:r w:rsidRPr="003B7996">
        <w:rPr>
          <w:rStyle w:val="StyleUnderline"/>
        </w:rPr>
        <w:t xml:space="preserve">, which was accompanied by a 44% increase in anti-Muslim hate crimes in the same period. </w:t>
      </w:r>
      <w:r w:rsidRPr="00394BB2">
        <w:rPr>
          <w:rStyle w:val="StyleUnderline"/>
          <w:highlight w:val="cyan"/>
        </w:rPr>
        <w:t>Harassment</w:t>
      </w:r>
      <w:r w:rsidRPr="003B7996">
        <w:rPr>
          <w:rStyle w:val="StyleUnderline"/>
        </w:rPr>
        <w:t xml:space="preserve"> (a non-violent or non-threatening bias incident) </w:t>
      </w:r>
      <w:r w:rsidRPr="00394BB2">
        <w:rPr>
          <w:rStyle w:val="StyleUnderline"/>
          <w:highlight w:val="cyan"/>
        </w:rPr>
        <w:t>was the most frequent type of abuse</w:t>
      </w:r>
      <w:r w:rsidRPr="003B7996">
        <w:rPr>
          <w:rStyle w:val="StyleUnderline"/>
        </w:rPr>
        <w:t xml:space="preserve"> in 2016, accounting for 18% of the total number of incidents</w:t>
      </w:r>
      <w:r w:rsidRPr="00A00C62">
        <w:rPr>
          <w:sz w:val="16"/>
        </w:rPr>
        <w:t xml:space="preserve">. According to FBI statistics, </w:t>
      </w:r>
      <w:r w:rsidRPr="00394BB2">
        <w:rPr>
          <w:rStyle w:val="StyleUnderline"/>
          <w:highlight w:val="cyan"/>
        </w:rPr>
        <w:t>the number of hate crimes against Muslims</w:t>
      </w:r>
      <w:r w:rsidRPr="00A00C62">
        <w:rPr>
          <w:rStyle w:val="StyleUnderline"/>
        </w:rPr>
        <w:t xml:space="preserve">, as of 2015, </w:t>
      </w:r>
      <w:r w:rsidRPr="00394BB2">
        <w:rPr>
          <w:rStyle w:val="StyleUnderline"/>
          <w:highlight w:val="cyan"/>
        </w:rPr>
        <w:t>had stabilized at approximately five times the pre-9/11 rate</w:t>
      </w:r>
      <w:r w:rsidRPr="00A00C62">
        <w:rPr>
          <w:rStyle w:val="StyleUnderline"/>
        </w:rPr>
        <w:t xml:space="preserve"> </w:t>
      </w:r>
      <w:r w:rsidRPr="00A00C62">
        <w:rPr>
          <w:sz w:val="16"/>
        </w:rPr>
        <w:t xml:space="preserve">(Ingraham 2015). The number of anti-Muslim hate crimes incidents in the United States is likely higher than the numbers documented in the 2016 CAIR report. American Muslims, the organization wrote, “will often not report incidents such as harassment and bullying since there is a certain level of desensitization.” CAIR added that some </w:t>
      </w:r>
      <w:r w:rsidRPr="00394BB2">
        <w:rPr>
          <w:rStyle w:val="StyleUnderline"/>
          <w:highlight w:val="cyan"/>
        </w:rPr>
        <w:t>American Muslims often feel like “nothing can be done”</w:t>
      </w:r>
      <w:r w:rsidRPr="003B7996">
        <w:rPr>
          <w:rStyle w:val="StyleUnderline"/>
        </w:rPr>
        <w:t xml:space="preserve"> when they are harassed for their faith</w:t>
      </w:r>
      <w:r w:rsidRPr="00394BB2">
        <w:rPr>
          <w:rStyle w:val="StyleUnderline"/>
          <w:highlight w:val="cyan"/>
        </w:rPr>
        <w:t>, feeling that such incidents “have become normal”</w:t>
      </w:r>
      <w:r w:rsidRPr="00A00C62">
        <w:rPr>
          <w:sz w:val="16"/>
        </w:rPr>
        <w:t xml:space="preserve"> (Mathias 2017). What is thought-provoking about the prevalence of anti-Muslim hate crimes is that they have not been limited to Muslims. Readers do not need to look far in our time to find people being targeted for “looking Muslim.” </w:t>
      </w:r>
      <w:r w:rsidRPr="003B7996">
        <w:rPr>
          <w:rStyle w:val="StyleUnderline"/>
        </w:rPr>
        <w:t xml:space="preserve">The case of Cameron Mohammed is notable for being one of the most explicit examples of how </w:t>
      </w:r>
      <w:r w:rsidRPr="00394BB2">
        <w:rPr>
          <w:rStyle w:val="StyleUnderline"/>
          <w:highlight w:val="cyan"/>
        </w:rPr>
        <w:t>the racialization of Islam leads to Islamophobic hate crimes</w:t>
      </w:r>
      <w:r w:rsidRPr="003B7996">
        <w:rPr>
          <w:rStyle w:val="StyleUnderline"/>
        </w:rPr>
        <w:t xml:space="preserve"> (Goeman 2013). </w:t>
      </w:r>
      <w:r w:rsidRPr="00394BB2">
        <w:rPr>
          <w:rStyle w:val="StyleUnderline"/>
          <w:highlight w:val="cyan"/>
        </w:rPr>
        <w:t>Mohammed</w:t>
      </w:r>
      <w:r w:rsidRPr="003B7996">
        <w:rPr>
          <w:rStyle w:val="StyleUnderline"/>
        </w:rPr>
        <w:t xml:space="preserve">, a Florida resident, </w:t>
      </w:r>
      <w:r w:rsidRPr="00394BB2">
        <w:rPr>
          <w:rStyle w:val="StyleUnderline"/>
          <w:highlight w:val="cyan"/>
        </w:rPr>
        <w:t>was shot repeatedly with a pellet gun</w:t>
      </w:r>
      <w:r w:rsidRPr="003B7996">
        <w:rPr>
          <w:rStyle w:val="StyleUnderline"/>
        </w:rPr>
        <w:t xml:space="preserve"> outside of a Walmart </w:t>
      </w:r>
      <w:r w:rsidRPr="00394BB2">
        <w:rPr>
          <w:rStyle w:val="StyleUnderline"/>
          <w:highlight w:val="cyan"/>
        </w:rPr>
        <w:t>in 2013</w:t>
      </w:r>
      <w:r w:rsidRPr="003B7996">
        <w:rPr>
          <w:rStyle w:val="StyleUnderline"/>
        </w:rPr>
        <w:t xml:space="preserve"> (Orlando and Sullivan 2013</w:t>
      </w:r>
      <w:r w:rsidRPr="00394BB2">
        <w:rPr>
          <w:rStyle w:val="StyleUnderline"/>
          <w:highlight w:val="cyan"/>
        </w:rPr>
        <w:t>). The assailant</w:t>
      </w:r>
      <w:r w:rsidRPr="003B7996">
        <w:rPr>
          <w:rStyle w:val="StyleUnderline"/>
        </w:rPr>
        <w:t xml:space="preserve"> explicitly </w:t>
      </w:r>
      <w:r w:rsidRPr="00394BB2">
        <w:rPr>
          <w:rStyle w:val="StyleUnderline"/>
          <w:highlight w:val="cyan"/>
        </w:rPr>
        <w:t>asked Mohammed if he was in fact a Muslim or from the Middle East</w:t>
      </w:r>
      <w:r w:rsidRPr="003B7996">
        <w:rPr>
          <w:rStyle w:val="StyleUnderline"/>
        </w:rPr>
        <w:t xml:space="preserve">; when </w:t>
      </w:r>
      <w:r w:rsidRPr="00394BB2">
        <w:rPr>
          <w:rStyle w:val="StyleUnderline"/>
          <w:highlight w:val="cyan"/>
        </w:rPr>
        <w:t>he answered negatively</w:t>
      </w:r>
      <w:r w:rsidRPr="003B7996">
        <w:rPr>
          <w:rStyle w:val="StyleUnderline"/>
        </w:rPr>
        <w:t>, the attack did not stop (Goeman 2013).</w:t>
      </w:r>
      <w:r w:rsidRPr="00A00C62">
        <w:rPr>
          <w:sz w:val="16"/>
        </w:rPr>
        <w:t xml:space="preserve"> The assailant’s remarks to the police after the incident reveal his real motive. When deputies told the assailant that his victim was not Muslim</w:t>
      </w:r>
      <w:r w:rsidRPr="00A00C62">
        <w:rPr>
          <w:rStyle w:val="StyleUnderline"/>
        </w:rPr>
        <w:t xml:space="preserve">, </w:t>
      </w:r>
      <w:r w:rsidRPr="00394BB2">
        <w:rPr>
          <w:rStyle w:val="StyleUnderline"/>
          <w:highlight w:val="cyan"/>
        </w:rPr>
        <w:t>he</w:t>
      </w:r>
      <w:r w:rsidRPr="00A00C62">
        <w:rPr>
          <w:rStyle w:val="StyleUnderline"/>
        </w:rPr>
        <w:t xml:space="preserve"> told them he </w:t>
      </w:r>
      <w:r w:rsidRPr="00394BB2">
        <w:rPr>
          <w:rStyle w:val="StyleUnderline"/>
          <w:highlight w:val="cyan"/>
        </w:rPr>
        <w:t>did not care,</w:t>
      </w:r>
      <w:r w:rsidRPr="00A00C62">
        <w:rPr>
          <w:sz w:val="16"/>
        </w:rPr>
        <w:t xml:space="preserve"> that “they’re all the same</w:t>
      </w:r>
      <w:r w:rsidRPr="003B7996">
        <w:rPr>
          <w:rStyle w:val="StyleUnderline"/>
        </w:rPr>
        <w:t xml:space="preserve">.” In this case, “they” (or “Muslim-looking people”) are painted as a monolith. </w:t>
      </w:r>
      <w:r w:rsidRPr="00394BB2">
        <w:rPr>
          <w:rStyle w:val="StyleUnderline"/>
          <w:highlight w:val="cyan"/>
        </w:rPr>
        <w:t>Mohammed’s physical appearance</w:t>
      </w:r>
      <w:r w:rsidRPr="003B7996">
        <w:rPr>
          <w:rStyle w:val="StyleUnderline"/>
        </w:rPr>
        <w:t xml:space="preserve">, in particular his skin tone, </w:t>
      </w:r>
      <w:r w:rsidRPr="00394BB2">
        <w:rPr>
          <w:rStyle w:val="StyleUnderline"/>
          <w:highlight w:val="cyan"/>
        </w:rPr>
        <w:t>was connected with a social identity</w:t>
      </w:r>
      <w:r w:rsidRPr="003B7996">
        <w:rPr>
          <w:rStyle w:val="StyleUnderline"/>
        </w:rPr>
        <w:t xml:space="preserve"> (Muslim or Arab). The discrimination that he experienced reinforced a racial identity that was linked to Islam. Because many U.S. citizens perceive them as threatening and inferior</w:t>
      </w:r>
      <w:r w:rsidRPr="00394BB2">
        <w:rPr>
          <w:rStyle w:val="StyleUnderline"/>
          <w:highlight w:val="cyan"/>
        </w:rPr>
        <w:t>, American Muslims endure regular expressions of hostility in public places, particularly U.S. airports</w:t>
      </w:r>
      <w:r w:rsidRPr="00A00C62">
        <w:rPr>
          <w:sz w:val="16"/>
        </w:rPr>
        <w:t xml:space="preserve">. Selod (2014) interviewed 48 South Asian and Arab Americans about their experiences pre- and post-9/11 in Chicago and the Dallas/Fort Worth area between 2009 and 2012. </w:t>
      </w:r>
      <w:r w:rsidRPr="003B7996">
        <w:rPr>
          <w:rStyle w:val="StyleUnderline"/>
        </w:rPr>
        <w:t xml:space="preserve">Her research found that </w:t>
      </w:r>
      <w:r w:rsidRPr="00394BB2">
        <w:rPr>
          <w:rStyle w:val="StyleUnderline"/>
          <w:highlight w:val="cyan"/>
        </w:rPr>
        <w:t>the association of Islam with terror, violence, and the oppression of women contribute to a process of racialized governmentality at airports</w:t>
      </w:r>
      <w:r w:rsidRPr="003B7996">
        <w:rPr>
          <w:rStyle w:val="StyleUnderline"/>
        </w:rPr>
        <w:t xml:space="preserve">, which conveys the message that American Muslims are a threat to national security and require careful monitoring and surveillance. </w:t>
      </w:r>
      <w:r w:rsidRPr="00A00C62">
        <w:rPr>
          <w:sz w:val="16"/>
        </w:rPr>
        <w:t>This process of racialized governmentality regularly targets Muslims at U.S. airports and has led to many American Muslim men and women being treated with suspicion.</w:t>
      </w:r>
    </w:p>
    <w:p w14:paraId="637E27CA" w14:textId="77777777" w:rsidR="00261711" w:rsidRDefault="00261711" w:rsidP="00261711">
      <w:pPr>
        <w:pStyle w:val="Heading3"/>
      </w:pPr>
      <w:r>
        <w:t>AT: Politics DAs</w:t>
      </w:r>
    </w:p>
    <w:p w14:paraId="79C94CEB" w14:textId="77777777" w:rsidR="00261711" w:rsidRDefault="00261711" w:rsidP="00261711">
      <w:pPr>
        <w:pStyle w:val="Heading4"/>
      </w:pPr>
      <w:r>
        <w:t xml:space="preserve">Resist the urge to vote on  backlash links – only by changing the narrative around Muslim migration can we stop violence against Muslims. </w:t>
      </w:r>
    </w:p>
    <w:p w14:paraId="3A98B9B9" w14:textId="77777777" w:rsidR="00261711" w:rsidRDefault="00261711" w:rsidP="00261711">
      <w:r>
        <w:t xml:space="preserve">John </w:t>
      </w:r>
      <w:r w:rsidRPr="000D619C">
        <w:rPr>
          <w:rStyle w:val="Style13ptBold"/>
        </w:rPr>
        <w:t>Sides &amp;</w:t>
      </w:r>
      <w:r>
        <w:t xml:space="preserve"> Dalia </w:t>
      </w:r>
      <w:r w:rsidRPr="000D619C">
        <w:rPr>
          <w:rStyle w:val="Style13ptBold"/>
        </w:rPr>
        <w:t>Mogahed 18,</w:t>
      </w:r>
      <w:r>
        <w:t xml:space="preserve"> (John is an associate professor of political science at The George Washington University, Dalia is the director of research at the Institute for Social Policy and Understanding. “Muslims in America: Public Perceptions in the Trump Era,” June 2018, </w:t>
      </w:r>
      <w:hyperlink r:id="rId40" w:history="1">
        <w:r w:rsidRPr="00350A2B">
          <w:rPr>
            <w:rStyle w:val="Hyperlink"/>
          </w:rPr>
          <w:t>https://www.voterstudygroup.org/publications/2017-voter-survey/muslims-in-america</w:t>
        </w:r>
      </w:hyperlink>
      <w:r>
        <w:t>)</w:t>
      </w:r>
    </w:p>
    <w:p w14:paraId="1019CCD8" w14:textId="77777777" w:rsidR="00261711" w:rsidRPr="00CD2ABF" w:rsidRDefault="00261711" w:rsidP="00261711">
      <w:pPr>
        <w:rPr>
          <w:rStyle w:val="StyleUnderline"/>
        </w:rPr>
      </w:pPr>
      <w:r w:rsidRPr="00CD2ABF">
        <w:rPr>
          <w:sz w:val="16"/>
        </w:rPr>
        <w:t xml:space="preserve">Ironically, one change agent has been </w:t>
      </w:r>
      <w:r w:rsidRPr="00394BB2">
        <w:rPr>
          <w:rStyle w:val="StyleUnderline"/>
          <w:highlight w:val="cyan"/>
        </w:rPr>
        <w:t>President Trump</w:t>
      </w:r>
      <w:r w:rsidRPr="00CD2ABF">
        <w:rPr>
          <w:rStyle w:val="StyleUnderline"/>
        </w:rPr>
        <w:t xml:space="preserve"> himself. His often controversial </w:t>
      </w:r>
      <w:r w:rsidRPr="00394BB2">
        <w:rPr>
          <w:rStyle w:val="StyleUnderline"/>
          <w:highlight w:val="cyan"/>
        </w:rPr>
        <w:t>views of Muslims appear to have produced a backlash among Democrats and independents</w:t>
      </w:r>
      <w:r w:rsidRPr="00CD2ABF">
        <w:rPr>
          <w:rStyle w:val="StyleUnderline"/>
        </w:rPr>
        <w:t xml:space="preserve">, both of whom became more favorable toward Muslims and Islam in 2015–2016. As a result, </w:t>
      </w:r>
      <w:r w:rsidRPr="00394BB2">
        <w:rPr>
          <w:rStyle w:val="StyleUnderline"/>
          <w:highlight w:val="cyan"/>
        </w:rPr>
        <w:t>opinions among Americans</w:t>
      </w:r>
      <w:r w:rsidRPr="00CD2ABF">
        <w:rPr>
          <w:rStyle w:val="StyleUnderline"/>
        </w:rPr>
        <w:t xml:space="preserve">, overall, </w:t>
      </w:r>
      <w:r w:rsidRPr="00394BB2">
        <w:rPr>
          <w:rStyle w:val="StyleUnderline"/>
          <w:highlight w:val="cyan"/>
        </w:rPr>
        <w:t>have become more favorable.</w:t>
      </w:r>
      <w:r w:rsidRPr="00CD2ABF">
        <w:rPr>
          <w:rStyle w:val="StyleUnderline"/>
        </w:rPr>
        <w:t xml:space="preserve"> The challenge, however, is that </w:t>
      </w:r>
      <w:r w:rsidRPr="00394BB2">
        <w:rPr>
          <w:rStyle w:val="StyleUnderline"/>
          <w:highlight w:val="cyan"/>
        </w:rPr>
        <w:t>the views of Republicans have not shifted</w:t>
      </w:r>
      <w:r w:rsidRPr="00CD2ABF">
        <w:rPr>
          <w:rStyle w:val="StyleUnderline"/>
        </w:rPr>
        <w:t xml:space="preserve"> as much, if at all, </w:t>
      </w:r>
      <w:r w:rsidRPr="00394BB2">
        <w:rPr>
          <w:rStyle w:val="StyleUnderline"/>
          <w:highlight w:val="cyan"/>
        </w:rPr>
        <w:t>in that direction</w:t>
      </w:r>
      <w:r w:rsidRPr="00CD2ABF">
        <w:rPr>
          <w:rStyle w:val="StyleUnderline"/>
        </w:rPr>
        <w:t>.</w:t>
      </w:r>
      <w:r w:rsidRPr="00CD2ABF">
        <w:rPr>
          <w:sz w:val="16"/>
        </w:rPr>
        <w:t xml:space="preserve"> Democrats and Republicans have become more polarized on this issue, as on many other issues.</w:t>
      </w:r>
    </w:p>
    <w:p w14:paraId="48D43DC1" w14:textId="77777777" w:rsidR="00261711" w:rsidRPr="00CD2ABF" w:rsidRDefault="00261711" w:rsidP="00261711">
      <w:pPr>
        <w:rPr>
          <w:sz w:val="16"/>
        </w:rPr>
      </w:pPr>
      <w:r w:rsidRPr="00CD2ABF">
        <w:rPr>
          <w:rStyle w:val="StyleUnderline"/>
        </w:rPr>
        <w:t xml:space="preserve">This suggests that </w:t>
      </w:r>
      <w:r w:rsidRPr="00394BB2">
        <w:rPr>
          <w:rStyle w:val="StyleUnderline"/>
          <w:highlight w:val="cyan"/>
        </w:rPr>
        <w:t>broader attitude change will likely require a different portrait of Muslims and Islam</w:t>
      </w:r>
      <w:r w:rsidRPr="00CD2ABF">
        <w:rPr>
          <w:rStyle w:val="StyleUnderline"/>
        </w:rPr>
        <w:t>.</w:t>
      </w:r>
      <w:r w:rsidRPr="00CD2ABF">
        <w:rPr>
          <w:sz w:val="16"/>
        </w:rPr>
        <w:t xml:space="preserve"> Prior research has shown that media coverage and popular entertainment focus on the threats that Muslims pose, such as terrorism, and often portray them as exotic and devious. </w:t>
      </w:r>
      <w:r w:rsidRPr="00CD2ABF">
        <w:rPr>
          <w:rStyle w:val="StyleUnderline"/>
        </w:rPr>
        <w:t xml:space="preserve">A different and </w:t>
      </w:r>
      <w:r w:rsidRPr="00394BB2">
        <w:rPr>
          <w:rStyle w:val="StyleUnderline"/>
          <w:highlight w:val="cyan"/>
        </w:rPr>
        <w:t>more positive portrayal may lead to more favorable attitudes toward Muslim Americans.</w:t>
      </w:r>
      <w:r w:rsidRPr="00CD2ABF">
        <w:rPr>
          <w:sz w:val="16"/>
        </w:rPr>
        <w:t xml:space="preserve"> One piece of evidence comes from a November 2016 research project by Democracy Fund Voice in which participants were randomly assigned to see to different messages about Muslim Americans. In the message that had the largest impact, two Muslim American women, both wearing headscarves, were depicted reading and reacting to hostile Facebook comments posted after a mosque burned down in Florida. Their reactions to these comments were intended to confront subjects with the consequence of prejudice toward Muslims. Additionally, these women made other statements — such as repeatedly saying “I am an American” — that directly address the prevalent stereotype that Muslims do not want to be fully part of the United States.</w:t>
      </w:r>
    </w:p>
    <w:p w14:paraId="1151F34D" w14:textId="77777777" w:rsidR="00261711" w:rsidRPr="00CD2ABF" w:rsidRDefault="00261711" w:rsidP="00261711">
      <w:pPr>
        <w:rPr>
          <w:sz w:val="16"/>
        </w:rPr>
      </w:pPr>
      <w:r w:rsidRPr="00CD2ABF">
        <w:rPr>
          <w:sz w:val="16"/>
        </w:rPr>
        <w:t xml:space="preserve">After seeing this video message, the percentage of subjects with a favorable view of Muslims increased — among both Democrats and Republicans. Of course, as with all experiments, the setting here was somewhat artificial, but one can find echoes of its messages in real life — such as in events that show Muslims in the context of cooperation with other religious communities. For example, after Jewish cemeteries were vandalized in St. Louis and Philadelphia in 2017, Muslim leaders helped clean them up and raised hundreds of thousands of dollars for repair. And after a Texas mosque burned down, the local synagogue gave keys to members of the affected Muslim community so they would have a place to worship. Media coverage of these incidents presented Muslim Americans in a more sympathetic light. Given that views of social groups change slowly, </w:t>
      </w:r>
      <w:r w:rsidRPr="00CD2ABF">
        <w:rPr>
          <w:rStyle w:val="StyleUnderline"/>
        </w:rPr>
        <w:t xml:space="preserve">a more immediate question is whether </w:t>
      </w:r>
      <w:r w:rsidRPr="00394BB2">
        <w:rPr>
          <w:rStyle w:val="StyleUnderline"/>
          <w:highlight w:val="cyan"/>
        </w:rPr>
        <w:t>debates over issues like terrorism can be reframed so that they are not so strongly tied to Islam or to Muslims.</w:t>
      </w:r>
      <w:r w:rsidRPr="00CD2ABF">
        <w:rPr>
          <w:rStyle w:val="StyleUnderline"/>
        </w:rPr>
        <w:t xml:space="preserve"> As a 2017 Government Accountability Office report noted, </w:t>
      </w:r>
      <w:r w:rsidRPr="00394BB2">
        <w:rPr>
          <w:rStyle w:val="StyleUnderline"/>
          <w:highlight w:val="cyan"/>
        </w:rPr>
        <w:t>a significant amount of domestic terrorism is perpetrated not by Muslims but by far-right extremists</w:t>
      </w:r>
      <w:r w:rsidRPr="00CD2ABF">
        <w:rPr>
          <w:rStyle w:val="StyleUnderline"/>
        </w:rPr>
        <w:t>.</w:t>
      </w:r>
      <w:r w:rsidRPr="00CD2ABF">
        <w:rPr>
          <w:sz w:val="16"/>
        </w:rPr>
        <w:t xml:space="preserve"> One question is whether a debate that more fully engages with the actual perpetrators of terrorism would reduce the linkage in many Americans’ minds between terrorism and Islam.</w:t>
      </w:r>
    </w:p>
    <w:p w14:paraId="0FEF90D1" w14:textId="77777777" w:rsidR="00261711" w:rsidRPr="00CD2ABF" w:rsidRDefault="00261711" w:rsidP="00261711">
      <w:pPr>
        <w:rPr>
          <w:sz w:val="16"/>
          <w:szCs w:val="16"/>
        </w:rPr>
      </w:pPr>
      <w:r w:rsidRPr="00CD2ABF">
        <w:rPr>
          <w:sz w:val="16"/>
          <w:szCs w:val="16"/>
        </w:rPr>
        <w:t>In the meantime, growing partisan polarization in views of Muslims and Islam only invites greater political conflict. Muslims’ own experiences reflect this conflict. In the 2016 ISPU survey, 42 percent of Muslim children in K–12 schools reported being bullied because of their faith, compared with 23 percent of Jewish children, 20 percent of Protestants, and 6 percent of Catholics. (One in four cases of bullying Muslim children involved a teacher or administrator as the bully.) Similarly, 60 percent of Muslims reported discrimination because of their religion, compared to 38 percent of Jews, and less than 20 percent of Protestants and Catholics. Muslims (38 percent) and Jews (27 percent) were also the religious groups most likely to fear white supremacist threats to their personal safety or that of their family because of the 2016 election.</w:t>
      </w:r>
    </w:p>
    <w:p w14:paraId="74934C1C" w14:textId="77777777" w:rsidR="00261711" w:rsidRPr="00CF4622" w:rsidRDefault="00261711" w:rsidP="00261711">
      <w:pPr>
        <w:rPr>
          <w:sz w:val="16"/>
        </w:rPr>
      </w:pPr>
      <w:r w:rsidRPr="00CD2ABF">
        <w:rPr>
          <w:sz w:val="16"/>
        </w:rPr>
        <w:t xml:space="preserve">The anxiety among Muslims is well founded. </w:t>
      </w:r>
      <w:r w:rsidRPr="00394BB2">
        <w:rPr>
          <w:rStyle w:val="StyleUnderline"/>
          <w:highlight w:val="cyan"/>
        </w:rPr>
        <w:t>Hate crime statistics compiled by the FBI show a significant increase in assaults against Muslims</w:t>
      </w:r>
      <w:r w:rsidRPr="00CD2ABF">
        <w:rPr>
          <w:rStyle w:val="StyleUnderline"/>
        </w:rPr>
        <w:t>. In 2016, there were 127 Muslim victims of assault, compared to 56 in 2014, and 91 in 2015.</w:t>
      </w:r>
      <w:r w:rsidRPr="00CD2ABF">
        <w:rPr>
          <w:sz w:val="16"/>
        </w:rPr>
        <w:t xml:space="preserve"> In reaction to these threats, many Muslim Americans have responded with increased engagement. For example, the 2017 ISPU survey found that nearly a quarter (23 percent) of Muslim Americans reported increased giving to their faith organizations, while 18 percent joined, donated, or volunteered at a civic organization for the first time.</w:t>
      </w:r>
    </w:p>
    <w:p w14:paraId="51DBB220" w14:textId="77777777" w:rsidR="00261711" w:rsidRDefault="00261711" w:rsidP="00261711">
      <w:pPr>
        <w:pStyle w:val="Heading4"/>
      </w:pPr>
      <w:r>
        <w:t xml:space="preserve">Anti-Muslim sentiments lead to radicalized action. Don’t prioritize the views of an Islamophobic public. </w:t>
      </w:r>
    </w:p>
    <w:p w14:paraId="744D5B73" w14:textId="77777777" w:rsidR="00261711" w:rsidRDefault="00261711" w:rsidP="00261711">
      <w:r>
        <w:t xml:space="preserve">Yonat </w:t>
      </w:r>
      <w:r w:rsidRPr="00FC2473">
        <w:rPr>
          <w:rStyle w:val="Style13ptBold"/>
        </w:rPr>
        <w:t>Shimron 18</w:t>
      </w:r>
      <w:r>
        <w:t xml:space="preserve">, (Shimron is a senior editor and reporter for religionnews.com, “Study links anti-Muslim discrimination with radicalization,” 7-11-2018, </w:t>
      </w:r>
      <w:hyperlink r:id="rId41" w:history="1">
        <w:r w:rsidRPr="00350A2B">
          <w:rPr>
            <w:rStyle w:val="Hyperlink"/>
          </w:rPr>
          <w:t>https://www.ncronline.org/news/people/study-links-anti-muslim-discrimination-radicalization</w:t>
        </w:r>
      </w:hyperlink>
      <w:r>
        <w:t>)</w:t>
      </w:r>
    </w:p>
    <w:p w14:paraId="56BA4536" w14:textId="77777777" w:rsidR="00261711" w:rsidRPr="004D0089" w:rsidRDefault="00261711" w:rsidP="00261711">
      <w:pPr>
        <w:rPr>
          <w:sz w:val="16"/>
          <w:szCs w:val="16"/>
        </w:rPr>
      </w:pPr>
      <w:r w:rsidRPr="004D0089">
        <w:rPr>
          <w:sz w:val="16"/>
          <w:szCs w:val="16"/>
        </w:rPr>
        <w:t>Every time a domestic terrorist kills innocent bystanders or heads abroad to join the Islamic State group, experts and pundits try to explain the inexplicable: Why would a person do that?</w:t>
      </w:r>
    </w:p>
    <w:p w14:paraId="42FDFAF7" w14:textId="77777777" w:rsidR="00261711" w:rsidRDefault="00261711" w:rsidP="00261711">
      <w:r w:rsidRPr="00394BB2">
        <w:rPr>
          <w:highlight w:val="cyan"/>
        </w:rPr>
        <w:t>A new study</w:t>
      </w:r>
      <w:r>
        <w:t xml:space="preserve"> </w:t>
      </w:r>
      <w:r w:rsidRPr="004D0089">
        <w:rPr>
          <w:sz w:val="16"/>
          <w:szCs w:val="16"/>
        </w:rPr>
        <w:t>takes a novel approach to studying radicalization. The findings suggest that it may be the outgrowth of ethnic, racial or religious discrimination.</w:t>
      </w:r>
    </w:p>
    <w:p w14:paraId="2491A11C" w14:textId="77777777" w:rsidR="00261711" w:rsidRPr="00386A5B" w:rsidRDefault="00261711" w:rsidP="00261711">
      <w:pPr>
        <w:rPr>
          <w:rStyle w:val="StyleUnderline"/>
        </w:rPr>
      </w:pPr>
      <w:r w:rsidRPr="00386A5B">
        <w:rPr>
          <w:rStyle w:val="StyleUnderline"/>
        </w:rPr>
        <w:t xml:space="preserve">The study, published in Science Advances, </w:t>
      </w:r>
      <w:r w:rsidRPr="00394BB2">
        <w:rPr>
          <w:rStyle w:val="StyleUnderline"/>
          <w:highlight w:val="cyan"/>
        </w:rPr>
        <w:t>finds</w:t>
      </w:r>
      <w:r w:rsidRPr="00386A5B">
        <w:rPr>
          <w:rStyle w:val="StyleUnderline"/>
        </w:rPr>
        <w:t xml:space="preserve"> an </w:t>
      </w:r>
      <w:r w:rsidRPr="00394BB2">
        <w:rPr>
          <w:rStyle w:val="StyleUnderline"/>
          <w:highlight w:val="cyan"/>
        </w:rPr>
        <w:t>association between anti-Muslim hate and susceptibility to Muslim radicalization</w:t>
      </w:r>
      <w:r w:rsidRPr="00386A5B">
        <w:rPr>
          <w:rStyle w:val="StyleUnderline"/>
        </w:rPr>
        <w:t xml:space="preserve"> </w:t>
      </w:r>
      <w:r w:rsidRPr="00394BB2">
        <w:rPr>
          <w:rStyle w:val="StyleUnderline"/>
          <w:highlight w:val="cyan"/>
        </w:rPr>
        <w:t>in regions of the U</w:t>
      </w:r>
      <w:r w:rsidRPr="00386A5B">
        <w:rPr>
          <w:rStyle w:val="StyleUnderline"/>
        </w:rPr>
        <w:t xml:space="preserve">nited </w:t>
      </w:r>
      <w:r w:rsidRPr="00394BB2">
        <w:rPr>
          <w:rStyle w:val="StyleUnderline"/>
          <w:highlight w:val="cyan"/>
        </w:rPr>
        <w:t>S</w:t>
      </w:r>
      <w:r w:rsidRPr="00386A5B">
        <w:rPr>
          <w:rStyle w:val="StyleUnderline"/>
        </w:rPr>
        <w:t xml:space="preserve">tates </w:t>
      </w:r>
      <w:r w:rsidRPr="00394BB2">
        <w:rPr>
          <w:rStyle w:val="StyleUnderline"/>
          <w:highlight w:val="cyan"/>
        </w:rPr>
        <w:t>that are poorest and most homogeneous.</w:t>
      </w:r>
      <w:r w:rsidRPr="00386A5B">
        <w:rPr>
          <w:rStyle w:val="StyleUnderline"/>
        </w:rPr>
        <w:t xml:space="preserve"> And </w:t>
      </w:r>
      <w:r w:rsidRPr="00394BB2">
        <w:rPr>
          <w:rStyle w:val="StyleUnderline"/>
          <w:highlight w:val="cyan"/>
        </w:rPr>
        <w:t>it suggests the ethnic diversity of the U.S. may protect against radicalization</w:t>
      </w:r>
      <w:r w:rsidRPr="00386A5B">
        <w:rPr>
          <w:rStyle w:val="StyleUnderline"/>
        </w:rPr>
        <w:t xml:space="preserve"> because people are less prone to pit one group against the other.</w:t>
      </w:r>
    </w:p>
    <w:p w14:paraId="01DE7EAD" w14:textId="77777777" w:rsidR="00261711" w:rsidRPr="004D0089" w:rsidRDefault="00261711" w:rsidP="00261711">
      <w:pPr>
        <w:rPr>
          <w:sz w:val="16"/>
          <w:szCs w:val="16"/>
        </w:rPr>
      </w:pPr>
      <w:r w:rsidRPr="004D0089">
        <w:rPr>
          <w:sz w:val="16"/>
          <w:szCs w:val="16"/>
        </w:rPr>
        <w:t>The study, done by sociologists at Duke University and a statistician from the University of California, Berkeley, examined internet search data provided by Google in 3,099 counties across the U.S.</w:t>
      </w:r>
      <w:r>
        <w:t xml:space="preserve"> </w:t>
      </w:r>
      <w:r w:rsidRPr="004D0089">
        <w:rPr>
          <w:sz w:val="16"/>
          <w:szCs w:val="16"/>
        </w:rPr>
        <w:t>Specifically, the researchers looked at average monthly search data to see if people in the same geographical areas searched for phrases such as "Muslims are violent" and "How to join ISIS."</w:t>
      </w:r>
    </w:p>
    <w:p w14:paraId="4FAE5B9C" w14:textId="77777777" w:rsidR="00261711" w:rsidRPr="00386A5B" w:rsidRDefault="00261711" w:rsidP="00261711">
      <w:pPr>
        <w:rPr>
          <w:rStyle w:val="StyleUnderline"/>
        </w:rPr>
      </w:pPr>
      <w:r w:rsidRPr="00394BB2">
        <w:rPr>
          <w:rStyle w:val="StyleUnderline"/>
          <w:highlight w:val="cyan"/>
        </w:rPr>
        <w:t>The findings</w:t>
      </w:r>
      <w:r w:rsidRPr="00386A5B">
        <w:rPr>
          <w:rStyle w:val="StyleUnderline"/>
        </w:rPr>
        <w:t xml:space="preserve">, collected between August 2014 and July 2016, </w:t>
      </w:r>
      <w:r w:rsidRPr="00394BB2">
        <w:rPr>
          <w:rStyle w:val="StyleUnderline"/>
          <w:highlight w:val="cyan"/>
        </w:rPr>
        <w:t>suggest pro-ISIS sympathy is most prevalent in communities with high levels of anti-Muslim sentiment.</w:t>
      </w:r>
    </w:p>
    <w:p w14:paraId="6EFD4251" w14:textId="77777777" w:rsidR="00261711" w:rsidRPr="004D0089" w:rsidRDefault="00261711" w:rsidP="00261711">
      <w:pPr>
        <w:rPr>
          <w:sz w:val="16"/>
          <w:szCs w:val="16"/>
        </w:rPr>
      </w:pPr>
      <w:r w:rsidRPr="004D0089">
        <w:rPr>
          <w:sz w:val="16"/>
          <w:szCs w:val="16"/>
        </w:rPr>
        <w:t>"One interpretation of this finding is that violent extremism results from the failure of ethnic integration," said Chris Bail, a sociologist at Duke and the study's lead researcher. "People of immigrant background experience a disconnect between their family heritage and their receiving society's culture and thus become vulnerable to extremist narratives."</w:t>
      </w:r>
    </w:p>
    <w:p w14:paraId="04E61BAF" w14:textId="77777777" w:rsidR="00261711" w:rsidRPr="00386A5B" w:rsidRDefault="00261711" w:rsidP="00261711">
      <w:pPr>
        <w:rPr>
          <w:rStyle w:val="StyleUnderline"/>
        </w:rPr>
      </w:pPr>
      <w:r w:rsidRPr="00386A5B">
        <w:rPr>
          <w:rStyle w:val="StyleUnderline"/>
        </w:rPr>
        <w:t xml:space="preserve">The researchers also found that </w:t>
      </w:r>
      <w:r w:rsidRPr="00394BB2">
        <w:rPr>
          <w:rStyle w:val="StyleUnderline"/>
          <w:highlight w:val="cyan"/>
        </w:rPr>
        <w:t>anti-Muslim prejudice is particularly high in ethnically homogeneous communitie</w:t>
      </w:r>
      <w:r w:rsidRPr="00386A5B">
        <w:rPr>
          <w:rStyle w:val="StyleUnderline"/>
        </w:rPr>
        <w:t xml:space="preserve">s where most people are white and where darker-skinned Muslims stick out, </w:t>
      </w:r>
      <w:r w:rsidRPr="00394BB2">
        <w:rPr>
          <w:rStyle w:val="StyleUnderline"/>
          <w:highlight w:val="cyan"/>
        </w:rPr>
        <w:t>sharpening perceptions of "us" and "them."</w:t>
      </w:r>
    </w:p>
    <w:p w14:paraId="0AC0BE9A" w14:textId="77777777" w:rsidR="00261711" w:rsidRPr="004D0089" w:rsidRDefault="00261711" w:rsidP="00261711">
      <w:pPr>
        <w:rPr>
          <w:sz w:val="16"/>
          <w:szCs w:val="16"/>
        </w:rPr>
      </w:pPr>
      <w:r w:rsidRPr="004D0089">
        <w:rPr>
          <w:sz w:val="16"/>
          <w:szCs w:val="16"/>
        </w:rPr>
        <w:t>The authors note that studies about radicalization are notoriously difficult to undertake since few would-be extremists are likely to identify as such in surveys. People who hate Muslims are also unlikely to betray their true feelings due to social stigma. But the anonymity of the internet can provide researchers with a relatively objective measurement.</w:t>
      </w:r>
    </w:p>
    <w:p w14:paraId="1F5CCC00" w14:textId="77777777" w:rsidR="00261711" w:rsidRPr="004D0089" w:rsidRDefault="00261711" w:rsidP="00261711">
      <w:pPr>
        <w:rPr>
          <w:sz w:val="16"/>
          <w:szCs w:val="16"/>
        </w:rPr>
      </w:pPr>
      <w:r w:rsidRPr="004D0089">
        <w:rPr>
          <w:sz w:val="16"/>
          <w:szCs w:val="16"/>
        </w:rPr>
        <w:t>After gathering the data, which Google made available to potential advertisers, the researchers superimposed U.S. census data and other surveys to determine the amount of ethnic diversity in each area. The census doesn't ask about religion, but researchers were able to identify ethnic backgrounds. They also measured the overall volume of searches for the term "halal" — the Muslim permissible-food laws — within each county.</w:t>
      </w:r>
    </w:p>
    <w:p w14:paraId="460ADC5D" w14:textId="77777777" w:rsidR="00261711" w:rsidRPr="004D0089" w:rsidRDefault="00261711" w:rsidP="00261711">
      <w:pPr>
        <w:rPr>
          <w:sz w:val="16"/>
          <w:szCs w:val="16"/>
        </w:rPr>
      </w:pPr>
      <w:r w:rsidRPr="004D0089">
        <w:rPr>
          <w:sz w:val="16"/>
          <w:szCs w:val="16"/>
        </w:rPr>
        <w:t>The authors suggest their findings may also explain cases of domestic terrorism in which extremists do not identify with Islam, such as the killings of nine black worshippers at a church in Charleston, S.C. The terrorist in that case, Dylann Roof, worried that white men were becoming an imperiled minority.</w:t>
      </w:r>
    </w:p>
    <w:p w14:paraId="29B4B6C0" w14:textId="77777777" w:rsidR="00261711" w:rsidRPr="004D0089" w:rsidRDefault="00261711" w:rsidP="00261711">
      <w:pPr>
        <w:rPr>
          <w:sz w:val="16"/>
          <w:szCs w:val="16"/>
        </w:rPr>
      </w:pPr>
      <w:r w:rsidRPr="004D0089">
        <w:rPr>
          <w:sz w:val="16"/>
          <w:szCs w:val="16"/>
        </w:rPr>
        <w:t>The authors acknowledge that not all people who search "How to join ISIS" are would-be extremists. They may be law enforcement officers, journalists or even anti-Muslim activists interested in figuring out how to stop the group's recruitment process. Further, many ISIS recruits have been known to join through social media, which the researchers didn't examine.</w:t>
      </w:r>
    </w:p>
    <w:p w14:paraId="14D3AADC" w14:textId="77777777" w:rsidR="00261711" w:rsidRPr="004D0089" w:rsidRDefault="00261711" w:rsidP="00261711">
      <w:pPr>
        <w:rPr>
          <w:sz w:val="16"/>
          <w:szCs w:val="16"/>
        </w:rPr>
      </w:pPr>
      <w:r w:rsidRPr="004D0089">
        <w:rPr>
          <w:sz w:val="16"/>
          <w:szCs w:val="16"/>
        </w:rPr>
        <w:t>Google no longer allows search range estimates for phrases such as "How to join ISIS," potentially limiting further study of internet searches. Still, the study may be the first to show an association between religious discrimination and radicalization at the county level.</w:t>
      </w:r>
    </w:p>
    <w:p w14:paraId="174E7BDD" w14:textId="77777777" w:rsidR="00261711" w:rsidRDefault="00261711" w:rsidP="00261711">
      <w:r w:rsidRPr="004D0089">
        <w:rPr>
          <w:sz w:val="16"/>
          <w:szCs w:val="16"/>
        </w:rPr>
        <w:t>"I've never seen a cross-national study showing any correlation between racial discrimination and radicalization," said Aziz Z. Huq, a law professor at the University of Chicago who has studied counterterrorism policies that target Muslims. This study, he said, comes closest</w:t>
      </w:r>
      <w:r>
        <w:t>.</w:t>
      </w:r>
    </w:p>
    <w:p w14:paraId="38F27AC4" w14:textId="77777777" w:rsidR="00261711" w:rsidRPr="00386A5B" w:rsidRDefault="00261711" w:rsidP="00261711">
      <w:pPr>
        <w:rPr>
          <w:rStyle w:val="StyleUnderline"/>
        </w:rPr>
      </w:pPr>
      <w:r w:rsidRPr="004D0089">
        <w:rPr>
          <w:sz w:val="16"/>
        </w:rPr>
        <w:t xml:space="preserve">The results, he added, fit other evidence that suggests </w:t>
      </w:r>
      <w:r w:rsidRPr="00394BB2">
        <w:rPr>
          <w:rStyle w:val="StyleUnderline"/>
          <w:highlight w:val="cyan"/>
        </w:rPr>
        <w:t>it's not economic worries that lead people to support anti-immigrant policies</w:t>
      </w:r>
      <w:r w:rsidRPr="00386A5B">
        <w:rPr>
          <w:rStyle w:val="StyleUnderline"/>
        </w:rPr>
        <w:t xml:space="preserve"> and populist politicians </w:t>
      </w:r>
      <w:r w:rsidRPr="00394BB2">
        <w:rPr>
          <w:rStyle w:val="StyleUnderline"/>
          <w:highlight w:val="cyan"/>
        </w:rPr>
        <w:t>but cultural anxiety, particularly</w:t>
      </w:r>
      <w:r w:rsidRPr="009D189D">
        <w:rPr>
          <w:rStyle w:val="StyleUnderline"/>
        </w:rPr>
        <w:t xml:space="preserve"> the </w:t>
      </w:r>
      <w:r w:rsidRPr="00394BB2">
        <w:rPr>
          <w:rStyle w:val="StyleUnderline"/>
          <w:highlight w:val="cyan"/>
        </w:rPr>
        <w:t>perceived threats from religious or ethnic minorities.</w:t>
      </w:r>
    </w:p>
    <w:p w14:paraId="495C94DC" w14:textId="77777777" w:rsidR="00261711" w:rsidRPr="004D0089" w:rsidRDefault="00261711" w:rsidP="00261711">
      <w:pPr>
        <w:rPr>
          <w:sz w:val="16"/>
          <w:szCs w:val="16"/>
        </w:rPr>
      </w:pPr>
      <w:r w:rsidRPr="004D0089">
        <w:rPr>
          <w:sz w:val="16"/>
          <w:szCs w:val="16"/>
        </w:rPr>
        <w:t>"We know Europeans massively overestimate the proportion of people in their country who are Muslim," Huq said. "It's not the objective fact of 'demographic threat.' What it is is that the presence of the first few outsiders will often trigger a large response."</w:t>
      </w:r>
    </w:p>
    <w:p w14:paraId="7FC785B9" w14:textId="77777777" w:rsidR="00261711" w:rsidRPr="00386A5B" w:rsidRDefault="00261711" w:rsidP="00261711">
      <w:pPr>
        <w:rPr>
          <w:rStyle w:val="StyleUnderline"/>
        </w:rPr>
      </w:pPr>
      <w:r w:rsidRPr="004D0089">
        <w:rPr>
          <w:sz w:val="16"/>
        </w:rPr>
        <w:t xml:space="preserve">The researchers acknowledge their study cannot single-handedly explain radicalization. </w:t>
      </w:r>
      <w:r w:rsidRPr="00386A5B">
        <w:rPr>
          <w:rStyle w:val="StyleUnderline"/>
        </w:rPr>
        <w:t>Other studies have suggested that people turn to violent extremism out of sexual frustration, feelings of powerlessness or financial struggles.</w:t>
      </w:r>
    </w:p>
    <w:p w14:paraId="24620730" w14:textId="77777777" w:rsidR="00261711" w:rsidRPr="00AE1517" w:rsidRDefault="00261711" w:rsidP="00261711">
      <w:pPr>
        <w:rPr>
          <w:sz w:val="16"/>
          <w:szCs w:val="16"/>
        </w:rPr>
      </w:pPr>
      <w:r w:rsidRPr="004D0089">
        <w:rPr>
          <w:sz w:val="16"/>
          <w:szCs w:val="16"/>
        </w:rPr>
        <w:t>"We are not saying ethnic integration is the only predictor of violent extremism," said Bail. "It's almost surely the case that violent extremism has multiple causes. Our contribution is another brick to a building that many different scholars are building."</w:t>
      </w:r>
    </w:p>
    <w:p w14:paraId="7C551CA8" w14:textId="3C3EAB5B" w:rsidR="00C33815" w:rsidRDefault="00C33815" w:rsidP="00C33815"/>
    <w:p w14:paraId="4B4089B1" w14:textId="1759487F" w:rsidR="0068779E" w:rsidRDefault="00261711" w:rsidP="0068779E">
      <w:pPr>
        <w:pStyle w:val="Heading2"/>
      </w:pPr>
      <w:r>
        <w:t>SOLVENCY - GENERIC</w:t>
      </w:r>
    </w:p>
    <w:p w14:paraId="5294B85D" w14:textId="38B3E8FA" w:rsidR="0068779E" w:rsidRDefault="0068779E" w:rsidP="0068779E">
      <w:pPr>
        <w:pStyle w:val="Heading3"/>
      </w:pPr>
      <w:r>
        <w:t>Laundry List</w:t>
      </w:r>
    </w:p>
    <w:p w14:paraId="20B51CE0" w14:textId="296D2C8A" w:rsidR="0068779E" w:rsidRPr="0068779E" w:rsidRDefault="0068779E" w:rsidP="0068779E">
      <w:pPr>
        <w:pStyle w:val="Heading4"/>
      </w:pPr>
      <w:r w:rsidRPr="0068779E">
        <w:t>US resettlement enhances regional stability and the US economy.</w:t>
      </w:r>
    </w:p>
    <w:p w14:paraId="68FD97E8" w14:textId="62FD0BA8" w:rsidR="0068779E" w:rsidRDefault="0068779E" w:rsidP="0068779E">
      <w:pPr>
        <w:rPr>
          <w:sz w:val="16"/>
        </w:rPr>
      </w:pPr>
      <w:r w:rsidRPr="004B08D5">
        <w:rPr>
          <w:rStyle w:val="Style13ptBold"/>
        </w:rPr>
        <w:t>IRC 17</w:t>
      </w:r>
      <w:r>
        <w:rPr>
          <w:sz w:val="16"/>
        </w:rPr>
        <w:t xml:space="preserve"> (International Rescue Committ</w:t>
      </w:r>
      <w:bookmarkStart w:id="5" w:name="_GoBack"/>
      <w:bookmarkEnd w:id="5"/>
      <w:r>
        <w:rPr>
          <w:sz w:val="16"/>
        </w:rPr>
        <w:t>ee, The IRC responds to some of the world's worst crises, delivering aid that saves lives while paving the way for long-term recovery, "Why should America take in more refugees? Get the facts on the refugee cap.", September 11, 2017, https://www.rescue.org/article/why-should-america-take-more-refugees-get-facts-refugee-cap)</w:t>
      </w:r>
    </w:p>
    <w:p w14:paraId="63B99E5C" w14:textId="77777777" w:rsidR="0068779E" w:rsidRDefault="0068779E" w:rsidP="0068779E">
      <w:pPr>
        <w:rPr>
          <w:rStyle w:val="StyleUnderline"/>
        </w:rPr>
      </w:pPr>
      <w:r w:rsidRPr="005D1780">
        <w:rPr>
          <w:sz w:val="16"/>
        </w:rPr>
        <w:t>The United States has long offered safe haven to people fleeing violence, tyranny and persecution</w:t>
      </w:r>
      <w:r w:rsidRPr="004B08D5">
        <w:rPr>
          <w:rStyle w:val="StyleUnderline"/>
          <w:highlight w:val="yellow"/>
        </w:rPr>
        <w:t xml:space="preserve">. Welcoming refugees is not just a lifesaving humanitarian gesture at a time when more people worldwide are uprooted by war and crisis than ever before. Refugee resettlement also enriches our economy and </w:t>
      </w:r>
      <w:r w:rsidRPr="00E33630">
        <w:rPr>
          <w:rStyle w:val="Emphasis"/>
          <w:highlight w:val="yellow"/>
        </w:rPr>
        <w:t>enhances</w:t>
      </w:r>
      <w:r w:rsidRPr="004B08D5">
        <w:rPr>
          <w:rStyle w:val="StyleUnderline"/>
          <w:highlight w:val="yellow"/>
        </w:rPr>
        <w:t xml:space="preserve"> our </w:t>
      </w:r>
      <w:r w:rsidRPr="00E33630">
        <w:rPr>
          <w:rStyle w:val="Emphasis"/>
          <w:highlight w:val="yellow"/>
        </w:rPr>
        <w:t>national security</w:t>
      </w:r>
      <w:r w:rsidRPr="004B08D5">
        <w:rPr>
          <w:rStyle w:val="StyleUnderline"/>
          <w:highlight w:val="yellow"/>
        </w:rPr>
        <w:t>.</w:t>
      </w:r>
      <w:r w:rsidRPr="005D1780">
        <w:rPr>
          <w:sz w:val="16"/>
        </w:rPr>
        <w:t xml:space="preserve"> Now, as the </w:t>
      </w:r>
      <w:r w:rsidRPr="00E33630">
        <w:rPr>
          <w:rStyle w:val="StyleUnderline"/>
        </w:rPr>
        <w:t>Trump administration considers how many refugees to accept in 2018, American values, tradition and interests are at stake.</w:t>
      </w:r>
      <w:r w:rsidRPr="005D1780">
        <w:rPr>
          <w:sz w:val="16"/>
        </w:rPr>
        <w:t xml:space="preserve"> Here’s what you need to know. Who decides how many refugees can come to the U.S.? The president consults with Congress and sets an annual target for refugee admissions. By law this ceiling shall be “justified by humanitarian concern or otherwise in national interest.” The presidential determination is issued before the new fiscal year begins on Oct. 1. The average annual refugee ceiling since the 1980 Refugee Act exceeds 95,000. President Barack Obama set a refugee admissions target of 110,000 for 2017. In January, President Donald Trump signed an executive order that would slash that number by more than half, citing unfounded fears that terrorists may infiltrate the refugee resettlement program. How many refugees will be admitted next year? The Trump administration has set the lowest refugee admissions ceiling ever on record, at 45,000. No U.S. president, not even in the wake of 9/11, has so turned their back on refugees. Why this number won't suffice Traditionally, the U.S. admissions ceiling has been set commensurate with global humanitarian need, capacity of the U.S. resettlement program, and U.S. strategic interests. All around the world, people are fleeing war-torn countries at record levels—22.5 million, the highest number of refugees ever. The majority are women and children. There’s no end in sight to the refugee crisis as conflicts in Syria, Iraq, Afghanistan, Yemen, South Sudan, Somalia, and northeast Nigeria continue to deteriorate. Each minute 20 people are forced to leave their homes behind. Only those refugees most at risk—just 1 percent of the total—have a chance to resettle in the U.S. or another welcoming country. Most are widows, orphans or victims of rape, torture, religious persecution, political oppression and terror. Some are interpreters in danger because they served alongside American troops in their countries. Refugee resettlement reflects American values 5-year-old Jori walks to school holding her father's hand Although her family arrived in the U.S. barely two years ago as refugees from Syria, 5-year-old Jori and her big brother, Majed, 8, are learning English and thriving in their new home in Dallas. Presidents of both parties have ensured that America leads in times of crisis: They've supported refugees who seek liberty and reject ideologies opposed to American values. Republicans and Democrats have raised admissions for refugees fleeing communist uprisings, religious persecution and tyranny in countries like Vietnam, Cuba, the former Soviet Union, Kosovo, Myanmar and Iran. Today the U.S. must provide unwavering welcome for people fleeing ISIS and other terrorist ideologies. Meet refugees who arrived over the last three decades. </w:t>
      </w:r>
      <w:r w:rsidRPr="00E33630">
        <w:rPr>
          <w:sz w:val="20"/>
          <w:highlight w:val="yellow"/>
          <w:u w:val="single"/>
        </w:rPr>
        <w:t>Refugee resettlement advances American strategic interests abroad Welcoming refugees helps our allies hosting more than their fair share.</w:t>
      </w:r>
      <w:r w:rsidRPr="005D1780">
        <w:rPr>
          <w:sz w:val="16"/>
        </w:rPr>
        <w:t xml:space="preserve"> In war-torn Syria's neighbor Jordan, for example, 1 of every 6 residents is a refugee. Jordan is one of 10 countries, with 2.5 percent of global GDP, that host over half of all refugees; the 6 wealthiest countries host fewer than 9 percent. </w:t>
      </w:r>
      <w:r w:rsidRPr="00E33630">
        <w:rPr>
          <w:sz w:val="20"/>
          <w:highlight w:val="yellow"/>
          <w:u w:val="single"/>
        </w:rPr>
        <w:t>If the U.S. refuses to do its part</w:t>
      </w:r>
      <w:r w:rsidRPr="005D1780">
        <w:rPr>
          <w:sz w:val="16"/>
        </w:rPr>
        <w:t xml:space="preserve">, we risk other countries closing their borders, shutting down refugee camps and forcing refugees to return. </w:t>
      </w:r>
      <w:r w:rsidRPr="00E33630">
        <w:rPr>
          <w:sz w:val="20"/>
          <w:highlight w:val="yellow"/>
          <w:u w:val="single"/>
        </w:rPr>
        <w:t>This would have catastrophic consequences for regional stability and security.</w:t>
      </w:r>
      <w:r w:rsidRPr="005D1780">
        <w:rPr>
          <w:sz w:val="16"/>
        </w:rPr>
        <w:t xml:space="preserve"> </w:t>
      </w:r>
      <w:r w:rsidRPr="00E33630">
        <w:rPr>
          <w:sz w:val="20"/>
          <w:highlight w:val="yellow"/>
          <w:u w:val="single"/>
        </w:rPr>
        <w:t>But if the U.S. continues to lead on resettlement, this encourages other countries to do more.</w:t>
      </w:r>
      <w:r w:rsidRPr="005D1780">
        <w:rPr>
          <w:sz w:val="16"/>
        </w:rPr>
        <w:t xml:space="preserve"> Refugee resettlement is secure The hardest way to come the U.S. is as a refugee. Every refugee is hand selected for resettlement by the Department of Homeland Security and screened by security agencies in an exhaustive process that can take up to three years U.S. agencies admit no one about whom there are doubts. </w:t>
      </w:r>
      <w:r w:rsidRPr="000F5CAC">
        <w:rPr>
          <w:sz w:val="20"/>
          <w:highlight w:val="yellow"/>
          <w:u w:val="single"/>
        </w:rPr>
        <w:t xml:space="preserve">Of the more than </w:t>
      </w:r>
      <w:r w:rsidRPr="000F5CAC">
        <w:rPr>
          <w:rStyle w:val="Emphasis"/>
          <w:highlight w:val="yellow"/>
        </w:rPr>
        <w:t>3 million</w:t>
      </w:r>
      <w:r w:rsidRPr="000F5CAC">
        <w:rPr>
          <w:sz w:val="20"/>
          <w:highlight w:val="yellow"/>
          <w:u w:val="single"/>
        </w:rPr>
        <w:t xml:space="preserve"> refugees admitted to the U.S. since 1980, </w:t>
      </w:r>
      <w:r w:rsidRPr="000F5CAC">
        <w:rPr>
          <w:rStyle w:val="Emphasis"/>
          <w:highlight w:val="yellow"/>
        </w:rPr>
        <w:t>not a single refugee has committed a lethal terrorist attack on U.S. soil</w:t>
      </w:r>
      <w:r w:rsidRPr="000F5CAC">
        <w:rPr>
          <w:sz w:val="20"/>
          <w:highlight w:val="yellow"/>
          <w:u w:val="single"/>
        </w:rPr>
        <w:t>.</w:t>
      </w:r>
      <w:r w:rsidRPr="005D1780">
        <w:rPr>
          <w:sz w:val="16"/>
        </w:rPr>
        <w:t xml:space="preserve"> See the vetting process in action. Americans welcome refugees in their communities Hundreds of communities across the country welcome refugees with open arms. Thousands of volunteers from faith and community groups help refugees adapt to the American way of life. The number of Americans volunteering to assist refugees far exceeds the number of refugees actually arriving. And private support for refugees dwarfs public financing. In addition, hundreds of employers around the country work closely with resettlement agencies to hire refugees because they are reliable and hard-working. See welcome in action</w:t>
      </w:r>
      <w:r w:rsidRPr="000F5CAC">
        <w:rPr>
          <w:rStyle w:val="StyleUnderline"/>
          <w:highlight w:val="yellow"/>
        </w:rPr>
        <w:t>. Refugees are good for the economy Refugees are entrepreneurs, consumers and taxpayers, contributing to economic growth and creating jobs. Entrepreneurship among refugees is nearly 50 percent higher than among people born in the U.S.</w:t>
      </w:r>
      <w:r w:rsidRPr="000F5CAC">
        <w:rPr>
          <w:rStyle w:val="StyleUnderline"/>
        </w:rPr>
        <w:t xml:space="preserve"> </w:t>
      </w:r>
    </w:p>
    <w:p w14:paraId="7F91A8D1" w14:textId="6564D50E" w:rsidR="0068779E" w:rsidRDefault="0068779E" w:rsidP="0068779E">
      <w:pPr>
        <w:pStyle w:val="Heading3"/>
      </w:pPr>
      <w:r>
        <w:t>Economic/Social Integration</w:t>
      </w:r>
    </w:p>
    <w:p w14:paraId="1DCBA0E4" w14:textId="4B5B106B" w:rsidR="0068779E" w:rsidRDefault="0068779E" w:rsidP="0068779E">
      <w:pPr>
        <w:pStyle w:val="Heading4"/>
      </w:pPr>
      <w:r>
        <w:t>The current Syrian community is thriving and well-positioned to integrate new refugees</w:t>
      </w:r>
    </w:p>
    <w:p w14:paraId="27E80653" w14:textId="77777777" w:rsidR="0068779E" w:rsidRDefault="0068779E" w:rsidP="0068779E">
      <w:r>
        <w:rPr>
          <w:rStyle w:val="Style13ptBold"/>
        </w:rPr>
        <w:t xml:space="preserve">Tharoor 17 </w:t>
      </w:r>
      <w:r>
        <w:t>Ishaan Tharoor, reporter for the Washington Post covering geopolitics, foreign affairs, Yale University BA, "Syrian Immigration to the US has been a Success, Study Finds," 12-13-16, Washington Post, https://www.washingtonpost.com/news/worldviews/wp/2016/12/13/syrian-immigrants-represent-an-american-success-story-not-a-threat/?utm_term=.94b67c23d016</w:t>
      </w:r>
    </w:p>
    <w:p w14:paraId="0B475A2C" w14:textId="77777777" w:rsidR="0068779E" w:rsidRDefault="0068779E" w:rsidP="0068779E">
      <w:r>
        <w:rPr>
          <w:sz w:val="18"/>
          <w:szCs w:val="18"/>
        </w:rPr>
        <w:t>President-elect Donald Trump spent much of the past year demonizing Syrian refugees and other Muslim arrivals to the United States, painting whole communities as potential threats in the wake of terrorist attacks carried out often by lone-wolf assailants. Before the election, he described Syrian refugees as “a great Trojan horse” and expressed his intent to suspend all Syrian resettlement programs in the United States. A year ago, he called for all Muslim immigration to be halted until authorities “can figure out what is going on.” An analysis of Syrian immigrants in the United States published Dec. 13 offered a pretty compelling snapshot of what, indeed, is going on: A lot of hard work, integration and success. The study, put out jointly by the Center for American Progress, a center-left think tank in Washington, and the Fiscal Policy Institute, examined 2014 census data to paint a picture of roughly 90,000 Syrian immigrants in the country. It found that, “when given a chance,</w:t>
      </w:r>
      <w:r>
        <w:t xml:space="preserve"> </w:t>
      </w:r>
      <w:r>
        <w:rPr>
          <w:rStyle w:val="StyleUnderline"/>
          <w:highlight w:val="yellow"/>
        </w:rPr>
        <w:t>Syrian immigrants are</w:t>
      </w:r>
      <w:r>
        <w:rPr>
          <w:rStyle w:val="StyleUnderline"/>
        </w:rPr>
        <w:t xml:space="preserve"> fitting into and </w:t>
      </w:r>
      <w:r>
        <w:rPr>
          <w:rStyle w:val="StyleUnderline"/>
          <w:highlight w:val="yellow"/>
        </w:rPr>
        <w:t>excelling in the U</w:t>
      </w:r>
      <w:r>
        <w:rPr>
          <w:rStyle w:val="StyleUnderline"/>
        </w:rPr>
        <w:t xml:space="preserve">nited </w:t>
      </w:r>
      <w:r>
        <w:rPr>
          <w:rStyle w:val="StyleUnderline"/>
          <w:highlight w:val="yellow"/>
        </w:rPr>
        <w:t>S</w:t>
      </w:r>
      <w:r>
        <w:rPr>
          <w:rStyle w:val="StyleUnderline"/>
        </w:rPr>
        <w:t xml:space="preserve">tates, </w:t>
      </w:r>
      <w:r>
        <w:rPr>
          <w:rStyle w:val="StyleUnderline"/>
          <w:highlight w:val="yellow"/>
        </w:rPr>
        <w:t>both socially and economically</w:t>
      </w:r>
      <w:r>
        <w:rPr>
          <w:rStyle w:val="StyleUnderline"/>
        </w:rPr>
        <w:t>, on a wide variety of metrics</w:t>
      </w:r>
      <w:r>
        <w:t xml:space="preserve">.” Here are some of the major findings, as detailed in a news release: Syrian immigrants are a highly entrepreneurial group: </w:t>
      </w:r>
      <w:r>
        <w:rPr>
          <w:rStyle w:val="StyleUnderline"/>
        </w:rPr>
        <w:t>Eleven percent of the Syrian immigrants are business owners in comparison [with] 4 percent of immigrants and 3 percent of U.S.-born people</w:t>
      </w:r>
      <w:r>
        <w:t xml:space="preserve">. Syrian immigrant businesses are thriving: The median earnings of </w:t>
      </w:r>
      <w:r>
        <w:rPr>
          <w:rStyle w:val="StyleUnderline"/>
          <w:highlight w:val="yellow"/>
        </w:rPr>
        <w:t>Syrian business owners ar</w:t>
      </w:r>
      <w:r>
        <w:rPr>
          <w:highlight w:val="yellow"/>
        </w:rPr>
        <w:t>e</w:t>
      </w:r>
      <w:r>
        <w:t xml:space="preserve"> $72,000 a year. This means they are </w:t>
      </w:r>
      <w:r>
        <w:rPr>
          <w:rStyle w:val="StyleUnderline"/>
        </w:rPr>
        <w:t xml:space="preserve">supporting and </w:t>
      </w:r>
      <w:r>
        <w:rPr>
          <w:rStyle w:val="StyleUnderline"/>
          <w:highlight w:val="yellow"/>
        </w:rPr>
        <w:t>growing the local economy and providing employment</w:t>
      </w:r>
      <w:r>
        <w:rPr>
          <w:highlight w:val="yellow"/>
        </w:rPr>
        <w:t xml:space="preserve">. </w:t>
      </w:r>
      <w:r>
        <w:rPr>
          <w:rStyle w:val="StyleUnderline"/>
          <w:highlight w:val="yellow"/>
        </w:rPr>
        <w:t>They are well-educated</w:t>
      </w:r>
      <w:r>
        <w:t xml:space="preserve">: Syrian men, in particular, are more likely to have a college degree or an advanced degree such as a master’s, doctorate, or professional degree. </w:t>
      </w:r>
      <w:r>
        <w:rPr>
          <w:rStyle w:val="StyleUnderline"/>
        </w:rPr>
        <w:t>Syrian immigrants speak English at high levels compared to all immigrants</w:t>
      </w:r>
      <w:r>
        <w:t xml:space="preserve">. </w:t>
      </w:r>
      <w:r>
        <w:rPr>
          <w:sz w:val="18"/>
          <w:szCs w:val="18"/>
        </w:rPr>
        <w:t>The graphs below demonstrate the extent to which Syrian immigrants — many of whom are doctors, lawyers and others with post-bachelor degrees — earn higher wages and run thriving small businesses, compared with other immigrants as well as people born in the United States. Cities such as Los Angeles and New York were home to close to a third of Syrian immigrants in the country, although communities exist all over the country. The populations examined in the study are not part of the influx of some 12,50</w:t>
      </w:r>
      <w:r>
        <w:t xml:space="preserve">0 </w:t>
      </w:r>
      <w:r>
        <w:rPr>
          <w:rStyle w:val="StyleUnderline"/>
          <w:highlight w:val="yellow"/>
        </w:rPr>
        <w:t>Syrian refugees</w:t>
      </w:r>
      <w:r>
        <w:t xml:space="preserve"> resettled in the past year. But, as the authors of the report suggest, they </w:t>
      </w:r>
      <w:r>
        <w:rPr>
          <w:rStyle w:val="StyleUnderline"/>
          <w:highlight w:val="yellow"/>
        </w:rPr>
        <w:t>can serve as useful intermediaries in aiding the settlement of new refugees</w:t>
      </w:r>
      <w:r>
        <w:t>. “</w:t>
      </w:r>
      <w:r>
        <w:rPr>
          <w:rStyle w:val="StyleUnderline"/>
          <w:highlight w:val="yellow"/>
        </w:rPr>
        <w:t>The</w:t>
      </w:r>
      <w:r>
        <w:rPr>
          <w:rStyle w:val="StyleUnderline"/>
        </w:rPr>
        <w:t xml:space="preserve"> 90,000 </w:t>
      </w:r>
      <w:r>
        <w:rPr>
          <w:rStyle w:val="StyleUnderline"/>
          <w:highlight w:val="yellow"/>
        </w:rPr>
        <w:t>Syrian immigrants</w:t>
      </w:r>
      <w:r>
        <w:t xml:space="preserve"> who were in the United States before the recent arrival of refugees </w:t>
      </w:r>
      <w:r>
        <w:rPr>
          <w:rStyle w:val="StyleUnderline"/>
        </w:rPr>
        <w:t xml:space="preserve">have been thriving and </w:t>
      </w:r>
      <w:r>
        <w:rPr>
          <w:rStyle w:val="StyleUnderline"/>
          <w:highlight w:val="yellow"/>
        </w:rPr>
        <w:t>are</w:t>
      </w:r>
      <w:r>
        <w:rPr>
          <w:rStyle w:val="StyleUnderline"/>
        </w:rPr>
        <w:t xml:space="preserve"> therefore </w:t>
      </w:r>
      <w:r>
        <w:rPr>
          <w:rStyle w:val="StyleUnderline"/>
          <w:highlight w:val="yellow"/>
        </w:rPr>
        <w:t>well-positioned to help their compatriots</w:t>
      </w:r>
      <w:r>
        <w:rPr>
          <w:rStyle w:val="StyleUnderline"/>
        </w:rPr>
        <w:t xml:space="preserve"> when they arrive</w:t>
      </w:r>
      <w:r>
        <w:t xml:space="preserve">,” the report says. “Policymakers should take into account the fact that </w:t>
      </w:r>
      <w:r>
        <w:rPr>
          <w:rStyle w:val="StyleUnderline"/>
          <w:highlight w:val="yellow"/>
        </w:rPr>
        <w:t>the U</w:t>
      </w:r>
      <w:r>
        <w:rPr>
          <w:rStyle w:val="StyleUnderline"/>
        </w:rPr>
        <w:t xml:space="preserve">nited </w:t>
      </w:r>
      <w:r>
        <w:rPr>
          <w:rStyle w:val="StyleUnderline"/>
          <w:highlight w:val="yellow"/>
        </w:rPr>
        <w:t>S</w:t>
      </w:r>
      <w:r>
        <w:rPr>
          <w:rStyle w:val="StyleUnderline"/>
        </w:rPr>
        <w:t xml:space="preserve">tates </w:t>
      </w:r>
      <w:r>
        <w:rPr>
          <w:rStyle w:val="StyleUnderline"/>
          <w:highlight w:val="yellow"/>
        </w:rPr>
        <w:t>already has a robust Syrian community that</w:t>
      </w:r>
      <w:r>
        <w:rPr>
          <w:rStyle w:val="StyleUnderline"/>
        </w:rPr>
        <w:t xml:space="preserve"> is making contributions and </w:t>
      </w:r>
      <w:r>
        <w:rPr>
          <w:rStyle w:val="StyleUnderline"/>
          <w:highlight w:val="yellow"/>
        </w:rPr>
        <w:t>may be well-placed to facilitate the integration of new Syrian refugees</w:t>
      </w:r>
      <w:r>
        <w:t xml:space="preserve">.” “The United States accepts refugees on humanitarian grounds, not to improve the American economy. But, </w:t>
      </w:r>
      <w:r>
        <w:rPr>
          <w:rStyle w:val="StyleUnderline"/>
        </w:rPr>
        <w:t xml:space="preserve">the striking success of Syrian immigrants in this country should give us some confidence that </w:t>
      </w:r>
      <w:r>
        <w:rPr>
          <w:rStyle w:val="StyleUnderline"/>
          <w:highlight w:val="yellow"/>
        </w:rPr>
        <w:t>Syrian refugees can become integrated and successful here</w:t>
      </w:r>
      <w:r>
        <w:t xml:space="preserve">,” </w:t>
      </w:r>
      <w:r>
        <w:rPr>
          <w:sz w:val="18"/>
          <w:szCs w:val="18"/>
        </w:rPr>
        <w:t>David Dyssegaard Kallick, senior fellow at the Fiscal Policy Institute and a co-author of the report, said in an email to WorldViews. He went on: “While refugees are not exactly the same as immigrants, and they are coming here under much more dire circumstances, the fact that other Syrians are thriving here bodes well for the new arrivals, and it’s also an indication that</w:t>
      </w:r>
      <w:r>
        <w:t xml:space="preserve"> </w:t>
      </w:r>
      <w:r>
        <w:rPr>
          <w:rStyle w:val="StyleUnderline"/>
          <w:highlight w:val="yellow"/>
        </w:rPr>
        <w:t>as refugees arrive in this country they may find</w:t>
      </w:r>
      <w:r>
        <w:rPr>
          <w:rStyle w:val="StyleUnderline"/>
        </w:rPr>
        <w:t xml:space="preserve"> at least some </w:t>
      </w:r>
      <w:r>
        <w:rPr>
          <w:rStyle w:val="StyleUnderline"/>
          <w:highlight w:val="yellow"/>
        </w:rPr>
        <w:t>people who speak their language, know the culture they come from, and can help them</w:t>
      </w:r>
      <w:r>
        <w:rPr>
          <w:rStyle w:val="StyleUnderline"/>
        </w:rPr>
        <w:t xml:space="preserve"> find their way in this country.”</w:t>
      </w:r>
    </w:p>
    <w:p w14:paraId="0581A043" w14:textId="77777777" w:rsidR="0068779E" w:rsidRPr="0068779E" w:rsidRDefault="0068779E" w:rsidP="0068779E"/>
    <w:p w14:paraId="01884589" w14:textId="4F9C5A3D" w:rsidR="0068779E" w:rsidRPr="00C33815" w:rsidRDefault="0068779E" w:rsidP="0068779E">
      <w:pPr>
        <w:pStyle w:val="Heading1"/>
      </w:pPr>
      <w:r>
        <w:t>AT: OFF CASE</w:t>
      </w:r>
    </w:p>
    <w:p w14:paraId="3170A556" w14:textId="167E4962" w:rsidR="00CF3FBF" w:rsidRDefault="0077209B" w:rsidP="0077209B">
      <w:pPr>
        <w:pStyle w:val="Heading2"/>
      </w:pPr>
      <w:r w:rsidRPr="0077209B">
        <w:t>AT: Terror DA</w:t>
      </w:r>
    </w:p>
    <w:p w14:paraId="7EDE2D2B" w14:textId="1B1139E2" w:rsidR="00A57811" w:rsidRDefault="00A57811" w:rsidP="00A57811">
      <w:pPr>
        <w:pStyle w:val="Heading3"/>
      </w:pPr>
      <w:r>
        <w:t>N/U – Terrorism Decreasing</w:t>
      </w:r>
    </w:p>
    <w:p w14:paraId="1BDDCACE" w14:textId="5BC710D9" w:rsidR="00A57811" w:rsidRDefault="00A57811" w:rsidP="00A57811">
      <w:pPr>
        <w:pStyle w:val="Heading4"/>
        <w:rPr>
          <w:rFonts w:cs="Calibri"/>
        </w:rPr>
      </w:pPr>
      <w:r>
        <w:rPr>
          <w:rFonts w:cs="Calibri"/>
        </w:rPr>
        <w:t xml:space="preserve">Terrorism decreasing now </w:t>
      </w:r>
    </w:p>
    <w:p w14:paraId="26B9F6DC" w14:textId="77777777" w:rsidR="00A57811" w:rsidRDefault="00A57811" w:rsidP="00A57811">
      <w:r w:rsidRPr="00F20038">
        <w:rPr>
          <w:b/>
        </w:rPr>
        <w:t>IEP 17</w:t>
      </w:r>
      <w:r>
        <w:t xml:space="preserve"> </w:t>
      </w:r>
      <w:r w:rsidRPr="00E535C8">
        <w:t>(Institute for Economics and Peace, 11-17-17, "Is terrorism on the decline? Here is what the data tells us!" www.allianceforpeacebuilding.org/2017/11/is-terrorism-on-the-decline-here-is-what-the-data-tells-us/</w:t>
      </w:r>
      <w:r>
        <w:t>)</w:t>
      </w:r>
    </w:p>
    <w:p w14:paraId="47402E56" w14:textId="77777777" w:rsidR="00A57811" w:rsidRDefault="00A57811" w:rsidP="00A57811">
      <w:pPr>
        <w:rPr>
          <w:szCs w:val="26"/>
          <w:highlight w:val="yellow"/>
          <w:u w:val="single"/>
        </w:rPr>
      </w:pPr>
      <w:r w:rsidRPr="00BF3457">
        <w:rPr>
          <w:szCs w:val="26"/>
          <w:highlight w:val="yellow"/>
          <w:u w:val="single"/>
        </w:rPr>
        <w:t>The I</w:t>
      </w:r>
      <w:r w:rsidRPr="00E535C8">
        <w:rPr>
          <w:szCs w:val="26"/>
          <w:u w:val="single"/>
        </w:rPr>
        <w:t xml:space="preserve">nstitute for </w:t>
      </w:r>
      <w:r w:rsidRPr="00BF3457">
        <w:rPr>
          <w:szCs w:val="26"/>
          <w:highlight w:val="yellow"/>
          <w:u w:val="single"/>
        </w:rPr>
        <w:t>E</w:t>
      </w:r>
      <w:r w:rsidRPr="00E535C8">
        <w:rPr>
          <w:szCs w:val="26"/>
          <w:u w:val="single"/>
        </w:rPr>
        <w:t xml:space="preserve">conomics and </w:t>
      </w:r>
      <w:r w:rsidRPr="00BF3457">
        <w:rPr>
          <w:szCs w:val="26"/>
          <w:highlight w:val="yellow"/>
          <w:u w:val="single"/>
        </w:rPr>
        <w:t>P</w:t>
      </w:r>
      <w:r w:rsidRPr="00E535C8">
        <w:rPr>
          <w:szCs w:val="26"/>
          <w:u w:val="single"/>
        </w:rPr>
        <w:t xml:space="preserve">eace, an Alliance for Peacebuilding member, </w:t>
      </w:r>
      <w:r w:rsidRPr="00BF3457">
        <w:rPr>
          <w:szCs w:val="26"/>
          <w:highlight w:val="yellow"/>
          <w:u w:val="single"/>
        </w:rPr>
        <w:t>has recently release</w:t>
      </w:r>
      <w:r w:rsidRPr="00E535C8">
        <w:rPr>
          <w:szCs w:val="26"/>
          <w:u w:val="single"/>
        </w:rPr>
        <w:t xml:space="preserve"> the 2017 </w:t>
      </w:r>
      <w:r w:rsidRPr="00BF3457">
        <w:rPr>
          <w:szCs w:val="26"/>
          <w:highlight w:val="yellow"/>
          <w:u w:val="single"/>
        </w:rPr>
        <w:t>Global Terrorism Index</w:t>
      </w:r>
      <w:r w:rsidRPr="00E535C8">
        <w:rPr>
          <w:szCs w:val="26"/>
          <w:u w:val="single"/>
        </w:rPr>
        <w:t xml:space="preserve"> </w:t>
      </w:r>
      <w:r w:rsidRPr="00BF3457">
        <w:rPr>
          <w:sz w:val="16"/>
          <w:szCs w:val="26"/>
        </w:rPr>
        <w:t xml:space="preserve">(GTI). Produced annually, the GTI analyses and studies the direct and indirect impact of terrorism on 163 countries. </w:t>
      </w:r>
      <w:r w:rsidRPr="00E535C8">
        <w:rPr>
          <w:szCs w:val="26"/>
          <w:u w:val="single"/>
        </w:rPr>
        <w:t xml:space="preserve">The </w:t>
      </w:r>
      <w:r w:rsidRPr="00BF3457">
        <w:rPr>
          <w:szCs w:val="26"/>
          <w:highlight w:val="yellow"/>
          <w:u w:val="single"/>
        </w:rPr>
        <w:t>index covers 99 per cent of the world’s population and examines the conditions under which terrorism occurs</w:t>
      </w:r>
      <w:r w:rsidRPr="00BF3457">
        <w:rPr>
          <w:sz w:val="16"/>
          <w:szCs w:val="26"/>
        </w:rPr>
        <w:t xml:space="preserve">, the longer-term trends and geopolitical drivers, as well as the ideological aims and strategies deployed by terrorists. </w:t>
      </w:r>
      <w:r w:rsidRPr="00E535C8">
        <w:rPr>
          <w:szCs w:val="26"/>
          <w:u w:val="single"/>
        </w:rPr>
        <w:t xml:space="preserve">These </w:t>
      </w:r>
      <w:r w:rsidRPr="00BF3457">
        <w:rPr>
          <w:szCs w:val="26"/>
          <w:highlight w:val="yellow"/>
          <w:u w:val="single"/>
        </w:rPr>
        <w:t>factors have been measured over the past 17 years</w:t>
      </w:r>
      <w:r w:rsidRPr="00E535C8">
        <w:rPr>
          <w:szCs w:val="26"/>
          <w:u w:val="single"/>
        </w:rPr>
        <w:t xml:space="preserve">, </w:t>
      </w:r>
      <w:r w:rsidRPr="00BF3457">
        <w:rPr>
          <w:szCs w:val="26"/>
          <w:highlight w:val="yellow"/>
          <w:u w:val="single"/>
        </w:rPr>
        <w:t>with the intention of deepening our collective understanding how this form of violence occurs.</w:t>
      </w:r>
      <w:r w:rsidRPr="00BF3457">
        <w:rPr>
          <w:sz w:val="16"/>
          <w:szCs w:val="26"/>
        </w:rPr>
        <w:t xml:space="preserve"> In welcome news</w:t>
      </w:r>
      <w:r w:rsidRPr="00BF3457">
        <w:rPr>
          <w:sz w:val="16"/>
          <w:szCs w:val="26"/>
          <w:highlight w:val="yellow"/>
        </w:rPr>
        <w:t xml:space="preserve">, </w:t>
      </w:r>
      <w:r w:rsidRPr="00BF3457">
        <w:rPr>
          <w:szCs w:val="26"/>
          <w:highlight w:val="yellow"/>
          <w:u w:val="single"/>
        </w:rPr>
        <w:t>for the second consecutive year, the total number of terrorism deaths is down.</w:t>
      </w:r>
      <w:r w:rsidRPr="00BF3457">
        <w:rPr>
          <w:sz w:val="16"/>
          <w:szCs w:val="26"/>
        </w:rPr>
        <w:t xml:space="preserve"> The index, which was released globally on November 15, </w:t>
      </w:r>
      <w:r w:rsidRPr="00BF3457">
        <w:rPr>
          <w:szCs w:val="26"/>
          <w:highlight w:val="yellow"/>
          <w:u w:val="single"/>
        </w:rPr>
        <w:t>shows a 22 per cent reduction in terrorism deaths</w:t>
      </w:r>
      <w:r w:rsidRPr="00BF3457">
        <w:rPr>
          <w:sz w:val="16"/>
          <w:szCs w:val="26"/>
        </w:rPr>
        <w:t xml:space="preserve"> compared to the peak of terror activity in 2014</w:t>
      </w:r>
      <w:r w:rsidRPr="00BF3457">
        <w:rPr>
          <w:szCs w:val="26"/>
          <w:highlight w:val="yellow"/>
          <w:u w:val="single"/>
        </w:rPr>
        <w:t>. Four of the five countries most impacted by terrorism – Syria, Pakistan, Afghanistan and Nigeria – collectively recorded 33 per cent fewer deaths.</w:t>
      </w:r>
    </w:p>
    <w:p w14:paraId="0879D7F2" w14:textId="77777777" w:rsidR="00A57811" w:rsidRDefault="00A57811" w:rsidP="00A57811"/>
    <w:p w14:paraId="42E2C5F6" w14:textId="2F5C7178" w:rsidR="00A57811" w:rsidRPr="00E535C8" w:rsidRDefault="00A57811" w:rsidP="00A57811">
      <w:pPr>
        <w:pStyle w:val="Heading4"/>
        <w:rPr>
          <w:rFonts w:cs="Calibri"/>
        </w:rPr>
      </w:pPr>
      <w:r>
        <w:rPr>
          <w:rFonts w:cs="Calibri"/>
        </w:rPr>
        <w:t xml:space="preserve">Recent drop in terror attacks </w:t>
      </w:r>
    </w:p>
    <w:p w14:paraId="10D1492F" w14:textId="77777777" w:rsidR="00A57811" w:rsidRPr="00F20038" w:rsidRDefault="00A57811" w:rsidP="00A57811">
      <w:pPr>
        <w:rPr>
          <w:szCs w:val="26"/>
        </w:rPr>
      </w:pPr>
      <w:r w:rsidRPr="00F20038">
        <w:rPr>
          <w:b/>
          <w:szCs w:val="26"/>
        </w:rPr>
        <w:t>AFP, 18</w:t>
      </w:r>
      <w:r w:rsidRPr="00F20038">
        <w:rPr>
          <w:szCs w:val="26"/>
        </w:rPr>
        <w:t xml:space="preserve"> (Agence France Presse, 1-18-18, "Sharp Decline in Iraq, Syria terror deaths last year” english.alarabiya.net/en/News/middle-east/2018/01/18/Sharp-decline-in-Iraq-Syria-terror-deaths-last-year.html)</w:t>
      </w:r>
    </w:p>
    <w:p w14:paraId="47F1493F" w14:textId="77777777" w:rsidR="00A57811" w:rsidRPr="00F20038" w:rsidRDefault="00A57811" w:rsidP="00A57811">
      <w:pPr>
        <w:rPr>
          <w:u w:val="single"/>
        </w:rPr>
      </w:pPr>
      <w:r w:rsidRPr="00F20038">
        <w:rPr>
          <w:sz w:val="16"/>
        </w:rPr>
        <w:t xml:space="preserve">Iraq and </w:t>
      </w:r>
      <w:r w:rsidRPr="00F20038">
        <w:rPr>
          <w:highlight w:val="yellow"/>
          <w:u w:val="single"/>
        </w:rPr>
        <w:t>Syria saw a</w:t>
      </w:r>
      <w:r w:rsidRPr="00F20038">
        <w:rPr>
          <w:u w:val="single"/>
        </w:rPr>
        <w:t xml:space="preserve"> </w:t>
      </w:r>
      <w:r w:rsidRPr="00F20038">
        <w:rPr>
          <w:sz w:val="16"/>
        </w:rPr>
        <w:t xml:space="preserve">sharp </w:t>
      </w:r>
      <w:r w:rsidRPr="00F20038">
        <w:rPr>
          <w:highlight w:val="yellow"/>
          <w:u w:val="single"/>
        </w:rPr>
        <w:t>drop in the number of people killed in terror attacks last year</w:t>
      </w:r>
      <w:r w:rsidRPr="00F20038">
        <w:rPr>
          <w:sz w:val="16"/>
        </w:rPr>
        <w:t xml:space="preserve">, a report published Thursday by Jane’s Terrorism and Insurgency Centre has found. </w:t>
      </w:r>
      <w:r w:rsidRPr="00F20038">
        <w:rPr>
          <w:highlight w:val="yellow"/>
          <w:u w:val="single"/>
        </w:rPr>
        <w:t>Despite ongoing violence in both countries</w:t>
      </w:r>
      <w:r w:rsidRPr="00F20038">
        <w:rPr>
          <w:sz w:val="16"/>
        </w:rPr>
        <w:t xml:space="preserve">, there was a fall in the number of deaths in attacks by non-state actors such as ISIS. In Iraq 3,378 were killed in militant attacks last year, </w:t>
      </w:r>
      <w:r w:rsidRPr="00F20038">
        <w:rPr>
          <w:highlight w:val="yellow"/>
          <w:u w:val="single"/>
        </w:rPr>
        <w:t>a fall of 60 percent compared to</w:t>
      </w:r>
      <w:r w:rsidRPr="00F20038">
        <w:rPr>
          <w:sz w:val="16"/>
        </w:rPr>
        <w:t xml:space="preserve"> 8,437 fatalities in </w:t>
      </w:r>
      <w:r w:rsidRPr="00F20038">
        <w:rPr>
          <w:highlight w:val="yellow"/>
          <w:u w:val="single"/>
        </w:rPr>
        <w:t>2016</w:t>
      </w:r>
      <w:r w:rsidRPr="00F20038">
        <w:rPr>
          <w:sz w:val="16"/>
        </w:rPr>
        <w:t xml:space="preserve">, according to research by the London-based center. </w:t>
      </w:r>
      <w:r w:rsidRPr="00F20038">
        <w:rPr>
          <w:highlight w:val="yellow"/>
          <w:u w:val="single"/>
        </w:rPr>
        <w:t>A similar trend was charted in Syria, where there was a drop of nearly 44 percent.</w:t>
      </w:r>
    </w:p>
    <w:p w14:paraId="05D1E635" w14:textId="455E201A" w:rsidR="00A57811" w:rsidRPr="00A57811" w:rsidRDefault="00A57811" w:rsidP="00A57811"/>
    <w:p w14:paraId="49839A73" w14:textId="77777777" w:rsidR="00CF3FBF" w:rsidRDefault="00CF3FBF" w:rsidP="00CF3FBF">
      <w:pPr>
        <w:pStyle w:val="Heading3"/>
      </w:pPr>
      <w:r>
        <w:t>Terror Da Link Turn</w:t>
      </w:r>
    </w:p>
    <w:p w14:paraId="04E2CC68" w14:textId="77777777" w:rsidR="003269DC" w:rsidRPr="003269DC" w:rsidRDefault="003269DC" w:rsidP="003269DC">
      <w:pPr>
        <w:pStyle w:val="Heading4"/>
      </w:pPr>
      <w:r w:rsidRPr="003269DC">
        <w:t>L/T: We actually need more refugees to combat ISIS rather than reject them.</w:t>
      </w:r>
    </w:p>
    <w:p w14:paraId="22A4DDDB" w14:textId="0C1A10A2" w:rsidR="003269DC" w:rsidRPr="00092842" w:rsidRDefault="003269DC" w:rsidP="003269DC">
      <w:pPr>
        <w:rPr>
          <w:rStyle w:val="StyleUnderline"/>
          <w:u w:val="none"/>
        </w:rPr>
      </w:pPr>
      <w:r w:rsidRPr="00117290">
        <w:rPr>
          <w:rStyle w:val="Style13ptBold"/>
        </w:rPr>
        <w:t>Bier 3/23</w:t>
      </w:r>
      <w:r>
        <w:rPr>
          <w:rStyle w:val="StyleUnderline"/>
          <w:u w:val="none"/>
        </w:rPr>
        <w:t xml:space="preserve"> </w:t>
      </w:r>
      <w:r w:rsidRPr="003269DC">
        <w:t>(David, an immigration policy analyst at the Niskanen Center. He is an expert on visa reform, border security, and interior enforcement, "Five Reasons Refugess Are Godd for U.S. Security." March 23, 2016, Huffpost,https://www.huffingtonpost.com/david-bier/five-reasons-refugees-are_b_9534010.html)</w:t>
      </w:r>
    </w:p>
    <w:p w14:paraId="29DFE843" w14:textId="77777777" w:rsidR="003269DC" w:rsidRDefault="003269DC" w:rsidP="003269DC">
      <w:pPr>
        <w:rPr>
          <w:rStyle w:val="StyleUnderline"/>
          <w:highlight w:val="yellow"/>
        </w:rPr>
      </w:pPr>
      <w:r w:rsidRPr="0095332D">
        <w:rPr>
          <w:sz w:val="16"/>
        </w:rPr>
        <w:t xml:space="preserve">In the wake of the ISIS terrorist attack in Brussels, some U.S. politicians are already calling for a ban of refugees and immigrants from countries in which ISIS controls territory. Rather than justifying a refugee ban, this latest attack should act as a reminder why the United States should take the lead on welcoming those fleeing ISIS terrorism. Accepting refugees is clearly important from a humanitarian standpoint, but it is also good for America’s national security. While there is no evidence that any Syrians were involved in the Brussels attack, </w:t>
      </w:r>
      <w:r w:rsidRPr="00117290">
        <w:rPr>
          <w:rStyle w:val="StyleUnderline"/>
          <w:highlight w:val="yellow"/>
        </w:rPr>
        <w:t>we know that the threat from refugees to the United States is entirely overblown</w:t>
      </w:r>
      <w:r w:rsidRPr="0095332D">
        <w:rPr>
          <w:sz w:val="16"/>
        </w:rPr>
        <w:t xml:space="preserve">. Since 1980, when the U.S. began its modern refugee program, the U.S. has accepted almost three million refugees, including hundreds of thousands from the Middle East, and not a single one has carried out an act of terrorism in the United States. But the logical question is, why take any risk at all? </w:t>
      </w:r>
      <w:r w:rsidRPr="00117290">
        <w:rPr>
          <w:rStyle w:val="StyleUnderline"/>
          <w:highlight w:val="yellow"/>
        </w:rPr>
        <w:t xml:space="preserve">Here are five reasons turning away refugees would actually make America less safe. </w:t>
      </w:r>
      <w:r w:rsidRPr="00117290">
        <w:rPr>
          <w:rStyle w:val="Emphasis"/>
          <w:highlight w:val="yellow"/>
        </w:rPr>
        <w:t>1. Refugees undermine ISIS recruitment.</w:t>
      </w:r>
      <w:r w:rsidRPr="0095332D">
        <w:rPr>
          <w:sz w:val="16"/>
        </w:rPr>
        <w:t xml:space="preserve"> The U.S. has killed over 20,000 ISIS fighters in its air campaign, and yet the group’s size has been largely unaffected, hovering between 25,000 and 30,000 fights. This means that the only thing keeping the Islamic State alive is recruiting new fighters to its black flag. Its recruitment of foreign fighters from the West focuses on the grandeur of its “caliphate.” Refugees, however, carry a very different message: that the supposed divine kingdom is a fraud and disaster, a total failure. One escapee from the Islamic State told the New York Times, “People heard good words from them but didn’t see anything good come out of it.” Another said, “We thought they wanted to get rid of the regime, but they turned out to be thieves.” Refugees warn of foreign fighters who might be tempted to join the terrorist organization. One refugee resettled in the United States said, “Before the war, life in Syria was heaven on Earth... safe and secure... After that, we were targeted, so we had no choice but to leave.” There’s never been a better anti-ISIS ad than that. </w:t>
      </w:r>
      <w:r w:rsidRPr="00117290">
        <w:rPr>
          <w:rStyle w:val="Emphasis"/>
          <w:highlight w:val="yellow"/>
        </w:rPr>
        <w:t>2. Accepting refugees deprives ISIS of resources</w:t>
      </w:r>
      <w:r w:rsidRPr="0095332D">
        <w:rPr>
          <w:sz w:val="16"/>
        </w:rPr>
        <w:t xml:space="preserve">. The Islamic State’s army relies on a population to exploit. “Islamic State takes in more than $1 million per day in extortion and taxation,” the New York Times reports. It finds that “a broad consensus has emerged that its biggest source of cash appears to be the people it rules.” A huge number of people are fleeing its state to avoid the extortion. It’s one reason that ISIS hates the refugees who leave its pseudo-state. “ISIS would not let us leave,” one told the Times. “They said, ‘You are going to the infidels.’” Making the “infidels” more attractive than ISIS is the key to winning this fight. Fortunately, many are escaping. “So many people are migrating,” one ex-ISIS resident said, “ISIS wants to build a new society, but they’ll end up alone.” Good. 3. </w:t>
      </w:r>
      <w:r w:rsidRPr="00117290">
        <w:rPr>
          <w:rStyle w:val="Emphasis"/>
          <w:highlight w:val="yellow"/>
        </w:rPr>
        <w:t>Refugees counter ISIS propaganda about the United States</w:t>
      </w:r>
      <w:r w:rsidRPr="0095332D">
        <w:rPr>
          <w:sz w:val="16"/>
        </w:rPr>
        <w:t xml:space="preserve">. ISIS propaganda portrays the West as an anti-Muslim cabal. Muslims fleeing ISIS territory are told that they “will be forced to convert to Christianity, in exchange for money or citizenship.” Accepting refugees refutes this narrative. In the process, it undermines the Islamic State’s credibility and bolsters America’s reputation in the region. It flips the narrative. Instead of the anti-Muslim violent crusaders, the United States becomes a safe haven for fugitives from a terrorist regime. One Syrian who was resettled in the United States told the Las Vegas Sun that despite their initial perception, “When we came here, we liked it.” </w:t>
      </w:r>
      <w:r w:rsidRPr="00117290">
        <w:rPr>
          <w:rStyle w:val="Emphasis"/>
          <w:highlight w:val="yellow"/>
        </w:rPr>
        <w:t>4. Accepting refugees undermines ISIS’s strategy</w:t>
      </w:r>
      <w:r w:rsidRPr="0095332D">
        <w:rPr>
          <w:sz w:val="16"/>
        </w:rPr>
        <w:t xml:space="preserve">. ISIS has said that its attacks on the West are specifically intended to “compel the Crusaders to actively destroy the grayzone themselves,” forcing western Muslims to “either apostatize... or [emigrate] to the Islamic State and thereby escape persecution from the Crusader governments and citizens.” They want America to overreact and reject potential Muslim allies. Arguing that Muslim refugees fleeing ISIS-held areas should only be accepted by Muslim countries, as Ted Cruz says, or deporting those the United States has already accepted, as Donald Trump has promised to do, would appear to verify the ISIS narrative, rather than rebut it. </w:t>
      </w:r>
      <w:r w:rsidRPr="00117290">
        <w:rPr>
          <w:rStyle w:val="Emphasis"/>
          <w:highlight w:val="yellow"/>
        </w:rPr>
        <w:t>5. Accepting refugees provides the U.S. with valuable intelligence against ISIS.</w:t>
      </w:r>
      <w:r w:rsidRPr="0095332D">
        <w:rPr>
          <w:sz w:val="16"/>
        </w:rPr>
        <w:t xml:space="preserve"> In 2014, a U.S. intelligence official told the Los Angeles Times that Syria was a “black hole.” That’s changing, largely due to Syrian refugees. Former-CIA intelligence officer Patrick Eddington explained last year that Syrian refugees from these areas are “the single best source of information on life inside ISIS controlled territory.” In fact, Syrian refugees have already handed over huge amounts of information on ISIS military inventory, leaders, and finances. </w:t>
      </w:r>
      <w:r w:rsidRPr="00117290">
        <w:rPr>
          <w:rStyle w:val="StyleUnderline"/>
          <w:highlight w:val="yellow"/>
        </w:rPr>
        <w:t>Americans should not view Syrian refugees as enemies, but as assets to our cause. The U.S. has much to gain by accepting them and much to lose by rejecting them. Humanitarianism is an important reason to accept refugees, but foreign policy is no less significant.</w:t>
      </w:r>
    </w:p>
    <w:p w14:paraId="5EFCC322" w14:textId="77777777" w:rsidR="00092842" w:rsidRDefault="00092842" w:rsidP="00092842"/>
    <w:p w14:paraId="21D6D69B" w14:textId="77777777" w:rsidR="00092842" w:rsidRDefault="00092842" w:rsidP="00092842"/>
    <w:p w14:paraId="49F3B753" w14:textId="77777777" w:rsidR="00092842" w:rsidRDefault="00092842" w:rsidP="00092842">
      <w:pPr>
        <w:pStyle w:val="Heading4"/>
      </w:pPr>
      <w:r>
        <w:t xml:space="preserve">Turn – Plan solves international terrorism – builds intelligence links and undercuts ISIS propaganda </w:t>
      </w:r>
    </w:p>
    <w:p w14:paraId="25CCBBC7" w14:textId="77777777" w:rsidR="00092842" w:rsidRPr="006756C7" w:rsidRDefault="00092842" w:rsidP="00092842">
      <w:r w:rsidRPr="00F230E7">
        <w:rPr>
          <w:b/>
        </w:rPr>
        <w:t>La Corte, 18</w:t>
      </w:r>
      <w:r w:rsidRPr="00943412">
        <w:t xml:space="preserve"> (Matthew La Corte is the immigration policy analyst at the Niskanen Center. He leads the immigration department’s legislative outreach efforts, focusing on DACA, work visas, and refugee resettlement. 5-1-18, "National Security Experts Outline the Strategic Case for Refugee Resettlement"https://niskanencenter.org/blog/national-security-experts-outline-the-strategic-case-for-refugee-resettlement/</w:t>
      </w:r>
      <w:r>
        <w:t>)</w:t>
      </w:r>
    </w:p>
    <w:p w14:paraId="3A4C85DA" w14:textId="77777777" w:rsidR="00092842" w:rsidRPr="005B133E" w:rsidRDefault="00092842" w:rsidP="00092842">
      <w:pPr>
        <w:rPr>
          <w:sz w:val="16"/>
          <w:szCs w:val="26"/>
        </w:rPr>
      </w:pPr>
      <w:r w:rsidRPr="005B133E">
        <w:rPr>
          <w:sz w:val="16"/>
          <w:szCs w:val="26"/>
        </w:rPr>
        <w:t xml:space="preserve">He pointed to the tens of thousands of locals in Iraq and Afghanistan who “put their lives on the line to support intelligence-gathering, operations planning and other essential services” to help American operations. Successful recruitment of locals to assist American operations abroad turns on the promise of safety in the United States for themselves and their families. </w:t>
      </w:r>
      <w:r w:rsidRPr="006756C7">
        <w:rPr>
          <w:sz w:val="26"/>
          <w:szCs w:val="26"/>
          <w:highlight w:val="yellow"/>
          <w:u w:val="single"/>
        </w:rPr>
        <w:t>Without resettlement</w:t>
      </w:r>
      <w:r w:rsidRPr="009F6190">
        <w:rPr>
          <w:sz w:val="26"/>
          <w:szCs w:val="26"/>
          <w:u w:val="single"/>
        </w:rPr>
        <w:t xml:space="preserve"> opportunities, </w:t>
      </w:r>
      <w:r w:rsidRPr="006756C7">
        <w:rPr>
          <w:sz w:val="26"/>
          <w:szCs w:val="26"/>
          <w:highlight w:val="yellow"/>
          <w:u w:val="single"/>
        </w:rPr>
        <w:t>encouraging locals to provide</w:t>
      </w:r>
      <w:r w:rsidRPr="009F6190">
        <w:rPr>
          <w:sz w:val="26"/>
          <w:szCs w:val="26"/>
          <w:u w:val="single"/>
        </w:rPr>
        <w:t xml:space="preserve"> their </w:t>
      </w:r>
      <w:r w:rsidRPr="006756C7">
        <w:rPr>
          <w:sz w:val="26"/>
          <w:szCs w:val="26"/>
          <w:highlight w:val="yellow"/>
          <w:u w:val="single"/>
        </w:rPr>
        <w:t>help</w:t>
      </w:r>
      <w:r w:rsidRPr="009F6190">
        <w:rPr>
          <w:sz w:val="26"/>
          <w:szCs w:val="26"/>
          <w:u w:val="single"/>
        </w:rPr>
        <w:t xml:space="preserve"> and expertise </w:t>
      </w:r>
      <w:r w:rsidRPr="006756C7">
        <w:rPr>
          <w:sz w:val="26"/>
          <w:szCs w:val="26"/>
          <w:highlight w:val="yellow"/>
          <w:u w:val="single"/>
        </w:rPr>
        <w:t>is</w:t>
      </w:r>
      <w:r w:rsidRPr="009F6190">
        <w:rPr>
          <w:sz w:val="26"/>
          <w:szCs w:val="26"/>
          <w:u w:val="single"/>
        </w:rPr>
        <w:t xml:space="preserve"> significantly more </w:t>
      </w:r>
      <w:r w:rsidRPr="006756C7">
        <w:rPr>
          <w:sz w:val="26"/>
          <w:szCs w:val="26"/>
          <w:highlight w:val="yellow"/>
          <w:u w:val="single"/>
        </w:rPr>
        <w:t>difficult.</w:t>
      </w:r>
      <w:r w:rsidRPr="009F6190">
        <w:rPr>
          <w:sz w:val="26"/>
          <w:szCs w:val="26"/>
          <w:u w:val="single"/>
        </w:rPr>
        <w:t xml:space="preserve"> For example, </w:t>
      </w:r>
      <w:r w:rsidRPr="006756C7">
        <w:rPr>
          <w:sz w:val="26"/>
          <w:szCs w:val="26"/>
          <w:highlight w:val="yellow"/>
          <w:u w:val="single"/>
        </w:rPr>
        <w:t>coop</w:t>
      </w:r>
      <w:r w:rsidRPr="009F6190">
        <w:rPr>
          <w:sz w:val="26"/>
          <w:szCs w:val="26"/>
          <w:u w:val="single"/>
        </w:rPr>
        <w:t xml:space="preserve">eration </w:t>
      </w:r>
      <w:r w:rsidRPr="006756C7">
        <w:rPr>
          <w:sz w:val="26"/>
          <w:szCs w:val="26"/>
          <w:highlight w:val="yellow"/>
          <w:u w:val="single"/>
        </w:rPr>
        <w:t>and intelligence</w:t>
      </w:r>
      <w:r w:rsidRPr="009F6190">
        <w:rPr>
          <w:sz w:val="26"/>
          <w:szCs w:val="26"/>
          <w:u w:val="single"/>
        </w:rPr>
        <w:t xml:space="preserve"> </w:t>
      </w:r>
      <w:r w:rsidRPr="006756C7">
        <w:rPr>
          <w:sz w:val="26"/>
          <w:szCs w:val="26"/>
          <w:highlight w:val="yellow"/>
          <w:u w:val="single"/>
        </w:rPr>
        <w:t>from</w:t>
      </w:r>
      <w:r w:rsidRPr="009F6190">
        <w:rPr>
          <w:sz w:val="26"/>
          <w:szCs w:val="26"/>
          <w:u w:val="single"/>
        </w:rPr>
        <w:t xml:space="preserve"> those escaping ISIS or those who have lived in ISIS-run territory — like </w:t>
      </w:r>
      <w:r w:rsidRPr="006756C7">
        <w:rPr>
          <w:sz w:val="26"/>
          <w:szCs w:val="26"/>
          <w:highlight w:val="yellow"/>
          <w:u w:val="single"/>
        </w:rPr>
        <w:t>Syrian refugees</w:t>
      </w:r>
      <w:r w:rsidRPr="009F6190">
        <w:rPr>
          <w:sz w:val="26"/>
          <w:szCs w:val="26"/>
          <w:u w:val="single"/>
        </w:rPr>
        <w:t xml:space="preserve"> — </w:t>
      </w:r>
      <w:r w:rsidRPr="006756C7">
        <w:rPr>
          <w:sz w:val="26"/>
          <w:szCs w:val="26"/>
          <w:highlight w:val="yellow"/>
          <w:u w:val="single"/>
        </w:rPr>
        <w:t>provides</w:t>
      </w:r>
      <w:r w:rsidRPr="009F6190">
        <w:rPr>
          <w:sz w:val="26"/>
          <w:szCs w:val="26"/>
          <w:u w:val="single"/>
        </w:rPr>
        <w:t xml:space="preserve"> precious </w:t>
      </w:r>
      <w:r w:rsidRPr="006756C7">
        <w:rPr>
          <w:sz w:val="26"/>
          <w:szCs w:val="26"/>
          <w:highlight w:val="yellow"/>
          <w:u w:val="single"/>
        </w:rPr>
        <w:t>info</w:t>
      </w:r>
      <w:r w:rsidRPr="009F6190">
        <w:rPr>
          <w:sz w:val="26"/>
          <w:szCs w:val="26"/>
          <w:u w:val="single"/>
        </w:rPr>
        <w:t xml:space="preserve">rmation </w:t>
      </w:r>
      <w:r w:rsidRPr="006756C7">
        <w:rPr>
          <w:sz w:val="26"/>
          <w:szCs w:val="26"/>
          <w:highlight w:val="yellow"/>
          <w:u w:val="single"/>
        </w:rPr>
        <w:t>that</w:t>
      </w:r>
      <w:r w:rsidRPr="009F6190">
        <w:rPr>
          <w:sz w:val="26"/>
          <w:szCs w:val="26"/>
          <w:u w:val="single"/>
        </w:rPr>
        <w:t xml:space="preserve"> can help us </w:t>
      </w:r>
      <w:r w:rsidRPr="006756C7">
        <w:rPr>
          <w:sz w:val="26"/>
          <w:szCs w:val="26"/>
          <w:highlight w:val="yellow"/>
          <w:u w:val="single"/>
        </w:rPr>
        <w:t>defeat our shared enemy</w:t>
      </w:r>
      <w:r w:rsidRPr="005B133E">
        <w:rPr>
          <w:sz w:val="16"/>
          <w:szCs w:val="26"/>
        </w:rPr>
        <w:t xml:space="preserve">. General Hayden </w:t>
      </w:r>
      <w:r w:rsidRPr="005B133E">
        <w:rPr>
          <w:rFonts w:cs="Arial"/>
          <w:b/>
          <w:bCs/>
          <w:sz w:val="16"/>
          <w:szCs w:val="26"/>
        </w:rPr>
        <w:t>explained that</w:t>
      </w:r>
      <w:r w:rsidRPr="005B133E">
        <w:rPr>
          <w:sz w:val="16"/>
          <w:szCs w:val="26"/>
        </w:rPr>
        <w:t xml:space="preserve"> </w:t>
      </w:r>
      <w:r w:rsidRPr="009F6190">
        <w:rPr>
          <w:sz w:val="26"/>
          <w:szCs w:val="26"/>
          <w:u w:val="single"/>
        </w:rPr>
        <w:t>“</w:t>
      </w:r>
      <w:r w:rsidRPr="00ED6757">
        <w:rPr>
          <w:sz w:val="26"/>
          <w:szCs w:val="26"/>
          <w:highlight w:val="yellow"/>
          <w:u w:val="single"/>
        </w:rPr>
        <w:t>human sources are essential to defeating threats to the U.S</w:t>
      </w:r>
      <w:r w:rsidRPr="009F6190">
        <w:rPr>
          <w:sz w:val="26"/>
          <w:szCs w:val="26"/>
          <w:u w:val="single"/>
        </w:rPr>
        <w:t xml:space="preserve">.” and that </w:t>
      </w:r>
      <w:r w:rsidRPr="00ED6757">
        <w:rPr>
          <w:sz w:val="26"/>
          <w:szCs w:val="26"/>
          <w:highlight w:val="yellow"/>
          <w:u w:val="single"/>
        </w:rPr>
        <w:t>restrictionism affects the ability of our military and foreign diplomats to reach out to local partners</w:t>
      </w:r>
      <w:r w:rsidRPr="009F6190">
        <w:rPr>
          <w:sz w:val="26"/>
          <w:szCs w:val="26"/>
          <w:u w:val="single"/>
        </w:rPr>
        <w:t xml:space="preserve">. </w:t>
      </w:r>
      <w:r w:rsidRPr="00ED6757">
        <w:rPr>
          <w:sz w:val="26"/>
          <w:szCs w:val="26"/>
          <w:highlight w:val="yellow"/>
          <w:u w:val="single"/>
        </w:rPr>
        <w:t>Our refugee program has</w:t>
      </w:r>
      <w:r w:rsidRPr="009F6190">
        <w:rPr>
          <w:sz w:val="26"/>
          <w:szCs w:val="26"/>
          <w:u w:val="single"/>
        </w:rPr>
        <w:t xml:space="preserve"> a long tradition of </w:t>
      </w:r>
      <w:r w:rsidRPr="00ED6757">
        <w:rPr>
          <w:sz w:val="26"/>
          <w:szCs w:val="26"/>
          <w:highlight w:val="yellow"/>
          <w:u w:val="single"/>
        </w:rPr>
        <w:t>bein</w:t>
      </w:r>
      <w:r w:rsidRPr="009F6190">
        <w:rPr>
          <w:sz w:val="26"/>
          <w:szCs w:val="26"/>
          <w:u w:val="single"/>
        </w:rPr>
        <w:t xml:space="preserve">g tied to </w:t>
      </w:r>
      <w:r w:rsidRPr="00ED6757">
        <w:rPr>
          <w:sz w:val="26"/>
          <w:szCs w:val="26"/>
          <w:highlight w:val="yellow"/>
          <w:u w:val="single"/>
        </w:rPr>
        <w:t>U.S. diplomatic efforts</w:t>
      </w:r>
      <w:r w:rsidRPr="009F6190">
        <w:rPr>
          <w:sz w:val="26"/>
          <w:szCs w:val="26"/>
          <w:u w:val="single"/>
        </w:rPr>
        <w:t xml:space="preserve"> abroad.</w:t>
      </w:r>
      <w:r w:rsidRPr="005B133E">
        <w:rPr>
          <w:sz w:val="16"/>
          <w:szCs w:val="26"/>
        </w:rPr>
        <w:t xml:space="preserve"> During the Cold War, resettling refugees from communist countries allowed the United States to showcase the superiority of democracy and helped undermine and humiliate oppressive regimes and the extremist ideologies of communism and totalitarianism. In fact, refugee advocates have historically criticized the United States for placing </w:t>
      </w:r>
      <w:r w:rsidRPr="005B133E">
        <w:rPr>
          <w:i/>
          <w:iCs/>
          <w:sz w:val="16"/>
          <w:szCs w:val="26"/>
        </w:rPr>
        <w:t>too much</w:t>
      </w:r>
      <w:r w:rsidRPr="005B133E">
        <w:rPr>
          <w:sz w:val="16"/>
          <w:szCs w:val="26"/>
        </w:rPr>
        <w:t xml:space="preserve"> emphasis on promoting national security through the refugee program, and not enough on humanitarian goals, making current claims that the program serves no national interest all the more curious. Strong Humanitarian Programs Undermine Terrorist Propaganda About the West Terrorists use Internet videos to paint the United States as evil; they use narratives of America hating and oppressing Muslims to recruit stateside terrorists, and to encourage radical action. </w:t>
      </w:r>
      <w:r w:rsidRPr="00ED6757">
        <w:rPr>
          <w:sz w:val="26"/>
          <w:szCs w:val="26"/>
          <w:highlight w:val="yellow"/>
          <w:u w:val="single"/>
        </w:rPr>
        <w:t>By closing our doors to Syrian refugees</w:t>
      </w:r>
      <w:r w:rsidRPr="005B133E">
        <w:rPr>
          <w:sz w:val="16"/>
          <w:szCs w:val="26"/>
          <w:highlight w:val="yellow"/>
        </w:rPr>
        <w:t xml:space="preserve">, </w:t>
      </w:r>
      <w:r w:rsidRPr="00ED6757">
        <w:rPr>
          <w:sz w:val="26"/>
          <w:szCs w:val="26"/>
          <w:highlight w:val="yellow"/>
          <w:u w:val="single"/>
        </w:rPr>
        <w:t>we are</w:t>
      </w:r>
      <w:r w:rsidRPr="009F6190">
        <w:rPr>
          <w:sz w:val="26"/>
          <w:szCs w:val="26"/>
          <w:u w:val="single"/>
        </w:rPr>
        <w:t>,</w:t>
      </w:r>
      <w:r w:rsidRPr="005B133E">
        <w:rPr>
          <w:sz w:val="16"/>
          <w:szCs w:val="26"/>
        </w:rPr>
        <w:t xml:space="preserve"> to use Secretary Chertoff’s </w:t>
      </w:r>
      <w:r w:rsidRPr="005B133E">
        <w:rPr>
          <w:rFonts w:cs="Arial"/>
          <w:sz w:val="16"/>
          <w:szCs w:val="26"/>
        </w:rPr>
        <w:t>words</w:t>
      </w:r>
      <w:r w:rsidRPr="005B133E">
        <w:rPr>
          <w:sz w:val="16"/>
          <w:szCs w:val="26"/>
        </w:rPr>
        <w:t>, “</w:t>
      </w:r>
      <w:r w:rsidRPr="00ED6757">
        <w:rPr>
          <w:sz w:val="26"/>
          <w:szCs w:val="26"/>
          <w:highlight w:val="yellow"/>
          <w:u w:val="single"/>
        </w:rPr>
        <w:t>giving propaganda to the enemy”</w:t>
      </w:r>
      <w:r w:rsidRPr="009F6190">
        <w:rPr>
          <w:sz w:val="26"/>
          <w:szCs w:val="26"/>
          <w:u w:val="single"/>
        </w:rPr>
        <w:t xml:space="preserve"> and “playing into the narrative of the bad guy.”</w:t>
      </w:r>
      <w:r w:rsidRPr="005B133E">
        <w:rPr>
          <w:sz w:val="16"/>
          <w:szCs w:val="26"/>
        </w:rPr>
        <w:t xml:space="preserve"> General Hayden and Admiral Stavridis agreed, </w:t>
      </w:r>
      <w:r w:rsidRPr="005B133E">
        <w:rPr>
          <w:rFonts w:cs="Arial"/>
          <w:sz w:val="16"/>
          <w:szCs w:val="26"/>
        </w:rPr>
        <w:t xml:space="preserve">writing </w:t>
      </w:r>
      <w:r w:rsidRPr="005B133E">
        <w:rPr>
          <w:sz w:val="16"/>
          <w:szCs w:val="26"/>
        </w:rPr>
        <w:t>that accepting refugees, “</w:t>
      </w:r>
      <w:r w:rsidRPr="00ED6757">
        <w:rPr>
          <w:sz w:val="26"/>
          <w:szCs w:val="26"/>
          <w:highlight w:val="yellow"/>
          <w:u w:val="single"/>
        </w:rPr>
        <w:t>regardless of their religion, nationality, or race, exposes the falseness of terrorist propaganda and counters the warped vision of extremists.”</w:t>
      </w:r>
      <w:r w:rsidRPr="009F6190">
        <w:rPr>
          <w:sz w:val="26"/>
          <w:szCs w:val="26"/>
          <w:u w:val="single"/>
        </w:rPr>
        <w:t xml:space="preserve"> </w:t>
      </w:r>
      <w:r w:rsidRPr="005B133E">
        <w:rPr>
          <w:sz w:val="16"/>
          <w:szCs w:val="26"/>
        </w:rPr>
        <w:t xml:space="preserve">The travel ban and the vilification of refugees, particularly Muslims, feeds into the exact narrative ISIS seeks to promulgate. Senators John McCain (R-AZ) and Lindsey Graham (R-SC) released a </w:t>
      </w:r>
      <w:r w:rsidRPr="005B133E">
        <w:rPr>
          <w:rFonts w:cs="Arial"/>
          <w:sz w:val="16"/>
          <w:szCs w:val="26"/>
        </w:rPr>
        <w:t>statement</w:t>
      </w:r>
      <w:r w:rsidRPr="005B133E">
        <w:rPr>
          <w:sz w:val="16"/>
          <w:szCs w:val="26"/>
        </w:rPr>
        <w:t>after the first travel ban saying: “</w:t>
      </w:r>
      <w:r w:rsidRPr="009F6190">
        <w:rPr>
          <w:sz w:val="26"/>
          <w:szCs w:val="26"/>
          <w:u w:val="single"/>
        </w:rPr>
        <w:t xml:space="preserve">Ultimately, we fear this executive order will become a self-inflicted wound in the fight against terrorism[…]. </w:t>
      </w:r>
      <w:r w:rsidRPr="00ED6757">
        <w:rPr>
          <w:sz w:val="26"/>
          <w:szCs w:val="26"/>
          <w:highlight w:val="yellow"/>
          <w:u w:val="single"/>
        </w:rPr>
        <w:t>Our most important allies in the fight against [ISIS]</w:t>
      </w:r>
      <w:r w:rsidRPr="009F6190">
        <w:rPr>
          <w:sz w:val="26"/>
          <w:szCs w:val="26"/>
          <w:u w:val="single"/>
        </w:rPr>
        <w:t xml:space="preserve"> </w:t>
      </w:r>
      <w:r w:rsidRPr="00ED6757">
        <w:rPr>
          <w:sz w:val="26"/>
          <w:szCs w:val="26"/>
          <w:highlight w:val="yellow"/>
          <w:u w:val="single"/>
        </w:rPr>
        <w:t>are the vast majority of Muslims who reject its apocalyptic ideology of hatred</w:t>
      </w:r>
      <w:r w:rsidRPr="009F6190">
        <w:rPr>
          <w:sz w:val="26"/>
          <w:szCs w:val="26"/>
          <w:u w:val="single"/>
        </w:rPr>
        <w:t>. This executive order sends a signal, intended or not, that America does not want Muslims coming into our country. That is why we fear this executive order may do more to help terrorist recruitment than improve our security.”</w:t>
      </w:r>
      <w:r w:rsidRPr="005B133E">
        <w:rPr>
          <w:sz w:val="16"/>
          <w:szCs w:val="26"/>
        </w:rPr>
        <w:t xml:space="preserve"> ISIS labels refugees as traitors, and the United States should be in the business of creating as many ISIS traitors as possible. </w:t>
      </w:r>
      <w:r w:rsidRPr="00ED6757">
        <w:rPr>
          <w:sz w:val="26"/>
          <w:szCs w:val="26"/>
          <w:highlight w:val="yellow"/>
          <w:u w:val="single"/>
        </w:rPr>
        <w:t>Muslim</w:t>
      </w:r>
      <w:r w:rsidRPr="005B133E">
        <w:rPr>
          <w:sz w:val="16"/>
          <w:szCs w:val="26"/>
          <w:highlight w:val="yellow"/>
        </w:rPr>
        <w:t xml:space="preserve"> refugees</w:t>
      </w:r>
      <w:r w:rsidRPr="005B133E">
        <w:rPr>
          <w:sz w:val="16"/>
          <w:szCs w:val="26"/>
        </w:rPr>
        <w:t xml:space="preserve"> who reject ISIS </w:t>
      </w:r>
      <w:r w:rsidRPr="00ED6757">
        <w:rPr>
          <w:sz w:val="26"/>
          <w:szCs w:val="26"/>
          <w:highlight w:val="yellow"/>
          <w:u w:val="single"/>
        </w:rPr>
        <w:t>should always be welcomed in America,</w:t>
      </w:r>
      <w:r w:rsidRPr="009F6190">
        <w:rPr>
          <w:sz w:val="26"/>
          <w:szCs w:val="26"/>
          <w:u w:val="single"/>
        </w:rPr>
        <w:t xml:space="preserve"> where they can become the new ambassadors of freedom and democracy around the world.</w:t>
      </w:r>
      <w:r w:rsidRPr="005B133E">
        <w:rPr>
          <w:sz w:val="16"/>
          <w:szCs w:val="26"/>
        </w:rPr>
        <w:t xml:space="preserve"> </w:t>
      </w:r>
      <w:r w:rsidRPr="009F6190">
        <w:rPr>
          <w:sz w:val="26"/>
          <w:szCs w:val="26"/>
          <w:u w:val="single"/>
        </w:rPr>
        <w:t xml:space="preserve">When they flee terror, the mighty United States is ready to give them liberty — that should be the message of our refugee program. </w:t>
      </w:r>
      <w:r w:rsidRPr="00ED6757">
        <w:rPr>
          <w:sz w:val="26"/>
          <w:szCs w:val="26"/>
          <w:highlight w:val="yellow"/>
          <w:u w:val="single"/>
        </w:rPr>
        <w:t>Supporting and welcoming those who reject ideologies antithetical to U.S. values is important in the fight against extremism.</w:t>
      </w:r>
      <w:r w:rsidRPr="009F6190">
        <w:rPr>
          <w:sz w:val="26"/>
          <w:szCs w:val="26"/>
          <w:u w:val="single"/>
        </w:rPr>
        <w:t xml:space="preserve"> Chertoff </w:t>
      </w:r>
      <w:r w:rsidRPr="009F6190">
        <w:rPr>
          <w:rFonts w:cs="Arial"/>
          <w:sz w:val="26"/>
          <w:szCs w:val="26"/>
          <w:u w:val="single"/>
        </w:rPr>
        <w:t>argued</w:t>
      </w:r>
      <w:r w:rsidRPr="009F6190">
        <w:rPr>
          <w:sz w:val="26"/>
          <w:szCs w:val="26"/>
          <w:u w:val="single"/>
        </w:rPr>
        <w:t xml:space="preserve"> that by taking in </w:t>
      </w:r>
      <w:r w:rsidRPr="00ED6757">
        <w:rPr>
          <w:sz w:val="26"/>
          <w:szCs w:val="26"/>
          <w:highlight w:val="yellow"/>
          <w:u w:val="single"/>
        </w:rPr>
        <w:t>those fleeing</w:t>
      </w:r>
      <w:r w:rsidRPr="009F6190">
        <w:rPr>
          <w:sz w:val="26"/>
          <w:szCs w:val="26"/>
          <w:u w:val="single"/>
        </w:rPr>
        <w:t xml:space="preserve"> communist </w:t>
      </w:r>
      <w:r w:rsidRPr="00ED6757">
        <w:rPr>
          <w:sz w:val="26"/>
          <w:szCs w:val="26"/>
          <w:highlight w:val="yellow"/>
          <w:u w:val="single"/>
        </w:rPr>
        <w:t>uprisings</w:t>
      </w:r>
      <w:r w:rsidRPr="009F6190">
        <w:rPr>
          <w:sz w:val="26"/>
          <w:szCs w:val="26"/>
          <w:u w:val="single"/>
        </w:rPr>
        <w:t xml:space="preserve">, religious persecution, and tyranny in the past, by welcoming the enemies of our enemies, </w:t>
      </w:r>
      <w:r w:rsidRPr="00ED6757">
        <w:rPr>
          <w:sz w:val="26"/>
          <w:szCs w:val="26"/>
          <w:highlight w:val="yellow"/>
          <w:u w:val="single"/>
        </w:rPr>
        <w:t>we manifested our commitment to our ideals and the fight against extremism.</w:t>
      </w:r>
      <w:r w:rsidRPr="005B133E">
        <w:rPr>
          <w:sz w:val="16"/>
          <w:szCs w:val="26"/>
        </w:rPr>
        <w:t xml:space="preserve"> Stable Countries are Safe Countries </w:t>
      </w:r>
      <w:r w:rsidRPr="00943412">
        <w:rPr>
          <w:sz w:val="26"/>
          <w:szCs w:val="26"/>
          <w:u w:val="single"/>
        </w:rPr>
        <w:t xml:space="preserve">The </w:t>
      </w:r>
      <w:r w:rsidRPr="00ED6757">
        <w:rPr>
          <w:sz w:val="26"/>
          <w:szCs w:val="26"/>
          <w:highlight w:val="yellow"/>
          <w:u w:val="single"/>
        </w:rPr>
        <w:t>U</w:t>
      </w:r>
      <w:r w:rsidRPr="00943412">
        <w:rPr>
          <w:sz w:val="26"/>
          <w:szCs w:val="26"/>
          <w:u w:val="single"/>
        </w:rPr>
        <w:t xml:space="preserve">nited </w:t>
      </w:r>
      <w:r w:rsidRPr="00ED6757">
        <w:rPr>
          <w:sz w:val="26"/>
          <w:szCs w:val="26"/>
          <w:highlight w:val="yellow"/>
          <w:u w:val="single"/>
        </w:rPr>
        <w:t>S</w:t>
      </w:r>
      <w:r w:rsidRPr="00943412">
        <w:rPr>
          <w:sz w:val="26"/>
          <w:szCs w:val="26"/>
          <w:u w:val="single"/>
        </w:rPr>
        <w:t xml:space="preserve">tates </w:t>
      </w:r>
      <w:r w:rsidRPr="00ED6757">
        <w:rPr>
          <w:sz w:val="26"/>
          <w:szCs w:val="26"/>
          <w:highlight w:val="yellow"/>
          <w:u w:val="single"/>
        </w:rPr>
        <w:t>can act as a safety valve to release pressure</w:t>
      </w:r>
      <w:r w:rsidRPr="00943412">
        <w:rPr>
          <w:sz w:val="26"/>
          <w:szCs w:val="26"/>
          <w:u w:val="single"/>
        </w:rPr>
        <w:t xml:space="preserve"> in areas of concern </w:t>
      </w:r>
      <w:r w:rsidRPr="00ED6757">
        <w:rPr>
          <w:sz w:val="26"/>
          <w:szCs w:val="26"/>
          <w:highlight w:val="yellow"/>
          <w:u w:val="single"/>
        </w:rPr>
        <w:t>by helping</w:t>
      </w:r>
      <w:r w:rsidRPr="00943412">
        <w:rPr>
          <w:sz w:val="26"/>
          <w:szCs w:val="26"/>
          <w:u w:val="single"/>
        </w:rPr>
        <w:t xml:space="preserve"> our allies integrate </w:t>
      </w:r>
      <w:r w:rsidRPr="00ED6757">
        <w:rPr>
          <w:sz w:val="26"/>
          <w:szCs w:val="26"/>
          <w:highlight w:val="yellow"/>
          <w:u w:val="single"/>
        </w:rPr>
        <w:t>refugees</w:t>
      </w:r>
      <w:r w:rsidRPr="00943412">
        <w:rPr>
          <w:sz w:val="26"/>
          <w:szCs w:val="26"/>
          <w:u w:val="single"/>
        </w:rPr>
        <w:t xml:space="preserve"> </w:t>
      </w:r>
      <w:r w:rsidRPr="00ED6757">
        <w:rPr>
          <w:sz w:val="26"/>
          <w:szCs w:val="26"/>
          <w:highlight w:val="yellow"/>
          <w:u w:val="single"/>
        </w:rPr>
        <w:t>and</w:t>
      </w:r>
      <w:r w:rsidRPr="00943412">
        <w:rPr>
          <w:sz w:val="26"/>
          <w:szCs w:val="26"/>
          <w:u w:val="single"/>
        </w:rPr>
        <w:t xml:space="preserve"> helping front-line states provide for asylum seekers. Not only does this </w:t>
      </w:r>
      <w:r w:rsidRPr="00ED6757">
        <w:rPr>
          <w:sz w:val="26"/>
          <w:szCs w:val="26"/>
          <w:highlight w:val="yellow"/>
          <w:u w:val="single"/>
        </w:rPr>
        <w:t>mitigate potential destabilization</w:t>
      </w:r>
      <w:r w:rsidRPr="00943412">
        <w:rPr>
          <w:sz w:val="26"/>
          <w:szCs w:val="26"/>
          <w:u w:val="single"/>
        </w:rPr>
        <w:t xml:space="preserve">, but it helps us maintain alliances </w:t>
      </w:r>
      <w:r w:rsidRPr="00ED6757">
        <w:rPr>
          <w:sz w:val="26"/>
          <w:szCs w:val="26"/>
          <w:highlight w:val="yellow"/>
          <w:u w:val="single"/>
        </w:rPr>
        <w:t>and cultivate good relationships with other nations</w:t>
      </w:r>
      <w:r w:rsidRPr="00943412">
        <w:rPr>
          <w:sz w:val="26"/>
          <w:szCs w:val="26"/>
          <w:u w:val="single"/>
        </w:rPr>
        <w:t>.</w:t>
      </w:r>
      <w:r w:rsidRPr="005B133E">
        <w:rPr>
          <w:sz w:val="16"/>
          <w:szCs w:val="26"/>
        </w:rPr>
        <w:t xml:space="preserve"> For example, Jordan, a U.S. ally, has received millions of asylum seekers and strained to handle the influx in recent years. Ryan Crocker, former U.S. ambassador to Afghanistan, Iraq, Pakistan, Kuwait, Lebanon, and Syria, has </w:t>
      </w:r>
      <w:r w:rsidRPr="005B133E">
        <w:rPr>
          <w:rFonts w:cs="Arial"/>
          <w:sz w:val="16"/>
          <w:szCs w:val="26"/>
        </w:rPr>
        <w:t>argued</w:t>
      </w:r>
      <w:r w:rsidRPr="005B133E">
        <w:rPr>
          <w:sz w:val="16"/>
          <w:szCs w:val="26"/>
        </w:rPr>
        <w:t xml:space="preserve"> the U.S. can help “relieve the strain” from large refugee flows, which could otherwise trigger violence and impact U.S. allies and national-security interests. </w:t>
      </w:r>
      <w:r w:rsidRPr="00943412">
        <w:rPr>
          <w:sz w:val="26"/>
          <w:szCs w:val="26"/>
          <w:u w:val="single"/>
        </w:rPr>
        <w:t xml:space="preserve">The </w:t>
      </w:r>
      <w:r w:rsidRPr="00ED6757">
        <w:rPr>
          <w:sz w:val="26"/>
          <w:szCs w:val="26"/>
          <w:highlight w:val="yellow"/>
          <w:u w:val="single"/>
        </w:rPr>
        <w:t xml:space="preserve">State Department has </w:t>
      </w:r>
      <w:r w:rsidRPr="00ED6757">
        <w:rPr>
          <w:rFonts w:cs="Arial"/>
          <w:sz w:val="26"/>
          <w:szCs w:val="26"/>
          <w:highlight w:val="yellow"/>
          <w:u w:val="single"/>
        </w:rPr>
        <w:t>identified</w:t>
      </w:r>
      <w:r w:rsidRPr="00ED6757">
        <w:rPr>
          <w:sz w:val="26"/>
          <w:szCs w:val="26"/>
          <w:highlight w:val="yellow"/>
          <w:u w:val="single"/>
        </w:rPr>
        <w:t xml:space="preserve"> instances where targeted U.S. refugee resettlement has minimized tensions.</w:t>
      </w:r>
      <w:r w:rsidRPr="00943412">
        <w:rPr>
          <w:sz w:val="26"/>
          <w:szCs w:val="26"/>
          <w:u w:val="single"/>
        </w:rPr>
        <w:t xml:space="preserve"> </w:t>
      </w:r>
      <w:r w:rsidRPr="005B133E">
        <w:rPr>
          <w:sz w:val="16"/>
          <w:szCs w:val="26"/>
        </w:rPr>
        <w:t xml:space="preserve">A department report explains how “in certain locations, the prompt resettlement of politically sensitive cases has helped defuse regional tensions,” which meets U.S. goals. Secretary Chertoff believes the United States has a role to play in instances like this when U.S. troops are deployed nearby and their safety is in question. Twenty national-security leaders from across the political spectrum, including former Secretary of State and National Security Advisor Henry Kissinger; former CIA Director David Petraeus; former Secretary of Defense Chuck Hagel; former Secretary of State Madeleine Albright (herself a refugee); and former Secretary of Defense, CIA Director, and White House Chief of Staff Leon Panetta, </w:t>
      </w:r>
      <w:r w:rsidRPr="005B133E">
        <w:rPr>
          <w:rFonts w:cs="Arial"/>
          <w:sz w:val="16"/>
          <w:szCs w:val="26"/>
        </w:rPr>
        <w:t>wrote</w:t>
      </w:r>
      <w:r w:rsidRPr="005B133E">
        <w:rPr>
          <w:sz w:val="16"/>
          <w:szCs w:val="26"/>
        </w:rPr>
        <w:t xml:space="preserve"> in 2015 that “</w:t>
      </w:r>
      <w:r w:rsidRPr="00ED6757">
        <w:rPr>
          <w:sz w:val="26"/>
          <w:szCs w:val="26"/>
          <w:highlight w:val="yellow"/>
          <w:u w:val="single"/>
        </w:rPr>
        <w:t>resettlement initiatives help advance U.S. national-security interests by supporting the stability of our allies and partners that are struggling to host large numbers of refugees.”</w:t>
      </w:r>
    </w:p>
    <w:p w14:paraId="2CB7090C" w14:textId="4BC9C897" w:rsidR="003269DC" w:rsidRDefault="003269DC" w:rsidP="003269DC"/>
    <w:p w14:paraId="58C90F2F" w14:textId="03BAB4CF" w:rsidR="00CF3FBF" w:rsidRPr="00A46227" w:rsidRDefault="00CF3FBF" w:rsidP="00CF3FBF">
      <w:pPr>
        <w:pStyle w:val="Heading4"/>
      </w:pPr>
      <w:r>
        <w:t>Rejecting Syrian refugees actually emboldens ISIS by creating radicals</w:t>
      </w:r>
    </w:p>
    <w:p w14:paraId="34585D02" w14:textId="77777777" w:rsidR="00CF3FBF" w:rsidRDefault="00CF3FBF" w:rsidP="00CF3FBF">
      <w:r w:rsidRPr="00281B52">
        <w:rPr>
          <w:rStyle w:val="Style13ptBold"/>
        </w:rPr>
        <w:t>Shabad 15</w:t>
      </w:r>
      <w:r>
        <w:t xml:space="preserve"> (Rebecca, reporting in Washington, D.C. for more than 5 years and is currently a political reporter at CBSNews.com, "Democrats: Halting Syrian refugee plan would embolden ISIS" November 18, 2015,https://www.cbsnews.com/news/democrats-halting-syrian-refugee-plan-would-embolden-isis/)</w:t>
      </w:r>
    </w:p>
    <w:p w14:paraId="1C63762B" w14:textId="559B72A2" w:rsidR="00CF3FBF" w:rsidRDefault="00CF3FBF" w:rsidP="00CF3FBF">
      <w:pPr>
        <w:rPr>
          <w:sz w:val="16"/>
        </w:rPr>
      </w:pPr>
      <w:r w:rsidRPr="005D1780">
        <w:rPr>
          <w:sz w:val="16"/>
        </w:rPr>
        <w:t xml:space="preserve">As the House prepares to vote on a bill to halt the Syrian refugee plan Thursday, some </w:t>
      </w:r>
      <w:r w:rsidRPr="00281B52">
        <w:rPr>
          <w:rStyle w:val="StyleUnderline"/>
          <w:highlight w:val="yellow"/>
        </w:rPr>
        <w:t>Democrats are arguing that rejecting Syrian refugees from the U.S. actually emboldens</w:t>
      </w:r>
      <w:r w:rsidRPr="005D1780">
        <w:rPr>
          <w:sz w:val="16"/>
        </w:rPr>
        <w:t xml:space="preserve"> the Islamic State in Iraq and Syria (</w:t>
      </w:r>
      <w:r w:rsidRPr="00281B52">
        <w:rPr>
          <w:rStyle w:val="StyleUnderline"/>
          <w:highlight w:val="yellow"/>
        </w:rPr>
        <w:t>ISIS</w:t>
      </w:r>
      <w:r w:rsidRPr="005D1780">
        <w:rPr>
          <w:sz w:val="16"/>
        </w:rPr>
        <w:t>). "If we allow them to scare us into closing our doors, they will use that to say to the refugees, 'See, we told you,'" Rep. Keith Ellison, D-Minnesota, said about ISIS on MSNBC's "Andrea Mitchell Reports" Wednesday. "</w:t>
      </w:r>
      <w:r w:rsidRPr="00A46227">
        <w:rPr>
          <w:rStyle w:val="StyleUnderline"/>
          <w:highlight w:val="yellow"/>
        </w:rPr>
        <w:t>They will use that message to recruit and they will use that message to advance their cause.</w:t>
      </w:r>
      <w:r w:rsidRPr="005D1780">
        <w:rPr>
          <w:sz w:val="16"/>
        </w:rPr>
        <w:t xml:space="preserve"> I don't believe we should do that." The House is scheduled to vote on a bill Thursday that Republicans say would "pause" the Obama administration's plan to take in at least 10,000 Syrian refugees over the next year. The bill's language doesn't explicitly halt the plan, but it would force administration officials to certify the completion of background checks for every incoming refugee. Speaker Paul Ryan, R-Wisconsin, and Senate Majority Leader Mitch McConnell, R-Kentucky had called for the pause following the Paris terrorist attacks. At least one of the eight terrorists responsible is believed to have been from Syria, according to authorities. "This is despicable and cowardly and precisely the kind of reaction ISIS wanted. ISIS could not have written a better script," Rep. Luis Gutierrez, D-Illinois, said on the House floor. </w:t>
      </w:r>
      <w:r w:rsidRPr="00A46227">
        <w:rPr>
          <w:rStyle w:val="StyleUnderline"/>
          <w:highlight w:val="yellow"/>
        </w:rPr>
        <w:t>"The free people of the world are turning their backs on people seeking safety and freedom.</w:t>
      </w:r>
      <w:r w:rsidRPr="005D1780">
        <w:rPr>
          <w:sz w:val="16"/>
        </w:rPr>
        <w:t xml:space="preserve"> When we sent Jews back to Germany and when we sent Japanese to internment camps, we regretted it, and </w:t>
      </w:r>
      <w:r w:rsidRPr="00A46227">
        <w:rPr>
          <w:rStyle w:val="StyleUnderline"/>
          <w:highlight w:val="yellow"/>
        </w:rPr>
        <w:t>we will regret this</w:t>
      </w:r>
      <w:r w:rsidRPr="005D1780">
        <w:rPr>
          <w:sz w:val="16"/>
        </w:rPr>
        <w:t xml:space="preserve"> as well." Rep. Tammy Duckworth, D-Illinois, wrote in an op-ed for the Chicago Tribune that halting the administration's plan, which President Obama is standing by, "poses a </w:t>
      </w:r>
      <w:r w:rsidRPr="00A46227">
        <w:rPr>
          <w:rStyle w:val="StyleUnderline"/>
          <w:highlight w:val="yellow"/>
        </w:rPr>
        <w:t>threat to national security</w:t>
      </w:r>
      <w:r w:rsidRPr="005D1780">
        <w:rPr>
          <w:sz w:val="16"/>
        </w:rPr>
        <w:t>." "</w:t>
      </w:r>
      <w:r w:rsidRPr="00A46227">
        <w:rPr>
          <w:rStyle w:val="StyleUnderline"/>
          <w:highlight w:val="yellow"/>
        </w:rPr>
        <w:t>They are sending a signal that innocent victims fleeing the brutality of the Syrian civil war are not welcome in the United States, which plays right into our enemy's hands</w:t>
      </w:r>
      <w:r w:rsidRPr="005D1780">
        <w:rPr>
          <w:sz w:val="16"/>
        </w:rPr>
        <w:t>," Duckworth wrote, adding that</w:t>
      </w:r>
      <w:r w:rsidRPr="00A46227">
        <w:rPr>
          <w:rStyle w:val="StyleUnderline"/>
          <w:highlight w:val="yellow"/>
        </w:rPr>
        <w:t xml:space="preserve"> it "empowers and emboldens radicals."</w:t>
      </w:r>
      <w:r w:rsidRPr="005D1780">
        <w:rPr>
          <w:sz w:val="16"/>
        </w:rPr>
        <w:t xml:space="preserve"> It was a point former Secretary of State Madeleine Albright agreed with in an op-ed for Time magazine. Instead of halting the plan, "[W]e need to clarify that the real choice is between those who think it is OK to murder innocent people and those who think it is wrong," wrote Albright, who was a refugee from Czechoslovakia. Many Democrats defending President Obama's plan are also making the case that the government's vetting process is rigorous. Refugees must go through background checks, national security vetting, biometric identifiers and interviews, which they say takes an average of 18 to 24 months. What is the Syrian refugee vetting process? But even as many of them continue to defend the plan, a Bloomberg survey released Wednesday found a majority of people in the U.S. oppose resettling Syrian refugees. Despite opposition, Syrian refugee families strive for better lives in the U.S. The poll found 53 percent said the plan should be halted, 28 percent said it should continue and 11 percent said it should be limited to Syrian Christians.</w:t>
      </w:r>
    </w:p>
    <w:p w14:paraId="3060447E" w14:textId="77777777" w:rsidR="001F28D8" w:rsidRDefault="001F28D8" w:rsidP="001F28D8"/>
    <w:p w14:paraId="06438CFC" w14:textId="77777777" w:rsidR="001F28D8" w:rsidRDefault="001F28D8" w:rsidP="001F28D8">
      <w:pPr>
        <w:pStyle w:val="Heading4"/>
      </w:pPr>
      <w:r>
        <w:t>L/t: To defeat terrorism and stabilize the middle east, we have to find a viable solution to the Syrian refugee crisis</w:t>
      </w:r>
    </w:p>
    <w:p w14:paraId="68846334" w14:textId="77777777" w:rsidR="001F28D8" w:rsidRDefault="001F28D8" w:rsidP="001F28D8">
      <w:r w:rsidRPr="00CD772B">
        <w:rPr>
          <w:rStyle w:val="Style13ptBold"/>
        </w:rPr>
        <w:t xml:space="preserve">El-Gamal 17 </w:t>
      </w:r>
      <w:r>
        <w:t>(</w:t>
      </w:r>
      <w:r w:rsidRPr="00CD772B">
        <w:rPr>
          <w:sz w:val="18"/>
          <w:szCs w:val="18"/>
        </w:rPr>
        <w:t>Jasmine El-Gamal, senior fellow at the Atlantic Council and was the Syria country director at the Department of Defense, "Trump should let Syrian refugees in. But not because he feels sorry for them." 4/11/17, The Washington Post, https://www.washingtonpost.com/posteverything/wp/2017/04/11/trump-should-let-syrian-refugees-in-but-not-because-he-feels-sorry-for-them/?utm_term=.aa12ae5df717)</w:t>
      </w:r>
    </w:p>
    <w:p w14:paraId="39DEC2EB" w14:textId="77777777" w:rsidR="001F28D8" w:rsidRDefault="001F28D8" w:rsidP="001F28D8">
      <w:r w:rsidRPr="008E6289">
        <w:rPr>
          <w:sz w:val="18"/>
          <w:szCs w:val="18"/>
        </w:rPr>
        <w:t>Trump’s election comes at a time in which terrorism is one of the top two concerns for Americans; his promise to defeat terrorism was a noticeably prominent theme in his inaugural address</w:t>
      </w:r>
      <w:r>
        <w:t xml:space="preserve">. </w:t>
      </w:r>
      <w:r w:rsidRPr="00CD772B">
        <w:rPr>
          <w:rStyle w:val="StyleUnderline"/>
          <w:highlight w:val="yellow"/>
        </w:rPr>
        <w:t>If</w:t>
      </w:r>
      <w:r w:rsidRPr="00CD772B">
        <w:rPr>
          <w:rStyle w:val="StyleUnderline"/>
        </w:rPr>
        <w:t xml:space="preserve"> he [</w:t>
      </w:r>
      <w:r w:rsidRPr="00CD772B">
        <w:rPr>
          <w:rStyle w:val="StyleUnderline"/>
          <w:highlight w:val="yellow"/>
        </w:rPr>
        <w:t>Trump</w:t>
      </w:r>
      <w:r w:rsidRPr="00CD772B">
        <w:rPr>
          <w:rStyle w:val="StyleUnderline"/>
        </w:rPr>
        <w:t xml:space="preserve">] </w:t>
      </w:r>
      <w:r w:rsidRPr="00CD772B">
        <w:rPr>
          <w:rStyle w:val="StyleUnderline"/>
          <w:highlight w:val="yellow"/>
        </w:rPr>
        <w:t xml:space="preserve">is sincere when he says </w:t>
      </w:r>
      <w:r w:rsidRPr="00CD772B">
        <w:rPr>
          <w:rStyle w:val="StyleUnderline"/>
        </w:rPr>
        <w:t xml:space="preserve">defeating ISIS, also known as the Islamic State, and </w:t>
      </w:r>
      <w:r w:rsidRPr="00CD772B">
        <w:rPr>
          <w:rStyle w:val="StyleUnderline"/>
          <w:highlight w:val="yellow"/>
        </w:rPr>
        <w:t>eradicating terrorism are his top priorities, he must</w:t>
      </w:r>
      <w:r w:rsidRPr="00CD772B">
        <w:rPr>
          <w:rStyle w:val="StyleUnderline"/>
        </w:rPr>
        <w:t xml:space="preserve"> also </w:t>
      </w:r>
      <w:r w:rsidRPr="00CD772B">
        <w:rPr>
          <w:rStyle w:val="StyleUnderline"/>
          <w:highlight w:val="yellow"/>
        </w:rPr>
        <w:t>realize the success of his counterterrorism policy is directly linked to the fate of</w:t>
      </w:r>
      <w:r w:rsidRPr="00CD772B">
        <w:rPr>
          <w:rStyle w:val="StyleUnderline"/>
        </w:rPr>
        <w:t xml:space="preserve"> the millions of </w:t>
      </w:r>
      <w:r w:rsidRPr="00CD772B">
        <w:rPr>
          <w:rStyle w:val="StyleUnderline"/>
          <w:highlight w:val="yellow"/>
        </w:rPr>
        <w:t>Syrian refugees</w:t>
      </w:r>
      <w:r w:rsidRPr="00CD772B">
        <w:rPr>
          <w:rStyle w:val="StyleUnderline"/>
        </w:rPr>
        <w:t xml:space="preserve"> languishing in camps and urban centers w</w:t>
      </w:r>
      <w:r>
        <w:t xml:space="preserve">ith little to no access to education or economic prospects. </w:t>
      </w:r>
      <w:r w:rsidRPr="00CD772B">
        <w:rPr>
          <w:rStyle w:val="StyleUnderline"/>
          <w:highlight w:val="yellow"/>
        </w:rPr>
        <w:t>The</w:t>
      </w:r>
      <w:r w:rsidRPr="00CD772B">
        <w:rPr>
          <w:rStyle w:val="StyleUnderline"/>
        </w:rPr>
        <w:t xml:space="preserve"> defeat of ISIS and the </w:t>
      </w:r>
      <w:r w:rsidRPr="00CD772B">
        <w:rPr>
          <w:rStyle w:val="StyleUnderline"/>
          <w:highlight w:val="yellow"/>
        </w:rPr>
        <w:t>stability of the Middle East</w:t>
      </w:r>
      <w:r w:rsidRPr="00CD772B">
        <w:rPr>
          <w:rStyle w:val="StyleUnderline"/>
        </w:rPr>
        <w:t xml:space="preserve"> — and, for that matter, Europe — </w:t>
      </w:r>
      <w:r w:rsidRPr="00CD772B">
        <w:rPr>
          <w:rStyle w:val="StyleUnderline"/>
          <w:highlight w:val="yellow"/>
        </w:rPr>
        <w:t>can only occur if the international community can find a sustainable solution to the</w:t>
      </w:r>
      <w:r w:rsidRPr="00CD772B">
        <w:rPr>
          <w:rStyle w:val="StyleUnderline"/>
        </w:rPr>
        <w:t xml:space="preserve"> ever-growing </w:t>
      </w:r>
      <w:r w:rsidRPr="00CD772B">
        <w:rPr>
          <w:rStyle w:val="StyleUnderline"/>
          <w:highlight w:val="yellow"/>
        </w:rPr>
        <w:t>refugee crisis</w:t>
      </w:r>
      <w:r w:rsidRPr="00CD772B">
        <w:rPr>
          <w:rStyle w:val="StyleUnderline"/>
        </w:rPr>
        <w:t>.</w:t>
      </w:r>
      <w:r>
        <w:t xml:space="preserve"> </w:t>
      </w:r>
      <w:r w:rsidRPr="00CD772B">
        <w:rPr>
          <w:rStyle w:val="StyleUnderline"/>
          <w:highlight w:val="yellow"/>
        </w:rPr>
        <w:t>The alternative, an increasingly unstable Middle East and an overextended Europe</w:t>
      </w:r>
      <w:r w:rsidRPr="00CD772B">
        <w:rPr>
          <w:rStyle w:val="StyleUnderline"/>
        </w:rPr>
        <w:t>, bodes ill for the economic prosperity and security of the United States</w:t>
      </w:r>
      <w:r>
        <w:t xml:space="preserve">. </w:t>
      </w:r>
      <w:r w:rsidRPr="007D081F">
        <w:rPr>
          <w:sz w:val="18"/>
          <w:szCs w:val="18"/>
        </w:rPr>
        <w:t>Trump’s policy has thus far been predicated on the assumption that allowing Syrian refugees into our country runs counter to his security goals, having stated throughout his campaign that we need to stop refugee resettlement until we figure out “what’s going on.” On April 9, U.S. Ambassador to the United Nations Nikki Haley explained that “it’s hard to know based on the vetting process.” When pressed as to whether she thinks Syrian children really pose a risk to the American people, Haley responded, “Syrian children have to come w0ith Syrian adults.”</w:t>
      </w:r>
    </w:p>
    <w:p w14:paraId="73B873E8" w14:textId="77777777" w:rsidR="001F28D8" w:rsidRDefault="001F28D8" w:rsidP="001F28D8"/>
    <w:p w14:paraId="6B80AA5F" w14:textId="783065A5" w:rsidR="00F752C8" w:rsidRPr="00F752C8" w:rsidRDefault="00F752C8" w:rsidP="00F752C8">
      <w:pPr>
        <w:pStyle w:val="Heading4"/>
      </w:pPr>
      <w:r w:rsidRPr="00F752C8">
        <w:t>Plan effectively counters ISIS propaganda.</w:t>
      </w:r>
    </w:p>
    <w:p w14:paraId="2635BE37" w14:textId="5EB89D8A" w:rsidR="00F752C8" w:rsidRPr="0077209B" w:rsidRDefault="00F752C8" w:rsidP="00F752C8">
      <w:r w:rsidRPr="0077209B">
        <w:rPr>
          <w:rStyle w:val="Style13ptBold"/>
        </w:rPr>
        <w:t>Werman, 16</w:t>
      </w:r>
      <w:r w:rsidRPr="0077209B">
        <w:t xml:space="preserve"> (Alexander, Master's Candidate in the Security Policy at the Elliot School of International Affairs, BA in Business Administration from Emory, “American Leadership and the Syrian Refugee Crisis”, 10/19/16, http://www.iar-gwu.org/content/american-leadership-and-syrian-refugee-crisis)</w:t>
      </w:r>
    </w:p>
    <w:p w14:paraId="76CF1307" w14:textId="77777777" w:rsidR="00F752C8" w:rsidRDefault="00F752C8" w:rsidP="00F752C8">
      <w:r w:rsidRPr="00A45013">
        <w:rPr>
          <w:rStyle w:val="StyleUnderline"/>
        </w:rPr>
        <w:t xml:space="preserve">Public </w:t>
      </w:r>
      <w:r w:rsidRPr="002670A1">
        <w:rPr>
          <w:rStyle w:val="StyleUnderline"/>
          <w:highlight w:val="cyan"/>
        </w:rPr>
        <w:t>promotion of refugee resettlement</w:t>
      </w:r>
      <w:r w:rsidRPr="00A45013">
        <w:rPr>
          <w:rStyle w:val="StyleUnderline"/>
        </w:rPr>
        <w:t xml:space="preserve"> would </w:t>
      </w:r>
      <w:r w:rsidRPr="002670A1">
        <w:rPr>
          <w:rStyle w:val="Emphasis"/>
        </w:rPr>
        <w:t>send a powerful message to the international community</w:t>
      </w:r>
      <w:r>
        <w:t xml:space="preserve">. It </w:t>
      </w:r>
      <w:r w:rsidRPr="002670A1">
        <w:rPr>
          <w:highlight w:val="cyan"/>
        </w:rPr>
        <w:t>would</w:t>
      </w:r>
      <w:r>
        <w:t xml:space="preserve"> simultaneously </w:t>
      </w:r>
      <w:r w:rsidRPr="002670A1">
        <w:rPr>
          <w:highlight w:val="cyan"/>
        </w:rPr>
        <w:t>ease</w:t>
      </w:r>
      <w:r>
        <w:t xml:space="preserve"> the burden on </w:t>
      </w:r>
      <w:r w:rsidRPr="002670A1">
        <w:rPr>
          <w:highlight w:val="cyan"/>
        </w:rPr>
        <w:t>U.S</w:t>
      </w:r>
      <w:r>
        <w:t xml:space="preserve">. </w:t>
      </w:r>
      <w:r w:rsidRPr="003220E0">
        <w:rPr>
          <w:highlight w:val="cyan"/>
        </w:rPr>
        <w:t xml:space="preserve">allies while urging other countries to follow </w:t>
      </w:r>
      <w:r w:rsidRPr="003220E0">
        <w:t>this lead</w:t>
      </w:r>
      <w:r>
        <w:t xml:space="preserve">. In addition, </w:t>
      </w:r>
      <w:r w:rsidRPr="00A45013">
        <w:rPr>
          <w:rStyle w:val="StyleUnderline"/>
        </w:rPr>
        <w:t xml:space="preserve">taking in more refugees would </w:t>
      </w:r>
      <w:r w:rsidRPr="00356C73">
        <w:rPr>
          <w:rStyle w:val="StyleUnderline"/>
          <w:highlight w:val="cyan"/>
        </w:rPr>
        <w:t>better position the U</w:t>
      </w:r>
      <w:r w:rsidRPr="00A45013">
        <w:rPr>
          <w:rStyle w:val="StyleUnderline"/>
        </w:rPr>
        <w:t xml:space="preserve">nited </w:t>
      </w:r>
      <w:r w:rsidRPr="00356C73">
        <w:rPr>
          <w:rStyle w:val="StyleUnderline"/>
          <w:highlight w:val="cyan"/>
        </w:rPr>
        <w:t>S</w:t>
      </w:r>
      <w:r w:rsidRPr="00A45013">
        <w:rPr>
          <w:rStyle w:val="StyleUnderline"/>
        </w:rPr>
        <w:t xml:space="preserve">tates </w:t>
      </w:r>
      <w:r w:rsidRPr="00356C73">
        <w:rPr>
          <w:rStyle w:val="StyleUnderline"/>
          <w:highlight w:val="cyan"/>
        </w:rPr>
        <w:t>to counter</w:t>
      </w:r>
      <w:r w:rsidRPr="00A45013">
        <w:rPr>
          <w:rStyle w:val="StyleUnderline"/>
        </w:rPr>
        <w:t xml:space="preserve"> ISIS </w:t>
      </w:r>
      <w:r w:rsidRPr="00356C73">
        <w:rPr>
          <w:rStyle w:val="StyleUnderline"/>
          <w:highlight w:val="cyan"/>
        </w:rPr>
        <w:t>propaganda</w:t>
      </w:r>
      <w:r>
        <w:t>, as well as to educate and shape Syria’s future leaders.</w:t>
      </w:r>
    </w:p>
    <w:p w14:paraId="0119E597" w14:textId="77777777" w:rsidR="00F752C8" w:rsidRPr="00AD3EF0" w:rsidRDefault="00F752C8" w:rsidP="00F752C8">
      <w:pPr>
        <w:rPr>
          <w:rStyle w:val="StyleUnderline"/>
        </w:rPr>
      </w:pPr>
      <w:r w:rsidRPr="00AD3EF0">
        <w:rPr>
          <w:rStyle w:val="StyleUnderline"/>
        </w:rPr>
        <w:t>The risks of refugee admission are minimal.</w:t>
      </w:r>
    </w:p>
    <w:p w14:paraId="598970A6" w14:textId="77777777" w:rsidR="00F752C8" w:rsidRDefault="00F752C8" w:rsidP="00F752C8">
      <w:r>
        <w:t xml:space="preserve">First, the lengthy 2-year vetting process ensures that Islamic extremists do not infiltrate refugee flows. The Department of Homeland Security, the Department of State, the National Counterterrorism Center, and the Federal Bureau of Investigation are just a few of the organizations that collaborate and exchange information on each refugee case to ensure the nation’s safety. A specially trained refugee corps assesses each refugee before granting admittance. </w:t>
      </w:r>
      <w:r w:rsidRPr="00A45013">
        <w:rPr>
          <w:rStyle w:val="StyleUnderline"/>
        </w:rPr>
        <w:t>The security process has been refined over many years and is safer than ever</w:t>
      </w:r>
      <w:r>
        <w:t>.</w:t>
      </w:r>
    </w:p>
    <w:p w14:paraId="08B38340" w14:textId="77777777" w:rsidR="00F752C8" w:rsidRDefault="00F752C8" w:rsidP="00F752C8">
      <w:r>
        <w:t xml:space="preserve">Second, </w:t>
      </w:r>
      <w:r w:rsidRPr="00356C73">
        <w:rPr>
          <w:highlight w:val="cyan"/>
        </w:rPr>
        <w:t>the U</w:t>
      </w:r>
      <w:r>
        <w:t xml:space="preserve">nited </w:t>
      </w:r>
      <w:r w:rsidRPr="00356C73">
        <w:rPr>
          <w:highlight w:val="cyan"/>
        </w:rPr>
        <w:t>S</w:t>
      </w:r>
      <w:r>
        <w:t xml:space="preserve">tates </w:t>
      </w:r>
      <w:r w:rsidRPr="00356C73">
        <w:rPr>
          <w:highlight w:val="cyan"/>
        </w:rPr>
        <w:t>has admitted refugees</w:t>
      </w:r>
      <w:r>
        <w:t xml:space="preserve"> from the Middle </w:t>
      </w:r>
      <w:r w:rsidRPr="00992F83">
        <w:t xml:space="preserve">East before, </w:t>
      </w:r>
      <w:r w:rsidRPr="00992F83">
        <w:rPr>
          <w:rStyle w:val="Emphasis"/>
        </w:rPr>
        <w:t>without issue</w:t>
      </w:r>
      <w:r>
        <w:t xml:space="preserve">. </w:t>
      </w:r>
      <w:r w:rsidRPr="00992F83">
        <w:rPr>
          <w:highlight w:val="cyan"/>
        </w:rPr>
        <w:t>We have taken in</w:t>
      </w:r>
      <w:r>
        <w:t xml:space="preserve"> roughly </w:t>
      </w:r>
      <w:r w:rsidRPr="00992F83">
        <w:rPr>
          <w:highlight w:val="cyan"/>
        </w:rPr>
        <w:t>115,000 Iraqi refugees</w:t>
      </w:r>
      <w:r>
        <w:t xml:space="preserve"> since 2002. </w:t>
      </w:r>
      <w:r w:rsidRPr="00992F83">
        <w:rPr>
          <w:rStyle w:val="StyleUnderline"/>
          <w:highlight w:val="cyan"/>
        </w:rPr>
        <w:t>Not a single one has committed a terrorist attack</w:t>
      </w:r>
      <w:r>
        <w:t xml:space="preserve"> in the United States.</w:t>
      </w:r>
    </w:p>
    <w:p w14:paraId="69BEDF40" w14:textId="77777777" w:rsidR="00F752C8" w:rsidRDefault="00F752C8" w:rsidP="00F752C8">
      <w:r>
        <w:t xml:space="preserve">Third, the </w:t>
      </w:r>
      <w:r w:rsidRPr="00CF5A41">
        <w:rPr>
          <w:rStyle w:val="StyleUnderline"/>
        </w:rPr>
        <w:t>long-term benefit of bringing refugees into America far outweighs any short-term cost the United States may incur</w:t>
      </w:r>
      <w:r>
        <w:t xml:space="preserve">. A huge segment of </w:t>
      </w:r>
      <w:r w:rsidRPr="00211C84">
        <w:rPr>
          <w:highlight w:val="cyan"/>
        </w:rPr>
        <w:t>the U.S. population is nearing retirement</w:t>
      </w:r>
      <w:r>
        <w:t xml:space="preserve"> age. Its pension and healthcare </w:t>
      </w:r>
      <w:r w:rsidRPr="003536B3">
        <w:rPr>
          <w:highlight w:val="cyan"/>
        </w:rPr>
        <w:t>costs put</w:t>
      </w:r>
      <w:r>
        <w:t xml:space="preserve"> growing </w:t>
      </w:r>
      <w:r w:rsidRPr="003536B3">
        <w:rPr>
          <w:highlight w:val="cyan"/>
        </w:rPr>
        <w:t>stress on those who</w:t>
      </w:r>
      <w:r>
        <w:t xml:space="preserve"> still </w:t>
      </w:r>
      <w:r w:rsidRPr="003536B3">
        <w:rPr>
          <w:highlight w:val="cyan"/>
        </w:rPr>
        <w:t>work</w:t>
      </w:r>
      <w:r>
        <w:t xml:space="preserve">. As </w:t>
      </w:r>
      <w:r w:rsidRPr="00E30DFE">
        <w:rPr>
          <w:highlight w:val="cyan"/>
        </w:rPr>
        <w:t>refugees</w:t>
      </w:r>
      <w:r>
        <w:t xml:space="preserve"> and immigrants become contributing members of the workforce and part of the tax base, they will </w:t>
      </w:r>
      <w:r w:rsidRPr="00E30DFE">
        <w:rPr>
          <w:highlight w:val="cyan"/>
        </w:rPr>
        <w:t>play a key role in reducing</w:t>
      </w:r>
      <w:r>
        <w:t xml:space="preserve"> this </w:t>
      </w:r>
      <w:r w:rsidRPr="00C75FEE">
        <w:t xml:space="preserve">cost </w:t>
      </w:r>
      <w:r w:rsidRPr="00E30DFE">
        <w:rPr>
          <w:highlight w:val="cyan"/>
        </w:rPr>
        <w:t>burden</w:t>
      </w:r>
      <w:r>
        <w:t>.</w:t>
      </w:r>
    </w:p>
    <w:p w14:paraId="5A879282" w14:textId="77777777" w:rsidR="00F752C8" w:rsidRDefault="00F752C8" w:rsidP="00F752C8">
      <w:r>
        <w:t xml:space="preserve">Finally, maintaining stability throughout the world is </w:t>
      </w:r>
      <w:r w:rsidRPr="00CC4A87">
        <w:rPr>
          <w:rStyle w:val="StyleUnderline"/>
        </w:rPr>
        <w:t>a core part of U.S. humanitarian values</w:t>
      </w:r>
      <w:r>
        <w:t>. Many American families living here today came to escape persecution - don’t these Syrian families deserve the same chance?</w:t>
      </w:r>
    </w:p>
    <w:p w14:paraId="1E0C7386" w14:textId="0FF09298" w:rsidR="00F752C8" w:rsidRDefault="00F752C8" w:rsidP="00F752C8">
      <w:r w:rsidRPr="00C75FEE">
        <w:rPr>
          <w:rStyle w:val="Emphasis"/>
          <w:highlight w:val="cyan"/>
        </w:rPr>
        <w:t>Only through strong leadership can this crisis be addressed</w:t>
      </w:r>
      <w:r>
        <w:t xml:space="preserve">. The United States can lead the charge in helping those tired souls who are in dire need. Diversity that comes from taking in refugees and immigrants contributes to the greatness of this country, helping it to become the most innovative country the world has ever seen. </w:t>
      </w:r>
      <w:r w:rsidRPr="00CC4A87">
        <w:rPr>
          <w:rStyle w:val="Emphasis"/>
        </w:rPr>
        <w:t>It is time for the United States once again to step up and lead</w:t>
      </w:r>
      <w:r>
        <w:t>.</w:t>
      </w:r>
    </w:p>
    <w:p w14:paraId="1B348153" w14:textId="48521828" w:rsidR="00935DE5" w:rsidRDefault="00935DE5" w:rsidP="00F752C8"/>
    <w:p w14:paraId="1075898E" w14:textId="2762502D" w:rsidR="00935DE5" w:rsidRDefault="00935DE5" w:rsidP="00935DE5">
      <w:pPr>
        <w:pStyle w:val="Heading3"/>
      </w:pPr>
      <w:r>
        <w:t>AT: Infiltration Link</w:t>
      </w:r>
    </w:p>
    <w:p w14:paraId="2598D6C1" w14:textId="6DD46FDD" w:rsidR="00935DE5" w:rsidRPr="00935DE5" w:rsidRDefault="00935DE5" w:rsidP="00935DE5">
      <w:pPr>
        <w:pStyle w:val="Heading4"/>
      </w:pPr>
      <w:r w:rsidRPr="00935DE5">
        <w:t xml:space="preserve">Terrorists won’t sneak in – other avenues are superior and vetting prevents it. </w:t>
      </w:r>
    </w:p>
    <w:p w14:paraId="73737856" w14:textId="77777777" w:rsidR="00935DE5" w:rsidRDefault="00935DE5" w:rsidP="00935DE5">
      <w:r w:rsidRPr="009D0559">
        <w:rPr>
          <w:rStyle w:val="Style13ptBold"/>
        </w:rPr>
        <w:t>Newland 15</w:t>
      </w:r>
      <w:r>
        <w:t xml:space="preserve"> (Kathleen, Kathleen Newland is a Senior Fellow and Co-Founder of the Migration Policy Institute, "The U.S. Record Shows Refuges Are Not a Threat", October 2015, Migration Policy Institute, https://www.migrationpolicy.org/news/us-record-shows-refugees-are-not-threat)</w:t>
      </w:r>
    </w:p>
    <w:p w14:paraId="2FDC6D5C" w14:textId="77777777" w:rsidR="00935DE5" w:rsidRDefault="00935DE5" w:rsidP="00935DE5"/>
    <w:p w14:paraId="365C2E7A" w14:textId="52FC37B6" w:rsidR="00935DE5" w:rsidRDefault="00935DE5" w:rsidP="00935DE5">
      <w:pPr>
        <w:rPr>
          <w:rStyle w:val="StyleUnderline"/>
          <w:rFonts w:eastAsiaTheme="majorEastAsia"/>
          <w:highlight w:val="yellow"/>
        </w:rPr>
      </w:pPr>
      <w:r w:rsidRPr="009D0559">
        <w:rPr>
          <w:sz w:val="16"/>
        </w:rPr>
        <w:t xml:space="preserve">As Congress and others react to the Obama administration’s announcement that the refugee resettlement program will increase from the current 70,000 level to 85,000 next year and 100,000 in 2017, some are objecting on national security grounds. It would be a shame if the drive to allow the United States to play an even more meaningful role in a humanitarian protection system that is under severe strain, in part because of the Syrian crisis, were to become embroiled in a debate that is heavy on rhetoric and light on facts. The reality is this: The United States has resettled 784,000 refugees since September 11, 2001. In those 14 years, exactly three resettled refugees have been arrested for planning terrorist activities—and it is worth noting two were not planning an attack in the United States and the plans of the third were barely credible. As the more than 4 million refugees who have spilled out of Syria overwhelm neighboring countries and roil Europe, many Americans have been asking what more the United States can and should do to help cope with this crisis. Fewer than 2,000 Syrians have been resettled in this country since the Assad regime’s crackdown on peaceful protests ignited a savage civil war in 2011. </w:t>
      </w:r>
      <w:r w:rsidRPr="009D0559">
        <w:rPr>
          <w:rStyle w:val="StyleUnderline"/>
          <w:rFonts w:eastAsiaTheme="majorEastAsia"/>
          <w:highlight w:val="yellow"/>
        </w:rPr>
        <w:t>The most common arguments against resettling more Syrian refugees</w:t>
      </w:r>
      <w:r w:rsidRPr="009D0559">
        <w:rPr>
          <w:sz w:val="16"/>
        </w:rPr>
        <w:t>, made by some Republican presidential candidates and members of Congress</w:t>
      </w:r>
      <w:r w:rsidRPr="009D0559">
        <w:rPr>
          <w:rStyle w:val="StyleUnderline"/>
          <w:rFonts w:eastAsiaTheme="majorEastAsia"/>
          <w:highlight w:val="yellow"/>
        </w:rPr>
        <w:t>, is that the resettlement program could be a path for infiltration into the United States by ISIS or other terrorists. But the refugee resettlement program is the least likely avenue for a terrorist to choose. Refugees who are selected for resettlement to the United States go through a painstaking, many-layered review before they are accepted. The FBI, Department of Homeland Security, State Department, and national intelligence agencies independently check refugees’ biometric data against security databases. The whole process typically takes 18-24 months, with high hurdles for security clearance.</w:t>
      </w:r>
    </w:p>
    <w:p w14:paraId="30F21D5B" w14:textId="05160AA7" w:rsidR="00935DE5" w:rsidRPr="00935DE5" w:rsidRDefault="00935DE5" w:rsidP="00935DE5">
      <w:pPr>
        <w:pStyle w:val="Heading3"/>
      </w:pPr>
      <w:r w:rsidRPr="00935DE5">
        <w:t>Screening Solves</w:t>
      </w:r>
    </w:p>
    <w:p w14:paraId="4B99E309" w14:textId="77777777" w:rsidR="00935DE5" w:rsidRDefault="00935DE5" w:rsidP="00935DE5">
      <w:pPr>
        <w:pStyle w:val="Heading4"/>
      </w:pPr>
      <w:r>
        <w:t>The screening process is high and refugees get the highest level of security than any other traveler to the U.S.</w:t>
      </w:r>
    </w:p>
    <w:p w14:paraId="69A7A7C9" w14:textId="77777777" w:rsidR="00935DE5" w:rsidRPr="004019A5" w:rsidRDefault="00935DE5" w:rsidP="00935DE5"/>
    <w:p w14:paraId="5FDCA9DA" w14:textId="77777777" w:rsidR="00935DE5" w:rsidRPr="004019A5" w:rsidRDefault="00935DE5" w:rsidP="00935DE5">
      <w:r w:rsidRPr="004019A5">
        <w:rPr>
          <w:rStyle w:val="Style13ptBold"/>
        </w:rPr>
        <w:t>Berman 15</w:t>
      </w:r>
      <w:r w:rsidRPr="004019A5">
        <w:t xml:space="preserve"> (Russell, is a staff writer at The Atlantic, where he covers politics, "Can terrorists Really Infiltrate the Syrian Refugee Prgram?", November 18, 2015, The Atlantic, https://www.theatlantic.com/politics/archive/2015/11/can-terrorists-really-infiltrate-the-syrian-refugee-program/416475/)</w:t>
      </w:r>
    </w:p>
    <w:p w14:paraId="2F6CF640" w14:textId="77777777" w:rsidR="00935DE5" w:rsidRDefault="00935DE5" w:rsidP="00935DE5">
      <w:pPr>
        <w:rPr>
          <w:sz w:val="16"/>
        </w:rPr>
      </w:pPr>
      <w:r w:rsidRPr="009D0559">
        <w:rPr>
          <w:rStyle w:val="StyleUnderline"/>
          <w:rFonts w:eastAsiaTheme="majorEastAsia"/>
          <w:highlight w:val="yellow"/>
        </w:rPr>
        <w:t>If you look solely at the U.S.’s long record of taking in refugees from countries torn apart by war, it’s hard to argue that national security should be a top concern in the debate over Syrian</w:t>
      </w:r>
      <w:r w:rsidRPr="009D0559">
        <w:rPr>
          <w:sz w:val="16"/>
        </w:rPr>
        <w:t xml:space="preserve"> migrant</w:t>
      </w:r>
      <w:r w:rsidRPr="009D0559">
        <w:rPr>
          <w:rStyle w:val="StyleUnderline"/>
          <w:rFonts w:eastAsiaTheme="majorEastAsia"/>
          <w:highlight w:val="yellow"/>
        </w:rPr>
        <w:t>s</w:t>
      </w:r>
      <w:r w:rsidRPr="009D0559">
        <w:rPr>
          <w:sz w:val="16"/>
        </w:rPr>
        <w:t xml:space="preserve">. In the 14 years since September 11, 2001, the United States has resettled 784,000 refugees from around the world, according to data from the Migration Policy Institute, a D.C. think tank. And within that population, three people have been arrested for activities related to terrorism. None of them were close to executing an attack inside the U.S., and two of the men were caught trying to leave the country to join terrorist groups overseas. “I think I can count on one hand the number of crimes of any significance that I've heard have been committed by refugees,” said Lavinia Limón, a veteran of refugee work since 1975 and the president of the U.S. Committee for Refugees and Immigrants. “It just hasn’t been an issue.” Yet it is the issue now, as the Obama administration tries to fend off a revolt by Republican governors over its plans to resettle more than 10,000 Syrian refugees escaping the brutality of both the Islamic State and the Assad government. The coordinated attacks in Paris have fanned fears that terrorists could infiltrate the U.S. by slipping in among the refugees—as might have occurred in the case of one of the Paris attackers. MORE STORIES Emmett Till and the Ghosts of the Mississippi Delta VANN R. NEWKIRK II The ‘To Be Sure’ Conservatives PETER BEINART FBI Investigator Rejects Accusations of Anti-Trump Bias NATASHA BERTRAND The Atlantic Politics &amp; Policy Daily: Strzok in the Middle ELAINE GODFREY As U.S. officials and refugee advocates point out, that has never happened in modern history. Not when the U.S. took in tens of thousands of Vietnamese refugees in the 1970s. Not when 125,000 Cuban “Marielitos” arrived by boat in 1980. And not in the desperate aftermath of more recent wars in Bosnia, Somalia, or Rwanda. “Those fears have proven unfounded,” said John Sandweg, a former acting director of ICE who previously served as a top lawyer at the Department of Homeland Security. Is there any reason why Syria should be different? The government and the nonprofit organizations it partners with to resettle refugees cite two main reasons why the answer is no. The first is that there is a key difference between people seeking placement in the U.S. as refugees and the millions of people who have flooded into Europe seeking asylum. The Syrians in Europe in many cases are already at or over the border, having come directly from Syria in to Turkey and then Greece and elsewhere; that situation is more akin to the thousands of Cubans who have fled by boat to South Florida or the migrant workers from Central America who gathered at the U.S.-Mexico border last summer. </w:t>
      </w:r>
      <w:r w:rsidRPr="009D0559">
        <w:rPr>
          <w:rStyle w:val="StyleUnderline"/>
          <w:rFonts w:eastAsiaTheme="majorEastAsia"/>
          <w:highlight w:val="yellow"/>
        </w:rPr>
        <w:t>A refugee applying for resettlement in the U.S</w:t>
      </w:r>
      <w:r w:rsidRPr="009D0559">
        <w:rPr>
          <w:sz w:val="16"/>
        </w:rPr>
        <w:t xml:space="preserve">., by contrast, </w:t>
      </w:r>
      <w:r w:rsidRPr="009D0559">
        <w:rPr>
          <w:rStyle w:val="StyleUnderline"/>
          <w:rFonts w:eastAsiaTheme="majorEastAsia"/>
          <w:highlight w:val="yellow"/>
        </w:rPr>
        <w:t>must endure a screening process that takes as long as two years before stepping foot on American soil.</w:t>
      </w:r>
      <w:r w:rsidRPr="009D0559">
        <w:rPr>
          <w:sz w:val="16"/>
        </w:rPr>
        <w:t xml:space="preserve"> “Germany doesn’t have the luxury of screening them or vetting them in any way before they arrive, unlike the United States,” said Kathleen Newland, a senior fellow and co-founder of the Migration Policy Institute. The second reason is that since the program was briefly halted and then overhauled after the 9/11 attacks, </w:t>
      </w:r>
      <w:r w:rsidRPr="009D0559">
        <w:rPr>
          <w:rStyle w:val="StyleUnderline"/>
          <w:rFonts w:eastAsiaTheme="majorEastAsia"/>
          <w:highlight w:val="yellow"/>
        </w:rPr>
        <w:t>refugee applicants are subject to the highest level of security checks of any type of traveler to the U.S.</w:t>
      </w:r>
      <w:r w:rsidRPr="009D0559">
        <w:rPr>
          <w:sz w:val="16"/>
        </w:rPr>
        <w:t xml:space="preserve"> </w:t>
      </w:r>
      <w:r w:rsidRPr="009D0559">
        <w:rPr>
          <w:rStyle w:val="StyleUnderline"/>
          <w:rFonts w:eastAsiaTheme="majorEastAsia"/>
        </w:rPr>
        <w:t>The United Nations High Commissioner for Refugees initially chooses which refugees to refer to the U.S. after doing its own check. U.S. officials then conduct multiple in-person interviews and verify a refugee’s story with intelligence agencies and by running background checks through several government databases, including DHS and the National Counterterrorism Center.</w:t>
      </w:r>
      <w:r w:rsidRPr="009D0559">
        <w:rPr>
          <w:sz w:val="16"/>
        </w:rPr>
        <w:t xml:space="preserve"> As a result of that extensive process, only around 2,000 Syrian refugees have been resettled in the U.S. since its civil war broke out in 2011—a much lower number than many previous refugee crises. The Obama administration wants to accept at least 10,000 more in 2016, but even that might be too much for the bureaucracy to handle. Once resettled, refugees get housing and monetary assistance for several months. After a year, they can apply for a green card, at which point they undergo another security screening.</w:t>
      </w:r>
    </w:p>
    <w:p w14:paraId="39A35FAB" w14:textId="77777777" w:rsidR="00935DE5" w:rsidRPr="00935DE5" w:rsidRDefault="00935DE5" w:rsidP="00935DE5">
      <w:pPr>
        <w:rPr>
          <w:rFonts w:eastAsiaTheme="majorEastAsia"/>
          <w:highlight w:val="yellow"/>
        </w:rPr>
      </w:pPr>
    </w:p>
    <w:p w14:paraId="00723733" w14:textId="77777777" w:rsidR="00935DE5" w:rsidRDefault="00935DE5" w:rsidP="00935DE5">
      <w:pPr>
        <w:pStyle w:val="Heading4"/>
      </w:pPr>
      <w:r>
        <w:t>Syrian Refugees don’t threaten national security They undergo a screening process before being admitted</w:t>
      </w:r>
    </w:p>
    <w:p w14:paraId="38BC4D62" w14:textId="77777777" w:rsidR="00935DE5" w:rsidRDefault="00935DE5" w:rsidP="00935DE5">
      <w:r w:rsidRPr="000C1376">
        <w:rPr>
          <w:rStyle w:val="Style13ptBold"/>
        </w:rPr>
        <w:t>Schlein 17</w:t>
      </w:r>
      <w:r w:rsidRPr="000C1376">
        <w:t xml:space="preserve"> (Lisa, a freelance journalist based in Geneva, Switzerland. My reporting is largely centered around United Nations activities, "UNHCR: Refugees Pose No Threat to US National Security", January 29, 2017,</w:t>
      </w:r>
      <w:r>
        <w:t xml:space="preserve"> </w:t>
      </w:r>
      <w:hyperlink r:id="rId42" w:history="1">
        <w:r w:rsidRPr="00A641A6">
          <w:rPr>
            <w:rStyle w:val="Hyperlink"/>
            <w:rFonts w:eastAsiaTheme="majorEastAsia"/>
          </w:rPr>
          <w:t>https://www.voanews.com/a/unhcr-refugees-pose-no-threat-to-us-national-security/3697259.html</w:t>
        </w:r>
      </w:hyperlink>
      <w:r>
        <w:t>)</w:t>
      </w:r>
    </w:p>
    <w:p w14:paraId="2AF188BD" w14:textId="77777777" w:rsidR="00935DE5" w:rsidRDefault="00935DE5" w:rsidP="00935DE5">
      <w:pPr>
        <w:rPr>
          <w:sz w:val="16"/>
        </w:rPr>
      </w:pPr>
      <w:r w:rsidRPr="00B719A3">
        <w:rPr>
          <w:sz w:val="16"/>
        </w:rPr>
        <w:t xml:space="preserve">GENEVA, SWITZERLAND — </w:t>
      </w:r>
      <w:r w:rsidRPr="00B719A3">
        <w:rPr>
          <w:rStyle w:val="StyleUnderline"/>
          <w:rFonts w:eastAsiaTheme="majorEastAsia"/>
          <w:highlight w:val="yellow"/>
        </w:rPr>
        <w:t>The U.N. refugee agency says Syrian and other refugees pose no national security threat to the U</w:t>
      </w:r>
      <w:r w:rsidRPr="00B719A3">
        <w:rPr>
          <w:sz w:val="16"/>
        </w:rPr>
        <w:t xml:space="preserve">nited </w:t>
      </w:r>
      <w:r w:rsidRPr="00B719A3">
        <w:rPr>
          <w:rStyle w:val="StyleUnderline"/>
          <w:rFonts w:eastAsiaTheme="majorEastAsia"/>
          <w:highlight w:val="yellow"/>
        </w:rPr>
        <w:t>S</w:t>
      </w:r>
      <w:r w:rsidRPr="00B719A3">
        <w:rPr>
          <w:sz w:val="16"/>
        </w:rPr>
        <w:t xml:space="preserve">tates. The UNHCR, other U.N. agencies and human rights advocates are urging the United States to reconsider its ban on immigration. The U.N. refugee agency says </w:t>
      </w:r>
      <w:r w:rsidRPr="00B719A3">
        <w:rPr>
          <w:rStyle w:val="StyleUnderline"/>
          <w:rFonts w:eastAsiaTheme="majorEastAsia"/>
          <w:highlight w:val="yellow"/>
        </w:rPr>
        <w:t>there is no merit</w:t>
      </w:r>
      <w:r w:rsidRPr="00B719A3">
        <w:rPr>
          <w:sz w:val="16"/>
        </w:rPr>
        <w:t xml:space="preserve"> to a claim by U.S. President Donald Trump </w:t>
      </w:r>
      <w:r w:rsidRPr="00B719A3">
        <w:rPr>
          <w:rStyle w:val="StyleUnderline"/>
          <w:rFonts w:eastAsiaTheme="majorEastAsia"/>
          <w:highlight w:val="yellow"/>
        </w:rPr>
        <w:t>that Syrian refugees threaten national security and should be banned from entering the U</w:t>
      </w:r>
      <w:r w:rsidRPr="00B719A3">
        <w:rPr>
          <w:sz w:val="16"/>
        </w:rPr>
        <w:t xml:space="preserve">nited </w:t>
      </w:r>
      <w:r w:rsidRPr="00B719A3">
        <w:rPr>
          <w:rStyle w:val="StyleUnderline"/>
          <w:rFonts w:eastAsiaTheme="majorEastAsia"/>
          <w:highlight w:val="yellow"/>
        </w:rPr>
        <w:t>S</w:t>
      </w:r>
      <w:r w:rsidRPr="00B719A3">
        <w:rPr>
          <w:sz w:val="16"/>
        </w:rPr>
        <w:t xml:space="preserve">tates. On Friday, President Trump signed an executive order denying entry of citizens from seven predominantly Muslim countries into the United States for 90 days. The new policy also calls for the suspension of all refugee resettlement to the U.S. for 120 days and an indefinite ban on Syrian refugees from entering the country. UNHCR spokeswoman Vannina Maestracci rejected assertions that Syrian refugees are terrorists. She said </w:t>
      </w:r>
      <w:r w:rsidRPr="00B719A3">
        <w:rPr>
          <w:rStyle w:val="StyleUnderline"/>
          <w:rFonts w:eastAsiaTheme="majorEastAsia"/>
          <w:highlight w:val="yellow"/>
        </w:rPr>
        <w:t>refugees are victims of terrorists and those proposed for resettlement are among the most vulnerable people on Earth.</w:t>
      </w:r>
      <w:r w:rsidRPr="00B719A3">
        <w:rPr>
          <w:sz w:val="16"/>
        </w:rPr>
        <w:t xml:space="preserve"> They include women and children, people with disabilities and serious medical needs. She told VOA that </w:t>
      </w:r>
      <w:r w:rsidRPr="00B719A3">
        <w:rPr>
          <w:rStyle w:val="StyleUnderline"/>
          <w:rFonts w:eastAsiaTheme="majorEastAsia"/>
          <w:highlight w:val="yellow"/>
        </w:rPr>
        <w:t>refugees undergo a very rigorous screening process before they are admitted to the U.S. for resettlement.</w:t>
      </w:r>
      <w:r w:rsidRPr="00B719A3">
        <w:rPr>
          <w:sz w:val="16"/>
        </w:rPr>
        <w:t xml:space="preserve"> "I think it is fair to say that refugees coming into the United States to be resettled are some of the most vetted individuals entering the United States," said the spokeswoman.</w:t>
      </w:r>
    </w:p>
    <w:p w14:paraId="6C926669" w14:textId="77777777" w:rsidR="00935DE5" w:rsidRDefault="00935DE5" w:rsidP="00F752C8"/>
    <w:p w14:paraId="41368362" w14:textId="419F35A8" w:rsidR="00A57811" w:rsidRDefault="00A57811" w:rsidP="00A57811">
      <w:pPr>
        <w:pStyle w:val="Heading3"/>
      </w:pPr>
      <w:r>
        <w:t>Impact Defense – Generic</w:t>
      </w:r>
    </w:p>
    <w:p w14:paraId="13DA4387" w14:textId="77777777" w:rsidR="00A57811" w:rsidRPr="00124884" w:rsidRDefault="00A57811" w:rsidP="00A57811">
      <w:pPr>
        <w:pStyle w:val="Heading4"/>
        <w:rPr>
          <w:u w:val="single"/>
        </w:rPr>
      </w:pPr>
      <w:r>
        <w:t>Ter</w:t>
      </w:r>
      <w:r w:rsidRPr="00E535C8">
        <w:t>ro</w:t>
      </w:r>
      <w:r>
        <w:t xml:space="preserve">r </w:t>
      </w:r>
      <w:r w:rsidRPr="00E535C8">
        <w:t xml:space="preserve">efforts are preventable </w:t>
      </w:r>
    </w:p>
    <w:p w14:paraId="375D4F2F" w14:textId="77777777" w:rsidR="00A57811" w:rsidRPr="00E535C8" w:rsidRDefault="00A57811" w:rsidP="00A57811">
      <w:r w:rsidRPr="00F20038">
        <w:rPr>
          <w:b/>
        </w:rPr>
        <w:t>IEP 17</w:t>
      </w:r>
      <w:r>
        <w:t xml:space="preserve"> </w:t>
      </w:r>
      <w:r w:rsidRPr="00E535C8">
        <w:t>(Institute for Economics and Peace, 11-17-17, "Is terrorism on the decline? Here is what the data tells us!" www.allianceforpeacebuilding.org/2017/11/is-terrorism-on-the-decline-here-is-what-the-data-tells-us/</w:t>
      </w:r>
      <w:r>
        <w:t>)</w:t>
      </w:r>
    </w:p>
    <w:p w14:paraId="11B3A04F" w14:textId="77777777" w:rsidR="00A57811" w:rsidRPr="00BF3457" w:rsidRDefault="00A57811" w:rsidP="00A57811">
      <w:pPr>
        <w:rPr>
          <w:u w:val="single"/>
          <w:shd w:val="clear" w:color="auto" w:fill="FFFFFF"/>
        </w:rPr>
      </w:pPr>
      <w:r w:rsidRPr="00BF3457">
        <w:rPr>
          <w:highlight w:val="yellow"/>
          <w:u w:val="single"/>
          <w:shd w:val="clear" w:color="auto" w:fill="FFFFFF"/>
        </w:rPr>
        <w:t>Citizens can</w:t>
      </w:r>
      <w:r w:rsidRPr="00BF3457">
        <w:rPr>
          <w:sz w:val="16"/>
          <w:shd w:val="clear" w:color="auto" w:fill="FFFFFF"/>
        </w:rPr>
        <w:t xml:space="preserve"> also </w:t>
      </w:r>
      <w:r w:rsidRPr="00BF3457">
        <w:rPr>
          <w:highlight w:val="yellow"/>
          <w:u w:val="single"/>
          <w:shd w:val="clear" w:color="auto" w:fill="FFFFFF"/>
        </w:rPr>
        <w:t>take comfort from the improvements in counterterrorism strategies that have thwarted more attacks than in previous years.</w:t>
      </w:r>
      <w:r w:rsidRPr="00BF3457">
        <w:rPr>
          <w:sz w:val="16"/>
          <w:shd w:val="clear" w:color="auto" w:fill="FFFFFF"/>
        </w:rPr>
        <w:t xml:space="preserve"> This in part reflects a greater resource allocation for counterterrorism as well as more effective strategies. </w:t>
      </w:r>
      <w:r w:rsidRPr="00BF3457">
        <w:rPr>
          <w:highlight w:val="yellow"/>
          <w:u w:val="single"/>
          <w:shd w:val="clear" w:color="auto" w:fill="FFFFFF"/>
        </w:rPr>
        <w:t>Two in 10 attacks were thwarted in 2014 and 2015 while three in 10 attacks were foiled in 2016</w:t>
      </w:r>
      <w:r w:rsidRPr="00BF3457">
        <w:rPr>
          <w:u w:val="single"/>
          <w:shd w:val="clear" w:color="auto" w:fill="FFFFFF"/>
        </w:rPr>
        <w:t>.</w:t>
      </w:r>
    </w:p>
    <w:p w14:paraId="206AC055" w14:textId="77777777" w:rsidR="00A57811" w:rsidRPr="00A57811" w:rsidRDefault="00A57811" w:rsidP="00A57811"/>
    <w:p w14:paraId="47899A33" w14:textId="38BFDF5E" w:rsidR="00F752C8" w:rsidRDefault="00A57811" w:rsidP="00A57811">
      <w:pPr>
        <w:pStyle w:val="Heading3"/>
      </w:pPr>
      <w:r>
        <w:t>AT: Nuke Terror</w:t>
      </w:r>
    </w:p>
    <w:p w14:paraId="07494D6B" w14:textId="77777777" w:rsidR="00A57811" w:rsidRPr="00DB70FD" w:rsidRDefault="00A57811" w:rsidP="00A57811">
      <w:pPr>
        <w:pStyle w:val="Heading4"/>
        <w:rPr>
          <w:rFonts w:cs="Calibri"/>
          <w:sz w:val="24"/>
        </w:rPr>
      </w:pPr>
      <w:r w:rsidRPr="00DB70FD">
        <w:rPr>
          <w:rFonts w:cs="Calibri"/>
          <w:color w:val="000000"/>
        </w:rPr>
        <w:t>No nuke terror or escalation</w:t>
      </w:r>
      <w:r w:rsidRPr="00DB70FD">
        <w:rPr>
          <w:rStyle w:val="apple-tab-span"/>
          <w:rFonts w:cs="Calibri"/>
          <w:color w:val="000000"/>
        </w:rPr>
        <w:tab/>
      </w:r>
    </w:p>
    <w:p w14:paraId="222BB832" w14:textId="77777777" w:rsidR="00A57811" w:rsidRPr="00DB70FD" w:rsidRDefault="00A57811" w:rsidP="00A57811">
      <w:pPr>
        <w:pStyle w:val="NormalWeb"/>
        <w:spacing w:before="0" w:beforeAutospacing="0" w:after="160" w:afterAutospacing="0"/>
        <w:rPr>
          <w:rFonts w:ascii="Calibri" w:hAnsi="Calibri" w:cs="Calibri"/>
        </w:rPr>
      </w:pPr>
      <w:r w:rsidRPr="00DB70FD">
        <w:rPr>
          <w:rFonts w:ascii="Calibri" w:hAnsi="Calibri" w:cs="Calibri"/>
          <w:b/>
          <w:bCs/>
          <w:color w:val="000000"/>
          <w:szCs w:val="26"/>
        </w:rPr>
        <w:t>Weiss 15</w:t>
      </w:r>
      <w:r w:rsidRPr="00DB70FD">
        <w:rPr>
          <w:rFonts w:ascii="Calibri" w:hAnsi="Calibri" w:cs="Calibri"/>
          <w:color w:val="000000"/>
          <w:sz w:val="22"/>
          <w:szCs w:val="22"/>
        </w:rPr>
        <w:t xml:space="preserve"> (Leonard, visiting scholar at the Center for International Security and Cooperation at Stanford University, and a member of the National Advisory Board of the Center for Arms Control and Non-Proliferation in Washington, DC, former professor of applied mathematics and engineering at </w:t>
      </w:r>
      <w:r w:rsidRPr="00DB70FD">
        <w:rPr>
          <w:rStyle w:val="apple-tab-span"/>
          <w:rFonts w:ascii="Calibri" w:eastAsiaTheme="majorEastAsia" w:hAnsi="Calibri" w:cs="Calibri"/>
          <w:color w:val="000000"/>
          <w:sz w:val="22"/>
          <w:szCs w:val="22"/>
        </w:rPr>
        <w:tab/>
      </w:r>
      <w:r w:rsidRPr="00DB70FD">
        <w:rPr>
          <w:rFonts w:ascii="Calibri" w:hAnsi="Calibri" w:cs="Calibri"/>
          <w:color w:val="000000"/>
          <w:sz w:val="22"/>
          <w:szCs w:val="22"/>
        </w:rPr>
        <w:t xml:space="preserve">Brown University and the University of Maryland, “On fear and nuclear terrorism,” </w:t>
      </w:r>
      <w:r w:rsidRPr="00DB70FD">
        <w:rPr>
          <w:rFonts w:ascii="Calibri" w:hAnsi="Calibri" w:cs="Calibri"/>
          <w:i/>
          <w:iCs/>
          <w:color w:val="000000"/>
          <w:sz w:val="22"/>
          <w:szCs w:val="22"/>
        </w:rPr>
        <w:t>Bulletin of the Atomic Scientists</w:t>
      </w:r>
      <w:r w:rsidRPr="00DB70FD">
        <w:rPr>
          <w:rFonts w:ascii="Calibri" w:hAnsi="Calibri" w:cs="Calibri"/>
          <w:color w:val="000000"/>
          <w:sz w:val="22"/>
          <w:szCs w:val="22"/>
        </w:rPr>
        <w:t xml:space="preserve">, March/April 2015, Vol. 71, No. 2, p. </w:t>
      </w:r>
      <w:r w:rsidRPr="00DB70FD">
        <w:rPr>
          <w:rStyle w:val="apple-tab-span"/>
          <w:rFonts w:ascii="Calibri" w:eastAsiaTheme="majorEastAsia" w:hAnsi="Calibri" w:cs="Calibri"/>
          <w:color w:val="000000"/>
          <w:sz w:val="22"/>
          <w:szCs w:val="22"/>
        </w:rPr>
        <w:tab/>
      </w:r>
      <w:r w:rsidRPr="00DB70FD">
        <w:rPr>
          <w:rFonts w:ascii="Calibri" w:hAnsi="Calibri" w:cs="Calibri"/>
          <w:color w:val="000000"/>
          <w:sz w:val="22"/>
          <w:szCs w:val="22"/>
        </w:rPr>
        <w:t>75-87]</w:t>
      </w:r>
    </w:p>
    <w:p w14:paraId="02462418" w14:textId="51AE5645" w:rsidR="00A57811" w:rsidRDefault="00A57811" w:rsidP="00A57811">
      <w:pPr>
        <w:pStyle w:val="NormalWeb"/>
        <w:spacing w:before="0" w:beforeAutospacing="0" w:after="160" w:afterAutospacing="0"/>
        <w:rPr>
          <w:rFonts w:ascii="Calibri" w:hAnsi="Calibri" w:cs="Calibri"/>
          <w:color w:val="000000"/>
          <w:sz w:val="22"/>
          <w:szCs w:val="22"/>
          <w:u w:val="single"/>
        </w:rPr>
      </w:pPr>
      <w:r w:rsidRPr="00DB70FD">
        <w:rPr>
          <w:rFonts w:ascii="Calibri" w:hAnsi="Calibri" w:cs="Calibri"/>
          <w:color w:val="000000"/>
          <w:sz w:val="12"/>
          <w:szCs w:val="12"/>
        </w:rPr>
        <w:t xml:space="preserve">If the fear of nuclear war has thus had some positive effects, the fear of nuclear terrorism has had mainly negative effects on the lives of millions of people around the world, including in the United States, and even affects negatively the prospects for a more peaceful world. </w:t>
      </w:r>
      <w:r w:rsidRPr="00DB70FD">
        <w:rPr>
          <w:rFonts w:ascii="Calibri" w:hAnsi="Calibri" w:cs="Calibri"/>
          <w:color w:val="000000"/>
          <w:sz w:val="22"/>
          <w:szCs w:val="22"/>
          <w:u w:val="single"/>
        </w:rPr>
        <w:t>Although there has been much commentary on</w:t>
      </w:r>
      <w:r w:rsidRPr="00DB70FD">
        <w:rPr>
          <w:rFonts w:ascii="Calibri" w:hAnsi="Calibri" w:cs="Calibri"/>
          <w:color w:val="000000"/>
          <w:sz w:val="12"/>
          <w:szCs w:val="12"/>
        </w:rPr>
        <w:t xml:space="preserve"> </w:t>
      </w:r>
      <w:r w:rsidRPr="00DB70FD">
        <w:rPr>
          <w:rFonts w:ascii="Calibri" w:hAnsi="Calibri" w:cs="Calibri"/>
          <w:color w:val="000000"/>
          <w:sz w:val="22"/>
          <w:szCs w:val="22"/>
          <w:u w:val="single"/>
        </w:rPr>
        <w:t>the interest that Osama bin Laden, when he was alive, reportedly expressed</w:t>
      </w:r>
      <w:r w:rsidRPr="00DB70FD">
        <w:rPr>
          <w:rFonts w:ascii="Calibri" w:hAnsi="Calibri" w:cs="Calibri"/>
          <w:color w:val="000000"/>
          <w:sz w:val="12"/>
          <w:szCs w:val="12"/>
        </w:rPr>
        <w:t xml:space="preserve"> in obtaining nuclear weapons (see Mowatt-Larssen, 2010), </w:t>
      </w:r>
      <w:r w:rsidRPr="00DB70FD">
        <w:rPr>
          <w:rFonts w:ascii="Calibri" w:hAnsi="Calibri" w:cs="Calibri"/>
          <w:color w:val="000000"/>
          <w:sz w:val="22"/>
          <w:szCs w:val="22"/>
          <w:u w:val="single"/>
        </w:rPr>
        <w:t>and some terrorists</w:t>
      </w:r>
      <w:r w:rsidRPr="00DB70FD">
        <w:rPr>
          <w:rFonts w:ascii="Calibri" w:hAnsi="Calibri" w:cs="Calibri"/>
          <w:color w:val="000000"/>
          <w:sz w:val="12"/>
          <w:szCs w:val="12"/>
        </w:rPr>
        <w:t xml:space="preserve"> no doubt </w:t>
      </w:r>
      <w:r w:rsidRPr="00DB70FD">
        <w:rPr>
          <w:rFonts w:ascii="Calibri" w:hAnsi="Calibri" w:cs="Calibri"/>
          <w:color w:val="000000"/>
          <w:sz w:val="22"/>
          <w:szCs w:val="22"/>
          <w:u w:val="single"/>
        </w:rPr>
        <w:t>desire to obtain such weapons</w:t>
      </w:r>
      <w:r w:rsidRPr="00DB70FD">
        <w:rPr>
          <w:rFonts w:ascii="Calibri" w:hAnsi="Calibri" w:cs="Calibri"/>
          <w:color w:val="000000"/>
          <w:sz w:val="22"/>
          <w:szCs w:val="22"/>
          <w:u w:val="single"/>
          <w:shd w:val="clear" w:color="auto" w:fill="FFFF00"/>
        </w:rPr>
        <w:t xml:space="preserve">, </w:t>
      </w:r>
      <w:r w:rsidRPr="00DB70FD">
        <w:rPr>
          <w:rFonts w:ascii="Calibri" w:hAnsi="Calibri" w:cs="Calibri"/>
          <w:b/>
          <w:bCs/>
          <w:color w:val="000000"/>
          <w:sz w:val="22"/>
          <w:szCs w:val="22"/>
          <w:u w:val="single"/>
          <w:shd w:val="clear" w:color="auto" w:fill="FFFF00"/>
        </w:rPr>
        <w:t>evidence</w:t>
      </w:r>
      <w:r w:rsidRPr="00DB70FD">
        <w:rPr>
          <w:rFonts w:ascii="Calibri" w:hAnsi="Calibri" w:cs="Calibri"/>
          <w:color w:val="000000"/>
          <w:sz w:val="22"/>
          <w:szCs w:val="22"/>
          <w:u w:val="single"/>
          <w:shd w:val="clear" w:color="auto" w:fill="FFFF00"/>
        </w:rPr>
        <w:t xml:space="preserve"> of any</w:t>
      </w:r>
      <w:r w:rsidRPr="00DB70FD">
        <w:rPr>
          <w:rFonts w:ascii="Calibri" w:hAnsi="Calibri" w:cs="Calibri"/>
          <w:color w:val="000000"/>
          <w:sz w:val="22"/>
          <w:szCs w:val="22"/>
          <w:u w:val="single"/>
        </w:rPr>
        <w:t xml:space="preserve"> terrorist </w:t>
      </w:r>
      <w:r w:rsidRPr="00DB70FD">
        <w:rPr>
          <w:rFonts w:ascii="Calibri" w:hAnsi="Calibri" w:cs="Calibri"/>
          <w:color w:val="000000"/>
          <w:sz w:val="22"/>
          <w:szCs w:val="22"/>
          <w:u w:val="single"/>
          <w:shd w:val="clear" w:color="auto" w:fill="FFFF00"/>
        </w:rPr>
        <w:t xml:space="preserve">group </w:t>
      </w:r>
      <w:r w:rsidRPr="00DB70FD">
        <w:rPr>
          <w:rFonts w:ascii="Calibri" w:hAnsi="Calibri" w:cs="Calibri"/>
          <w:b/>
          <w:bCs/>
          <w:color w:val="000000"/>
          <w:sz w:val="22"/>
          <w:szCs w:val="22"/>
          <w:u w:val="single"/>
          <w:shd w:val="clear" w:color="auto" w:fill="FFFF00"/>
        </w:rPr>
        <w:t>working seriously</w:t>
      </w:r>
      <w:r w:rsidRPr="00DB70FD">
        <w:rPr>
          <w:rFonts w:ascii="Calibri" w:hAnsi="Calibri" w:cs="Calibri"/>
          <w:color w:val="000000"/>
          <w:sz w:val="22"/>
          <w:szCs w:val="22"/>
          <w:u w:val="single"/>
          <w:shd w:val="clear" w:color="auto" w:fill="FFFF00"/>
        </w:rPr>
        <w:t xml:space="preserve"> toward</w:t>
      </w:r>
      <w:r w:rsidRPr="00DB70FD">
        <w:rPr>
          <w:rFonts w:ascii="Calibri" w:hAnsi="Calibri" w:cs="Calibri"/>
          <w:color w:val="000000"/>
          <w:sz w:val="22"/>
          <w:szCs w:val="22"/>
          <w:u w:val="single"/>
        </w:rPr>
        <w:t xml:space="preserve"> the </w:t>
      </w:r>
      <w:r w:rsidRPr="00DB70FD">
        <w:rPr>
          <w:rFonts w:ascii="Calibri" w:hAnsi="Calibri" w:cs="Calibri"/>
          <w:color w:val="000000"/>
          <w:sz w:val="22"/>
          <w:szCs w:val="22"/>
          <w:u w:val="single"/>
          <w:shd w:val="clear" w:color="auto" w:fill="FFFF00"/>
        </w:rPr>
        <w:t xml:space="preserve">theft </w:t>
      </w:r>
      <w:r w:rsidRPr="00DB70FD">
        <w:rPr>
          <w:rFonts w:ascii="Calibri" w:hAnsi="Calibri" w:cs="Calibri"/>
          <w:color w:val="000000"/>
          <w:sz w:val="22"/>
          <w:szCs w:val="22"/>
          <w:u w:val="single"/>
        </w:rPr>
        <w:t xml:space="preserve">of nuclear weapons </w:t>
      </w:r>
      <w:r w:rsidRPr="00DB70FD">
        <w:rPr>
          <w:rFonts w:ascii="Calibri" w:hAnsi="Calibri" w:cs="Calibri"/>
          <w:color w:val="000000"/>
          <w:sz w:val="22"/>
          <w:szCs w:val="22"/>
          <w:u w:val="single"/>
          <w:shd w:val="clear" w:color="auto" w:fill="FFFF00"/>
        </w:rPr>
        <w:t>or</w:t>
      </w:r>
      <w:r w:rsidRPr="00DB70FD">
        <w:rPr>
          <w:rFonts w:ascii="Calibri" w:hAnsi="Calibri" w:cs="Calibri"/>
          <w:color w:val="000000"/>
          <w:sz w:val="22"/>
          <w:szCs w:val="22"/>
          <w:u w:val="single"/>
        </w:rPr>
        <w:t xml:space="preserve"> the acquisition of such weapons by </w:t>
      </w:r>
      <w:r w:rsidRPr="00DB70FD">
        <w:rPr>
          <w:rFonts w:ascii="Calibri" w:hAnsi="Calibri" w:cs="Calibri"/>
          <w:color w:val="000000"/>
          <w:sz w:val="22"/>
          <w:szCs w:val="22"/>
          <w:u w:val="single"/>
          <w:shd w:val="clear" w:color="auto" w:fill="FFFF00"/>
        </w:rPr>
        <w:t>other means is</w:t>
      </w:r>
      <w:r w:rsidRPr="00DB70FD">
        <w:rPr>
          <w:rFonts w:ascii="Calibri" w:hAnsi="Calibri" w:cs="Calibri"/>
          <w:color w:val="000000"/>
          <w:sz w:val="22"/>
          <w:szCs w:val="22"/>
          <w:u w:val="single"/>
        </w:rPr>
        <w:t xml:space="preserve"> </w:t>
      </w:r>
      <w:r w:rsidRPr="00DB70FD">
        <w:rPr>
          <w:rFonts w:ascii="Calibri" w:hAnsi="Calibri" w:cs="Calibri"/>
          <w:b/>
          <w:bCs/>
          <w:color w:val="000000"/>
          <w:sz w:val="22"/>
          <w:szCs w:val="22"/>
          <w:u w:val="single"/>
        </w:rPr>
        <w:t xml:space="preserve">virtually </w:t>
      </w:r>
      <w:r w:rsidRPr="00DB70FD">
        <w:rPr>
          <w:rFonts w:ascii="Calibri" w:hAnsi="Calibri" w:cs="Calibri"/>
          <w:b/>
          <w:bCs/>
          <w:color w:val="000000"/>
          <w:sz w:val="22"/>
          <w:szCs w:val="22"/>
          <w:u w:val="single"/>
          <w:shd w:val="clear" w:color="auto" w:fill="FFFF00"/>
        </w:rPr>
        <w:t>nonexistent</w:t>
      </w:r>
      <w:r w:rsidRPr="00DB70FD">
        <w:rPr>
          <w:rFonts w:ascii="Calibri" w:hAnsi="Calibri" w:cs="Calibri"/>
          <w:color w:val="000000"/>
          <w:sz w:val="22"/>
          <w:szCs w:val="22"/>
          <w:u w:val="single"/>
          <w:shd w:val="clear" w:color="auto" w:fill="FFFF00"/>
        </w:rPr>
        <w:t xml:space="preserve">. </w:t>
      </w:r>
      <w:r w:rsidRPr="00DB70FD">
        <w:rPr>
          <w:rFonts w:ascii="Calibri" w:hAnsi="Calibri" w:cs="Calibri"/>
          <w:color w:val="000000"/>
          <w:sz w:val="22"/>
          <w:szCs w:val="22"/>
          <w:u w:val="single"/>
        </w:rPr>
        <w:t xml:space="preserve">This </w:t>
      </w:r>
      <w:r w:rsidRPr="00DB70FD">
        <w:rPr>
          <w:rFonts w:ascii="Calibri" w:hAnsi="Calibri" w:cs="Calibri"/>
          <w:color w:val="000000"/>
          <w:sz w:val="12"/>
          <w:szCs w:val="12"/>
        </w:rPr>
        <w:t xml:space="preserve">may be due to a combination of reasons. </w:t>
      </w:r>
      <w:r w:rsidRPr="00DB70FD">
        <w:rPr>
          <w:rFonts w:ascii="Calibri" w:hAnsi="Calibri" w:cs="Calibri"/>
          <w:color w:val="000000"/>
          <w:sz w:val="22"/>
          <w:szCs w:val="22"/>
          <w:u w:val="single"/>
        </w:rPr>
        <w:t>Terrorists understand that it is not hard to terrorize a population without committing mass murder</w:t>
      </w:r>
      <w:r w:rsidRPr="00DB70FD">
        <w:rPr>
          <w:rFonts w:ascii="Calibri" w:hAnsi="Calibri" w:cs="Calibri"/>
          <w:color w:val="000000"/>
          <w:sz w:val="12"/>
          <w:szCs w:val="12"/>
        </w:rPr>
        <w:t>: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 Terrorists who believe the commission of violence helps their cause have access to many explosive materials and conventional weapons to ply their “trade</w:t>
      </w:r>
      <w:r w:rsidRPr="00DB70FD">
        <w:rPr>
          <w:rFonts w:ascii="Calibri" w:hAnsi="Calibri" w:cs="Calibri"/>
          <w:color w:val="000000"/>
          <w:sz w:val="22"/>
          <w:szCs w:val="22"/>
          <w:u w:val="single"/>
        </w:rPr>
        <w:t>.” If public sympathy is important to their cause, an apparent plan or commission of mass murder is not going to help them, and indeed will make their enemies even more implacable</w:t>
      </w:r>
      <w:r w:rsidRPr="00DB70FD">
        <w:rPr>
          <w:rFonts w:ascii="Calibri" w:hAnsi="Calibri" w:cs="Calibri"/>
          <w:color w:val="000000"/>
          <w:sz w:val="12"/>
          <w:szCs w:val="12"/>
        </w:rPr>
        <w:t xml:space="preserve">, reducing the prospects of achieving their goals. </w:t>
      </w:r>
      <w:r w:rsidRPr="00DB70FD">
        <w:rPr>
          <w:rFonts w:ascii="Calibri" w:hAnsi="Calibri" w:cs="Calibri"/>
          <w:color w:val="000000"/>
          <w:sz w:val="22"/>
          <w:szCs w:val="22"/>
          <w:u w:val="single"/>
        </w:rPr>
        <w:t xml:space="preserve">The acquisition of nuclear weapons by terrorists is not like the acquisition of conventional weapons; </w:t>
      </w:r>
      <w:r w:rsidRPr="00DB70FD">
        <w:rPr>
          <w:rFonts w:ascii="Calibri" w:hAnsi="Calibri" w:cs="Calibri"/>
          <w:color w:val="000000"/>
          <w:sz w:val="22"/>
          <w:szCs w:val="22"/>
          <w:u w:val="single"/>
          <w:shd w:val="clear" w:color="auto" w:fill="FFFF00"/>
        </w:rPr>
        <w:t xml:space="preserve">it requires significant </w:t>
      </w:r>
      <w:r w:rsidRPr="00DB70FD">
        <w:rPr>
          <w:rFonts w:ascii="Calibri" w:hAnsi="Calibri" w:cs="Calibri"/>
          <w:b/>
          <w:bCs/>
          <w:color w:val="000000"/>
          <w:sz w:val="22"/>
          <w:szCs w:val="22"/>
          <w:u w:val="single"/>
          <w:shd w:val="clear" w:color="auto" w:fill="FFFF00"/>
        </w:rPr>
        <w:t>time</w:t>
      </w:r>
      <w:r w:rsidRPr="00DB70FD">
        <w:rPr>
          <w:rFonts w:ascii="Calibri" w:hAnsi="Calibri" w:cs="Calibri"/>
          <w:color w:val="000000"/>
          <w:sz w:val="22"/>
          <w:szCs w:val="22"/>
          <w:u w:val="single"/>
          <w:shd w:val="clear" w:color="auto" w:fill="FFFF00"/>
        </w:rPr>
        <w:t xml:space="preserve">, </w:t>
      </w:r>
      <w:r w:rsidRPr="00DB70FD">
        <w:rPr>
          <w:rFonts w:ascii="Calibri" w:hAnsi="Calibri" w:cs="Calibri"/>
          <w:b/>
          <w:bCs/>
          <w:color w:val="000000"/>
          <w:sz w:val="22"/>
          <w:szCs w:val="22"/>
          <w:u w:val="single"/>
        </w:rPr>
        <w:t>planning</w:t>
      </w:r>
      <w:r w:rsidRPr="00DB70FD">
        <w:rPr>
          <w:rFonts w:ascii="Calibri" w:hAnsi="Calibri" w:cs="Calibri"/>
          <w:color w:val="000000"/>
          <w:sz w:val="22"/>
          <w:szCs w:val="22"/>
          <w:u w:val="single"/>
        </w:rPr>
        <w:t xml:space="preserve">, </w:t>
      </w:r>
      <w:r w:rsidRPr="00DB70FD">
        <w:rPr>
          <w:rFonts w:ascii="Calibri" w:hAnsi="Calibri" w:cs="Calibri"/>
          <w:b/>
          <w:bCs/>
          <w:color w:val="000000"/>
          <w:sz w:val="22"/>
          <w:szCs w:val="22"/>
          <w:u w:val="single"/>
          <w:shd w:val="clear" w:color="auto" w:fill="FFFF00"/>
        </w:rPr>
        <w:t>resources</w:t>
      </w:r>
      <w:r w:rsidRPr="00DB70FD">
        <w:rPr>
          <w:rFonts w:ascii="Calibri" w:hAnsi="Calibri" w:cs="Calibri"/>
          <w:color w:val="000000"/>
          <w:sz w:val="22"/>
          <w:szCs w:val="22"/>
          <w:u w:val="single"/>
          <w:shd w:val="clear" w:color="auto" w:fill="FFFF00"/>
        </w:rPr>
        <w:t xml:space="preserve">, and </w:t>
      </w:r>
      <w:r w:rsidRPr="00DB70FD">
        <w:rPr>
          <w:rFonts w:ascii="Calibri" w:hAnsi="Calibri" w:cs="Calibri"/>
          <w:b/>
          <w:bCs/>
          <w:color w:val="000000"/>
          <w:sz w:val="22"/>
          <w:szCs w:val="22"/>
          <w:u w:val="single"/>
          <w:shd w:val="clear" w:color="auto" w:fill="FFFF00"/>
        </w:rPr>
        <w:t>expertise</w:t>
      </w:r>
      <w:r w:rsidRPr="00DB70FD">
        <w:rPr>
          <w:rFonts w:ascii="Calibri" w:hAnsi="Calibri" w:cs="Calibri"/>
          <w:color w:val="000000"/>
          <w:sz w:val="22"/>
          <w:szCs w:val="22"/>
          <w:u w:val="single"/>
          <w:shd w:val="clear" w:color="auto" w:fill="FFFF00"/>
        </w:rPr>
        <w:t>, with no guarantees</w:t>
      </w:r>
      <w:r w:rsidRPr="00DB70FD">
        <w:rPr>
          <w:rFonts w:ascii="Calibri" w:hAnsi="Calibri" w:cs="Calibri"/>
          <w:color w:val="000000"/>
          <w:sz w:val="22"/>
          <w:szCs w:val="22"/>
          <w:u w:val="single"/>
        </w:rPr>
        <w:t xml:space="preserve"> that an acquired device would work. It requires putting aside at least some aspects of a group’s more immediate activities and goals for an attempted operation that no terrorist group has previously accomplished</w:t>
      </w:r>
      <w:r w:rsidRPr="00DB70FD">
        <w:rPr>
          <w:rFonts w:ascii="Calibri" w:hAnsi="Calibri" w:cs="Calibri"/>
          <w:color w:val="000000"/>
          <w:sz w:val="12"/>
          <w:szCs w:val="12"/>
        </w:rPr>
        <w:t xml:space="preserve">. While absence of evidence does not mean evidence of absence (as then-Secretary of Defense Donald Rumsfeld kept reminding us during the search for Saddam’s nonexistent nuclear weapons), it is reasonable to conclude that the fear of nuclear terrorism has swamped realistic consideration of the threat. As Brian Jenkins, a longtime observer of terrorist groups, wrote in 2008: Nuclear terrorism … turns out to be a world of truly worrisome particles of truth. Yet it is also a world of fantasies, nightmares, urban legends, fakes, hoaxes, scams, stings, mysterious substances, terrorist boasts, sensational claims, description of vast conspiracies, allegations of coverups, lurid headlines, layers of misinformation and disinformation. Much is inconclusive or contradictory. Only the terror is real. (Jenkins, 2008: 26) The three ways terrorists might get a nuke To illustrate in more detail how fear has distorted the threat of nuclear terrorism, </w:t>
      </w:r>
      <w:r w:rsidRPr="00DB70FD">
        <w:rPr>
          <w:rFonts w:ascii="Calibri" w:hAnsi="Calibri" w:cs="Calibri"/>
          <w:color w:val="000000"/>
          <w:sz w:val="22"/>
          <w:szCs w:val="22"/>
          <w:u w:val="single"/>
        </w:rPr>
        <w:t xml:space="preserve">consider the </w:t>
      </w:r>
      <w:r w:rsidRPr="00DB70FD">
        <w:rPr>
          <w:rFonts w:ascii="Calibri" w:hAnsi="Calibri" w:cs="Calibri"/>
          <w:color w:val="000000"/>
          <w:sz w:val="22"/>
          <w:szCs w:val="22"/>
          <w:u w:val="single"/>
          <w:shd w:val="clear" w:color="auto" w:fill="FFFF00"/>
        </w:rPr>
        <w:t>three possibilities for terrorists to obtain a nuclear weapon</w:t>
      </w:r>
      <w:r w:rsidRPr="00DB70FD">
        <w:rPr>
          <w:rFonts w:ascii="Calibri" w:hAnsi="Calibri" w:cs="Calibri"/>
          <w:color w:val="000000"/>
          <w:sz w:val="22"/>
          <w:szCs w:val="22"/>
          <w:u w:val="single"/>
        </w:rPr>
        <w:t>: steal one; be given one created by a nuclear weapon state; manufacture one</w:t>
      </w:r>
      <w:r w:rsidRPr="00DB70FD">
        <w:rPr>
          <w:rFonts w:ascii="Calibri" w:hAnsi="Calibri" w:cs="Calibri"/>
          <w:color w:val="000000"/>
          <w:sz w:val="22"/>
          <w:szCs w:val="22"/>
          <w:u w:val="single"/>
          <w:shd w:val="clear" w:color="auto" w:fill="FFFF00"/>
        </w:rPr>
        <w:t xml:space="preserve">. </w:t>
      </w:r>
      <w:r w:rsidRPr="00DB70FD">
        <w:rPr>
          <w:rFonts w:ascii="Calibri" w:hAnsi="Calibri" w:cs="Calibri"/>
          <w:b/>
          <w:bCs/>
          <w:color w:val="000000"/>
          <w:sz w:val="22"/>
          <w:szCs w:val="22"/>
          <w:u w:val="single"/>
          <w:shd w:val="clear" w:color="auto" w:fill="FFFF00"/>
        </w:rPr>
        <w:t xml:space="preserve">None of these possibilities has a high probability </w:t>
      </w:r>
      <w:r w:rsidRPr="00DB70FD">
        <w:rPr>
          <w:rFonts w:ascii="Calibri" w:hAnsi="Calibri" w:cs="Calibri"/>
          <w:b/>
          <w:bCs/>
          <w:color w:val="000000"/>
          <w:sz w:val="22"/>
          <w:szCs w:val="22"/>
          <w:u w:val="single"/>
        </w:rPr>
        <w:t>of occurring</w:t>
      </w:r>
      <w:r w:rsidRPr="00DB70FD">
        <w:rPr>
          <w:rFonts w:ascii="Calibri" w:hAnsi="Calibri" w:cs="Calibri"/>
          <w:color w:val="000000"/>
          <w:sz w:val="12"/>
          <w:szCs w:val="12"/>
        </w:rPr>
        <w:t xml:space="preserve">. Stealing nukes. </w:t>
      </w:r>
      <w:r w:rsidRPr="00DB70FD">
        <w:rPr>
          <w:rFonts w:ascii="Calibri" w:hAnsi="Calibri" w:cs="Calibri"/>
          <w:color w:val="000000"/>
          <w:sz w:val="22"/>
          <w:szCs w:val="22"/>
          <w:u w:val="single"/>
          <w:shd w:val="clear" w:color="auto" w:fill="FFFF00"/>
        </w:rPr>
        <w:t>Nothing is better protected</w:t>
      </w:r>
      <w:r w:rsidRPr="00DB70FD">
        <w:rPr>
          <w:rFonts w:ascii="Calibri" w:hAnsi="Calibri" w:cs="Calibri"/>
          <w:color w:val="000000"/>
          <w:sz w:val="22"/>
          <w:szCs w:val="22"/>
          <w:u w:val="single"/>
        </w:rPr>
        <w:t xml:space="preserve"> in a nuclear weapon state </w:t>
      </w:r>
      <w:r w:rsidRPr="00DB70FD">
        <w:rPr>
          <w:rFonts w:ascii="Calibri" w:hAnsi="Calibri" w:cs="Calibri"/>
          <w:color w:val="000000"/>
          <w:sz w:val="22"/>
          <w:szCs w:val="22"/>
          <w:u w:val="single"/>
          <w:shd w:val="clear" w:color="auto" w:fill="FFFF00"/>
        </w:rPr>
        <w:t>than</w:t>
      </w:r>
      <w:r w:rsidRPr="00DB70FD">
        <w:rPr>
          <w:rFonts w:ascii="Calibri" w:hAnsi="Calibri" w:cs="Calibri"/>
          <w:color w:val="000000"/>
          <w:sz w:val="22"/>
          <w:szCs w:val="22"/>
          <w:u w:val="single"/>
        </w:rPr>
        <w:t xml:space="preserve"> the </w:t>
      </w:r>
      <w:r w:rsidRPr="00DB70FD">
        <w:rPr>
          <w:rFonts w:ascii="Calibri" w:hAnsi="Calibri" w:cs="Calibri"/>
          <w:color w:val="000000"/>
          <w:sz w:val="22"/>
          <w:szCs w:val="22"/>
          <w:u w:val="single"/>
          <w:shd w:val="clear" w:color="auto" w:fill="FFFF00"/>
        </w:rPr>
        <w:t xml:space="preserve">weapons </w:t>
      </w:r>
      <w:r w:rsidRPr="00DB70FD">
        <w:rPr>
          <w:rFonts w:ascii="Calibri" w:hAnsi="Calibri" w:cs="Calibri"/>
          <w:color w:val="000000"/>
          <w:sz w:val="22"/>
          <w:szCs w:val="22"/>
          <w:u w:val="single"/>
        </w:rPr>
        <w:t>themselves,</w:t>
      </w:r>
      <w:r w:rsidRPr="00DB70FD">
        <w:rPr>
          <w:rFonts w:ascii="Calibri" w:hAnsi="Calibri" w:cs="Calibri"/>
          <w:color w:val="000000"/>
          <w:sz w:val="22"/>
          <w:szCs w:val="22"/>
          <w:u w:val="single"/>
          <w:shd w:val="clear" w:color="auto" w:fill="FFFF00"/>
        </w:rPr>
        <w:t xml:space="preserve"> which have multiple layers</w:t>
      </w:r>
      <w:r w:rsidRPr="00DB70FD">
        <w:rPr>
          <w:rFonts w:ascii="Calibri" w:hAnsi="Calibri" w:cs="Calibri"/>
          <w:color w:val="000000"/>
          <w:sz w:val="22"/>
          <w:szCs w:val="22"/>
          <w:u w:val="single"/>
        </w:rPr>
        <w:t xml:space="preserve"> of safeguards that</w:t>
      </w:r>
      <w:r w:rsidRPr="00DB70FD">
        <w:rPr>
          <w:rFonts w:ascii="Calibri" w:hAnsi="Calibri" w:cs="Calibri"/>
          <w:color w:val="000000"/>
          <w:sz w:val="12"/>
          <w:szCs w:val="12"/>
        </w:rPr>
        <w:t xml:space="preserve">, in the United States, </w:t>
      </w:r>
      <w:r w:rsidRPr="00DB70FD">
        <w:rPr>
          <w:rFonts w:ascii="Calibri" w:hAnsi="Calibri" w:cs="Calibri"/>
          <w:color w:val="000000"/>
          <w:sz w:val="22"/>
          <w:szCs w:val="22"/>
          <w:u w:val="single"/>
        </w:rPr>
        <w:t>include intelligence and surveillance, electronic locks</w:t>
      </w:r>
      <w:r w:rsidRPr="00DB70FD">
        <w:rPr>
          <w:rFonts w:ascii="Calibri" w:hAnsi="Calibri" w:cs="Calibri"/>
          <w:color w:val="000000"/>
          <w:sz w:val="12"/>
          <w:szCs w:val="12"/>
        </w:rPr>
        <w:t xml:space="preserve"> (including so-called “permissive action links” that prevent detonation unless a code is entered into the lock), </w:t>
      </w:r>
      <w:r w:rsidRPr="00DB70FD">
        <w:rPr>
          <w:rFonts w:ascii="Calibri" w:hAnsi="Calibri" w:cs="Calibri"/>
          <w:color w:val="000000"/>
          <w:sz w:val="22"/>
          <w:szCs w:val="22"/>
          <w:u w:val="single"/>
        </w:rPr>
        <w:t>gated and locked storage facilities, armed guards, and teams of elite responders if an attempt at theft were to occur</w:t>
      </w:r>
      <w:r w:rsidRPr="00DB70FD">
        <w:rPr>
          <w:rFonts w:ascii="Calibri" w:hAnsi="Calibri" w:cs="Calibri"/>
          <w:color w:val="000000"/>
          <w:sz w:val="12"/>
          <w:szCs w:val="12"/>
        </w:rPr>
        <w:t xml:space="preserve">. We know that </w:t>
      </w:r>
      <w:r w:rsidRPr="00DB70FD">
        <w:rPr>
          <w:rFonts w:ascii="Calibri" w:hAnsi="Calibri" w:cs="Calibri"/>
          <w:color w:val="000000"/>
          <w:sz w:val="22"/>
          <w:szCs w:val="22"/>
          <w:u w:val="single"/>
        </w:rPr>
        <w:t xml:space="preserve">most weapon states have such protections, and there is </w:t>
      </w:r>
      <w:r w:rsidRPr="00DB70FD">
        <w:rPr>
          <w:rFonts w:ascii="Calibri" w:hAnsi="Calibri" w:cs="Calibri"/>
          <w:b/>
          <w:bCs/>
          <w:color w:val="000000"/>
          <w:sz w:val="22"/>
          <w:szCs w:val="22"/>
          <w:u w:val="single"/>
        </w:rPr>
        <w:t>no reason</w:t>
      </w:r>
      <w:r w:rsidRPr="00DB70FD">
        <w:rPr>
          <w:rFonts w:ascii="Calibri" w:hAnsi="Calibri" w:cs="Calibri"/>
          <w:color w:val="000000"/>
          <w:sz w:val="22"/>
          <w:szCs w:val="22"/>
          <w:u w:val="single"/>
        </w:rPr>
        <w:t xml:space="preserve"> to believe that such protections are missing in the remaining states, since no weapon state would want to put itself at risk of an unintended nuclear detonation of its own weapons by a malevolent agent. Thus, the likelihood of an unauthorized agent secretly planning a theft, without being discovered, and getting access to weapons</w:t>
      </w:r>
      <w:r w:rsidRPr="00DB70FD">
        <w:rPr>
          <w:rFonts w:ascii="Calibri" w:hAnsi="Calibri" w:cs="Calibri"/>
          <w:color w:val="000000"/>
          <w:sz w:val="12"/>
          <w:szCs w:val="12"/>
        </w:rPr>
        <w:t xml:space="preserve"> with the intent and physical ability to carry them off in the face of such layers of protection </w:t>
      </w:r>
      <w:r w:rsidRPr="00DB70FD">
        <w:rPr>
          <w:rFonts w:ascii="Calibri" w:hAnsi="Calibri" w:cs="Calibri"/>
          <w:color w:val="000000"/>
          <w:sz w:val="22"/>
          <w:szCs w:val="22"/>
          <w:u w:val="single"/>
        </w:rPr>
        <w:t xml:space="preserve">is </w:t>
      </w:r>
      <w:r w:rsidRPr="00DB70FD">
        <w:rPr>
          <w:rFonts w:ascii="Calibri" w:hAnsi="Calibri" w:cs="Calibri"/>
          <w:b/>
          <w:bCs/>
          <w:color w:val="000000"/>
          <w:sz w:val="22"/>
          <w:szCs w:val="22"/>
          <w:u w:val="single"/>
        </w:rPr>
        <w:t>extremely low</w:t>
      </w:r>
      <w:r w:rsidRPr="00DB70FD">
        <w:rPr>
          <w:rFonts w:ascii="Calibri" w:hAnsi="Calibri" w:cs="Calibri"/>
          <w:color w:val="000000"/>
          <w:sz w:val="12"/>
          <w:szCs w:val="12"/>
        </w:rPr>
        <w:t xml:space="preserve">—but it isn’t impossible, especially in the case where the thief is an insider. The insider threat helped give credibility to the stories, circulating about 20 years ago, that there were “loose nukes” in the USSR, based on some statements by a Soviet general who claimed the regime could not account for more than 40 “suitcase nukes” that had been built. The Russian government denied the claim, and at this point there is no evidence that any nukes were ever loose. Now, it is unclear if any such weapon would even work after 20 years of corrosion of both the nuclear and non-nuclear materials in the device and the radioactive decay of certain isotopes. Because of the large number of terrorist groups operating in its geographic vicinity, </w:t>
      </w:r>
      <w:r w:rsidRPr="00DB70FD">
        <w:rPr>
          <w:rFonts w:ascii="Calibri" w:hAnsi="Calibri" w:cs="Calibri"/>
          <w:color w:val="000000"/>
          <w:sz w:val="22"/>
          <w:szCs w:val="22"/>
          <w:u w:val="single"/>
        </w:rPr>
        <w:t>Pakistan is frequently suggested as a possible candidate</w:t>
      </w:r>
      <w:r w:rsidRPr="00DB70FD">
        <w:rPr>
          <w:rFonts w:ascii="Calibri" w:hAnsi="Calibri" w:cs="Calibri"/>
          <w:color w:val="000000"/>
          <w:sz w:val="12"/>
          <w:szCs w:val="12"/>
        </w:rPr>
        <w:t xml:space="preserve"> for scenarios in which a terrorist group either seizes a weapon via collaboration with insiders sympathetic to its cause, or in which terrorists “inherit” nuclear weapons by taking over the arsenal of a failed nuclear state that has devolved into chaos. Attacks by a terrorist group on a Pakistani military base, at Kamra, which is believed to house nuclear weapons in some form, have been referenced in connection with such security concerns (Nelson and Hussain, 2012). However, the Kamra base contained US fighter planes, including F-16s, used to bomb Taliban bases in tribal areas bordering Afghanistan, so the planes, not nuclear weapons, were the likely target of the terrorists, and in any case the mission was a failure. Moreover, </w:t>
      </w:r>
      <w:r w:rsidRPr="00DB70FD">
        <w:rPr>
          <w:rFonts w:ascii="Calibri" w:hAnsi="Calibri" w:cs="Calibri"/>
          <w:color w:val="000000"/>
          <w:sz w:val="22"/>
          <w:szCs w:val="22"/>
          <w:u w:val="single"/>
        </w:rPr>
        <w:t xml:space="preserve">Pakistan is not about to collapse, and the Pakistanis are known to have received </w:t>
      </w:r>
      <w:r w:rsidRPr="00DB70FD">
        <w:rPr>
          <w:rFonts w:ascii="Calibri" w:hAnsi="Calibri" w:cs="Calibri"/>
          <w:b/>
          <w:bCs/>
          <w:color w:val="000000"/>
          <w:sz w:val="22"/>
          <w:szCs w:val="22"/>
          <w:u w:val="single"/>
        </w:rPr>
        <w:t>major international assistance</w:t>
      </w:r>
      <w:r w:rsidRPr="00DB70FD">
        <w:rPr>
          <w:rFonts w:ascii="Calibri" w:hAnsi="Calibri" w:cs="Calibri"/>
          <w:color w:val="000000"/>
          <w:sz w:val="22"/>
          <w:szCs w:val="22"/>
          <w:u w:val="single"/>
        </w:rPr>
        <w:t xml:space="preserve"> in technologies for protecting their weapons from unauthorized use, store them in somewhat disassembled fashion at multiple locations, and have a </w:t>
      </w:r>
      <w:r w:rsidRPr="00DB70FD">
        <w:rPr>
          <w:rFonts w:ascii="Calibri" w:hAnsi="Calibri" w:cs="Calibri"/>
          <w:b/>
          <w:bCs/>
          <w:color w:val="000000"/>
          <w:sz w:val="22"/>
          <w:szCs w:val="22"/>
          <w:u w:val="single"/>
        </w:rPr>
        <w:t>sophisticated nuclear security structure</w:t>
      </w:r>
      <w:r w:rsidRPr="00DB70FD">
        <w:rPr>
          <w:rFonts w:ascii="Calibri" w:hAnsi="Calibri" w:cs="Calibri"/>
          <w:color w:val="000000"/>
          <w:sz w:val="22"/>
          <w:szCs w:val="22"/>
          <w:u w:val="single"/>
        </w:rPr>
        <w:t xml:space="preserve"> in place</w:t>
      </w:r>
      <w:r w:rsidRPr="00DB70FD">
        <w:rPr>
          <w:rFonts w:ascii="Calibri" w:hAnsi="Calibri" w:cs="Calibri"/>
          <w:color w:val="000000"/>
          <w:sz w:val="12"/>
          <w:szCs w:val="12"/>
        </w:rPr>
        <w:t xml:space="preserve"> (see Gregory, 2013; Khan, 2012). However, </w:t>
      </w:r>
      <w:r w:rsidRPr="00DB70FD">
        <w:rPr>
          <w:rFonts w:ascii="Calibri" w:hAnsi="Calibri" w:cs="Calibri"/>
          <w:color w:val="000000"/>
          <w:sz w:val="22"/>
          <w:szCs w:val="22"/>
          <w:u w:val="single"/>
        </w:rPr>
        <w:t>the weapons are assembled at times of high tension in the region, and, to keep a degree of uncertainty in their location, they are moved from place to place, making them more vulnerable to seizure at such times</w:t>
      </w:r>
      <w:r w:rsidRPr="00DB70FD">
        <w:rPr>
          <w:rFonts w:ascii="Calibri" w:hAnsi="Calibri" w:cs="Calibri"/>
          <w:color w:val="000000"/>
          <w:sz w:val="12"/>
          <w:szCs w:val="12"/>
        </w:rPr>
        <w:t xml:space="preserve"> (Goldberg and Ambinder, 2011). (It should be noted that US nuclear weapons were subject to such risks during various times when the weapons traveled US highways in disguised trucks and accompanying vehicles, but such travel and the possibility of terrorist seizure was never mentioned publicly.) Such scenarios of seizure in Pakistan would require a major security breakdown within the army leading to a takeover of weapons by a nihilistic terrorist group with little warning, while army loyalists along with India and other interested parties (like the United States) stand by and do not intervene. This is not a particularly realistic scenario, but it’s also not a reason to conclude that Pakistan’s nuclear arsenal is of no concern. It is, not only because of an internal threat, but especially because it raises the possibility of nuclear war with India. For this and other reasons, intelligence agencies in multiple countries spend considerable resources tracking the Pakistani nuclear situation to reduce the likelihood of surprises. But any consideration of Pakistan’s nuclear arsenal does bring home (once again) the folly of US policy in the 1980s, when stopping the Pakistani nuclear program was put on a back burner in order to prosecute the Cold War against the Soviets in Afghanistan (which ultimately led to the establishment of Al Qaeda). Some of the loudest voices expressing concern about nuclear terrorism belong to former senior government officials who supported US assistance to the mujahideen and the accompanying diminution of US opposition to Pakistan’s nuclear activities. </w:t>
      </w:r>
      <w:r w:rsidRPr="00DB70FD">
        <w:rPr>
          <w:rFonts w:ascii="Calibri" w:hAnsi="Calibri" w:cs="Calibri"/>
          <w:color w:val="000000"/>
          <w:sz w:val="22"/>
          <w:szCs w:val="22"/>
          <w:u w:val="single"/>
        </w:rPr>
        <w:t>Acquiring nukes</w:t>
      </w:r>
      <w:r w:rsidRPr="00DB70FD">
        <w:rPr>
          <w:rFonts w:ascii="Calibri" w:hAnsi="Calibri" w:cs="Calibri"/>
          <w:color w:val="000000"/>
          <w:sz w:val="12"/>
          <w:szCs w:val="12"/>
        </w:rPr>
        <w:t xml:space="preserve"> as a gift. Following the shock of 9/11, government officials and the media imagined many scenarios in which terrorists obtain nuclear weapons; one of those scenarios involves a weapon state using a terrorist group for delivery of a nuclear weapon. </w:t>
      </w:r>
      <w:r w:rsidRPr="00DB70FD">
        <w:rPr>
          <w:rFonts w:ascii="Calibri" w:hAnsi="Calibri" w:cs="Calibri"/>
          <w:color w:val="000000"/>
          <w:sz w:val="22"/>
          <w:szCs w:val="22"/>
          <w:u w:val="single"/>
        </w:rPr>
        <w:t>There are at least two reasons why this scenario is unlikely</w:t>
      </w:r>
      <w:r w:rsidRPr="00DB70FD">
        <w:rPr>
          <w:rFonts w:ascii="Calibri" w:hAnsi="Calibri" w:cs="Calibri"/>
          <w:color w:val="000000"/>
          <w:sz w:val="12"/>
          <w:szCs w:val="12"/>
        </w:rPr>
        <w:t xml:space="preserve">: First, </w:t>
      </w:r>
      <w:r w:rsidRPr="00DB70FD">
        <w:rPr>
          <w:rFonts w:ascii="Calibri" w:hAnsi="Calibri" w:cs="Calibri"/>
          <w:color w:val="000000"/>
          <w:sz w:val="22"/>
          <w:szCs w:val="22"/>
          <w:u w:val="single"/>
        </w:rPr>
        <w:t>once a weapon state loses control of a weapon, it cannot be sure the weapon will be used by the terrorist group as intended</w:t>
      </w:r>
      <w:r w:rsidRPr="00DB70FD">
        <w:rPr>
          <w:rFonts w:ascii="Calibri" w:hAnsi="Calibri" w:cs="Calibri"/>
          <w:color w:val="000000"/>
          <w:sz w:val="12"/>
          <w:szCs w:val="12"/>
        </w:rPr>
        <w:t xml:space="preserve">. Second, </w:t>
      </w:r>
      <w:r w:rsidRPr="00DB70FD">
        <w:rPr>
          <w:rFonts w:ascii="Calibri" w:hAnsi="Calibri" w:cs="Calibri"/>
          <w:color w:val="000000"/>
          <w:sz w:val="22"/>
          <w:szCs w:val="22"/>
          <w:u w:val="single"/>
        </w:rPr>
        <w:t>the state cannot be sure that the transfer of the weapon has been undetected either before or after the fact of its detonation</w:t>
      </w:r>
      <w:r w:rsidRPr="00DB70FD">
        <w:rPr>
          <w:rFonts w:ascii="Calibri" w:hAnsi="Calibri" w:cs="Calibri"/>
          <w:color w:val="000000"/>
          <w:sz w:val="12"/>
          <w:szCs w:val="12"/>
        </w:rPr>
        <w:t xml:space="preserve"> (see Lieber and Press, 2013). The use of the weapon by a terrorist group will ultimately result in the transferring nation becoming a nuclear target just as if it had itself detonated the device. </w:t>
      </w:r>
      <w:r w:rsidRPr="00DB70FD">
        <w:rPr>
          <w:rFonts w:ascii="Calibri" w:hAnsi="Calibri" w:cs="Calibri"/>
          <w:color w:val="000000"/>
          <w:sz w:val="22"/>
          <w:szCs w:val="22"/>
          <w:u w:val="single"/>
        </w:rPr>
        <w:t xml:space="preserve">This is </w:t>
      </w:r>
      <w:r w:rsidRPr="00DB70FD">
        <w:rPr>
          <w:rFonts w:ascii="Calibri" w:hAnsi="Calibri" w:cs="Calibri"/>
          <w:b/>
          <w:bCs/>
          <w:color w:val="000000"/>
          <w:sz w:val="22"/>
          <w:szCs w:val="22"/>
          <w:u w:val="single"/>
        </w:rPr>
        <w:t>a powerful deterrent</w:t>
      </w:r>
      <w:r w:rsidRPr="00DB70FD">
        <w:rPr>
          <w:rFonts w:ascii="Calibri" w:hAnsi="Calibri" w:cs="Calibri"/>
          <w:color w:val="000000"/>
          <w:sz w:val="22"/>
          <w:szCs w:val="22"/>
          <w:u w:val="single"/>
        </w:rPr>
        <w:t xml:space="preserve"> to such a transfer, making the transfer a low-probability event. </w:t>
      </w:r>
      <w:r w:rsidRPr="00DB70FD">
        <w:rPr>
          <w:rFonts w:ascii="Calibri" w:hAnsi="Calibri" w:cs="Calibri"/>
          <w:color w:val="000000"/>
          <w:sz w:val="12"/>
          <w:szCs w:val="12"/>
        </w:rPr>
        <w:t xml:space="preserve">Although these first two ways in which terrorists might obtain a nuclear weapon have very small probabilities of occurring (there is no available data suggesting that terrorist groups have produced plans for stealing a weapon, nor has there been any public information suggesting that any nuclear weapon state has seriously considered providing a nuclear weapon to a sub-national group), the probabilities cannot be said to be zero as long as nuclear weapons exist. </w:t>
      </w:r>
      <w:r w:rsidRPr="00DB70FD">
        <w:rPr>
          <w:rFonts w:ascii="Calibri" w:hAnsi="Calibri" w:cs="Calibri"/>
          <w:color w:val="000000"/>
          <w:sz w:val="22"/>
          <w:szCs w:val="22"/>
          <w:u w:val="single"/>
        </w:rPr>
        <w:t>Manufacturing a nuclear weapon. To accomplish this, a terrorist group would have to obtain an appropriate amount of</w:t>
      </w:r>
      <w:r w:rsidRPr="00DB70FD">
        <w:rPr>
          <w:rFonts w:ascii="Calibri" w:hAnsi="Calibri" w:cs="Calibri"/>
          <w:color w:val="000000"/>
          <w:sz w:val="12"/>
          <w:szCs w:val="12"/>
        </w:rPr>
        <w:t xml:space="preserve"> one of the two most popular </w:t>
      </w:r>
      <w:r w:rsidRPr="00DB70FD">
        <w:rPr>
          <w:rFonts w:ascii="Calibri" w:hAnsi="Calibri" w:cs="Calibri"/>
          <w:color w:val="000000"/>
          <w:sz w:val="22"/>
          <w:szCs w:val="22"/>
          <w:u w:val="single"/>
        </w:rPr>
        <w:t>materials</w:t>
      </w:r>
      <w:r w:rsidRPr="00DB70FD">
        <w:rPr>
          <w:rFonts w:ascii="Calibri" w:hAnsi="Calibri" w:cs="Calibri"/>
          <w:color w:val="000000"/>
          <w:sz w:val="12"/>
          <w:szCs w:val="12"/>
        </w:rPr>
        <w:t xml:space="preserve"> for nuclear weapons, highly enriched uranium (HEU) or plutonium separated from fuel used in a production reactor or a power reactor. Weapon-grade </w:t>
      </w:r>
      <w:r w:rsidRPr="00DB70FD">
        <w:rPr>
          <w:rFonts w:ascii="Calibri" w:hAnsi="Calibri" w:cs="Calibri"/>
          <w:color w:val="000000"/>
          <w:sz w:val="22"/>
          <w:szCs w:val="22"/>
          <w:u w:val="single"/>
        </w:rPr>
        <w:t>plutonium</w:t>
      </w:r>
      <w:r w:rsidRPr="00DB70FD">
        <w:rPr>
          <w:rFonts w:ascii="Calibri" w:hAnsi="Calibri" w:cs="Calibri"/>
          <w:color w:val="000000"/>
          <w:sz w:val="12"/>
          <w:szCs w:val="12"/>
        </w:rPr>
        <w:t xml:space="preserve"> is found in weapon manufacturing facilities in nuclear weapon states and </w:t>
      </w:r>
      <w:r w:rsidRPr="00DB70FD">
        <w:rPr>
          <w:rFonts w:ascii="Calibri" w:hAnsi="Calibri" w:cs="Calibri"/>
          <w:color w:val="000000"/>
          <w:sz w:val="22"/>
          <w:szCs w:val="22"/>
          <w:u w:val="single"/>
        </w:rPr>
        <w:t>is very highly protected</w:t>
      </w:r>
      <w:r w:rsidRPr="00DB70FD">
        <w:rPr>
          <w:rFonts w:ascii="Calibri" w:hAnsi="Calibri" w:cs="Calibri"/>
          <w:color w:val="000000"/>
          <w:sz w:val="12"/>
          <w:szCs w:val="12"/>
        </w:rPr>
        <w:t xml:space="preserve"> until it is inserted in a weapon. </w:t>
      </w:r>
      <w:r w:rsidRPr="00DB70FD">
        <w:rPr>
          <w:rFonts w:ascii="Calibri" w:hAnsi="Calibri" w:cs="Calibri"/>
          <w:color w:val="000000"/>
          <w:sz w:val="22"/>
          <w:szCs w:val="22"/>
          <w:u w:val="single"/>
        </w:rPr>
        <w:t>Reactor-grade plutonium</w:t>
      </w:r>
      <w:r w:rsidRPr="00DB70FD">
        <w:rPr>
          <w:rFonts w:ascii="Calibri" w:hAnsi="Calibri" w:cs="Calibri"/>
          <w:color w:val="000000"/>
          <w:sz w:val="12"/>
          <w:szCs w:val="12"/>
        </w:rPr>
        <w:t xml:space="preserve">, although still capable of being weaponized, is less protected, and in that sense </w:t>
      </w:r>
      <w:r w:rsidRPr="00DB70FD">
        <w:rPr>
          <w:rFonts w:ascii="Calibri" w:hAnsi="Calibri" w:cs="Calibri"/>
          <w:color w:val="000000"/>
          <w:sz w:val="22"/>
          <w:szCs w:val="22"/>
          <w:u w:val="single"/>
        </w:rPr>
        <w:t>is a more attractive target</w:t>
      </w:r>
      <w:r w:rsidRPr="00DB70FD">
        <w:rPr>
          <w:rFonts w:ascii="Calibri" w:hAnsi="Calibri" w:cs="Calibri"/>
          <w:color w:val="000000"/>
          <w:sz w:val="12"/>
          <w:szCs w:val="12"/>
        </w:rPr>
        <w:t xml:space="preserve"> for a terrorist, especially since it has been produced and stored in prodigious quantities in a number of nuclear weapon states and non-weapon states, particularly Japan. But </w:t>
      </w:r>
      <w:r w:rsidRPr="00DB70FD">
        <w:rPr>
          <w:rFonts w:ascii="Calibri" w:hAnsi="Calibri" w:cs="Calibri"/>
          <w:color w:val="000000"/>
          <w:sz w:val="22"/>
          <w:szCs w:val="22"/>
          <w:u w:val="single"/>
        </w:rPr>
        <w:t>terrorist use of plutonium for a nuclear explosive device would require the construction of an implosion weapon,</w:t>
      </w:r>
      <w:r w:rsidRPr="00DB70FD">
        <w:rPr>
          <w:rFonts w:ascii="Calibri" w:hAnsi="Calibri" w:cs="Calibri"/>
          <w:color w:val="000000"/>
          <w:sz w:val="12"/>
          <w:szCs w:val="12"/>
        </w:rPr>
        <w:t xml:space="preserve"> requiring the fashioning of an appropriate explosive lens of TNT, </w:t>
      </w:r>
      <w:r w:rsidRPr="00DB70FD">
        <w:rPr>
          <w:rFonts w:ascii="Calibri" w:hAnsi="Calibri" w:cs="Calibri"/>
          <w:color w:val="000000"/>
          <w:sz w:val="22"/>
          <w:szCs w:val="22"/>
          <w:u w:val="single"/>
        </w:rPr>
        <w:t xml:space="preserve">a </w:t>
      </w:r>
      <w:r w:rsidRPr="00DB70FD">
        <w:rPr>
          <w:rFonts w:ascii="Calibri" w:hAnsi="Calibri" w:cs="Calibri"/>
          <w:b/>
          <w:bCs/>
          <w:color w:val="000000"/>
          <w:sz w:val="22"/>
          <w:szCs w:val="22"/>
          <w:u w:val="single"/>
        </w:rPr>
        <w:t>notoriously difficult</w:t>
      </w:r>
      <w:r w:rsidRPr="00DB70FD">
        <w:rPr>
          <w:rFonts w:ascii="Calibri" w:hAnsi="Calibri" w:cs="Calibri"/>
          <w:color w:val="000000"/>
          <w:sz w:val="22"/>
          <w:szCs w:val="22"/>
          <w:u w:val="single"/>
        </w:rPr>
        <w:t xml:space="preserve"> technical problem</w:t>
      </w:r>
      <w:r w:rsidRPr="00DB70FD">
        <w:rPr>
          <w:rFonts w:ascii="Calibri" w:hAnsi="Calibri" w:cs="Calibri"/>
          <w:color w:val="000000"/>
          <w:sz w:val="12"/>
          <w:szCs w:val="12"/>
        </w:rPr>
        <w:t xml:space="preserve">. And if a high nuclear yield (much greater than 1 kiloton) is desired, </w:t>
      </w:r>
      <w:r w:rsidRPr="00DB70FD">
        <w:rPr>
          <w:rFonts w:ascii="Calibri" w:hAnsi="Calibri" w:cs="Calibri"/>
          <w:color w:val="000000"/>
          <w:sz w:val="22"/>
          <w:szCs w:val="22"/>
          <w:u w:val="single"/>
        </w:rPr>
        <w:t>the use of reactor-grade plutonium would require a still more sophisticated design</w:t>
      </w:r>
      <w:r w:rsidRPr="00DB70FD">
        <w:rPr>
          <w:rFonts w:ascii="Calibri" w:hAnsi="Calibri" w:cs="Calibri"/>
          <w:color w:val="000000"/>
          <w:sz w:val="12"/>
          <w:szCs w:val="12"/>
        </w:rPr>
        <w:t xml:space="preserve">. Moreover, if the plutonium is only available through chemical separation from some (presumably stolen) spent fuel rods, additional </w:t>
      </w:r>
      <w:r w:rsidRPr="00DB70FD">
        <w:rPr>
          <w:rFonts w:ascii="Calibri" w:hAnsi="Calibri" w:cs="Calibri"/>
          <w:color w:val="000000"/>
          <w:sz w:val="22"/>
          <w:szCs w:val="22"/>
          <w:u w:val="single"/>
        </w:rPr>
        <w:t>technical complications present themselves</w:t>
      </w:r>
      <w:r w:rsidRPr="00DB70FD">
        <w:rPr>
          <w:rFonts w:ascii="Calibri" w:hAnsi="Calibri" w:cs="Calibri"/>
          <w:color w:val="000000"/>
          <w:sz w:val="12"/>
          <w:szCs w:val="12"/>
        </w:rPr>
        <w:t xml:space="preserve">. There is at least one study showing that a small team of people with the appropriate technical skills and equipment could, in principle, build a plutonium-based nuclear explosive device (Mark et al., 1986). But </w:t>
      </w:r>
      <w:r w:rsidRPr="00DB70FD">
        <w:rPr>
          <w:rFonts w:ascii="Calibri" w:hAnsi="Calibri" w:cs="Calibri"/>
          <w:color w:val="000000"/>
          <w:sz w:val="22"/>
          <w:szCs w:val="22"/>
          <w:u w:val="single"/>
        </w:rPr>
        <w:t xml:space="preserve">even if one discounts the high probability that the plan </w:t>
      </w:r>
      <w:r w:rsidRPr="00DB70FD">
        <w:rPr>
          <w:rFonts w:ascii="Calibri" w:hAnsi="Calibri" w:cs="Calibri"/>
          <w:b/>
          <w:bCs/>
          <w:color w:val="000000"/>
          <w:sz w:val="22"/>
          <w:szCs w:val="22"/>
          <w:u w:val="single"/>
        </w:rPr>
        <w:t>would be discovered</w:t>
      </w:r>
      <w:r w:rsidRPr="00DB70FD">
        <w:rPr>
          <w:rFonts w:ascii="Calibri" w:hAnsi="Calibri" w:cs="Calibri"/>
          <w:color w:val="000000"/>
          <w:sz w:val="22"/>
          <w:szCs w:val="22"/>
          <w:u w:val="single"/>
        </w:rPr>
        <w:t xml:space="preserve"> at some stage</w:t>
      </w:r>
      <w:r w:rsidRPr="00DB70FD">
        <w:rPr>
          <w:rFonts w:ascii="Calibri" w:hAnsi="Calibri" w:cs="Calibri"/>
          <w:color w:val="000000"/>
          <w:sz w:val="12"/>
          <w:szCs w:val="12"/>
        </w:rPr>
        <w:t xml:space="preserve"> (missing plutonium or spent fuel rods would put the authorities and intelligence operations under high alert), </w:t>
      </w:r>
      <w:r w:rsidRPr="00DB70FD">
        <w:rPr>
          <w:rFonts w:ascii="Calibri" w:hAnsi="Calibri" w:cs="Calibri"/>
          <w:color w:val="000000"/>
          <w:sz w:val="22"/>
          <w:szCs w:val="22"/>
          <w:u w:val="single"/>
        </w:rPr>
        <w:t>translating this into a real-world situation suggests</w:t>
      </w:r>
      <w:r w:rsidRPr="00DB70FD">
        <w:rPr>
          <w:rFonts w:ascii="Calibri" w:hAnsi="Calibri" w:cs="Calibri"/>
          <w:color w:val="000000"/>
          <w:sz w:val="22"/>
          <w:szCs w:val="22"/>
          <w:u w:val="single"/>
          <w:shd w:val="clear" w:color="auto" w:fill="FFFF00"/>
        </w:rPr>
        <w:t xml:space="preserve"> an </w:t>
      </w:r>
      <w:r w:rsidRPr="00DB70FD">
        <w:rPr>
          <w:rFonts w:ascii="Calibri" w:hAnsi="Calibri" w:cs="Calibri"/>
          <w:b/>
          <w:bCs/>
          <w:color w:val="000000"/>
          <w:sz w:val="22"/>
          <w:szCs w:val="22"/>
          <w:u w:val="single"/>
          <w:shd w:val="clear" w:color="auto" w:fill="FFFF00"/>
        </w:rPr>
        <w:t>extremely low probability of technical success</w:t>
      </w:r>
      <w:r w:rsidRPr="00DB70FD">
        <w:rPr>
          <w:rFonts w:ascii="Calibri" w:hAnsi="Calibri" w:cs="Calibri"/>
          <w:color w:val="000000"/>
          <w:sz w:val="22"/>
          <w:szCs w:val="22"/>
          <w:u w:val="single"/>
        </w:rPr>
        <w:t>. More likely</w:t>
      </w:r>
      <w:r w:rsidRPr="00DB70FD">
        <w:rPr>
          <w:rFonts w:ascii="Calibri" w:hAnsi="Calibri" w:cs="Calibri"/>
          <w:color w:val="000000"/>
          <w:sz w:val="12"/>
          <w:szCs w:val="12"/>
        </w:rPr>
        <w:t xml:space="preserve">, according to one well-known weapon designer,4 </w:t>
      </w:r>
      <w:r w:rsidRPr="00DB70FD">
        <w:rPr>
          <w:rFonts w:ascii="Calibri" w:hAnsi="Calibri" w:cs="Calibri"/>
          <w:color w:val="000000"/>
          <w:sz w:val="22"/>
          <w:szCs w:val="22"/>
          <w:u w:val="single"/>
        </w:rPr>
        <w:t>would be the death of</w:t>
      </w:r>
      <w:r w:rsidRPr="00DB70FD">
        <w:rPr>
          <w:rFonts w:ascii="Calibri" w:hAnsi="Calibri" w:cs="Calibri"/>
          <w:color w:val="000000"/>
          <w:sz w:val="12"/>
          <w:szCs w:val="12"/>
        </w:rPr>
        <w:t xml:space="preserve"> the person or </w:t>
      </w:r>
      <w:r w:rsidRPr="00DB70FD">
        <w:rPr>
          <w:rFonts w:ascii="Calibri" w:hAnsi="Calibri" w:cs="Calibri"/>
          <w:color w:val="000000"/>
          <w:sz w:val="22"/>
          <w:szCs w:val="22"/>
          <w:u w:val="single"/>
        </w:rPr>
        <w:t>persons in the attempt to build the device</w:t>
      </w:r>
      <w:r w:rsidRPr="00DB70FD">
        <w:rPr>
          <w:rFonts w:ascii="Calibri" w:hAnsi="Calibri" w:cs="Calibri"/>
          <w:color w:val="000000"/>
          <w:sz w:val="12"/>
          <w:szCs w:val="12"/>
        </w:rPr>
        <w:t xml:space="preserve">. There is the possibility of </w:t>
      </w:r>
      <w:r w:rsidRPr="00DB70FD">
        <w:rPr>
          <w:rFonts w:ascii="Calibri" w:hAnsi="Calibri" w:cs="Calibri"/>
          <w:color w:val="000000"/>
          <w:sz w:val="22"/>
          <w:szCs w:val="22"/>
          <w:u w:val="single"/>
        </w:rPr>
        <w:t>an insider threat</w:t>
      </w:r>
      <w:r w:rsidRPr="00DB70FD">
        <w:rPr>
          <w:rFonts w:ascii="Calibri" w:hAnsi="Calibri" w:cs="Calibri"/>
          <w:color w:val="000000"/>
          <w:sz w:val="12"/>
          <w:szCs w:val="12"/>
        </w:rPr>
        <w:t xml:space="preserve">; in one example, a team of people working at a reactor or reprocessing site could conspire to steal some material and try to hide the diversion as MUF (materials unaccounted for) within the nuclear safeguards system. But this scenario </w:t>
      </w:r>
      <w:r w:rsidRPr="00DB70FD">
        <w:rPr>
          <w:rFonts w:ascii="Calibri" w:hAnsi="Calibri" w:cs="Calibri"/>
          <w:color w:val="000000"/>
          <w:sz w:val="22"/>
          <w:szCs w:val="22"/>
          <w:u w:val="single"/>
        </w:rPr>
        <w:t>would require intimate knowledge of the materials accounting system on which safeguards in that state are based and adds another layer of complexity to an operation with low probability of success. The situation is different in the case of using highly enriched uranium</w:t>
      </w:r>
      <w:r w:rsidRPr="00DB70FD">
        <w:rPr>
          <w:rFonts w:ascii="Calibri" w:hAnsi="Calibri" w:cs="Calibri"/>
          <w:color w:val="000000"/>
          <w:sz w:val="12"/>
          <w:szCs w:val="12"/>
        </w:rPr>
        <w:t xml:space="preserve">, which presents fewer technical challenges. Here an implosion design is not necessary, and a “gun type” design is the more likely approach. Fear of this scenario has sometimes been promoted in the literature via the quotation of a famous statement by nuclear physicist Luis Alvarez that dropping a subcritical amount of HEU onto another subcritical amount from a distance of five feet could result in a nuclear yield.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“fizzle” that could be quite damaging locally (like a large TNT explosion) but also carry a psychological effect because of its nuclear dimension. In any case, since the critical mass of a bare metal perfect sphere of pure U-235 is approximately 56 kilograms, </w:t>
      </w:r>
      <w:r w:rsidRPr="00DB70FD">
        <w:rPr>
          <w:rFonts w:ascii="Calibri" w:hAnsi="Calibri" w:cs="Calibri"/>
          <w:color w:val="000000"/>
          <w:sz w:val="22"/>
          <w:szCs w:val="22"/>
          <w:u w:val="single"/>
        </w:rPr>
        <w:t>stealing that much highly enriched material</w:t>
      </w:r>
      <w:r w:rsidRPr="00DB70FD">
        <w:rPr>
          <w:rFonts w:ascii="Calibri" w:hAnsi="Calibri" w:cs="Calibri"/>
          <w:color w:val="000000"/>
          <w:sz w:val="12"/>
          <w:szCs w:val="12"/>
        </w:rPr>
        <w:t xml:space="preserve"> (and getting away without detection, an armed fight, or a criticality accident) </w:t>
      </w:r>
      <w:r w:rsidRPr="00DB70FD">
        <w:rPr>
          <w:rFonts w:ascii="Calibri" w:hAnsi="Calibri" w:cs="Calibri"/>
          <w:color w:val="000000"/>
          <w:sz w:val="22"/>
          <w:szCs w:val="22"/>
          <w:u w:val="single"/>
        </w:rPr>
        <w:t xml:space="preserve">is </w:t>
      </w:r>
      <w:r w:rsidRPr="00DB70FD">
        <w:rPr>
          <w:rFonts w:ascii="Calibri" w:hAnsi="Calibri" w:cs="Calibri"/>
          <w:b/>
          <w:bCs/>
          <w:color w:val="000000"/>
          <w:sz w:val="22"/>
          <w:szCs w:val="22"/>
          <w:u w:val="single"/>
        </w:rPr>
        <w:t>a major problem</w:t>
      </w:r>
      <w:r w:rsidRPr="00DB70FD">
        <w:rPr>
          <w:rFonts w:ascii="Calibri" w:hAnsi="Calibri" w:cs="Calibri"/>
          <w:color w:val="000000"/>
          <w:sz w:val="22"/>
          <w:szCs w:val="22"/>
          <w:u w:val="single"/>
        </w:rPr>
        <w:t xml:space="preserve"> for any thief and one significantly greater than the stealing of small amounts of HEU and lower-enriched material that has been reported from time to time over the past two decades</w:t>
      </w:r>
      <w:r w:rsidRPr="00DB70FD">
        <w:rPr>
          <w:rFonts w:ascii="Calibri" w:hAnsi="Calibri" w:cs="Calibri"/>
          <w:color w:val="000000"/>
          <w:sz w:val="12"/>
          <w:szCs w:val="12"/>
        </w:rPr>
        <w:t xml:space="preserve">, mostly from former Soviet sites that have since had their security greatly strengthened. Moreover, </w:t>
      </w:r>
      <w:r w:rsidRPr="00DB70FD">
        <w:rPr>
          <w:rFonts w:ascii="Calibri" w:hAnsi="Calibri" w:cs="Calibri"/>
          <w:color w:val="000000"/>
          <w:sz w:val="22"/>
          <w:szCs w:val="22"/>
          <w:u w:val="single"/>
        </w:rPr>
        <w:t>fashioning the material into a form more useful</w:t>
      </w:r>
      <w:r w:rsidRPr="00DB70FD">
        <w:rPr>
          <w:rFonts w:ascii="Calibri" w:hAnsi="Calibri" w:cs="Calibri"/>
          <w:color w:val="000000"/>
          <w:sz w:val="12"/>
          <w:szCs w:val="12"/>
        </w:rPr>
        <w:t xml:space="preserve"> or convenient </w:t>
      </w:r>
      <w:r w:rsidRPr="00DB70FD">
        <w:rPr>
          <w:rFonts w:ascii="Calibri" w:hAnsi="Calibri" w:cs="Calibri"/>
          <w:color w:val="000000"/>
          <w:sz w:val="22"/>
          <w:szCs w:val="22"/>
          <w:u w:val="single"/>
        </w:rPr>
        <w:t>for explosive purposes could</w:t>
      </w:r>
      <w:r w:rsidRPr="00DB70FD">
        <w:rPr>
          <w:rFonts w:ascii="Calibri" w:hAnsi="Calibri" w:cs="Calibri"/>
          <w:color w:val="000000"/>
          <w:sz w:val="12"/>
          <w:szCs w:val="12"/>
        </w:rPr>
        <w:t xml:space="preserve"> likely </w:t>
      </w:r>
      <w:r w:rsidRPr="00DB70FD">
        <w:rPr>
          <w:rFonts w:ascii="Calibri" w:hAnsi="Calibri" w:cs="Calibri"/>
          <w:color w:val="000000"/>
          <w:sz w:val="22"/>
          <w:szCs w:val="22"/>
          <w:u w:val="single"/>
        </w:rPr>
        <w:t>mean a need for still more material than suggested above, plus a means for machining it, as would be the case for HEU fuel assemblies from a research reactor</w:t>
      </w:r>
      <w:r w:rsidRPr="00DB70FD">
        <w:rPr>
          <w:rFonts w:ascii="Calibri" w:hAnsi="Calibri" w:cs="Calibri"/>
          <w:color w:val="000000"/>
          <w:sz w:val="12"/>
          <w:szCs w:val="12"/>
        </w:rPr>
        <w:t xml:space="preserve">.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(Fialka, 1978). Likewise, no one can deny the terrible consequences of a nuclear explosion. The question is the level of risk, and what steps are acceptable in a democracy for reducing it. Although the attention in the literature given to nuclear terrorism scenarios involving HEU would suggest major attempts to obtain such material by terrorist groups, </w:t>
      </w:r>
      <w:r w:rsidRPr="00DB70FD">
        <w:rPr>
          <w:rFonts w:ascii="Calibri" w:hAnsi="Calibri" w:cs="Calibri"/>
          <w:color w:val="000000"/>
          <w:sz w:val="22"/>
          <w:szCs w:val="22"/>
          <w:u w:val="single"/>
        </w:rPr>
        <w:t>there is only one known case of a major theft of HEU</w:t>
      </w:r>
      <w:r w:rsidRPr="00DB70FD">
        <w:rPr>
          <w:rFonts w:ascii="Calibri" w:hAnsi="Calibri" w:cs="Calibri"/>
          <w:color w:val="000000"/>
          <w:sz w:val="12"/>
          <w:szCs w:val="12"/>
        </w:rPr>
        <w:t xml:space="preserve">. It involves a US government contractor processing HEU for the US Navy in Apollo, Pennsylvania in the 1970s at a time when security and materials accounting were extremely lax. The theft was almost surely carried out by agents of the Israeli government with the probable involvement of a person or persons working for the contractor, not a sub-national terrorist group intent on making its own weapons (Gilinsky and Mattson, 2010). </w:t>
      </w:r>
      <w:r w:rsidRPr="00DB70FD">
        <w:rPr>
          <w:rFonts w:ascii="Calibri" w:hAnsi="Calibri" w:cs="Calibri"/>
          <w:color w:val="000000"/>
          <w:sz w:val="22"/>
          <w:szCs w:val="22"/>
          <w:u w:val="single"/>
        </w:rPr>
        <w:t>The circumstances under which this theft occurred were unique, and there was significant information about the contractor’s relationship to Israel that should have rung alarm bells and would do so today</w:t>
      </w:r>
      <w:r w:rsidRPr="00DB70FD">
        <w:rPr>
          <w:rFonts w:ascii="Calibri" w:hAnsi="Calibri" w:cs="Calibri"/>
          <w:color w:val="000000"/>
          <w:sz w:val="12"/>
          <w:szCs w:val="12"/>
        </w:rPr>
        <w:t xml:space="preserve">.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Over the past two decades, </w:t>
      </w:r>
      <w:r w:rsidRPr="00DB70FD">
        <w:rPr>
          <w:rFonts w:ascii="Calibri" w:hAnsi="Calibri" w:cs="Calibri"/>
          <w:color w:val="000000"/>
          <w:sz w:val="22"/>
          <w:szCs w:val="22"/>
          <w:u w:val="single"/>
          <w:shd w:val="clear" w:color="auto" w:fill="FFFF00"/>
        </w:rPr>
        <w:t xml:space="preserve">there has been </w:t>
      </w:r>
      <w:r w:rsidRPr="00DB70FD">
        <w:rPr>
          <w:rFonts w:ascii="Calibri" w:hAnsi="Calibri" w:cs="Calibri"/>
          <w:b/>
          <w:bCs/>
          <w:color w:val="000000"/>
          <w:sz w:val="22"/>
          <w:szCs w:val="22"/>
          <w:u w:val="single"/>
          <w:shd w:val="clear" w:color="auto" w:fill="FFFF00"/>
        </w:rPr>
        <w:t>a significant effort</w:t>
      </w:r>
      <w:r w:rsidRPr="00DB70FD">
        <w:rPr>
          <w:rFonts w:ascii="Calibri" w:hAnsi="Calibri" w:cs="Calibri"/>
          <w:color w:val="000000"/>
          <w:sz w:val="22"/>
          <w:szCs w:val="22"/>
          <w:u w:val="single"/>
          <w:shd w:val="clear" w:color="auto" w:fill="FFFF00"/>
        </w:rPr>
        <w:t xml:space="preserve"> to increase protection</w:t>
      </w:r>
      <w:r w:rsidRPr="00DB70FD">
        <w:rPr>
          <w:rFonts w:ascii="Calibri" w:hAnsi="Calibri" w:cs="Calibri"/>
          <w:color w:val="000000"/>
          <w:sz w:val="22"/>
          <w:szCs w:val="22"/>
          <w:u w:val="single"/>
        </w:rPr>
        <w:t xml:space="preserve"> of such materials</w:t>
      </w:r>
      <w:r w:rsidRPr="00DB70FD">
        <w:rPr>
          <w:rFonts w:ascii="Calibri" w:hAnsi="Calibri" w:cs="Calibri"/>
          <w:color w:val="000000"/>
          <w:sz w:val="12"/>
          <w:szCs w:val="12"/>
        </w:rPr>
        <w:t xml:space="preserve">, </w:t>
      </w:r>
      <w:r w:rsidRPr="00DB70FD">
        <w:rPr>
          <w:rFonts w:ascii="Calibri" w:hAnsi="Calibri" w:cs="Calibri"/>
          <w:color w:val="000000"/>
          <w:sz w:val="22"/>
          <w:szCs w:val="22"/>
          <w:u w:val="single"/>
        </w:rPr>
        <w:t>particularly</w:t>
      </w:r>
      <w:r w:rsidRPr="00DB70FD">
        <w:rPr>
          <w:rFonts w:ascii="Calibri" w:hAnsi="Calibri" w:cs="Calibri"/>
          <w:color w:val="000000"/>
          <w:sz w:val="12"/>
          <w:szCs w:val="12"/>
        </w:rPr>
        <w:t xml:space="preserve"> in recent years </w:t>
      </w:r>
      <w:r w:rsidRPr="00DB70FD">
        <w:rPr>
          <w:rFonts w:ascii="Calibri" w:hAnsi="Calibri" w:cs="Calibri"/>
          <w:color w:val="000000"/>
          <w:sz w:val="22"/>
          <w:szCs w:val="22"/>
          <w:u w:val="single"/>
        </w:rPr>
        <w:t>through the efforts of</w:t>
      </w:r>
      <w:r w:rsidRPr="00DB70FD">
        <w:rPr>
          <w:rFonts w:ascii="Calibri" w:hAnsi="Calibri" w:cs="Calibri"/>
          <w:color w:val="000000"/>
          <w:sz w:val="12"/>
          <w:szCs w:val="12"/>
        </w:rPr>
        <w:t xml:space="preserve"> nongovernmental organizations like the International Panel on Fissile Materials6 and </w:t>
      </w:r>
      <w:r w:rsidRPr="00DB70FD">
        <w:rPr>
          <w:rFonts w:ascii="Calibri" w:hAnsi="Calibri" w:cs="Calibri"/>
          <w:color w:val="000000"/>
          <w:sz w:val="22"/>
          <w:szCs w:val="22"/>
          <w:u w:val="single"/>
        </w:rPr>
        <w:t>advocates like</w:t>
      </w:r>
      <w:r w:rsidRPr="00DB70FD">
        <w:rPr>
          <w:rFonts w:ascii="Calibri" w:hAnsi="Calibri" w:cs="Calibri"/>
          <w:color w:val="000000"/>
          <w:sz w:val="12"/>
          <w:szCs w:val="12"/>
        </w:rPr>
        <w:t xml:space="preserve"> Matthew </w:t>
      </w:r>
      <w:r w:rsidRPr="00DB70FD">
        <w:rPr>
          <w:rFonts w:ascii="Calibri" w:hAnsi="Calibri" w:cs="Calibri"/>
          <w:b/>
          <w:bCs/>
          <w:color w:val="000000"/>
          <w:sz w:val="22"/>
          <w:szCs w:val="22"/>
          <w:u w:val="single"/>
        </w:rPr>
        <w:t>Bunn</w:t>
      </w:r>
      <w:r w:rsidRPr="00DB70FD">
        <w:rPr>
          <w:rFonts w:ascii="Calibri" w:hAnsi="Calibri" w:cs="Calibri"/>
          <w:color w:val="000000"/>
          <w:sz w:val="12"/>
          <w:szCs w:val="12"/>
        </w:rPr>
        <w:t xml:space="preserve"> working within the Obama administration (Bunn and Newman, 2008), though the administration has apparently not seen the need to make the materials as secure as the weapons themselves. Are terrorists even interested in making their own nuclear weapons? A recent paper (Friedman and Lewis, 2014) postulates a scenario by which terrorists might seize nuclear materials in Pakistan for fashioning a weapon. While jihadist sympathizers are known to have worked within the Pakistani nuclear establishment, </w:t>
      </w:r>
      <w:r w:rsidRPr="00DB70FD">
        <w:rPr>
          <w:rFonts w:ascii="Calibri" w:hAnsi="Calibri" w:cs="Calibri"/>
          <w:color w:val="000000"/>
          <w:sz w:val="22"/>
          <w:szCs w:val="22"/>
          <w:u w:val="single"/>
        </w:rPr>
        <w:t xml:space="preserve">there is </w:t>
      </w:r>
      <w:r w:rsidRPr="00DB70FD">
        <w:rPr>
          <w:rFonts w:ascii="Calibri" w:hAnsi="Calibri" w:cs="Calibri"/>
          <w:b/>
          <w:bCs/>
          <w:color w:val="000000"/>
          <w:sz w:val="22"/>
          <w:szCs w:val="22"/>
          <w:u w:val="single"/>
        </w:rPr>
        <w:t>little to no evidence</w:t>
      </w:r>
      <w:r w:rsidRPr="00DB70FD">
        <w:rPr>
          <w:rFonts w:ascii="Calibri" w:hAnsi="Calibri" w:cs="Calibri"/>
          <w:color w:val="000000"/>
          <w:sz w:val="22"/>
          <w:szCs w:val="22"/>
          <w:u w:val="single"/>
        </w:rPr>
        <w:t xml:space="preserve"> that terrorist groups in or outside the region are seriously trying to obtain a nuclear capability</w:t>
      </w:r>
      <w:r w:rsidRPr="00DB70FD">
        <w:rPr>
          <w:rFonts w:ascii="Calibri" w:hAnsi="Calibri" w:cs="Calibri"/>
          <w:color w:val="000000"/>
          <w:sz w:val="12"/>
          <w:szCs w:val="12"/>
        </w:rPr>
        <w:t>. And Pakistan has been operating a uranium enrichment plant for its weapons program for nearly 30 years with no credible reports of diversion of HEU from the plant. T</w:t>
      </w:r>
      <w:r w:rsidRPr="00DB70FD">
        <w:rPr>
          <w:rFonts w:ascii="Calibri" w:hAnsi="Calibri" w:cs="Calibri"/>
          <w:color w:val="000000"/>
          <w:sz w:val="22"/>
          <w:szCs w:val="22"/>
          <w:u w:val="single"/>
        </w:rPr>
        <w:t>here is one stark example of a terrorist organization that actually started a nuclear effort: the Aum Shinrikyo group.</w:t>
      </w:r>
      <w:r w:rsidRPr="00DB70FD">
        <w:rPr>
          <w:rFonts w:ascii="Calibri" w:hAnsi="Calibri" w:cs="Calibri"/>
          <w:color w:val="000000"/>
          <w:sz w:val="12"/>
          <w:szCs w:val="12"/>
        </w:rPr>
        <w:t xml:space="preserve"> At its peak, this religious cult had a membership estimated in the tens of thousands spread over a variety of countries, including Japan; its members had scientific expertise in many areas; and the group was well funded. Aum Shinrikyo obtained access to natural uranium supplies, but </w:t>
      </w:r>
      <w:r w:rsidRPr="00DB70FD">
        <w:rPr>
          <w:rFonts w:ascii="Calibri" w:hAnsi="Calibri" w:cs="Calibri"/>
          <w:color w:val="000000"/>
          <w:sz w:val="22"/>
          <w:szCs w:val="22"/>
          <w:u w:val="single"/>
        </w:rPr>
        <w:t>the nuclear weapon effort stalled and was abandoned</w:t>
      </w:r>
      <w:r w:rsidRPr="00DB70FD">
        <w:rPr>
          <w:rFonts w:ascii="Calibri" w:hAnsi="Calibri" w:cs="Calibri"/>
          <w:color w:val="000000"/>
          <w:sz w:val="12"/>
          <w:szCs w:val="12"/>
        </w:rPr>
        <w:t xml:space="preserve">. The group was also interested in chemical weapons and did produce sarin nerve gas with which they attacked the Tokyo subway system, killing 13 persons. </w:t>
      </w:r>
      <w:r w:rsidRPr="00DB70FD">
        <w:rPr>
          <w:rFonts w:ascii="Calibri" w:hAnsi="Calibri" w:cs="Calibri"/>
          <w:color w:val="000000"/>
          <w:sz w:val="22"/>
          <w:szCs w:val="22"/>
          <w:u w:val="single"/>
        </w:rPr>
        <w:t>Aum Shinrikyo is now a small organization under continuing close surveillance. What about highly organized groups</w:t>
      </w:r>
      <w:r w:rsidRPr="00DB70FD">
        <w:rPr>
          <w:rFonts w:ascii="Calibri" w:hAnsi="Calibri" w:cs="Calibri"/>
          <w:color w:val="000000"/>
          <w:sz w:val="12"/>
          <w:szCs w:val="12"/>
        </w:rPr>
        <w:t xml:space="preserve">, designated appropriately as terrorist, that have acquired enough territory to enable them to operate in a quasi-governmental fashion, </w:t>
      </w:r>
      <w:r w:rsidRPr="00DB70FD">
        <w:rPr>
          <w:rFonts w:ascii="Calibri" w:hAnsi="Calibri" w:cs="Calibri"/>
          <w:color w:val="000000"/>
          <w:sz w:val="22"/>
          <w:szCs w:val="22"/>
          <w:u w:val="single"/>
        </w:rPr>
        <w:t>like the Islamic State (IS)?</w:t>
      </w:r>
      <w:r w:rsidRPr="00DB70FD">
        <w:rPr>
          <w:rFonts w:ascii="Calibri" w:hAnsi="Calibri" w:cs="Calibri"/>
          <w:color w:val="000000"/>
          <w:sz w:val="12"/>
          <w:szCs w:val="12"/>
        </w:rPr>
        <w:t xml:space="preserve"> Such organizations are certainly dangerous, but </w:t>
      </w:r>
      <w:r w:rsidRPr="00DB70FD">
        <w:rPr>
          <w:rFonts w:ascii="Calibri" w:hAnsi="Calibri" w:cs="Calibri"/>
          <w:color w:val="000000"/>
          <w:sz w:val="22"/>
          <w:szCs w:val="22"/>
          <w:u w:val="single"/>
        </w:rPr>
        <w:t>how would nuclear terrorism fit in with a program for building and sustaining a new caliphate that would restore past glories of Islamic society, especially since, like any organized government, the Islamic State would itself be vulnerable to nuclear attack</w:t>
      </w:r>
      <w:r w:rsidRPr="00DB70FD">
        <w:rPr>
          <w:rFonts w:ascii="Calibri" w:hAnsi="Calibri" w:cs="Calibri"/>
          <w:color w:val="000000"/>
          <w:sz w:val="12"/>
          <w:szCs w:val="12"/>
        </w:rPr>
        <w:t xml:space="preserve">? </w:t>
      </w:r>
      <w:r w:rsidRPr="00DB70FD">
        <w:rPr>
          <w:rFonts w:ascii="Calibri" w:hAnsi="Calibri" w:cs="Calibri"/>
          <w:color w:val="000000"/>
          <w:sz w:val="22"/>
          <w:szCs w:val="22"/>
          <w:u w:val="single"/>
        </w:rPr>
        <w:t>Building a new Islamic state out of radioactive ashes is an unlikely ambition for such groups.</w:t>
      </w:r>
      <w:r w:rsidRPr="00DB70FD">
        <w:rPr>
          <w:rFonts w:ascii="Calibri" w:hAnsi="Calibri" w:cs="Calibri"/>
          <w:color w:val="000000"/>
          <w:sz w:val="12"/>
          <w:szCs w:val="12"/>
        </w:rPr>
        <w:t xml:space="preserve"> However, now that it has become notorious, apocalyptic pronouncements in Western media may begin at any time, warning of the possible acquisition and use of nuclear weapons by IS. </w:t>
      </w:r>
      <w:r w:rsidRPr="00DB70FD">
        <w:rPr>
          <w:rFonts w:ascii="Calibri" w:hAnsi="Calibri" w:cs="Calibri"/>
          <w:color w:val="000000"/>
          <w:sz w:val="22"/>
          <w:szCs w:val="22"/>
          <w:u w:val="single"/>
        </w:rPr>
        <w:t xml:space="preserve">Even </w:t>
      </w:r>
      <w:r w:rsidRPr="00DB70FD">
        <w:rPr>
          <w:rFonts w:ascii="Calibri" w:hAnsi="Calibri" w:cs="Calibri"/>
          <w:color w:val="000000"/>
          <w:sz w:val="22"/>
          <w:szCs w:val="22"/>
          <w:u w:val="single"/>
          <w:shd w:val="clear" w:color="auto" w:fill="FFFF00"/>
        </w:rPr>
        <w:t>if a</w:t>
      </w:r>
      <w:r w:rsidRPr="00DB70FD">
        <w:rPr>
          <w:rFonts w:ascii="Calibri" w:hAnsi="Calibri" w:cs="Calibri"/>
          <w:color w:val="000000"/>
          <w:sz w:val="22"/>
          <w:szCs w:val="22"/>
          <w:u w:val="single"/>
        </w:rPr>
        <w:t xml:space="preserve"> terror </w:t>
      </w:r>
      <w:r w:rsidRPr="00DB70FD">
        <w:rPr>
          <w:rFonts w:ascii="Calibri" w:hAnsi="Calibri" w:cs="Calibri"/>
          <w:color w:val="000000"/>
          <w:sz w:val="22"/>
          <w:szCs w:val="22"/>
          <w:u w:val="single"/>
          <w:shd w:val="clear" w:color="auto" w:fill="FFFF00"/>
        </w:rPr>
        <w:t>group were to achieve</w:t>
      </w:r>
      <w:r w:rsidRPr="00DB70FD">
        <w:rPr>
          <w:rFonts w:ascii="Calibri" w:hAnsi="Calibri" w:cs="Calibri"/>
          <w:color w:val="000000"/>
          <w:sz w:val="22"/>
          <w:szCs w:val="22"/>
          <w:u w:val="single"/>
        </w:rPr>
        <w:t xml:space="preserve"> technical nuclear </w:t>
      </w:r>
      <w:r w:rsidRPr="00DB70FD">
        <w:rPr>
          <w:rFonts w:ascii="Calibri" w:hAnsi="Calibri" w:cs="Calibri"/>
          <w:color w:val="000000"/>
          <w:sz w:val="22"/>
          <w:szCs w:val="22"/>
          <w:u w:val="single"/>
          <w:shd w:val="clear" w:color="auto" w:fill="FFFF00"/>
        </w:rPr>
        <w:t xml:space="preserve">proficiency, the </w:t>
      </w:r>
      <w:r w:rsidRPr="00DB70FD">
        <w:rPr>
          <w:rFonts w:ascii="Calibri" w:hAnsi="Calibri" w:cs="Calibri"/>
          <w:b/>
          <w:bCs/>
          <w:color w:val="000000"/>
          <w:sz w:val="22"/>
          <w:szCs w:val="22"/>
          <w:u w:val="single"/>
          <w:shd w:val="clear" w:color="auto" w:fill="FFFF00"/>
        </w:rPr>
        <w:t>time, money, and infrastructure</w:t>
      </w:r>
      <w:r w:rsidRPr="00DB70FD">
        <w:rPr>
          <w:rFonts w:ascii="Calibri" w:hAnsi="Calibri" w:cs="Calibri"/>
          <w:color w:val="000000"/>
          <w:sz w:val="22"/>
          <w:szCs w:val="22"/>
          <w:u w:val="single"/>
        </w:rPr>
        <w:t xml:space="preserve"> </w:t>
      </w:r>
      <w:r w:rsidRPr="00DB70FD">
        <w:rPr>
          <w:rFonts w:ascii="Calibri" w:hAnsi="Calibri" w:cs="Calibri"/>
          <w:color w:val="000000"/>
          <w:sz w:val="22"/>
          <w:szCs w:val="22"/>
          <w:u w:val="single"/>
          <w:shd w:val="clear" w:color="auto" w:fill="FFFF00"/>
        </w:rPr>
        <w:t xml:space="preserve">needed to build nuclear weapons creates </w:t>
      </w:r>
      <w:r w:rsidRPr="00DB70FD">
        <w:rPr>
          <w:rFonts w:ascii="Calibri" w:hAnsi="Calibri" w:cs="Calibri"/>
          <w:b/>
          <w:bCs/>
          <w:color w:val="000000"/>
          <w:sz w:val="22"/>
          <w:szCs w:val="22"/>
          <w:u w:val="single"/>
          <w:shd w:val="clear" w:color="auto" w:fill="FFFF00"/>
        </w:rPr>
        <w:t>significant risks of discovery</w:t>
      </w:r>
      <w:r w:rsidRPr="00DB70FD">
        <w:rPr>
          <w:rFonts w:ascii="Calibri" w:hAnsi="Calibri" w:cs="Calibri"/>
          <w:color w:val="000000"/>
          <w:sz w:val="22"/>
          <w:szCs w:val="22"/>
          <w:u w:val="single"/>
        </w:rPr>
        <w:t xml:space="preserve"> that would put the group at risk of attack. Given the ease of obtaining conventional explosives and the ability to deploy them, a terrorist group is unlikely to </w:t>
      </w:r>
      <w:r w:rsidRPr="00DB70FD">
        <w:rPr>
          <w:rFonts w:ascii="Calibri" w:hAnsi="Calibri" w:cs="Calibri"/>
          <w:b/>
          <w:bCs/>
          <w:color w:val="000000"/>
          <w:sz w:val="22"/>
          <w:szCs w:val="22"/>
          <w:u w:val="single"/>
        </w:rPr>
        <w:t>exchange a big part of its operational program</w:t>
      </w:r>
      <w:r w:rsidRPr="00DB70FD">
        <w:rPr>
          <w:rFonts w:ascii="Calibri" w:hAnsi="Calibri" w:cs="Calibri"/>
          <w:color w:val="000000"/>
          <w:sz w:val="22"/>
          <w:szCs w:val="22"/>
          <w:u w:val="single"/>
        </w:rPr>
        <w:t xml:space="preserve"> to engage in a risky nuclear development effort with such doubtful prospects</w:t>
      </w:r>
      <w:r w:rsidRPr="00DB70FD">
        <w:rPr>
          <w:rFonts w:ascii="Calibri" w:hAnsi="Calibri" w:cs="Calibri"/>
          <w:color w:val="000000"/>
          <w:sz w:val="12"/>
          <w:szCs w:val="12"/>
        </w:rPr>
        <w:t xml:space="preserve">. And, of course, </w:t>
      </w:r>
      <w:r w:rsidRPr="00DB70FD">
        <w:rPr>
          <w:rFonts w:ascii="Calibri" w:hAnsi="Calibri" w:cs="Calibri"/>
          <w:color w:val="000000"/>
          <w:sz w:val="22"/>
          <w:szCs w:val="22"/>
          <w:u w:val="single"/>
        </w:rPr>
        <w:t xml:space="preserve">9/11 has heightened sensitivity to the need for protection, lowering further the probability of a successful effort. </w:t>
      </w:r>
    </w:p>
    <w:p w14:paraId="63835E51" w14:textId="77777777" w:rsidR="00A57811" w:rsidRPr="006C185C" w:rsidRDefault="00A57811" w:rsidP="00A57811">
      <w:pPr>
        <w:pStyle w:val="Heading4"/>
        <w:rPr>
          <w:rFonts w:ascii="Arial" w:hAnsi="Arial" w:cs="Arial"/>
        </w:rPr>
      </w:pPr>
      <w:r w:rsidRPr="006C185C">
        <w:rPr>
          <w:rFonts w:ascii="Arial" w:hAnsi="Arial" w:cs="Arial"/>
        </w:rPr>
        <w:t>No means or motive for nuclear terror – their authors are hacks.</w:t>
      </w:r>
    </w:p>
    <w:p w14:paraId="41C62C8E" w14:textId="77777777" w:rsidR="00A57811" w:rsidRPr="006C185C" w:rsidRDefault="00A57811" w:rsidP="00A57811">
      <w:pPr>
        <w:rPr>
          <w:rFonts w:ascii="Arial" w:hAnsi="Arial" w:cs="Arial"/>
        </w:rPr>
      </w:pPr>
      <w:r w:rsidRPr="006C185C">
        <w:rPr>
          <w:rStyle w:val="Style13ptBold"/>
          <w:rFonts w:ascii="Arial" w:hAnsi="Arial" w:cs="Arial"/>
        </w:rPr>
        <w:t>Weiss 2015</w:t>
      </w:r>
      <w:r w:rsidRPr="006C185C">
        <w:rPr>
          <w:rFonts w:ascii="Arial" w:hAnsi="Arial" w:cs="Arial"/>
        </w:rPr>
        <w:t xml:space="preserve"> Leonard, visiting scholar at the Center for International Security and Cooperation at Stanford University, USA, and a member of the National Advisory Board of the Center for Arms Control and Non-Proliferation, On fear and nuclear terrorism, Bulletin of the Atomic Scientists 2015, Vol. 71(2) 75–87</w:t>
      </w:r>
    </w:p>
    <w:p w14:paraId="28306444" w14:textId="449BE512" w:rsidR="00A57811" w:rsidRPr="00A57811" w:rsidRDefault="00A57811" w:rsidP="00A57811">
      <w:pPr>
        <w:rPr>
          <w:rFonts w:ascii="Arial" w:hAnsi="Arial" w:cs="Arial"/>
          <w:sz w:val="16"/>
        </w:rPr>
      </w:pPr>
      <w:r w:rsidRPr="006C185C">
        <w:rPr>
          <w:rStyle w:val="IntenseEmphasis"/>
          <w:rFonts w:ascii="Arial" w:hAnsi="Arial" w:cs="Arial"/>
        </w:rPr>
        <w:t xml:space="preserve">There is clearly some </w:t>
      </w:r>
      <w:r w:rsidRPr="00E535C8">
        <w:rPr>
          <w:rStyle w:val="IntenseEmphasis"/>
          <w:rFonts w:ascii="Arial" w:hAnsi="Arial" w:cs="Arial"/>
          <w:highlight w:val="yellow"/>
        </w:rPr>
        <w:t>risk of nuclear terrorism</w:t>
      </w:r>
      <w:r w:rsidRPr="006C185C">
        <w:rPr>
          <w:rFonts w:ascii="Arial" w:hAnsi="Arial" w:cs="Arial"/>
          <w:sz w:val="16"/>
        </w:rPr>
        <w:t xml:space="preserve"> via theft of weapons, </w:t>
      </w:r>
      <w:r w:rsidRPr="006C185C">
        <w:rPr>
          <w:rStyle w:val="IntenseEmphasis"/>
          <w:rFonts w:ascii="Arial" w:hAnsi="Arial" w:cs="Arial"/>
        </w:rPr>
        <w:t xml:space="preserve">but the risk </w:t>
      </w:r>
      <w:r w:rsidRPr="00E535C8">
        <w:rPr>
          <w:rStyle w:val="IntenseEmphasis"/>
          <w:rFonts w:ascii="Arial" w:hAnsi="Arial" w:cs="Arial"/>
          <w:highlight w:val="yellow"/>
        </w:rPr>
        <w:t>is low</w:t>
      </w:r>
      <w:r w:rsidRPr="006C185C">
        <w:rPr>
          <w:rStyle w:val="IntenseEmphasis"/>
          <w:rFonts w:ascii="Arial" w:hAnsi="Arial" w:cs="Arial"/>
        </w:rPr>
        <w:t xml:space="preserve">, and a successful </w:t>
      </w:r>
      <w:r w:rsidRPr="00E535C8">
        <w:rPr>
          <w:rStyle w:val="IntenseEmphasis"/>
          <w:rFonts w:ascii="Arial" w:hAnsi="Arial" w:cs="Arial"/>
          <w:highlight w:val="yellow"/>
        </w:rPr>
        <w:t>theft</w:t>
      </w:r>
      <w:r w:rsidRPr="006C185C">
        <w:rPr>
          <w:rStyle w:val="IntenseEmphasis"/>
          <w:rFonts w:ascii="Arial" w:hAnsi="Arial" w:cs="Arial"/>
        </w:rPr>
        <w:t xml:space="preserve"> of a nuclear weapon </w:t>
      </w:r>
      <w:r w:rsidRPr="00E535C8">
        <w:rPr>
          <w:rStyle w:val="IntenseEmphasis"/>
          <w:rFonts w:ascii="Arial" w:hAnsi="Arial" w:cs="Arial"/>
          <w:highlight w:val="yellow"/>
        </w:rPr>
        <w:t>would</w:t>
      </w:r>
      <w:r w:rsidRPr="006C185C">
        <w:rPr>
          <w:rStyle w:val="IntenseEmphasis"/>
          <w:rFonts w:ascii="Arial" w:hAnsi="Arial" w:cs="Arial"/>
        </w:rPr>
        <w:t xml:space="preserve"> likely </w:t>
      </w:r>
      <w:r w:rsidRPr="00E535C8">
        <w:rPr>
          <w:rStyle w:val="IntenseEmphasis"/>
          <w:rFonts w:ascii="Arial" w:hAnsi="Arial" w:cs="Arial"/>
          <w:highlight w:val="yellow"/>
        </w:rPr>
        <w:t xml:space="preserve">require </w:t>
      </w:r>
      <w:r w:rsidRPr="006C185C">
        <w:rPr>
          <w:rStyle w:val="IntenseEmphasis"/>
          <w:rFonts w:ascii="Arial" w:hAnsi="Arial" w:cs="Arial"/>
        </w:rPr>
        <w:t xml:space="preserve">a team of </w:t>
      </w:r>
      <w:r w:rsidRPr="00E535C8">
        <w:rPr>
          <w:rStyle w:val="IntenseEmphasis"/>
          <w:rFonts w:ascii="Arial" w:hAnsi="Arial" w:cs="Arial"/>
          <w:highlight w:val="yellow"/>
        </w:rPr>
        <w:t xml:space="preserve">insiders </w:t>
      </w:r>
      <w:r w:rsidRPr="006C185C">
        <w:rPr>
          <w:rStyle w:val="IntenseEmphasis"/>
          <w:rFonts w:ascii="Arial" w:hAnsi="Arial" w:cs="Arial"/>
        </w:rPr>
        <w:t xml:space="preserve">working </w:t>
      </w:r>
      <w:r w:rsidRPr="00E535C8">
        <w:rPr>
          <w:rStyle w:val="IntenseEmphasis"/>
          <w:rFonts w:ascii="Arial" w:hAnsi="Arial" w:cs="Arial"/>
          <w:highlight w:val="yellow"/>
        </w:rPr>
        <w:t>within a</w:t>
      </w:r>
      <w:r w:rsidRPr="006C185C">
        <w:rPr>
          <w:rStyle w:val="IntenseEmphasis"/>
          <w:rFonts w:ascii="Arial" w:hAnsi="Arial" w:cs="Arial"/>
        </w:rPr>
        <w:t xml:space="preserve">n otherwise highly </w:t>
      </w:r>
      <w:r w:rsidRPr="00E535C8">
        <w:rPr>
          <w:rStyle w:val="IntenseEmphasis"/>
          <w:rFonts w:ascii="Arial" w:hAnsi="Arial" w:cs="Arial"/>
          <w:highlight w:val="yellow"/>
        </w:rPr>
        <w:t>secure environment</w:t>
      </w:r>
      <w:r w:rsidRPr="006C185C">
        <w:rPr>
          <w:rStyle w:val="IntenseEmphasis"/>
          <w:rFonts w:ascii="Arial" w:hAnsi="Arial" w:cs="Arial"/>
        </w:rPr>
        <w:t>. There is also some risk that a nuclear-armed country might use a terrorist group to launch a nuclear attack on an adversary. This possibility is also of low probability, because the sponsor country would almost inevitably risk nuclear annihilation itself. Finally, a terrorist group might try to design and build its own weapon</w:t>
      </w:r>
      <w:r w:rsidRPr="006C185C">
        <w:rPr>
          <w:rFonts w:ascii="Arial" w:hAnsi="Arial" w:cs="Arial"/>
          <w:sz w:val="16"/>
        </w:rPr>
        <w:t xml:space="preserve">, possibly with the help of disaffected persons from a weapon state who might provide them with nuclear know-how and/or materials. </w:t>
      </w:r>
      <w:r w:rsidRPr="00E535C8">
        <w:rPr>
          <w:rStyle w:val="IntenseEmphasis"/>
          <w:rFonts w:ascii="Arial" w:hAnsi="Arial" w:cs="Arial"/>
          <w:highlight w:val="yellow"/>
        </w:rPr>
        <w:t xml:space="preserve">Given all the steps needed to achieve a weapon </w:t>
      </w:r>
      <w:r w:rsidRPr="006C185C">
        <w:rPr>
          <w:rStyle w:val="IntenseEmphasis"/>
          <w:rFonts w:ascii="Arial" w:hAnsi="Arial" w:cs="Arial"/>
        </w:rPr>
        <w:t xml:space="preserve">that is workable with high probability without being discovered and without suffering an accident this scenario is also fraught with risk for the terrorists. As a result, </w:t>
      </w:r>
      <w:r w:rsidRPr="00E535C8">
        <w:rPr>
          <w:rStyle w:val="IntenseEmphasis"/>
          <w:rFonts w:ascii="Arial" w:hAnsi="Arial" w:cs="Arial"/>
          <w:highlight w:val="yellow"/>
        </w:rPr>
        <w:t xml:space="preserve">terrorists are </w:t>
      </w:r>
      <w:r w:rsidRPr="006C185C">
        <w:rPr>
          <w:rStyle w:val="IntenseEmphasis"/>
          <w:rFonts w:ascii="Arial" w:hAnsi="Arial" w:cs="Arial"/>
        </w:rPr>
        <w:t xml:space="preserve">much more likely to try to achieve their aims </w:t>
      </w:r>
      <w:r w:rsidRPr="00E535C8">
        <w:rPr>
          <w:rStyle w:val="IntenseEmphasis"/>
          <w:rFonts w:ascii="Arial" w:hAnsi="Arial" w:cs="Arial"/>
          <w:highlight w:val="yellow"/>
        </w:rPr>
        <w:t>using conventional weapons, which are cheaper, safer, and</w:t>
      </w:r>
      <w:r w:rsidRPr="006C185C">
        <w:rPr>
          <w:rStyle w:val="IntenseEmphasis"/>
          <w:rFonts w:ascii="Arial" w:hAnsi="Arial" w:cs="Arial"/>
        </w:rPr>
        <w:t xml:space="preserve"> technically </w:t>
      </w:r>
      <w:r w:rsidRPr="00E535C8">
        <w:rPr>
          <w:rStyle w:val="IntenseEmphasis"/>
          <w:rFonts w:ascii="Arial" w:hAnsi="Arial" w:cs="Arial"/>
          <w:highlight w:val="yellow"/>
        </w:rPr>
        <w:t>more reliable</w:t>
      </w:r>
      <w:r w:rsidRPr="006C185C">
        <w:rPr>
          <w:rStyle w:val="IntenseEmphasis"/>
          <w:rFonts w:ascii="Arial" w:hAnsi="Arial" w:cs="Arial"/>
        </w:rPr>
        <w:t>. Thus, while no one can discount completely the acquisition by a terrorist group of a nuclear explosive weapon, such an event appears to be of very low probability</w:t>
      </w:r>
      <w:r w:rsidRPr="006C185C">
        <w:rPr>
          <w:rFonts w:ascii="Arial" w:hAnsi="Arial" w:cs="Arial"/>
          <w:sz w:val="16"/>
        </w:rPr>
        <w:t xml:space="preserve"> over the next decade at least, and can be made still lower using techniques or policies that do not require constitutionally problematic steps by the federal government or an optional war whose death rate could match or exceed what the terrorists are capable of. </w:t>
      </w:r>
      <w:r w:rsidRPr="00E535C8">
        <w:rPr>
          <w:rStyle w:val="IntenseEmphasis"/>
          <w:rFonts w:ascii="Arial" w:hAnsi="Arial" w:cs="Arial"/>
          <w:highlight w:val="yellow"/>
        </w:rPr>
        <w:t xml:space="preserve">There is a tendency on the part of security policy advocates to hype security threats </w:t>
      </w:r>
      <w:r w:rsidRPr="006C185C">
        <w:rPr>
          <w:rStyle w:val="IntenseEmphasis"/>
          <w:rFonts w:ascii="Arial" w:hAnsi="Arial" w:cs="Arial"/>
        </w:rPr>
        <w:t>to obtain support for their desired policy outcomes</w:t>
      </w:r>
      <w:r w:rsidRPr="006C185C">
        <w:rPr>
          <w:rFonts w:ascii="Arial" w:hAnsi="Arial" w:cs="Arial"/>
          <w:sz w:val="16"/>
        </w:rPr>
        <w:t xml:space="preserve">. They are free to do so in a democratic society, and most come by their advocacy through genuine conviction that a real security threat is receiving insufficient attention. But </w:t>
      </w:r>
      <w:r w:rsidRPr="006C185C">
        <w:rPr>
          <w:rStyle w:val="IntenseEmphasis"/>
          <w:rFonts w:ascii="Arial" w:hAnsi="Arial" w:cs="Arial"/>
        </w:rPr>
        <w:t xml:space="preserve">there is now enough evidence of how such advocacy has been distorted </w:t>
      </w:r>
      <w:r w:rsidRPr="00E535C8">
        <w:rPr>
          <w:rStyle w:val="IntenseEmphasis"/>
          <w:rFonts w:ascii="Arial" w:hAnsi="Arial" w:cs="Arial"/>
          <w:highlight w:val="yellow"/>
        </w:rPr>
        <w:t>for the purpose of overcoming political opposition</w:t>
      </w:r>
      <w:r w:rsidRPr="006C185C">
        <w:rPr>
          <w:rStyle w:val="IntenseEmphasis"/>
          <w:rFonts w:ascii="Arial" w:hAnsi="Arial" w:cs="Arial"/>
        </w:rPr>
        <w:t xml:space="preserve"> to policies stemming from ideology that careful public exposure and examination of data on claimed threats should be part of any such debate</w:t>
      </w:r>
      <w:r w:rsidRPr="006C185C">
        <w:rPr>
          <w:rFonts w:ascii="Arial" w:hAnsi="Arial" w:cs="Arial"/>
          <w:sz w:val="16"/>
        </w:rPr>
        <w:t>. Until this happens</w:t>
      </w:r>
      <w:r w:rsidRPr="00E535C8">
        <w:rPr>
          <w:rFonts w:ascii="Arial" w:hAnsi="Arial" w:cs="Arial"/>
          <w:sz w:val="16"/>
          <w:highlight w:val="yellow"/>
        </w:rPr>
        <w:t xml:space="preserve">, </w:t>
      </w:r>
      <w:r w:rsidRPr="00E535C8">
        <w:rPr>
          <w:rStyle w:val="IntenseEmphasis"/>
          <w:rFonts w:ascii="Arial" w:hAnsi="Arial" w:cs="Arial"/>
          <w:highlight w:val="yellow"/>
        </w:rPr>
        <w:t>the most appropriate attitude toward</w:t>
      </w:r>
      <w:r w:rsidRPr="006C185C">
        <w:rPr>
          <w:rStyle w:val="IntenseEmphasis"/>
          <w:rFonts w:ascii="Arial" w:hAnsi="Arial" w:cs="Arial"/>
        </w:rPr>
        <w:t xml:space="preserve"> claimed </w:t>
      </w:r>
      <w:r w:rsidRPr="00E535C8">
        <w:rPr>
          <w:rStyle w:val="IntenseEmphasis"/>
          <w:rFonts w:ascii="Arial" w:hAnsi="Arial" w:cs="Arial"/>
          <w:highlight w:val="yellow"/>
        </w:rPr>
        <w:t>threats of nuclear terrorism</w:t>
      </w:r>
      <w:r w:rsidRPr="006C185C">
        <w:rPr>
          <w:rFonts w:ascii="Arial" w:hAnsi="Arial" w:cs="Arial"/>
          <w:sz w:val="16"/>
        </w:rPr>
        <w:t xml:space="preserve">, especially when accompanied by advocacy of policies intruding on individual freedom, </w:t>
      </w:r>
      <w:r w:rsidRPr="00E535C8">
        <w:rPr>
          <w:rStyle w:val="IntenseEmphasis"/>
          <w:rFonts w:ascii="Arial" w:hAnsi="Arial" w:cs="Arial"/>
          <w:highlight w:val="yellow"/>
        </w:rPr>
        <w:t xml:space="preserve">should be </w:t>
      </w:r>
      <w:r w:rsidRPr="006C185C">
        <w:rPr>
          <w:rStyle w:val="IntenseEmphasis"/>
          <w:rFonts w:ascii="Arial" w:hAnsi="Arial" w:cs="Arial"/>
        </w:rPr>
        <w:t xml:space="preserve">one of </w:t>
      </w:r>
      <w:r w:rsidRPr="00E535C8">
        <w:rPr>
          <w:rStyle w:val="IntenseEmphasis"/>
          <w:rFonts w:ascii="Arial" w:hAnsi="Arial" w:cs="Arial"/>
          <w:highlight w:val="yellow"/>
        </w:rPr>
        <w:t>skepticism</w:t>
      </w:r>
      <w:r w:rsidRPr="006C185C">
        <w:rPr>
          <w:rFonts w:ascii="Arial" w:hAnsi="Arial" w:cs="Arial"/>
          <w:sz w:val="16"/>
        </w:rPr>
        <w:t>. Interestingly, while all this attention to nuclear terrorism goes on, the United States and other nuclear nations have no problem promoting the use of nuclear power and national nuclear programs (only for friends, of course) that end up creating more nuclear materials that can be used for weapons. The use of civilian nuclear programs to disguise national weapon ambitions has been a hallmark of proliferation history ever since the Atoms for Peace program (Sokolski, 2001), suggesting that the real nuclear threat resides where it always has resided in national nuclear programs; but placing the threat where it properly belongs does not carry the public-relations frisson currently attached to the word Òterrorism.Ó</w:t>
      </w:r>
    </w:p>
    <w:p w14:paraId="33E8DBE9" w14:textId="07D5C1FD" w:rsidR="00A57811" w:rsidRDefault="00A57811" w:rsidP="00A57811">
      <w:pPr>
        <w:pStyle w:val="Heading3"/>
      </w:pPr>
      <w:r>
        <w:t>AT: Bioterror</w:t>
      </w:r>
    </w:p>
    <w:p w14:paraId="77F578EA" w14:textId="50EC6C43" w:rsidR="00A57811" w:rsidRPr="006C185C" w:rsidRDefault="00A57811" w:rsidP="00A57811">
      <w:pPr>
        <w:pStyle w:val="Heading4"/>
        <w:rPr>
          <w:rFonts w:ascii="Arial" w:hAnsi="Arial" w:cs="Arial"/>
        </w:rPr>
      </w:pPr>
      <w:r w:rsidRPr="006C185C">
        <w:rPr>
          <w:rFonts w:ascii="Arial" w:hAnsi="Arial" w:cs="Arial"/>
        </w:rPr>
        <w:t xml:space="preserve">No biological or </w:t>
      </w:r>
      <w:r>
        <w:rPr>
          <w:rFonts w:ascii="Arial" w:hAnsi="Arial" w:cs="Arial"/>
        </w:rPr>
        <w:t>chemical</w:t>
      </w:r>
      <w:r w:rsidRPr="006C185C">
        <w:rPr>
          <w:rFonts w:ascii="Arial" w:hAnsi="Arial" w:cs="Arial"/>
        </w:rPr>
        <w:t xml:space="preserve"> weapons used by terorrists, laundry list of reasons</w:t>
      </w:r>
    </w:p>
    <w:p w14:paraId="1F2CA1F2" w14:textId="77777777" w:rsidR="00A57811" w:rsidRPr="006C185C" w:rsidRDefault="00A57811" w:rsidP="00A57811">
      <w:pPr>
        <w:rPr>
          <w:rFonts w:ascii="Arial" w:hAnsi="Arial" w:cs="Arial"/>
        </w:rPr>
      </w:pPr>
      <w:r w:rsidRPr="006C185C">
        <w:rPr>
          <w:rFonts w:ascii="Arial" w:eastAsiaTheme="majorEastAsia" w:hAnsi="Arial" w:cs="Arial"/>
          <w:b/>
          <w:iCs/>
        </w:rPr>
        <w:t>Seitz 16</w:t>
      </w:r>
      <w:r w:rsidRPr="006C185C">
        <w:rPr>
          <w:rFonts w:ascii="Arial" w:hAnsi="Arial" w:cs="Arial"/>
        </w:rPr>
        <w:t xml:space="preserve"> Sam Seitz, Analyst in International Relations and American Politics, 8-26-2016, "Why WMD Terrorism Isn’t as Scary as it Seems," Politics in Theory and Practice, https://politicstheorypractice.wordpress.com/2016/08/26/why-wmd-terrorism-isnt-as-scary-as-it-seems/</w:t>
      </w:r>
    </w:p>
    <w:p w14:paraId="272E364D" w14:textId="18907AE0" w:rsidR="00C23098" w:rsidRPr="00C23098" w:rsidRDefault="00A57811" w:rsidP="00A57811">
      <w:pPr>
        <w:rPr>
          <w:rFonts w:ascii="Arial" w:hAnsi="Arial" w:cs="Arial"/>
          <w:sz w:val="12"/>
        </w:rPr>
      </w:pPr>
      <w:r w:rsidRPr="006C185C">
        <w:rPr>
          <w:rFonts w:ascii="Arial" w:hAnsi="Arial" w:cs="Arial"/>
          <w:sz w:val="12"/>
        </w:rPr>
        <w:t xml:space="preserve">Of course, nuclear weapons are not the only WMD system. Chemical and biological weapons also seemingly pose serious threats to public safety, especially when they fall into the hands of terrorists. However, </w:t>
      </w:r>
      <w:r w:rsidRPr="006C185C">
        <w:rPr>
          <w:rStyle w:val="StyleUnderline"/>
          <w:rFonts w:ascii="Arial" w:eastAsiaTheme="majorEastAsia" w:hAnsi="Arial" w:cs="Arial"/>
        </w:rPr>
        <w:t xml:space="preserve">when one begins to examine the risks of chemical or biological weapons, one finds that </w:t>
      </w:r>
      <w:r w:rsidRPr="005544BD">
        <w:rPr>
          <w:rStyle w:val="StyleUnderline"/>
          <w:rFonts w:ascii="Arial" w:eastAsiaTheme="majorEastAsia" w:hAnsi="Arial" w:cs="Arial"/>
          <w:highlight w:val="green"/>
        </w:rPr>
        <w:t xml:space="preserve">chemical and biological weapons are far less concerning than they </w:t>
      </w:r>
      <w:r w:rsidRPr="006C185C">
        <w:rPr>
          <w:rStyle w:val="StyleUnderline"/>
          <w:rFonts w:ascii="Arial" w:eastAsiaTheme="majorEastAsia" w:hAnsi="Arial" w:cs="Arial"/>
        </w:rPr>
        <w:t xml:space="preserve">originally </w:t>
      </w:r>
      <w:r w:rsidRPr="005544BD">
        <w:rPr>
          <w:rStyle w:val="StyleUnderline"/>
          <w:rFonts w:ascii="Arial" w:eastAsiaTheme="majorEastAsia" w:hAnsi="Arial" w:cs="Arial"/>
          <w:highlight w:val="green"/>
        </w:rPr>
        <w:t>appear.</w:t>
      </w:r>
      <w:r w:rsidRPr="006C185C">
        <w:rPr>
          <w:rStyle w:val="StyleUnderline"/>
          <w:rFonts w:ascii="Arial" w:eastAsiaTheme="majorEastAsia" w:hAnsi="Arial" w:cs="Arial"/>
        </w:rPr>
        <w:t xml:space="preserve"> Chemical weapons are unlikely to pose a serious threat for two reasons. First, </w:t>
      </w:r>
      <w:r w:rsidRPr="005544BD">
        <w:rPr>
          <w:rStyle w:val="StyleUnderline"/>
          <w:rFonts w:ascii="Arial" w:eastAsiaTheme="majorEastAsia" w:hAnsi="Arial" w:cs="Arial"/>
          <w:highlight w:val="green"/>
        </w:rPr>
        <w:t>they are banned under international law</w:t>
      </w:r>
      <w:r w:rsidRPr="006C185C">
        <w:rPr>
          <w:rStyle w:val="StyleUnderline"/>
          <w:rFonts w:ascii="Arial" w:eastAsiaTheme="majorEastAsia" w:hAnsi="Arial" w:cs="Arial"/>
        </w:rPr>
        <w:t xml:space="preserve">, thus making acquisition of potent compounds challenging. Second, </w:t>
      </w:r>
      <w:r w:rsidRPr="005544BD">
        <w:rPr>
          <w:rStyle w:val="StyleUnderline"/>
          <w:rFonts w:ascii="Arial" w:eastAsiaTheme="majorEastAsia" w:hAnsi="Arial" w:cs="Arial"/>
          <w:highlight w:val="green"/>
        </w:rPr>
        <w:t>there are no empirical examples of successful chemical attacks</w:t>
      </w:r>
      <w:r w:rsidRPr="006C185C">
        <w:rPr>
          <w:rFonts w:ascii="Arial" w:hAnsi="Arial" w:cs="Arial"/>
          <w:sz w:val="12"/>
        </w:rPr>
        <w:t>. Indeed, when the Aum Shinrikyo cult did initiate a large-scale chemical attack in Tokyo in 1995, it produced only minimal casualties (5</w:t>
      </w:r>
      <w:r w:rsidRPr="006C185C">
        <w:rPr>
          <w:rStyle w:val="StyleUnderline"/>
          <w:rFonts w:ascii="Arial" w:eastAsiaTheme="majorEastAsia" w:hAnsi="Arial" w:cs="Arial"/>
        </w:rPr>
        <w:t xml:space="preserve">). The problem with chemical attacks is that it </w:t>
      </w:r>
      <w:r w:rsidRPr="005544BD">
        <w:rPr>
          <w:rStyle w:val="StyleUnderline"/>
          <w:rFonts w:ascii="Arial" w:eastAsiaTheme="majorEastAsia" w:hAnsi="Arial" w:cs="Arial"/>
          <w:highlight w:val="green"/>
        </w:rPr>
        <w:t>is incredibly challenging to effectively engineer compounds</w:t>
      </w:r>
      <w:r w:rsidRPr="006C185C">
        <w:rPr>
          <w:rStyle w:val="StyleUnderline"/>
          <w:rFonts w:ascii="Arial" w:eastAsiaTheme="majorEastAsia" w:hAnsi="Arial" w:cs="Arial"/>
        </w:rPr>
        <w:t xml:space="preserve"> in a way that maximizes lethality while also ensuring that the agent does not dissipate before affecting large numbers of victims</w:t>
      </w:r>
      <w:r w:rsidRPr="006C185C">
        <w:rPr>
          <w:rFonts w:ascii="Arial" w:hAnsi="Arial" w:cs="Arial"/>
          <w:sz w:val="12"/>
        </w:rPr>
        <w:t xml:space="preserve"> (6). Therefore, </w:t>
      </w:r>
      <w:r w:rsidRPr="005544BD">
        <w:rPr>
          <w:rStyle w:val="StyleUnderline"/>
          <w:rFonts w:ascii="Arial" w:eastAsiaTheme="majorEastAsia" w:hAnsi="Arial" w:cs="Arial"/>
          <w:highlight w:val="green"/>
        </w:rPr>
        <w:t>it is unlikely that terrorist organizations would dedicate time and resources to the development of chemical weapons</w:t>
      </w:r>
      <w:r w:rsidRPr="006C185C">
        <w:rPr>
          <w:rFonts w:ascii="Arial" w:hAnsi="Arial" w:cs="Arial"/>
          <w:sz w:val="12"/>
        </w:rPr>
        <w:t xml:space="preserve">. They are simply too fickle. </w:t>
      </w:r>
      <w:r w:rsidRPr="005544BD">
        <w:rPr>
          <w:rStyle w:val="StyleUnderline"/>
          <w:rFonts w:ascii="Arial" w:eastAsiaTheme="majorEastAsia" w:hAnsi="Arial" w:cs="Arial"/>
          <w:highlight w:val="green"/>
        </w:rPr>
        <w:t>Biological attacks are equally unlikely</w:t>
      </w:r>
      <w:r w:rsidRPr="006C185C">
        <w:rPr>
          <w:rStyle w:val="StyleUnderline"/>
          <w:rFonts w:ascii="Arial" w:eastAsiaTheme="majorEastAsia" w:hAnsi="Arial" w:cs="Arial"/>
        </w:rPr>
        <w:t xml:space="preserve"> to occur for many of the same reasons. There simply aren’t many biological weapons programs because the use of these kinds of systems is prohibited by international law</w:t>
      </w:r>
      <w:r w:rsidRPr="006C185C">
        <w:rPr>
          <w:rFonts w:ascii="Arial" w:hAnsi="Arial" w:cs="Arial"/>
          <w:sz w:val="12"/>
        </w:rPr>
        <w:t xml:space="preserve">. Thus, </w:t>
      </w:r>
      <w:r w:rsidRPr="005544BD">
        <w:rPr>
          <w:rStyle w:val="StyleUnderline"/>
          <w:rFonts w:ascii="Arial" w:eastAsiaTheme="majorEastAsia" w:hAnsi="Arial" w:cs="Arial"/>
          <w:highlight w:val="green"/>
        </w:rPr>
        <w:t>few individuals have the requisite knowledge to engineer and produce effective bio-agents</w:t>
      </w:r>
      <w:r w:rsidRPr="006C185C">
        <w:rPr>
          <w:rFonts w:ascii="Arial" w:hAnsi="Arial" w:cs="Arial"/>
          <w:sz w:val="12"/>
        </w:rPr>
        <w:t xml:space="preserve">. </w:t>
      </w:r>
      <w:r w:rsidRPr="006C185C">
        <w:rPr>
          <w:rStyle w:val="StyleUnderline"/>
          <w:rFonts w:ascii="Arial" w:eastAsiaTheme="majorEastAsia" w:hAnsi="Arial" w:cs="Arial"/>
        </w:rPr>
        <w:t xml:space="preserve">Without proper expertise and infrastructure, </w:t>
      </w:r>
      <w:r w:rsidRPr="005544BD">
        <w:rPr>
          <w:rStyle w:val="StyleUnderline"/>
          <w:rFonts w:ascii="Arial" w:eastAsiaTheme="majorEastAsia" w:hAnsi="Arial" w:cs="Arial"/>
          <w:highlight w:val="green"/>
        </w:rPr>
        <w:t>it is unlikely that terrorist networks will ever possess the knowledge or means to produce weapons grade biological agents</w:t>
      </w:r>
      <w:r w:rsidRPr="006C185C">
        <w:rPr>
          <w:rFonts w:ascii="Arial" w:hAnsi="Arial" w:cs="Arial"/>
          <w:sz w:val="12"/>
        </w:rPr>
        <w:t xml:space="preserve"> (7). </w:t>
      </w:r>
      <w:r w:rsidRPr="006C185C">
        <w:rPr>
          <w:rStyle w:val="StyleUnderline"/>
          <w:rFonts w:ascii="Arial" w:eastAsiaTheme="majorEastAsia" w:hAnsi="Arial" w:cs="Arial"/>
        </w:rPr>
        <w:t xml:space="preserve">Like chemical weapons, </w:t>
      </w:r>
      <w:r w:rsidRPr="005544BD">
        <w:rPr>
          <w:rStyle w:val="StyleUnderline"/>
          <w:rFonts w:ascii="Arial" w:eastAsiaTheme="majorEastAsia" w:hAnsi="Arial" w:cs="Arial"/>
          <w:highlight w:val="green"/>
        </w:rPr>
        <w:t xml:space="preserve">biological weapons </w:t>
      </w:r>
      <w:r w:rsidRPr="006C185C">
        <w:rPr>
          <w:rStyle w:val="StyleUnderline"/>
          <w:rFonts w:ascii="Arial" w:eastAsiaTheme="majorEastAsia" w:hAnsi="Arial" w:cs="Arial"/>
        </w:rPr>
        <w:t xml:space="preserve">also </w:t>
      </w:r>
      <w:r w:rsidRPr="005544BD">
        <w:rPr>
          <w:rStyle w:val="StyleUnderline"/>
          <w:rFonts w:ascii="Arial" w:eastAsiaTheme="majorEastAsia" w:hAnsi="Arial" w:cs="Arial"/>
          <w:highlight w:val="green"/>
        </w:rPr>
        <w:t xml:space="preserve">have a poor track record when it comes to inflicting </w:t>
      </w:r>
      <w:r w:rsidRPr="006C185C">
        <w:rPr>
          <w:rStyle w:val="StyleUnderline"/>
          <w:rFonts w:ascii="Arial" w:eastAsiaTheme="majorEastAsia" w:hAnsi="Arial" w:cs="Arial"/>
        </w:rPr>
        <w:t xml:space="preserve">serious </w:t>
      </w:r>
      <w:r w:rsidRPr="005544BD">
        <w:rPr>
          <w:rStyle w:val="StyleUnderline"/>
          <w:rFonts w:ascii="Arial" w:eastAsiaTheme="majorEastAsia" w:hAnsi="Arial" w:cs="Arial"/>
          <w:highlight w:val="green"/>
        </w:rPr>
        <w:t>damage.</w:t>
      </w:r>
      <w:r w:rsidRPr="006C185C">
        <w:rPr>
          <w:rFonts w:ascii="Arial" w:hAnsi="Arial" w:cs="Arial"/>
          <w:sz w:val="12"/>
        </w:rPr>
        <w:t xml:space="preserve"> As Alan Dove explains, “Terrorist groups have… deployed biological weapons twice… The first was [in] 1984… [when] a cult in Oregon inoculated restaurant salad bars with Salmonella… 751 people got sick, but nobody died.” The second biological terrorist attack was conducted by another cult, the same one that launched the chemical attack in Tokyo; its bio-attack was even less effective than its chemical attack. Despite the cult being “well-financed, and [having] many highly educated members… Nobody got sick or died” (8). Finally, it’s important to remember that the United States and other Western countries have impressively modern and well-funded public health institutions. </w:t>
      </w:r>
      <w:r w:rsidRPr="006C185C">
        <w:rPr>
          <w:rStyle w:val="StyleUnderline"/>
          <w:rFonts w:ascii="Arial" w:eastAsiaTheme="majorEastAsia" w:hAnsi="Arial" w:cs="Arial"/>
        </w:rPr>
        <w:t xml:space="preserve">Thus, </w:t>
      </w:r>
      <w:r w:rsidRPr="005544BD">
        <w:rPr>
          <w:rStyle w:val="StyleUnderline"/>
          <w:rFonts w:ascii="Arial" w:eastAsiaTheme="majorEastAsia" w:hAnsi="Arial" w:cs="Arial"/>
          <w:highlight w:val="green"/>
        </w:rPr>
        <w:t xml:space="preserve">even if terrorists are able to execute a potent biological attack </w:t>
      </w:r>
      <w:r w:rsidRPr="006C185C">
        <w:rPr>
          <w:rStyle w:val="StyleUnderline"/>
          <w:rFonts w:ascii="Arial" w:eastAsiaTheme="majorEastAsia" w:hAnsi="Arial" w:cs="Arial"/>
        </w:rPr>
        <w:t>against metropolitan areas in North America or Europe</w:t>
      </w:r>
      <w:r w:rsidRPr="005544BD">
        <w:rPr>
          <w:rStyle w:val="StyleUnderline"/>
          <w:rFonts w:ascii="Arial" w:eastAsiaTheme="majorEastAsia" w:hAnsi="Arial" w:cs="Arial"/>
          <w:highlight w:val="green"/>
        </w:rPr>
        <w:t xml:space="preserve">, it is unlikely that casualties would be high, </w:t>
      </w:r>
      <w:r w:rsidRPr="006C185C">
        <w:rPr>
          <w:rStyle w:val="StyleUnderline"/>
          <w:rFonts w:ascii="Arial" w:eastAsiaTheme="majorEastAsia" w:hAnsi="Arial" w:cs="Arial"/>
        </w:rPr>
        <w:t xml:space="preserve">as well-stocked hospitals and emergency response units would be able to mitigate the impact and prevent worst case scenarios. </w:t>
      </w:r>
    </w:p>
    <w:p w14:paraId="75946AE3" w14:textId="75CD11EE" w:rsidR="00F752C8" w:rsidRPr="00F752C8" w:rsidRDefault="00F752C8" w:rsidP="00F752C8">
      <w:pPr>
        <w:pStyle w:val="Heading3"/>
      </w:pPr>
      <w:r w:rsidRPr="00F752C8">
        <w:t>AT: Refugees = Security Risk</w:t>
      </w:r>
    </w:p>
    <w:p w14:paraId="2EB910F6" w14:textId="77777777" w:rsidR="00CF3FBF" w:rsidRPr="00F079BC" w:rsidRDefault="00CF3FBF" w:rsidP="00CF3FBF">
      <w:pPr>
        <w:pStyle w:val="Heading4"/>
        <w:rPr>
          <w:rStyle w:val="StyleUnderline"/>
        </w:rPr>
      </w:pPr>
      <w:r w:rsidRPr="00F079BC">
        <w:t>We need to accept refugees for the economy, they are unlikely to pose a security risk.</w:t>
      </w:r>
    </w:p>
    <w:p w14:paraId="19EAF647" w14:textId="3C20E036" w:rsidR="00CF3FBF" w:rsidRDefault="00CF3FBF" w:rsidP="00CF3FBF">
      <w:pPr>
        <w:rPr>
          <w:rStyle w:val="StyleUnderline"/>
        </w:rPr>
      </w:pPr>
      <w:r w:rsidRPr="00414F3E">
        <w:rPr>
          <w:rStyle w:val="Style13ptBold"/>
        </w:rPr>
        <w:t>Altman 15</w:t>
      </w:r>
      <w:r>
        <w:rPr>
          <w:rStyle w:val="StyleUnderline"/>
        </w:rPr>
        <w:t xml:space="preserve"> </w:t>
      </w:r>
      <w:r w:rsidRPr="0077209B">
        <w:t>(Daniel, he owner of North Yard Analytics LLC, a sports data consulting firm, and an adjunct associate professor of economics at New York University’s Stern School of Business, "we Should All Be Competing to Take In Refugees, September 8, 2015,https://foreignpolicy.com/2015/09/08/we-should-all-be-competing-to-take-in-refugees-europe-syria/)</w:t>
      </w:r>
    </w:p>
    <w:p w14:paraId="0B52A18A" w14:textId="5356B070" w:rsidR="00CF3FBF" w:rsidRDefault="00F752C8" w:rsidP="00CF3FBF">
      <w:pPr>
        <w:rPr>
          <w:sz w:val="16"/>
        </w:rPr>
      </w:pPr>
      <w:r>
        <w:rPr>
          <w:sz w:val="16"/>
        </w:rPr>
        <w:t>W</w:t>
      </w:r>
      <w:r w:rsidR="00CF3FBF" w:rsidRPr="005D1780">
        <w:rPr>
          <w:sz w:val="16"/>
        </w:rPr>
        <w:t xml:space="preserve">here should the world’s refugees go? As many economists have pointed out, including at least one Nobel laureate, they should go where they want to go — which is likely to be where they’ll find the family, community, and opportunities they need to integrate and succeed. But failing the free movement of people throughout the world, a few other factors might sway countries to accept more new citizens. First, let’s be clear: </w:t>
      </w:r>
      <w:r w:rsidR="00CF3FBF" w:rsidRPr="00414F3E">
        <w:rPr>
          <w:rStyle w:val="StyleUnderline"/>
          <w:highlight w:val="yellow"/>
        </w:rPr>
        <w:t>Countries that refuse refugees are</w:t>
      </w:r>
      <w:r w:rsidR="00CF3FBF" w:rsidRPr="005D1780">
        <w:rPr>
          <w:sz w:val="16"/>
        </w:rPr>
        <w:t xml:space="preserve"> usually </w:t>
      </w:r>
      <w:r w:rsidR="00CF3FBF" w:rsidRPr="00414F3E">
        <w:rPr>
          <w:rStyle w:val="StyleUnderline"/>
          <w:highlight w:val="yellow"/>
        </w:rPr>
        <w:t>damaging their own prospects</w:t>
      </w:r>
      <w:r w:rsidR="00CF3FBF" w:rsidRPr="005D1780">
        <w:rPr>
          <w:sz w:val="16"/>
        </w:rPr>
        <w:t xml:space="preserve">. </w:t>
      </w:r>
      <w:r w:rsidR="00CF3FBF" w:rsidRPr="00414F3E">
        <w:rPr>
          <w:rStyle w:val="StyleUnderline"/>
          <w:highlight w:val="yellow"/>
        </w:rPr>
        <w:t>Refugees are some of the best bets for almost any economy</w:t>
      </w:r>
      <w:r w:rsidR="00CF3FBF" w:rsidRPr="005D1780">
        <w:rPr>
          <w:sz w:val="16"/>
          <w:highlight w:val="yellow"/>
        </w:rPr>
        <w:t>.</w:t>
      </w:r>
      <w:r w:rsidR="00CF3FBF" w:rsidRPr="005D1780">
        <w:rPr>
          <w:sz w:val="16"/>
        </w:rPr>
        <w:t xml:space="preserve"> The extraordinary journeys they undertake to flee conflict and insecurity show that they’re motivated, enterprising, and able-bodied. They want to work and support their families — they just prefer to do it somewhere safe. In the United States, a higher share of foreign-born people join the labor force than native-born people, and their unemployment rate is typically lower as well. Moreover, </w:t>
      </w:r>
      <w:r w:rsidR="00CF3FBF" w:rsidRPr="00414F3E">
        <w:rPr>
          <w:rStyle w:val="StyleUnderline"/>
          <w:highlight w:val="yellow"/>
        </w:rPr>
        <w:t>the families fleeing</w:t>
      </w:r>
      <w:r w:rsidR="00CF3FBF" w:rsidRPr="005D1780">
        <w:rPr>
          <w:sz w:val="16"/>
        </w:rPr>
        <w:t xml:space="preserve"> Syria, Yemen, Afghanistan, and other countries — totaling perhaps 20 million people — </w:t>
      </w:r>
      <w:r w:rsidR="00CF3FBF" w:rsidRPr="00414F3E">
        <w:rPr>
          <w:rStyle w:val="Emphasis"/>
          <w:highlight w:val="yellow"/>
        </w:rPr>
        <w:t>are unlikely to pose a security risk</w:t>
      </w:r>
      <w:r w:rsidR="00CF3FBF" w:rsidRPr="005D1780">
        <w:rPr>
          <w:sz w:val="16"/>
        </w:rPr>
        <w:t xml:space="preserve">. </w:t>
      </w:r>
      <w:r w:rsidR="00CF3FBF" w:rsidRPr="00414F3E">
        <w:rPr>
          <w:rStyle w:val="StyleUnderline"/>
          <w:highlight w:val="yellow"/>
        </w:rPr>
        <w:t>They’re trying to escape extremism and violence, not foment it.</w:t>
      </w:r>
      <w:r w:rsidR="00CF3FBF" w:rsidRPr="00414F3E">
        <w:rPr>
          <w:rStyle w:val="StyleUnderline"/>
        </w:rPr>
        <w:t xml:space="preserve"> </w:t>
      </w:r>
      <w:r w:rsidR="00CF3FBF" w:rsidRPr="00414F3E">
        <w:rPr>
          <w:rStyle w:val="Emphasis"/>
          <w:highlight w:val="yellow"/>
        </w:rPr>
        <w:t>They couldn’t be further from the stereotypical villains of the global war on terror.</w:t>
      </w:r>
      <w:r w:rsidR="00CF3FBF" w:rsidRPr="005D1780">
        <w:rPr>
          <w:sz w:val="16"/>
        </w:rPr>
        <w:t xml:space="preserve"> Perversely, the realities of politics and prejudice have stopped many countries from opening their doors more than a crack, if at all. An exception is Germany, which is expecting 800,000 asylum applications this year and is prepared to take in 500,000 more refugees annually for the foreseeable future. With the unemployment rate hovering around its lowest levels in decades, Germany is ready to absorb new workers. But countries with tight labor markets aren’t the only ones for which refugees can provide an economic boost. Refugees are consumers before they’re workers, in fact as soon as they arrive in their new homes. Before they have jobs, they typically receive financial aid from relatives, community groups, charities, and the government so they can pay rent and buy necessities. In each of these cases, money is converted from savings to consumption</w:t>
      </w:r>
      <w:r w:rsidR="00CF3FBF" w:rsidRPr="00414F3E">
        <w:rPr>
          <w:rStyle w:val="StyleUnderline"/>
        </w:rPr>
        <w:t xml:space="preserve">. </w:t>
      </w:r>
      <w:r w:rsidR="00CF3FBF" w:rsidRPr="00F079BC">
        <w:rPr>
          <w:rStyle w:val="StyleUnderline"/>
          <w:highlight w:val="yellow"/>
        </w:rPr>
        <w:t>Donations that might otherwise have sat in bank accounts join funds from treasury coffers in a massive short-term stimulus to the economy</w:t>
      </w:r>
      <w:r w:rsidR="00CF3FBF" w:rsidRPr="00414F3E">
        <w:rPr>
          <w:rStyle w:val="StyleUnderline"/>
        </w:rPr>
        <w:t>.</w:t>
      </w:r>
      <w:r w:rsidR="00CF3FBF" w:rsidRPr="005D1780">
        <w:rPr>
          <w:sz w:val="16"/>
        </w:rPr>
        <w:t xml:space="preserve"> This stimulus doesn’t come at the cost of future growth, either. Instead, it’s an upfront payment for a wellspring of long-term economic activity. </w:t>
      </w:r>
    </w:p>
    <w:p w14:paraId="476E5D58" w14:textId="5E9AF293" w:rsidR="00C06A88" w:rsidRDefault="00935DE5" w:rsidP="00935DE5">
      <w:pPr>
        <w:pStyle w:val="Heading3"/>
      </w:pPr>
      <w:r>
        <w:t>“Terror” Label = Racist</w:t>
      </w:r>
    </w:p>
    <w:p w14:paraId="60B8C154" w14:textId="77777777" w:rsidR="00935DE5" w:rsidRPr="003710E5" w:rsidRDefault="00935DE5" w:rsidP="00935DE5">
      <w:pPr>
        <w:pStyle w:val="Heading4"/>
      </w:pPr>
      <w:r>
        <w:t>We need to stop labeling Muslims and middle eastern as terrorism whereas terrorist acts in America of a white individual is considered a ‘lone wolf’ we need to stop this.</w:t>
      </w:r>
    </w:p>
    <w:p w14:paraId="2ADDA0D6" w14:textId="77777777" w:rsidR="00935DE5" w:rsidRDefault="00935DE5" w:rsidP="00935DE5">
      <w:r w:rsidRPr="003710E5">
        <w:rPr>
          <w:rStyle w:val="Style13ptBold"/>
        </w:rPr>
        <w:t>Bayoumi 17</w:t>
      </w:r>
      <w:r w:rsidRPr="003710E5">
        <w:t xml:space="preserve"> (Moustafa, Professor of English at Brooklyn College, City University of New York, "What's a 'lone wolf'? It's the special name we give white terrorists", October 4, 2017, </w:t>
      </w:r>
      <w:hyperlink r:id="rId43" w:history="1">
        <w:r w:rsidRPr="00A641A6">
          <w:rPr>
            <w:rStyle w:val="Hyperlink"/>
            <w:rFonts w:eastAsiaTheme="majorEastAsia"/>
          </w:rPr>
          <w:t>https://www.theguardian.com/commentisfree/2017/oct/04/lone-wolf-white-terrorist-las-vegas</w:t>
        </w:r>
      </w:hyperlink>
      <w:r>
        <w:t>)</w:t>
      </w:r>
    </w:p>
    <w:p w14:paraId="13700C1C" w14:textId="77777777" w:rsidR="00935DE5" w:rsidRDefault="00935DE5" w:rsidP="00935DE5"/>
    <w:p w14:paraId="4C8D43E5" w14:textId="77777777" w:rsidR="00935DE5" w:rsidRPr="003C1D48" w:rsidRDefault="00935DE5" w:rsidP="00935DE5">
      <w:r w:rsidRPr="003C1D48">
        <w:t xml:space="preserve">We have a double standard in the United States when it comes to talking about </w:t>
      </w:r>
      <w:r w:rsidRPr="003C1D48">
        <w:rPr>
          <w:rStyle w:val="StyleUnderline"/>
          <w:rFonts w:eastAsiaTheme="majorEastAsia"/>
          <w:highlight w:val="yellow"/>
        </w:rPr>
        <w:t>terrorism. The label is reserved almost exclusively for when we’re talking about Muslims. Consider Stephen Craig Paddock</w:t>
      </w:r>
      <w:r w:rsidRPr="003C1D48">
        <w:t xml:space="preserve">, the shooter in Sunday’s massacre in Las Vegas. </w:t>
      </w:r>
      <w:r w:rsidRPr="003C1D48">
        <w:rPr>
          <w:rStyle w:val="StyleUnderline"/>
          <w:rFonts w:eastAsiaTheme="majorEastAsia"/>
          <w:highlight w:val="yellow"/>
        </w:rPr>
        <w:t>Is he a terrorist? Well, the authorities aren’t calling him one</w:t>
      </w:r>
      <w:r w:rsidRPr="003C1D48">
        <w:t xml:space="preserve">, at least not yet. This is all the more remarkable because Paddock’s actions clearly fit the statutory definition of terrorism in Nevada. That state’s law defines terrorism as “any act that involves the use or attempted use of sabotage, coercion or violence which is intended to cause great bodily harm or death to the general population”. After the carnage in Las Vegas, America faces a choice Eric Swalwell Read more Stephen Craig Paddock shot and killed at least 59 people and injured more than 500 others. If that doesn’t qualify as a textbook definition of Nevada’s terrorism law, I don’t know what does. Yet, </w:t>
      </w:r>
      <w:r w:rsidRPr="003C1D48">
        <w:rPr>
          <w:rStyle w:val="StyleUnderline"/>
          <w:rFonts w:eastAsiaTheme="majorEastAsia"/>
          <w:highlight w:val="yellow"/>
        </w:rPr>
        <w:t>when asked at a press conference in Las Vegas if the shooting was an act of terrorism, Clark County Sheriff Joe Lombardo replied: “No. Not at this point. We believe it’s a local individual. He resides here locally,” suggesting that all terrorism is foreign in nature.</w:t>
      </w:r>
      <w:r w:rsidRPr="003C1D48">
        <w:t xml:space="preserve"> </w:t>
      </w:r>
      <w:r w:rsidRPr="003C1D48">
        <w:rPr>
          <w:rStyle w:val="StyleUnderline"/>
          <w:rFonts w:eastAsiaTheme="majorEastAsia"/>
          <w:highlight w:val="yellow"/>
        </w:rPr>
        <w:t>Lombardo didn’t call Paddock a terrorist, but he did label him a “lone wolf”, which in our lexicon is that special name we use for “white-guy terrorist”.</w:t>
      </w:r>
      <w:r w:rsidRPr="003C1D48">
        <w:t xml:space="preserve"> Nor is this oversight limited to Lombardo. Las Vegas’s mayor, Carolyn Goodman, </w:t>
      </w:r>
      <w:r w:rsidRPr="003C1D48">
        <w:rPr>
          <w:rStyle w:val="StyleUnderline"/>
          <w:rFonts w:eastAsiaTheme="majorEastAsia"/>
          <w:highlight w:val="yellow"/>
        </w:rPr>
        <w:t>also described Paddock not as a terrorist but as “a crazed lunatic, full of hate”.</w:t>
      </w:r>
      <w:r w:rsidRPr="003C1D48">
        <w:t xml:space="preserve"> No doubt many other people will repeat the same sentiment in the days to come. And Donald Trump, who craves every opportunity to utter the words “radical Islamic terrorism”, avoided any mention of the word “terrorist” when discussing the tragic events of Sunday night. Speaking from the White House, the president instead called the mass shooting “an act of pure evil”. Rather than offering sensible policy changes, such as greater gun control, the president had other ideas. He thinks we should pray more. Paddock’s act though is, by definition, terrorism. Even under the stricter federal definition of terrorism, Paddock’s murderous rampage should qualify. The federal code defines “domestic terrorism” in part as “activities that appear intended to affect the conduct of government by mass destruction”. </w:t>
      </w:r>
      <w:r w:rsidRPr="003C1D48">
        <w:rPr>
          <w:rStyle w:val="StyleUnderline"/>
          <w:rFonts w:eastAsiaTheme="majorEastAsia"/>
          <w:highlight w:val="yellow"/>
        </w:rPr>
        <w:t>It’s hard, if not impossible, to understand how committing one of the largest mass shootings in American history is not “intended to affect the conduct of government”.</w:t>
      </w:r>
      <w:r w:rsidRPr="003C1D48">
        <w:t xml:space="preserve"> Advertisement But one reason, beyond outright racism, why white people are less frequently charged with terrorism than Muslims in the United States lies with the little-known fact that while federal law does define “domestic terrorism”, it does not codify “domestic terrorism” as a federal crime. (At least 33 states do, however, have anti-terror legislation.) This is partly out of concern that such a statute could go a long way toward criminalizing thought and trampling on the first amendment. Federal law does contain “hate crime” provisions, but in our present war on terror, it’s one thing to be convicted of “hate” and quite another of “terrorism”. Someone who hates is considered a bad person. Meanwhile, in the eyes of many, someone who is a terrorist doesn’t even deserve to be human. What this legal reality translates into is a world where the vast majority of the high-profile terrorism prosecutions brought in this country, the ones announced by the justice department with great fanfare and heralding a safer future, basically never revolve around domestic terrorism. This became clear recently when the attorney general, Jeff Sessions, surprisingly said that the death of Heather Heyer in Charlottesville, Virginia at the hands of a white nationalist sympathizer constituted “domestic terrorism”. But lawyers repeatedly pointed out that at the federal level, domestic terrorism “doesn’t constitute an independent crime or trigger heightened penalties”, according to the website . Instead, the high-profile terrorism cases that do trigger heightened penalties are the foreign terrorism cases that almost always involve Muslims, especially since the justice department’s prosecutions of international terrorism is determined by a list of some 60 designated “foreign terrorist organizations”, most of whom are active in Muslim-majority countries. Even material support cases directly related to domestic terrorism are rarely prosecuted in federal court. A bias, in other words, is embedded in the structure of our laws and how we prosecute them. Foreign terrorism prosecutions put the focus on Muslims and foreign conflicts, while domestic terrorism gets downplayed in our federal courts. Any predisposition one may have already had that it’s Islam that produces terrorism is thus repeatedly reinforced in who gets prosecuted under our laws. And those attitudes, bolstered by the law, become mainstream in our news media, on our television screens, and in our day-to-day conversations with friends and neighbors. But in the United States far more people, by orders of magnitude, are killed by gun violence than terrorism carried out in the name of Islam. We just don’t pay attention. In 2017 alone, there have been 273 mass shootings, about one a day, and 11,671 deaths due to gun violence, according to Gun Violence Archive. Those numbers may surprise you. They did me, and they’re abysmal. In our society, the federal government often directs the attentions of the people through their policies and priorities. Today, especially under Donald Trump, federal authorities seem even less interested in talking about domestic terrorism. When a mosque in Minnesota was bombed earlier this year, for example, the White House didn’t even bat an eyelid. Meanwhile, acts like Trump’s Muslim ban reinforce the idea that anyone, anyone at all who comes from one of the barred countries – almost all of whom are Muslim-majority – ought to be considered a security threat. The answer to this kind of institutionalized and deeply ingrained Islamophobia is to recognize how this clear double standard lets too many domestic terrorism perpetrators off the hook. </w:t>
      </w:r>
    </w:p>
    <w:p w14:paraId="62728B18" w14:textId="77777777" w:rsidR="00935DE5" w:rsidRDefault="00935DE5" w:rsidP="00935DE5"/>
    <w:p w14:paraId="5F4F0EEE" w14:textId="77777777" w:rsidR="00935DE5" w:rsidRDefault="00935DE5" w:rsidP="00935DE5">
      <w:r>
        <w:t xml:space="preserve">We should explain to our government that the interests of justice are served when the terrorism label is fairly and accurately applied. </w:t>
      </w:r>
    </w:p>
    <w:p w14:paraId="76FC99EC" w14:textId="77777777" w:rsidR="00935DE5" w:rsidRDefault="00935DE5" w:rsidP="00935DE5"/>
    <w:p w14:paraId="53A9EE4A" w14:textId="1AC96AA2" w:rsidR="00935DE5" w:rsidRDefault="00935DE5" w:rsidP="00935DE5">
      <w:r>
        <w:t>We should point out to the government that, in their zeal to make the country safe from outsider threats, they are enabling domestic threats to proliferate. And we must hope that this administration in particular will see our warnings as a caution and not as a plan.</w:t>
      </w:r>
    </w:p>
    <w:p w14:paraId="276558F7" w14:textId="77777777" w:rsidR="008C4EEF" w:rsidRDefault="008C4EEF" w:rsidP="008C4EEF">
      <w:pPr>
        <w:pStyle w:val="Heading4"/>
      </w:pPr>
    </w:p>
    <w:p w14:paraId="48ED32F3" w14:textId="3840C228" w:rsidR="008C4EEF" w:rsidRDefault="008C4EEF" w:rsidP="008C4EEF">
      <w:pPr>
        <w:pStyle w:val="Heading4"/>
      </w:pPr>
      <w:r>
        <w:t>Targeting Muslims will not make the US Safer</w:t>
      </w:r>
    </w:p>
    <w:p w14:paraId="4EC87CBA" w14:textId="77777777" w:rsidR="008C4EEF" w:rsidRDefault="008C4EEF" w:rsidP="008C4EEF">
      <w:r>
        <w:t xml:space="preserve">Rebecca J. </w:t>
      </w:r>
      <w:r w:rsidRPr="009D189D">
        <w:rPr>
          <w:rStyle w:val="Style13ptBold"/>
        </w:rPr>
        <w:t>Wolfe 18</w:t>
      </w:r>
      <w:r>
        <w:t xml:space="preserve">, (a leading expert on political violence, conflict and violent extremism, currently a Fellow at Yale University’s Program for Refugees, Forced Migration and Humanitarian Action and the Political Violence Field Lab as well as the Director of Evidence and Influence for Mercy Corps. “Trump travel ban targeting Muslims will not make America safer,” 6-27-2018, </w:t>
      </w:r>
      <w:r w:rsidRPr="000D619C">
        <w:t>https://theconversation.com/trump-travel-ban-targeting-muslims-will-not-make-america-safer-97519</w:t>
      </w:r>
      <w:r>
        <w:t>)</w:t>
      </w:r>
    </w:p>
    <w:p w14:paraId="7C65CD59" w14:textId="77777777" w:rsidR="008C4EEF" w:rsidRDefault="008C4EEF" w:rsidP="008C4EEF">
      <w:r>
        <w:t>Profiling worldwide</w:t>
      </w:r>
    </w:p>
    <w:p w14:paraId="6883D11B" w14:textId="77777777" w:rsidR="008C4EEF" w:rsidRPr="004D0089" w:rsidRDefault="008C4EEF" w:rsidP="008C4EEF">
      <w:pPr>
        <w:rPr>
          <w:sz w:val="16"/>
        </w:rPr>
      </w:pPr>
      <w:r w:rsidRPr="00394BB2">
        <w:rPr>
          <w:rStyle w:val="StyleUnderline"/>
          <w:highlight w:val="cyan"/>
        </w:rPr>
        <w:t>Many countries try to identify and track potential terrorists through profiling as part of</w:t>
      </w:r>
      <w:r w:rsidRPr="009D189D">
        <w:rPr>
          <w:rStyle w:val="StyleUnderline"/>
        </w:rPr>
        <w:t xml:space="preserve"> their </w:t>
      </w:r>
      <w:r w:rsidRPr="00394BB2">
        <w:rPr>
          <w:rStyle w:val="StyleUnderline"/>
          <w:highlight w:val="cyan"/>
        </w:rPr>
        <w:t>national security</w:t>
      </w:r>
      <w:r w:rsidRPr="009D189D">
        <w:rPr>
          <w:rStyle w:val="StyleUnderline"/>
        </w:rPr>
        <w:t xml:space="preserve"> policy.</w:t>
      </w:r>
      <w:r w:rsidRPr="004D0089">
        <w:rPr>
          <w:sz w:val="16"/>
        </w:rPr>
        <w:t xml:space="preserve"> Israel regularly uses racial profiling in airport security screenings. Kenya, Belgium and Pakistan also use profiling to monitor and apprehend people they consider at risk of engaging in terrorism. </w:t>
      </w:r>
      <w:r w:rsidRPr="00394BB2">
        <w:rPr>
          <w:rStyle w:val="StyleUnderline"/>
          <w:highlight w:val="cyan"/>
        </w:rPr>
        <w:t>But there is no typical terrorist.</w:t>
      </w:r>
      <w:r w:rsidRPr="004D0089">
        <w:rPr>
          <w:sz w:val="16"/>
        </w:rPr>
        <w:t xml:space="preserve"> People who are educated or uneducated, religious or agnostic, join violent extremist groups. So do those who are employed, unemployed, poor, middle class and wealthy. Some extremists are socially active and family-oriented. Others are loners.</w:t>
      </w:r>
    </w:p>
    <w:p w14:paraId="23F9E9BA" w14:textId="77777777" w:rsidR="008C4EEF" w:rsidRDefault="008C4EEF" w:rsidP="008C4EEF">
      <w:r>
        <w:t>The uncertainty problem</w:t>
      </w:r>
    </w:p>
    <w:p w14:paraId="45885425" w14:textId="77777777" w:rsidR="008C4EEF" w:rsidRPr="004D0089" w:rsidRDefault="008C4EEF" w:rsidP="008C4EEF">
      <w:pPr>
        <w:rPr>
          <w:rStyle w:val="StyleUnderline"/>
        </w:rPr>
      </w:pPr>
      <w:r w:rsidRPr="00394BB2">
        <w:rPr>
          <w:rStyle w:val="StyleUnderline"/>
          <w:highlight w:val="cyan"/>
        </w:rPr>
        <w:t>No country</w:t>
      </w:r>
      <w:r w:rsidRPr="004D0089">
        <w:rPr>
          <w:rStyle w:val="StyleUnderline"/>
        </w:rPr>
        <w:t xml:space="preserve"> – not the U.S., nor the Netherlands with its stop-and-frisk policy toward Muslims – </w:t>
      </w:r>
      <w:r w:rsidRPr="00394BB2">
        <w:rPr>
          <w:rStyle w:val="StyleUnderline"/>
          <w:highlight w:val="cyan"/>
        </w:rPr>
        <w:t>knows who will commit the next terrorist attack.</w:t>
      </w:r>
      <w:r w:rsidRPr="004D0089">
        <w:rPr>
          <w:rStyle w:val="StyleUnderline"/>
        </w:rPr>
        <w:t xml:space="preserve"> But government officials, like most people, hate uncertainty. </w:t>
      </w:r>
      <w:r w:rsidRPr="004D0089">
        <w:rPr>
          <w:sz w:val="16"/>
        </w:rPr>
        <w:t xml:space="preserve">They want to be able to tell voters that they can predict violence and stop it before it happens. It is difficult to disprove the counterterrorism strategies that label huge swaths of the world’s population as potential terrorists, because to do so requires proving a negative. </w:t>
      </w:r>
      <w:r w:rsidRPr="00394BB2">
        <w:rPr>
          <w:rStyle w:val="StyleUnderline"/>
          <w:highlight w:val="cyan"/>
        </w:rPr>
        <w:t>When terrorist attacks do not happen, were they avoided because correctly identified extremists were deterred, or because no one in the monitored group was planning an attack anyway?</w:t>
      </w:r>
    </w:p>
    <w:p w14:paraId="1A10E589" w14:textId="77777777" w:rsidR="008C4EEF" w:rsidRDefault="008C4EEF" w:rsidP="008C4EEF">
      <w:r>
        <w:t>Predictive failures</w:t>
      </w:r>
    </w:p>
    <w:p w14:paraId="1542874C" w14:textId="77777777" w:rsidR="008C4EEF" w:rsidRPr="004D0089" w:rsidRDefault="008C4EEF" w:rsidP="008C4EEF">
      <w:pPr>
        <w:rPr>
          <w:sz w:val="16"/>
        </w:rPr>
      </w:pPr>
      <w:r w:rsidRPr="004D0089">
        <w:rPr>
          <w:rStyle w:val="StyleUnderline"/>
        </w:rPr>
        <w:t>Other fields show why caution is in order when it comes to the kind of predictive modeling counterterrorism experts hope to perfect.</w:t>
      </w:r>
      <w:r w:rsidRPr="004D0089">
        <w:rPr>
          <w:sz w:val="16"/>
        </w:rPr>
        <w:t xml:space="preserve"> Princeton sociologist Matthew Salganik, whose research aims to predict the academic success of children, recently discussed the challenges he has faced in an episode of the NPR show “Invisibilia.” Despite having 15 years worth of data on 5,000 students, Salganik said, he has yet to develop a model that can reliably predict their performance in school. The 2016 U.S. presidential election is another example of models failing spectacularly to anticipate human decision-making. Drawing on pre-election polls, most models incorrectly picked Hillary Clinton as the winner. Data scientists blame bad polling data for the limitations of their statistical models. Imagine, then, </w:t>
      </w:r>
      <w:r w:rsidRPr="00394BB2">
        <w:rPr>
          <w:rStyle w:val="StyleUnderline"/>
          <w:highlight w:val="cyan"/>
        </w:rPr>
        <w:t>how fraught a counterterrorism model is when based on data collected in war zones with high terrorist activity and limited access</w:t>
      </w:r>
      <w:r w:rsidRPr="004D0089">
        <w:rPr>
          <w:rStyle w:val="StyleUnderline"/>
        </w:rPr>
        <w:t xml:space="preserve"> – places like Somalia, northeast Nigeria and Iraq.</w:t>
      </w:r>
    </w:p>
    <w:p w14:paraId="344D2FDF" w14:textId="77777777" w:rsidR="008C4EEF" w:rsidRDefault="008C4EEF" w:rsidP="008C4EEF">
      <w:r>
        <w:t>Gang profiling</w:t>
      </w:r>
    </w:p>
    <w:p w14:paraId="10325FDF" w14:textId="77777777" w:rsidR="008C4EEF" w:rsidRPr="00A25D2B" w:rsidRDefault="008C4EEF" w:rsidP="008C4EEF">
      <w:pPr>
        <w:rPr>
          <w:sz w:val="16"/>
          <w:szCs w:val="16"/>
        </w:rPr>
      </w:pPr>
      <w:r w:rsidRPr="00A25D2B">
        <w:rPr>
          <w:sz w:val="16"/>
          <w:szCs w:val="16"/>
        </w:rPr>
        <w:t>Gang profiling may be the exception to the failures in predictive profiling. Researchers at the University of Southern California claim they’ve successfully created profiles of people who are likely to join gangs as a means of preventing recruitment. They hope to adapt the same tools to help Central America get violent gangs like MS-13 under control. There may be something to this. According to the National Gang Center, almost all gang members committed other crimes before joining a gang. That means that previous criminal behavior is a relevant characteristic to help police identify and protect those vulnerable to gang recruitment. And since these people are already in the criminal justice system, they are relatively easy to monitor. In 2012 police launched a comprehensive crime-reduction strategy in New Orleans, which at that time had the highest murder rate of any U.S. city its size. At its core was a plan to target at-risk individuals from joining gangs by offering them various social and legal services.</w:t>
      </w:r>
    </w:p>
    <w:p w14:paraId="7794AA07" w14:textId="77777777" w:rsidR="008C4EEF" w:rsidRPr="00A25D2B" w:rsidRDefault="008C4EEF" w:rsidP="008C4EEF">
      <w:pPr>
        <w:rPr>
          <w:sz w:val="16"/>
          <w:szCs w:val="16"/>
        </w:rPr>
      </w:pPr>
      <w:r w:rsidRPr="00A25D2B">
        <w:rPr>
          <w:sz w:val="16"/>
          <w:szCs w:val="16"/>
        </w:rPr>
        <w:t>By 2014, the murder rate in New Orleans had dropped 20 percent. New Orleans’ predictive policing plan demonstrates that when it comes to gang involvement, past behavior is a decent indicator of future behavior, though there are valid concerns that this type of profiling may stigmatize formerly incarcerated people – particularly young men. In any case, profiling alone is not enough. A 2015 crime prevention program in Chicago that identified at-risk individuals but did not offer them social services proved largely unsuccessful.</w:t>
      </w:r>
    </w:p>
    <w:p w14:paraId="1D4BBB57" w14:textId="77777777" w:rsidR="008C4EEF" w:rsidRDefault="008C4EEF" w:rsidP="008C4EEF">
      <w:r>
        <w:t>Who’s a terrorist?</w:t>
      </w:r>
    </w:p>
    <w:p w14:paraId="7D5EC88D" w14:textId="0D03FC4A" w:rsidR="008C4EEF" w:rsidRDefault="008C4EEF" w:rsidP="008C4EEF">
      <w:pPr>
        <w:rPr>
          <w:sz w:val="16"/>
        </w:rPr>
      </w:pPr>
      <w:r w:rsidRPr="00A25D2B">
        <w:rPr>
          <w:rStyle w:val="StyleUnderline"/>
        </w:rPr>
        <w:t>In closed-door meetings in Washington, I have heard numerous policymakers express hope that such anti-gang recruitment tools can be adapted to stop people in Syria, Iraq, Somalia and Nigeria from joining extremist groups</w:t>
      </w:r>
      <w:r w:rsidRPr="00A25D2B">
        <w:rPr>
          <w:sz w:val="16"/>
        </w:rPr>
        <w:t xml:space="preserve">. I have grave doubts. </w:t>
      </w:r>
      <w:r w:rsidRPr="00A25D2B">
        <w:rPr>
          <w:rStyle w:val="StyleUnderline"/>
        </w:rPr>
        <w:t xml:space="preserve">First, </w:t>
      </w:r>
      <w:r w:rsidRPr="00394BB2">
        <w:rPr>
          <w:rStyle w:val="StyleUnderline"/>
          <w:highlight w:val="cyan"/>
        </w:rPr>
        <w:t>there is little evidence that prior violent behavior correlates with engaging in violent extremism</w:t>
      </w:r>
      <w:r w:rsidRPr="00A25D2B">
        <w:rPr>
          <w:rStyle w:val="StyleUnderline"/>
        </w:rPr>
        <w:t xml:space="preserve">, as it does with gang recruitment. But </w:t>
      </w:r>
      <w:r w:rsidRPr="00394BB2">
        <w:rPr>
          <w:rStyle w:val="StyleUnderline"/>
          <w:highlight w:val="cyan"/>
        </w:rPr>
        <w:t>successful profiling is all about data – and counterterrorist specialists simply do not have enough of it. Very few people worldwide will become terrorists.</w:t>
      </w:r>
      <w:r w:rsidRPr="00A25D2B">
        <w:rPr>
          <w:sz w:val="16"/>
        </w:rPr>
        <w:t xml:space="preserve"> As of January 2017, the Islamic State, or ISIS, had 35,000 fighters controlling an area of Iraq and Syria with 8 million residents. More than half of all ISIS fighters are foreign-born. In contrast, Chicago has 150,000 gang members and a population of 2.7 million. Probability-wise, it is far more likely that any given Chicago resident will join a gang than that any one of the hundreds of millions of residents of Syria, Iraq, Tunisia, Russia, Chechnya, Jordan, England, France and 80 other countries that ISIS fighters have traveled from will turn to violent extremism. As the Nobel Prize-winning psychologist Danny Kahneman writes in his book “Thinking Fast and Slow,” people often ignore these base rates when thinking about terrorism. For example, most violent extremists are young men – but only the tiniest fraction of young men worldwide are violent extremists. Terrorist attacks are also relatively rare, providing insufficient data on which to build a reliable model. In 2016, 25,620 deaths worldwide were attributed to terrorism. War, homicide and other kinds of violence killed 560,000. That means terrorism is responsible for less than 5 percent of all violent deaths around the globe.</w:t>
      </w:r>
    </w:p>
    <w:p w14:paraId="6CF26857" w14:textId="2CF1C9F6" w:rsidR="00261711" w:rsidRDefault="00261711" w:rsidP="00261711">
      <w:pPr>
        <w:pStyle w:val="Heading3"/>
      </w:pPr>
      <w:r>
        <w:t>Justifies Exclusion</w:t>
      </w:r>
    </w:p>
    <w:p w14:paraId="1ED7D6F2" w14:textId="77777777" w:rsidR="00261711" w:rsidRDefault="00261711" w:rsidP="00261711">
      <w:pPr>
        <w:pStyle w:val="Heading4"/>
      </w:pPr>
      <w:r>
        <w:t xml:space="preserve">Don’t believe their lies – this is the justification used to keep refugees locked out. </w:t>
      </w:r>
    </w:p>
    <w:p w14:paraId="595DCE44" w14:textId="77777777" w:rsidR="00261711" w:rsidRDefault="00261711" w:rsidP="00261711">
      <w:r w:rsidRPr="00885BF4">
        <w:rPr>
          <w:rFonts w:eastAsiaTheme="majorEastAsia" w:cstheme="majorBidi"/>
          <w:b/>
          <w:iCs/>
          <w:sz w:val="26"/>
        </w:rPr>
        <w:t>Wolpe 15</w:t>
      </w:r>
      <w:r>
        <w:t>, David Wolpe, Max Webb Senior Rabbi of Sinai Temple, "The U.S. Has a Moral Obligation to Help Syrian Refugees", 9/09/15, Time, time.com/4024901/the-u-s-has-a-moral-obligation-to-help-syrian-refugees/</w:t>
      </w:r>
    </w:p>
    <w:p w14:paraId="7EBEE40F" w14:textId="77777777" w:rsidR="00261711" w:rsidRDefault="00261711" w:rsidP="00261711">
      <w:pPr>
        <w:rPr>
          <w:rStyle w:val="StyleUnderline"/>
        </w:rPr>
      </w:pPr>
      <w:r w:rsidRPr="00E26CB7">
        <w:rPr>
          <w:sz w:val="14"/>
        </w:rPr>
        <w:t xml:space="preserve">Moral clarity is important because moral decisions are often difficult. The easy choices that pose no risk—one should contribute to charity, help old people across the street, and be kind to children—these are not moral dilemmas. </w:t>
      </w:r>
      <w:r w:rsidRPr="00394BB2">
        <w:rPr>
          <w:rStyle w:val="StyleUnderline"/>
          <w:highlight w:val="cyan"/>
        </w:rPr>
        <w:t>Today,</w:t>
      </w:r>
      <w:r w:rsidRPr="00927AE7">
        <w:rPr>
          <w:rStyle w:val="StyleUnderline"/>
        </w:rPr>
        <w:t xml:space="preserve"> with an estimated 4 million Syrian refugees streaming across the globe</w:t>
      </w:r>
      <w:r w:rsidRPr="00394BB2">
        <w:rPr>
          <w:rStyle w:val="StyleUnderline"/>
          <w:highlight w:val="cyan"/>
        </w:rPr>
        <w:t>, we see a</w:t>
      </w:r>
      <w:r w:rsidRPr="00927AE7">
        <w:rPr>
          <w:rStyle w:val="StyleUnderline"/>
        </w:rPr>
        <w:t xml:space="preserve"> genuine </w:t>
      </w:r>
      <w:r w:rsidRPr="00394BB2">
        <w:rPr>
          <w:rStyle w:val="StyleUnderline"/>
          <w:highlight w:val="cyan"/>
        </w:rPr>
        <w:t>moral crisis in the</w:t>
      </w:r>
      <w:r w:rsidRPr="00927AE7">
        <w:rPr>
          <w:rStyle w:val="StyleUnderline"/>
        </w:rPr>
        <w:t xml:space="preserve"> capitals of the </w:t>
      </w:r>
      <w:r w:rsidRPr="00394BB2">
        <w:rPr>
          <w:rStyle w:val="StyleUnderline"/>
          <w:highlight w:val="cyan"/>
        </w:rPr>
        <w:t>West.</w:t>
      </w:r>
      <w:r w:rsidRPr="00927AE7">
        <w:rPr>
          <w:rStyle w:val="StyleUnderline"/>
        </w:rPr>
        <w:t xml:space="preserve"> What makes this a moral dilemma is not only a claim on resources. It is also the lurking suspicion that we might be admitting people who, arriving from a region where terrorism and anti-Western feeling is rife, will end up causing harm. We need to remind ourselves that this is not primarily a problem for the Western world.</w:t>
      </w:r>
      <w:r w:rsidRPr="00E26CB7">
        <w:rPr>
          <w:sz w:val="14"/>
        </w:rPr>
        <w:t xml:space="preserve"> The countries that have the most refugees per capita are Lebanon, followed by Jordan. Countries including Chad and Turkey have a higher per capita refugee population than Germany or the U.S. The Western country with the highest per capita refugee population is Sweden. The U.S. has admitted some 1,500 Syrian refugees. </w:t>
      </w:r>
      <w:r w:rsidRPr="00394BB2">
        <w:rPr>
          <w:rStyle w:val="StyleUnderline"/>
          <w:highlight w:val="cyan"/>
        </w:rPr>
        <w:t>With our resources, we can devote more time</w:t>
      </w:r>
      <w:r w:rsidRPr="00927AE7">
        <w:rPr>
          <w:rStyle w:val="StyleUnderline"/>
        </w:rPr>
        <w:t xml:space="preserve"> and energy </w:t>
      </w:r>
      <w:r w:rsidRPr="00394BB2">
        <w:rPr>
          <w:rStyle w:val="StyleUnderline"/>
          <w:highlight w:val="cyan"/>
        </w:rPr>
        <w:t>to the vetting process involved when admitting</w:t>
      </w:r>
      <w:r w:rsidRPr="00927AE7">
        <w:rPr>
          <w:rStyle w:val="StyleUnderline"/>
        </w:rPr>
        <w:t xml:space="preserve">. Will we ever get it wrong? Of course. But </w:t>
      </w:r>
      <w:r w:rsidRPr="00394BB2">
        <w:rPr>
          <w:rStyle w:val="StyleUnderline"/>
          <w:highlight w:val="cyan"/>
        </w:rPr>
        <w:t>the U.S. standard has been to admit those with a</w:t>
      </w:r>
      <w:r w:rsidRPr="00927AE7">
        <w:rPr>
          <w:rStyle w:val="StyleUnderline"/>
        </w:rPr>
        <w:t xml:space="preserve"> well founded </w:t>
      </w:r>
      <w:r w:rsidRPr="00394BB2">
        <w:rPr>
          <w:rStyle w:val="StyleUnderline"/>
          <w:highlight w:val="cyan"/>
        </w:rPr>
        <w:t>fear of persecution</w:t>
      </w:r>
      <w:r w:rsidRPr="00927AE7">
        <w:rPr>
          <w:rStyle w:val="StyleUnderline"/>
        </w:rPr>
        <w:t xml:space="preserve">, </w:t>
      </w:r>
      <w:r w:rsidRPr="00394BB2">
        <w:rPr>
          <w:rStyle w:val="StyleUnderline"/>
          <w:highlight w:val="cyan"/>
        </w:rPr>
        <w:t>a criteria</w:t>
      </w:r>
      <w:r w:rsidRPr="00927AE7">
        <w:rPr>
          <w:rStyle w:val="StyleUnderline"/>
        </w:rPr>
        <w:t xml:space="preserve"> more than amply </w:t>
      </w:r>
      <w:r w:rsidRPr="00394BB2">
        <w:rPr>
          <w:rStyle w:val="StyleUnderline"/>
          <w:highlight w:val="cyan"/>
        </w:rPr>
        <w:t>met by those fleeing</w:t>
      </w:r>
      <w:r w:rsidRPr="00927AE7">
        <w:rPr>
          <w:rStyle w:val="StyleUnderline"/>
        </w:rPr>
        <w:t xml:space="preserve"> the conflict in </w:t>
      </w:r>
      <w:r w:rsidRPr="00394BB2">
        <w:rPr>
          <w:rStyle w:val="StyleUnderline"/>
          <w:highlight w:val="cyan"/>
        </w:rPr>
        <w:t>Syria</w:t>
      </w:r>
      <w:r w:rsidRPr="00927AE7">
        <w:rPr>
          <w:rStyle w:val="StyleUnderline"/>
        </w:rPr>
        <w:t>.</w:t>
      </w:r>
      <w:r w:rsidRPr="00E26CB7">
        <w:rPr>
          <w:sz w:val="14"/>
        </w:rPr>
        <w:t xml:space="preserve"> There is a temptation for everyone who has made it safely to the shore of a secure nation to roll up the drawbridge behind them. Those who come after may spoil it for those who are already here</w:t>
      </w:r>
      <w:r w:rsidRPr="00927AE7">
        <w:rPr>
          <w:rStyle w:val="StyleUnderline"/>
        </w:rPr>
        <w:t xml:space="preserve">. But </w:t>
      </w:r>
      <w:r w:rsidRPr="00394BB2">
        <w:rPr>
          <w:rStyle w:val="StyleUnderline"/>
          <w:highlight w:val="cyan"/>
        </w:rPr>
        <w:t>America was founded on</w:t>
      </w:r>
      <w:r w:rsidRPr="00927AE7">
        <w:rPr>
          <w:rStyle w:val="StyleUnderline"/>
        </w:rPr>
        <w:t xml:space="preserve"> the ideal of </w:t>
      </w:r>
      <w:r w:rsidRPr="00394BB2">
        <w:rPr>
          <w:rStyle w:val="StyleUnderline"/>
          <w:highlight w:val="cyan"/>
        </w:rPr>
        <w:t>refuge</w:t>
      </w:r>
      <w:r w:rsidRPr="00927AE7">
        <w:rPr>
          <w:rStyle w:val="StyleUnderline"/>
        </w:rPr>
        <w:t xml:space="preserve">. </w:t>
      </w:r>
      <w:r w:rsidRPr="00394BB2">
        <w:rPr>
          <w:rStyle w:val="StyleUnderline"/>
          <w:highlight w:val="cyan"/>
        </w:rPr>
        <w:t>Indifference is</w:t>
      </w:r>
      <w:r w:rsidRPr="00927AE7">
        <w:rPr>
          <w:rStyle w:val="StyleUnderline"/>
        </w:rPr>
        <w:t xml:space="preserve"> a </w:t>
      </w:r>
      <w:r w:rsidRPr="00394BB2">
        <w:rPr>
          <w:rStyle w:val="StyleUnderline"/>
          <w:highlight w:val="cyan"/>
        </w:rPr>
        <w:t>betrayal</w:t>
      </w:r>
      <w:r w:rsidRPr="00927AE7">
        <w:rPr>
          <w:rStyle w:val="StyleUnderline"/>
        </w:rPr>
        <w:t xml:space="preserve"> of its founding mission. The words on the Statue of Liberty cannot be an empty promise if we are to remain the great nation we have been for close to 250 years. </w:t>
      </w:r>
      <w:r w:rsidRPr="00E26CB7">
        <w:rPr>
          <w:sz w:val="14"/>
        </w:rPr>
        <w:t xml:space="preserve">We cannot take everyone. We have to exercise caution when refugees arrive from a region that breeds anti-Western terrorists. But we remain that shining city on a hill. </w:t>
      </w:r>
      <w:r w:rsidRPr="00394BB2">
        <w:rPr>
          <w:rStyle w:val="StyleUnderline"/>
          <w:highlight w:val="cyan"/>
        </w:rPr>
        <w:t>We must not close our arms to the world</w:t>
      </w:r>
      <w:r w:rsidRPr="00927AE7">
        <w:rPr>
          <w:rStyle w:val="StyleUnderline"/>
        </w:rPr>
        <w:t>, or to the family on a raft, tempest-tossed, praying for safety. No country can afford to be all things to all people.</w:t>
      </w:r>
    </w:p>
    <w:p w14:paraId="7C402016" w14:textId="77777777" w:rsidR="00261711" w:rsidRPr="00AE1517" w:rsidRDefault="00261711" w:rsidP="00261711"/>
    <w:p w14:paraId="52DDB78F" w14:textId="19B49A95" w:rsidR="00261711" w:rsidRDefault="00261711" w:rsidP="00261711">
      <w:pPr>
        <w:pStyle w:val="Heading3"/>
      </w:pPr>
      <w:r>
        <w:t>US Created ISIS</w:t>
      </w:r>
    </w:p>
    <w:p w14:paraId="173520A7" w14:textId="3EC0E660" w:rsidR="00261711" w:rsidRDefault="00261711" w:rsidP="00261711">
      <w:pPr>
        <w:pStyle w:val="Heading4"/>
      </w:pPr>
      <w:r>
        <w:t xml:space="preserve">US </w:t>
      </w:r>
      <w:r>
        <w:t>policy created</w:t>
      </w:r>
      <w:r>
        <w:t xml:space="preserve"> ISIS</w:t>
      </w:r>
      <w:r>
        <w:t>.</w:t>
      </w:r>
    </w:p>
    <w:p w14:paraId="6C325F3D" w14:textId="77777777" w:rsidR="00261711" w:rsidRPr="00936CF2" w:rsidRDefault="00261711" w:rsidP="00261711">
      <w:r w:rsidRPr="00936CF2">
        <w:rPr>
          <w:rFonts w:eastAsiaTheme="majorEastAsia" w:cstheme="majorBidi"/>
          <w:b/>
          <w:iCs/>
          <w:sz w:val="26"/>
        </w:rPr>
        <w:t>Hasan 18</w:t>
      </w:r>
      <w:r>
        <w:t>, Mehdi Hasan, Political editor of the UK version of The Huffington Post, "Blowback: How Isis was Created by the U.S. Invasion of Iraq", 1/29/18, The Intercept, https://theintercept.com/2018/01/29/isis-iraq-war-islamic-state-blowback/</w:t>
      </w:r>
    </w:p>
    <w:p w14:paraId="637C8651" w14:textId="77777777" w:rsidR="00261711" w:rsidRPr="001B27B2" w:rsidRDefault="00261711" w:rsidP="00261711">
      <w:pPr>
        <w:rPr>
          <w:rStyle w:val="StyleUnderline"/>
        </w:rPr>
      </w:pPr>
      <w:r w:rsidRPr="00E26CB7">
        <w:rPr>
          <w:sz w:val="14"/>
        </w:rPr>
        <w:t>“YOUR BROTHER CREATED ISIS,” college student Ivy Ziedrich told a startled Jeb Bush after a town hall meeting in Reno, Nevada, in May 2015. The then-Republican presidential hopeful tried to defend his elder sibling, former President George W. Bush, by blaming the rise of the Islamic State on Barack Obama, “because Americans pulled back” from Iraq in 2011. It sounds a bit conspiratorial, right? Calling Dubya the creator of ISIS? The reality, however, is that Ziedrich’s accusation wasn’t far off the mark</w:t>
      </w:r>
      <w:r w:rsidRPr="001B27B2">
        <w:rPr>
          <w:rStyle w:val="StyleUnderline"/>
        </w:rPr>
        <w:t xml:space="preserve">. </w:t>
      </w:r>
      <w:r w:rsidRPr="00394BB2">
        <w:rPr>
          <w:rStyle w:val="StyleUnderline"/>
          <w:highlight w:val="cyan"/>
        </w:rPr>
        <w:t>Had it not been for Bush’s</w:t>
      </w:r>
      <w:r w:rsidRPr="001B27B2">
        <w:rPr>
          <w:rStyle w:val="StyleUnderline"/>
        </w:rPr>
        <w:t xml:space="preserve"> catastrophic </w:t>
      </w:r>
      <w:r w:rsidRPr="00394BB2">
        <w:rPr>
          <w:rStyle w:val="StyleUnderline"/>
          <w:highlight w:val="cyan"/>
        </w:rPr>
        <w:t>decision to invade</w:t>
      </w:r>
      <w:r w:rsidRPr="001B27B2">
        <w:rPr>
          <w:rStyle w:val="StyleUnderline"/>
        </w:rPr>
        <w:t xml:space="preserve"> and occupy </w:t>
      </w:r>
      <w:r w:rsidRPr="00394BB2">
        <w:rPr>
          <w:rStyle w:val="StyleUnderline"/>
          <w:highlight w:val="cyan"/>
        </w:rPr>
        <w:t>Iraq in 2003</w:t>
      </w:r>
      <w:r w:rsidRPr="001B27B2">
        <w:rPr>
          <w:rStyle w:val="StyleUnderline"/>
        </w:rPr>
        <w:t xml:space="preserve">, in defiance of international law, </w:t>
      </w:r>
      <w:r w:rsidRPr="00394BB2">
        <w:rPr>
          <w:rStyle w:val="StyleUnderline"/>
          <w:highlight w:val="cyan"/>
        </w:rPr>
        <w:t>the world’s most feared terrorist group would not exist today</w:t>
      </w:r>
      <w:r w:rsidRPr="001B27B2">
        <w:rPr>
          <w:rStyle w:val="StyleUnderline"/>
        </w:rPr>
        <w:t>. ISIS is blowback</w:t>
      </w:r>
      <w:r w:rsidRPr="00E26CB7">
        <w:rPr>
          <w:sz w:val="14"/>
        </w:rPr>
        <w:t xml:space="preserve">. In this week’s episode of my six-part series on blowback, I examine the three ways in which Bush’s misadventure in Mesopotamia helped birth a group that the U.S. now considers to be one of the biggest threats to both U.S. national security and Middle East peace. First, </w:t>
      </w:r>
      <w:r w:rsidRPr="00394BB2">
        <w:rPr>
          <w:rStyle w:val="StyleUnderline"/>
          <w:highlight w:val="cyan"/>
        </w:rPr>
        <w:t>foreign military occupations</w:t>
      </w:r>
      <w:r w:rsidRPr="001B27B2">
        <w:rPr>
          <w:rStyle w:val="StyleUnderline"/>
        </w:rPr>
        <w:t xml:space="preserve"> tend to </w:t>
      </w:r>
      <w:r w:rsidRPr="00394BB2">
        <w:rPr>
          <w:rStyle w:val="StyleUnderline"/>
          <w:highlight w:val="cyan"/>
        </w:rPr>
        <w:t>radicalize local populations and breed violent insurgencies</w:t>
      </w:r>
      <w:r w:rsidRPr="001B27B2">
        <w:rPr>
          <w:rStyle w:val="StyleUnderline"/>
        </w:rPr>
        <w:t>.</w:t>
      </w:r>
      <w:r w:rsidRPr="00E26CB7">
        <w:rPr>
          <w:sz w:val="14"/>
        </w:rPr>
        <w:t xml:space="preserve"> Take Hezbollah in southern Lebanon. Or Hamas in the Gaza Strip. </w:t>
      </w:r>
      <w:r w:rsidRPr="001B27B2">
        <w:rPr>
          <w:rStyle w:val="StyleUnderline"/>
        </w:rPr>
        <w:t>In Iraq, the U.S. morphed from heroic liberators into brutal occupiers within a matter of weeks</w:t>
      </w:r>
      <w:r w:rsidRPr="00394BB2">
        <w:rPr>
          <w:rStyle w:val="StyleUnderline"/>
          <w:highlight w:val="cyan"/>
        </w:rPr>
        <w:t>. In Fallujah</w:t>
      </w:r>
      <w:r w:rsidRPr="001B27B2">
        <w:rPr>
          <w:rStyle w:val="StyleUnderline"/>
        </w:rPr>
        <w:t xml:space="preserve">, which would later become an ISIS stronghold, </w:t>
      </w:r>
      <w:r w:rsidRPr="00394BB2">
        <w:rPr>
          <w:rStyle w:val="StyleUnderline"/>
          <w:highlight w:val="cyan"/>
        </w:rPr>
        <w:t>U.S. troops opened fire on a crowd of peaceful protesters</w:t>
      </w:r>
      <w:r w:rsidRPr="001B27B2">
        <w:rPr>
          <w:rStyle w:val="StyleUnderline"/>
        </w:rPr>
        <w:t xml:space="preserve"> in April 2003, killing and wounding dozens of Iraqis. </w:t>
      </w:r>
      <w:r w:rsidRPr="00394BB2">
        <w:rPr>
          <w:rStyle w:val="StyleUnderline"/>
          <w:highlight w:val="cyan"/>
        </w:rPr>
        <w:t>The shootings</w:t>
      </w:r>
      <w:r w:rsidRPr="001B27B2">
        <w:rPr>
          <w:rStyle w:val="StyleUnderline"/>
        </w:rPr>
        <w:t xml:space="preserve">, the torture, the general chaos, all </w:t>
      </w:r>
      <w:r w:rsidRPr="00394BB2">
        <w:rPr>
          <w:rStyle w:val="StyleUnderline"/>
          <w:highlight w:val="cyan"/>
        </w:rPr>
        <w:t>helped drive thousands</w:t>
      </w:r>
      <w:r w:rsidRPr="001B27B2">
        <w:rPr>
          <w:rStyle w:val="StyleUnderline"/>
        </w:rPr>
        <w:t xml:space="preserve"> of Iraqis from the minority Sunni community </w:t>
      </w:r>
      <w:r w:rsidRPr="00394BB2">
        <w:rPr>
          <w:rStyle w:val="StyleUnderline"/>
          <w:highlight w:val="cyan"/>
        </w:rPr>
        <w:t>into the arms of radical groups</w:t>
      </w:r>
      <w:r w:rsidRPr="001B27B2">
        <w:rPr>
          <w:rStyle w:val="StyleUnderline"/>
        </w:rPr>
        <w:t xml:space="preserve"> led by brutal gangsters, such as Abu Musab al-Zarqawi. Zarqawi’s Al Qaeda in Iraq, formed in 2004 to fight U.S. troops and their local allies, was a precursor organization to … ISIS</w:t>
      </w:r>
      <w:r w:rsidRPr="00E26CB7">
        <w:rPr>
          <w:sz w:val="14"/>
        </w:rPr>
        <w:t xml:space="preserve">. Second, in May 2003, in a criminally stupid and reckless move, </w:t>
      </w:r>
      <w:r w:rsidRPr="001B27B2">
        <w:rPr>
          <w:rStyle w:val="StyleUnderline"/>
        </w:rPr>
        <w:t>the U.S. occupying authorities disbanded the Iraqi army. That’s right: The U.S. made more than half a million well-armed and well-trained Iraqi troops unemployed overnight.</w:t>
      </w:r>
      <w:r w:rsidRPr="00E26CB7">
        <w:rPr>
          <w:sz w:val="14"/>
        </w:rPr>
        <w:t xml:space="preserve"> No less an authority than Gen. Colin Powell, Bush’s secretary of state and America’s former top soldier, would later describe those jobless soldiers as “prime recruits for insurgency.” In recent years, </w:t>
      </w:r>
      <w:r w:rsidRPr="00394BB2">
        <w:rPr>
          <w:rStyle w:val="StyleUnderline"/>
          <w:highlight w:val="cyan"/>
        </w:rPr>
        <w:t>many of the top commanders in ISIS have been identified as former senior officers in Saddam Hussein’s army.</w:t>
      </w:r>
      <w:r w:rsidRPr="001B27B2">
        <w:rPr>
          <w:rStyle w:val="StyleUnderline"/>
        </w:rPr>
        <w:t xml:space="preserve"> </w:t>
      </w:r>
      <w:r w:rsidRPr="00E26CB7">
        <w:rPr>
          <w:sz w:val="14"/>
        </w:rPr>
        <w:t>Coincidence? Third</w:t>
      </w:r>
      <w:r w:rsidRPr="00394BB2">
        <w:rPr>
          <w:sz w:val="14"/>
          <w:highlight w:val="cyan"/>
        </w:rPr>
        <w:t xml:space="preserve">, </w:t>
      </w:r>
      <w:r w:rsidRPr="00394BB2">
        <w:rPr>
          <w:rStyle w:val="StyleUnderline"/>
          <w:highlight w:val="cyan"/>
        </w:rPr>
        <w:t>the</w:t>
      </w:r>
      <w:r w:rsidRPr="001B27B2">
        <w:rPr>
          <w:rStyle w:val="StyleUnderline"/>
        </w:rPr>
        <w:t xml:space="preserve"> </w:t>
      </w:r>
      <w:r w:rsidRPr="00394BB2">
        <w:rPr>
          <w:rStyle w:val="StyleUnderline"/>
          <w:highlight w:val="cyan"/>
        </w:rPr>
        <w:t>U.S. military detained tens of thousands of Iraqis</w:t>
      </w:r>
      <w:r w:rsidRPr="001B27B2">
        <w:rPr>
          <w:rStyle w:val="StyleUnderline"/>
        </w:rPr>
        <w:t>, many of them noncombatants</w:t>
      </w:r>
      <w:r w:rsidRPr="00394BB2">
        <w:rPr>
          <w:rStyle w:val="StyleUnderline"/>
          <w:highlight w:val="cyan"/>
        </w:rPr>
        <w:t>, at Camp Bucca</w:t>
      </w:r>
      <w:r w:rsidRPr="001B27B2">
        <w:rPr>
          <w:rStyle w:val="StyleUnderline"/>
        </w:rPr>
        <w:t xml:space="preserve"> in southern Iraq</w:t>
      </w:r>
      <w:r w:rsidRPr="00394BB2">
        <w:rPr>
          <w:rStyle w:val="StyleUnderline"/>
          <w:highlight w:val="cyan"/>
        </w:rPr>
        <w:t>, where imprisoned jihadis were able to not only</w:t>
      </w:r>
      <w:r w:rsidRPr="001B27B2">
        <w:rPr>
          <w:rStyle w:val="StyleUnderline"/>
        </w:rPr>
        <w:t xml:space="preserve"> </w:t>
      </w:r>
      <w:r w:rsidRPr="00394BB2">
        <w:rPr>
          <w:rStyle w:val="StyleUnderline"/>
          <w:highlight w:val="cyan"/>
        </w:rPr>
        <w:t>radicalize new recruits</w:t>
      </w:r>
      <w:r w:rsidRPr="001B27B2">
        <w:rPr>
          <w:rStyle w:val="StyleUnderline"/>
        </w:rPr>
        <w:t xml:space="preserve"> in plain sight</w:t>
      </w:r>
      <w:r w:rsidRPr="00394BB2">
        <w:rPr>
          <w:rStyle w:val="StyleUnderline"/>
          <w:highlight w:val="cyan"/>
        </w:rPr>
        <w:t>, but</w:t>
      </w:r>
      <w:r w:rsidRPr="00C32187">
        <w:rPr>
          <w:rStyle w:val="StyleUnderline"/>
        </w:rPr>
        <w:t xml:space="preserve"> also </w:t>
      </w:r>
      <w:r w:rsidRPr="00394BB2">
        <w:rPr>
          <w:rStyle w:val="StyleUnderline"/>
          <w:highlight w:val="cyan"/>
        </w:rPr>
        <w:t>plan future operations and attacks.</w:t>
      </w:r>
      <w:r w:rsidRPr="001B27B2">
        <w:rPr>
          <w:rStyle w:val="StyleUnderline"/>
        </w:rPr>
        <w:t xml:space="preserve"> </w:t>
      </w:r>
      <w:r w:rsidRPr="00E26CB7">
        <w:rPr>
          <w:sz w:val="14"/>
        </w:rPr>
        <w:t xml:space="preserve">“Many of us at Camp Bucca were concerned that instead of just holding detainees, we had created a pressure cooker for extremism,” compound Cmdr. James Skylar Gerrond would later remark. </w:t>
      </w:r>
      <w:r w:rsidRPr="00394BB2">
        <w:rPr>
          <w:rStyle w:val="StyleUnderline"/>
          <w:highlight w:val="cyan"/>
        </w:rPr>
        <w:t>One former Bucca detainee</w:t>
      </w:r>
      <w:r w:rsidRPr="001B27B2">
        <w:rPr>
          <w:rStyle w:val="StyleUnderline"/>
        </w:rPr>
        <w:t>, incidentally</w:t>
      </w:r>
      <w:r w:rsidRPr="00394BB2">
        <w:rPr>
          <w:rStyle w:val="StyleUnderline"/>
          <w:highlight w:val="cyan"/>
        </w:rPr>
        <w:t>, was</w:t>
      </w:r>
      <w:r w:rsidRPr="001B27B2">
        <w:rPr>
          <w:rStyle w:val="StyleUnderline"/>
        </w:rPr>
        <w:t xml:space="preserve"> none other than </w:t>
      </w:r>
      <w:r w:rsidRPr="00394BB2">
        <w:rPr>
          <w:rStyle w:val="StyleUnderline"/>
          <w:highlight w:val="cyan"/>
        </w:rPr>
        <w:t>Abu Bakr al-Baghdadi</w:t>
      </w:r>
      <w:r w:rsidRPr="001B27B2">
        <w:rPr>
          <w:rStyle w:val="StyleUnderline"/>
        </w:rPr>
        <w:t>. Yes</w:t>
      </w:r>
      <w:r w:rsidRPr="00394BB2">
        <w:rPr>
          <w:rStyle w:val="StyleUnderline"/>
          <w:highlight w:val="cyan"/>
        </w:rPr>
        <w:t>, the</w:t>
      </w:r>
      <w:r w:rsidRPr="001B27B2">
        <w:rPr>
          <w:rStyle w:val="StyleUnderline"/>
        </w:rPr>
        <w:t xml:space="preserve"> self-proclaimed </w:t>
      </w:r>
      <w:r w:rsidRPr="00394BB2">
        <w:rPr>
          <w:rStyle w:val="StyleUnderline"/>
          <w:highlight w:val="cyan"/>
        </w:rPr>
        <w:t>caliph and leader of ISIS</w:t>
      </w:r>
      <w:r w:rsidRPr="001B27B2">
        <w:rPr>
          <w:rStyle w:val="StyleUnderline"/>
        </w:rPr>
        <w:t xml:space="preserve"> </w:t>
      </w:r>
      <w:r w:rsidRPr="00E26CB7">
        <w:rPr>
          <w:sz w:val="14"/>
        </w:rPr>
        <w:t>who, according to Iraqi terrorism expert Hisham al-Hashimi, “absorbed the jihadist ideology and established himself among the big names” while at Bucca. To be clear, then</w:t>
      </w:r>
      <w:r w:rsidRPr="00394BB2">
        <w:rPr>
          <w:rStyle w:val="StyleUnderline"/>
          <w:highlight w:val="cyan"/>
        </w:rPr>
        <w:t>, ISIS is blowback from the U.S. invasion and occupation of Iraq</w:t>
      </w:r>
      <w:r w:rsidRPr="001B27B2">
        <w:rPr>
          <w:rStyle w:val="StyleUnderline"/>
        </w:rPr>
        <w:t xml:space="preserve">. And don’t just take my word for it. Listen to David Kilcullen, a former adviser to both Gen. David Petraeus and former Secretary of State Condoleezza Rice, considered to be one of the world’s leading counter-insurgency experts. “We have to recognize that a lot of </w:t>
      </w:r>
      <w:r w:rsidRPr="00394BB2">
        <w:rPr>
          <w:rStyle w:val="StyleUnderline"/>
          <w:highlight w:val="cyan"/>
        </w:rPr>
        <w:t>the problem is of our own making</w:t>
      </w:r>
      <w:r w:rsidRPr="001B27B2">
        <w:rPr>
          <w:rStyle w:val="StyleUnderline"/>
        </w:rPr>
        <w:t>,” Kilcullen told Channel 4 News in March 2016. “</w:t>
      </w:r>
      <w:r w:rsidRPr="00394BB2">
        <w:rPr>
          <w:rStyle w:val="StyleUnderline"/>
          <w:highlight w:val="cyan"/>
        </w:rPr>
        <w:t>There,</w:t>
      </w:r>
      <w:r w:rsidRPr="001B27B2">
        <w:rPr>
          <w:rStyle w:val="StyleUnderline"/>
        </w:rPr>
        <w:t xml:space="preserve"> undeniably, </w:t>
      </w:r>
      <w:r w:rsidRPr="00394BB2">
        <w:rPr>
          <w:rStyle w:val="StyleUnderline"/>
          <w:highlight w:val="cyan"/>
        </w:rPr>
        <w:t>would be no ISIS if we hadn’t invaded Iraq</w:t>
      </w:r>
      <w:r w:rsidRPr="001B27B2">
        <w:rPr>
          <w:rStyle w:val="StyleUnderline"/>
        </w:rPr>
        <w:t>.”</w:t>
      </w:r>
    </w:p>
    <w:p w14:paraId="409B0C56" w14:textId="77777777" w:rsidR="00261711" w:rsidRPr="00261711" w:rsidRDefault="00261711" w:rsidP="00261711"/>
    <w:p w14:paraId="3C0C8F96" w14:textId="77777777" w:rsidR="008C4EEF" w:rsidRDefault="008C4EEF" w:rsidP="00935DE5"/>
    <w:p w14:paraId="1F2A3F65" w14:textId="18B540C4" w:rsidR="00935DE5" w:rsidRDefault="00935DE5" w:rsidP="00935DE5">
      <w:pPr>
        <w:pStyle w:val="Heading2"/>
      </w:pPr>
      <w:r>
        <w:t>AT: Trump Base DA</w:t>
      </w:r>
    </w:p>
    <w:p w14:paraId="7C82567F" w14:textId="38E4BD33" w:rsidR="00935DE5" w:rsidRDefault="00935DE5" w:rsidP="00935DE5">
      <w:pPr>
        <w:pStyle w:val="Heading3"/>
      </w:pPr>
      <w:r>
        <w:t>N/U: Flip Flops Now</w:t>
      </w:r>
    </w:p>
    <w:p w14:paraId="0A6D924E" w14:textId="77777777" w:rsidR="00935DE5" w:rsidRDefault="00935DE5" w:rsidP="00935DE5">
      <w:pPr>
        <w:pStyle w:val="Heading4"/>
      </w:pPr>
      <w:r>
        <w:t>Trump flip-flops all the time—immigration reform and health care prove</w:t>
      </w:r>
    </w:p>
    <w:p w14:paraId="2892833E" w14:textId="77777777" w:rsidR="00935DE5" w:rsidRDefault="00935DE5" w:rsidP="00935DE5">
      <w:pPr>
        <w:rPr>
          <w:sz w:val="18"/>
          <w:szCs w:val="18"/>
        </w:rPr>
      </w:pPr>
      <w:r>
        <w:rPr>
          <w:rStyle w:val="Style13ptBold"/>
        </w:rPr>
        <w:t>Timm 17</w:t>
      </w:r>
      <w:r>
        <w:t xml:space="preserve"> </w:t>
      </w:r>
      <w:r>
        <w:rPr>
          <w:sz w:val="18"/>
          <w:szCs w:val="18"/>
        </w:rPr>
        <w:t>(Jane Timm,  a national reporter at NBC News, covering the Donald Trump administration, "Tracking President Trump's Flip-Flops," 5/12/17, NBC News https://www.</w:t>
      </w:r>
      <w:r>
        <w:rPr>
          <w:rStyle w:val="StyleUnderline"/>
          <w:rFonts w:eastAsiaTheme="majorEastAsia"/>
        </w:rPr>
        <w:t>nbcnews</w:t>
      </w:r>
      <w:r>
        <w:rPr>
          <w:sz w:val="18"/>
          <w:szCs w:val="18"/>
        </w:rPr>
        <w:t>.com/storyline/president-trumps-first-100-days/here-are-new-policy-stances-donald-trump-has-taken-election-n684946)</w:t>
      </w:r>
    </w:p>
    <w:p w14:paraId="17C1B140" w14:textId="48B89EE0" w:rsidR="00935DE5" w:rsidRDefault="00935DE5" w:rsidP="00935DE5">
      <w:pPr>
        <w:rPr>
          <w:sz w:val="18"/>
          <w:szCs w:val="18"/>
        </w:rPr>
      </w:pPr>
      <w:r>
        <w:t>Overall</w:t>
      </w:r>
      <w:r>
        <w:rPr>
          <w:rStyle w:val="StyleUnderline"/>
          <w:rFonts w:eastAsiaTheme="majorEastAsia"/>
        </w:rPr>
        <w:t xml:space="preserve">, </w:t>
      </w:r>
      <w:r>
        <w:rPr>
          <w:rStyle w:val="StyleUnderline"/>
          <w:rFonts w:eastAsiaTheme="majorEastAsia"/>
          <w:highlight w:val="yellow"/>
        </w:rPr>
        <w:t>Trump has taken 32 new stances on 13 different issues since his election</w:t>
      </w:r>
      <w:r>
        <w:rPr>
          <w:rStyle w:val="StyleUnderline"/>
          <w:rFonts w:eastAsiaTheme="majorEastAsia"/>
        </w:rPr>
        <w:t xml:space="preserve">. </w:t>
      </w:r>
      <w:r>
        <w:rPr>
          <w:rStyle w:val="StyleUnderline"/>
          <w:rFonts w:eastAsiaTheme="majorEastAsia"/>
          <w:highlight w:val="yellow"/>
        </w:rPr>
        <w:t xml:space="preserve">The president’s shifting agenda has established him as one of the most unpredictable American leaders </w:t>
      </w:r>
      <w:r>
        <w:rPr>
          <w:rStyle w:val="StyleUnderline"/>
          <w:rFonts w:eastAsiaTheme="majorEastAsia"/>
        </w:rPr>
        <w:t>in modern history.</w:t>
      </w:r>
      <w:r>
        <w:t xml:space="preserve"> </w:t>
      </w:r>
      <w:r>
        <w:rPr>
          <w:sz w:val="18"/>
          <w:szCs w:val="18"/>
        </w:rPr>
        <w:t>Call it the post-platform era: The president-elect ran and won a campaign in which he took 141 policy positions on 23 issues over the course of 510 days. Trump defended this as being "flexible" and unpredictable, something he argued would make him a better leader. Most recently, the abrupt firing of the director of the FBI was bungled when the president contradicted the White House's official explanation of the surprising decision. In order to better understand the president, we've tracked Trump's new policy pronouncements and flip flops on big issues from Election Day forward. As a candidate, Trump's view on Comey's performance centered around whether opponent Hillary Clinton was under investigation at the time. When Comey wasn't recommending charges, Trump lashed out, saying the system was "rigged"; when Comey was investigating Clinton, Trump was far friendlier and expressed respect and support for the FBI for targeting his political adversary. Asked</w:t>
      </w:r>
      <w:r>
        <w:t xml:space="preserve"> </w:t>
      </w:r>
      <w:r>
        <w:rPr>
          <w:rStyle w:val="StyleUnderline"/>
          <w:rFonts w:eastAsiaTheme="majorEastAsia"/>
        </w:rPr>
        <w:t>after the election if he'd want to keep Comey along, Trump demurred but noted that he respected the FBI head</w:t>
      </w:r>
      <w:r>
        <w:t xml:space="preserve">. </w:t>
      </w:r>
      <w:r>
        <w:rPr>
          <w:sz w:val="18"/>
          <w:szCs w:val="18"/>
        </w:rPr>
        <w:t>"I respect him a lot. I respect the FBI a lot," he said on CBS News days after his victory. Two days after inauguration, he quipped at a reception that Comey had become "more famous than me." 2. FBI can't find the leakers Weeks after Comey first confirmed the FBI was investigating the Trump campaign's ties to Russia, Trump again expressed confidence in the FBI director but teased that it might change. "It's not too late [to ask Comey to step down], but, you know, I have confidence in him. We'll see what happens, you know, it's going to be interesting," Trump said.</w:t>
      </w:r>
      <w:r>
        <w:t xml:space="preserve"> </w:t>
      </w:r>
      <w:r>
        <w:rPr>
          <w:rStyle w:val="StyleUnderline"/>
          <w:rFonts w:eastAsiaTheme="majorEastAsia"/>
        </w:rPr>
        <w:t>Trump began lashing out at the former FBI director on May 2nd, alleging in a two-part tweet exchange that Comey gave Clinton a "free pass" and "was the best thing that ever happened" to her</w:t>
      </w:r>
      <w:r>
        <w:t xml:space="preserve">. </w:t>
      </w:r>
      <w:r>
        <w:rPr>
          <w:sz w:val="18"/>
          <w:szCs w:val="18"/>
        </w:rPr>
        <w:t>Comey was learning of his own dismissal while working at a Los Angeles FBI field office. White House Communications Director Sean Spicer said "accepted the recommendation of the attorney general and the deputy attorney general regarding the dismissal." In an explosive NBC News exclusive, Trump said that he made the decision himself to fire Comey and would have done so regardless of any recommendations, while arguing that the FBI director had let Clinton off too easy and condemning the FBI investigation into Trump campaign ties to Russia. Current position: Trump made the decision himself, despite Vice President Pence and Trump aides initially saying that it was a team effort and based on advice the president had received from top officials. Health Care- where Trump stood before the election: Repeal and replace the Affordable Care Act. Opposed to cuts to Medicaid and Medicare. For the most part, he promised to cover everyone though his proposals did not. AFTER THE ELECTION 1. Some parts of Obamacare could stay</w:t>
      </w:r>
      <w:r>
        <w:t xml:space="preserve"> </w:t>
      </w:r>
      <w:r>
        <w:rPr>
          <w:rStyle w:val="StyleUnderline"/>
          <w:rFonts w:eastAsiaTheme="majorEastAsia"/>
          <w:highlight w:val="yellow"/>
        </w:rPr>
        <w:t>In an interview</w:t>
      </w:r>
      <w:r>
        <w:rPr>
          <w:rStyle w:val="StyleUnderline"/>
          <w:rFonts w:eastAsiaTheme="majorEastAsia"/>
        </w:rPr>
        <w:t xml:space="preserve"> with the Wall Street Journal </w:t>
      </w:r>
      <w:r>
        <w:rPr>
          <w:rStyle w:val="StyleUnderline"/>
          <w:rFonts w:eastAsiaTheme="majorEastAsia"/>
          <w:highlight w:val="yellow"/>
        </w:rPr>
        <w:t>three days after the election, Trump indicated that he wanted to keep the protections for patients with pre-existing conditions</w:t>
      </w:r>
      <w:r>
        <w:t xml:space="preserve">, and the measure that allows parents to keep their children insured until age 26. 2. "Proud to endorse" a House bill that doesn't fully repeal Obamacare, cuts Medicaid and would cause millions to lose insurance In March, </w:t>
      </w:r>
      <w:r>
        <w:rPr>
          <w:rStyle w:val="StyleUnderline"/>
          <w:rFonts w:eastAsiaTheme="majorEastAsia"/>
          <w:highlight w:val="yellow"/>
        </w:rPr>
        <w:t>Trump supported the health care bill House Republicans put together, even though it broke his own promises on health care</w:t>
      </w:r>
      <w:r>
        <w:t xml:space="preserve">. </w:t>
      </w:r>
      <w:r>
        <w:rPr>
          <w:sz w:val="18"/>
          <w:szCs w:val="18"/>
        </w:rPr>
        <w:t>Republicans on the right mostly opposed the bill for not fully repealing Obamacare, while Democrats and moderate Republicans opposed it because it sharply cut Medicaid funding. When it became clear it would not pass the Republican-controlled House, House Speaker Paul Ryan pulled the bill before it reached a vote. Current position: While still maintaining that Obamacare must go, Trump was last heard supporting a health care bill that cut Medicaid and would kick millions off their health care, a partial reversal of his pre-election stance. IMMIGRATION REFORM, ENFORCEMENT WHERE TRUMP STOOD BEFORE THE ELECTION</w:t>
      </w:r>
      <w:r>
        <w:t xml:space="preserve"> </w:t>
      </w:r>
      <w:r>
        <w:rPr>
          <w:rStyle w:val="StyleUnderline"/>
          <w:rFonts w:eastAsiaTheme="majorEastAsia"/>
          <w:highlight w:val="yellow"/>
        </w:rPr>
        <w:t>During the campaign</w:t>
      </w:r>
      <w:r>
        <w:t xml:space="preserve">, Trump promised to overhaul the immigration system, but he and his surrogates took a variety of positions on the issue. </w:t>
      </w:r>
      <w:r>
        <w:rPr>
          <w:rStyle w:val="StyleUnderline"/>
          <w:rFonts w:eastAsiaTheme="majorEastAsia"/>
          <w:highlight w:val="yellow"/>
        </w:rPr>
        <w:t>Trump</w:t>
      </w:r>
      <w:r>
        <w:rPr>
          <w:rStyle w:val="StyleUnderline"/>
          <w:rFonts w:eastAsiaTheme="majorEastAsia"/>
        </w:rPr>
        <w:t xml:space="preserve"> at various times </w:t>
      </w:r>
      <w:r>
        <w:rPr>
          <w:rStyle w:val="StyleUnderline"/>
          <w:rFonts w:eastAsiaTheme="majorEastAsia"/>
          <w:highlight w:val="yellow"/>
        </w:rPr>
        <w:t>said there would or wouldn't be a pathway to citizenship for undocumented immigrants currently in the</w:t>
      </w:r>
      <w:r>
        <w:rPr>
          <w:rStyle w:val="StyleUnderline"/>
          <w:rFonts w:eastAsiaTheme="majorEastAsia"/>
        </w:rPr>
        <w:t xml:space="preserve"> </w:t>
      </w:r>
      <w:r>
        <w:rPr>
          <w:rStyle w:val="StyleUnderline"/>
          <w:rFonts w:eastAsiaTheme="majorEastAsia"/>
          <w:highlight w:val="yellow"/>
        </w:rPr>
        <w:t>U</w:t>
      </w:r>
      <w:r>
        <w:rPr>
          <w:rStyle w:val="StyleUnderline"/>
          <w:rFonts w:eastAsiaTheme="majorEastAsia"/>
        </w:rPr>
        <w:t xml:space="preserve">nited </w:t>
      </w:r>
      <w:r>
        <w:rPr>
          <w:rStyle w:val="StyleUnderline"/>
          <w:rFonts w:eastAsiaTheme="majorEastAsia"/>
          <w:highlight w:val="yellow"/>
        </w:rPr>
        <w:t>S</w:t>
      </w:r>
      <w:r>
        <w:rPr>
          <w:rStyle w:val="StyleUnderline"/>
          <w:rFonts w:eastAsiaTheme="majorEastAsia"/>
        </w:rPr>
        <w:t>tates</w:t>
      </w:r>
      <w:r>
        <w:t xml:space="preserve">. </w:t>
      </w:r>
      <w:r>
        <w:rPr>
          <w:rStyle w:val="StyleUnderline"/>
          <w:rFonts w:eastAsiaTheme="majorEastAsia"/>
          <w:highlight w:val="yellow"/>
        </w:rPr>
        <w:t>He also vowed to deport the nation’s</w:t>
      </w:r>
      <w:r>
        <w:rPr>
          <w:rStyle w:val="StyleUnderline"/>
          <w:rFonts w:eastAsiaTheme="majorEastAsia"/>
        </w:rPr>
        <w:t xml:space="preserve"> estimated 11 million </w:t>
      </w:r>
      <w:r>
        <w:rPr>
          <w:rStyle w:val="StyleUnderline"/>
          <w:rFonts w:eastAsiaTheme="majorEastAsia"/>
          <w:highlight w:val="yellow"/>
        </w:rPr>
        <w:t>undocumented immigrants</w:t>
      </w:r>
      <w:r>
        <w:rPr>
          <w:rStyle w:val="StyleUnderline"/>
          <w:rFonts w:eastAsiaTheme="majorEastAsia"/>
        </w:rPr>
        <w:t xml:space="preserve"> repeatedly throughout his bid, and while he shifted on the issue repeatedly, he never disavowed this initial plan.</w:t>
      </w:r>
      <w:r>
        <w:t xml:space="preserve"> AFTER THE ELECTION 1. Start with the criminals, decide on the rest later </w:t>
      </w:r>
      <w:r>
        <w:rPr>
          <w:rStyle w:val="StyleUnderline"/>
          <w:rFonts w:eastAsiaTheme="majorEastAsia"/>
        </w:rPr>
        <w:t xml:space="preserve">Making good on his campaign promises to start with criminal immigrants, </w:t>
      </w:r>
      <w:r>
        <w:rPr>
          <w:rStyle w:val="StyleUnderline"/>
          <w:rFonts w:eastAsiaTheme="majorEastAsia"/>
          <w:highlight w:val="yellow"/>
        </w:rPr>
        <w:t>Trump told</w:t>
      </w:r>
      <w:r>
        <w:rPr>
          <w:rStyle w:val="StyleUnderline"/>
          <w:rFonts w:eastAsiaTheme="majorEastAsia"/>
        </w:rPr>
        <w:t xml:space="preserve"> "60 Minutes</w:t>
      </w:r>
      <w:r>
        <w:rPr>
          <w:rStyle w:val="StyleUnderline"/>
          <w:rFonts w:eastAsiaTheme="majorEastAsia"/>
          <w:highlight w:val="yellow"/>
        </w:rPr>
        <w:t>" that they'd start with immigrants before deciding on others</w:t>
      </w:r>
      <w:r>
        <w:rPr>
          <w:rStyle w:val="StyleUnderline"/>
          <w:rFonts w:eastAsiaTheme="majorEastAsia"/>
        </w:rPr>
        <w:t xml:space="preserve">. </w:t>
      </w:r>
      <w:r>
        <w:t>"</w:t>
      </w:r>
      <w:r>
        <w:rPr>
          <w:sz w:val="18"/>
          <w:szCs w:val="18"/>
        </w:rPr>
        <w:t>What we are going to do is get the people that are criminal and have criminal records, gang members, drug dealers, we have a lot of these people, probably two million, it could be even three million,” he said in the interview, citing debunked math. “We are getting them out of our country or we are going to incarcerate. But we're getting them out of our country, they're here illegally. After the border is secured and after everything gets normalized, we're going to make a determination on the people that you’re talking about who are terrific people</w:t>
      </w:r>
      <w:r>
        <w:t xml:space="preserve">.” 2. </w:t>
      </w:r>
      <w:r>
        <w:rPr>
          <w:rStyle w:val="StyleUnderline"/>
          <w:rFonts w:eastAsiaTheme="majorEastAsia"/>
        </w:rPr>
        <w:t xml:space="preserve">Open to compromise on reform, as well as a pathway to citizenship </w:t>
      </w:r>
      <w:r>
        <w:rPr>
          <w:rStyle w:val="StyleUnderline"/>
          <w:rFonts w:eastAsiaTheme="majorEastAsia"/>
          <w:highlight w:val="yellow"/>
        </w:rPr>
        <w:t>In a White House even</w:t>
      </w:r>
      <w:r>
        <w:rPr>
          <w:rStyle w:val="StyleUnderline"/>
          <w:rFonts w:eastAsiaTheme="majorEastAsia"/>
        </w:rPr>
        <w:t xml:space="preserve">t with television anchors, </w:t>
      </w:r>
      <w:r>
        <w:rPr>
          <w:rStyle w:val="StyleUnderline"/>
          <w:rFonts w:eastAsiaTheme="majorEastAsia"/>
          <w:highlight w:val="yellow"/>
        </w:rPr>
        <w:t>he signaled his openness to compromise and a pathway to citiznship.</w:t>
      </w:r>
      <w:r>
        <w:t xml:space="preserve"> “The time is right for an immigration bill as long as there is compromise on both sides,” he told them, in remarks that were later reported by several outlets. 3. Deport undocumented immigrants, regardless of whether they've committed a crime </w:t>
      </w:r>
      <w:r>
        <w:rPr>
          <w:rStyle w:val="StyleUnderline"/>
          <w:rFonts w:eastAsiaTheme="majorEastAsia"/>
          <w:highlight w:val="yellow"/>
        </w:rPr>
        <w:t>Despite his promise to focus on criminals, more than twice the number of immigrants without criminal records were arrested this year</w:t>
      </w:r>
      <w:r>
        <w:rPr>
          <w:rStyle w:val="StyleUnderline"/>
          <w:rFonts w:eastAsiaTheme="majorEastAsia"/>
        </w:rPr>
        <w:t xml:space="preserve"> under Trump compared to the same time last year</w:t>
      </w:r>
      <w:r>
        <w:t xml:space="preserve">, </w:t>
      </w:r>
      <w:r>
        <w:rPr>
          <w:sz w:val="18"/>
          <w:szCs w:val="18"/>
        </w:rPr>
        <w:t>according to data obtained by the Washington Post. One so-called DREAMer, a protected undocumented immigrant who was brought to the U.S. as a child, has also been deported. Current position: Deport undocumented immigrants with or without criminal records, but potentially open to compromise on immigration reform.</w:t>
      </w:r>
    </w:p>
    <w:p w14:paraId="6DB3C692" w14:textId="7E7D6380" w:rsidR="008F4FAD" w:rsidRDefault="008F4FAD" w:rsidP="008F4FAD">
      <w:pPr>
        <w:pStyle w:val="Heading3"/>
      </w:pPr>
      <w:r>
        <w:t>N/U: Base Shrinking</w:t>
      </w:r>
    </w:p>
    <w:p w14:paraId="7A59119A" w14:textId="77777777" w:rsidR="008F4FAD" w:rsidRPr="004321D7" w:rsidRDefault="008F4FAD" w:rsidP="008F4FAD">
      <w:pPr>
        <w:pStyle w:val="Heading4"/>
      </w:pPr>
      <w:r>
        <w:t>Trump’s base is weakening – he has no appeal to younger voters who are the largest demographic group</w:t>
      </w:r>
    </w:p>
    <w:p w14:paraId="46054139" w14:textId="77777777" w:rsidR="008F4FAD" w:rsidRDefault="008F4FAD" w:rsidP="008F4FAD">
      <w:r w:rsidRPr="00E26CB7">
        <w:rPr>
          <w:rStyle w:val="Heading4Char"/>
        </w:rPr>
        <w:t>Kamarck, Podkul &amp; Zeppos 18</w:t>
      </w:r>
      <w:r>
        <w:t>, Elaine Kamarck, Alexander R. Podkul, and Nicholas W. Zeppos, Elaine is a founding director of the Center for Effective Public Management at the Brookings Institution, Alexander is a teaching assitant at Georgetown University, and Nicholas is a writer at the Brookings Institute, "Trump owns a shrinking Republican party", 6/14/18, Brooking Institute, https://www.brookings.edu/blog/fixgov/2018/06/14/trump-owns-a-shrinking-republican-party/</w:t>
      </w:r>
    </w:p>
    <w:p w14:paraId="52A40059" w14:textId="77777777" w:rsidR="008F4FAD" w:rsidRDefault="008F4FAD" w:rsidP="008F4FAD">
      <w:pPr>
        <w:rPr>
          <w:rStyle w:val="StyleUnderline"/>
          <w:rFonts w:eastAsiaTheme="majorEastAsia"/>
        </w:rPr>
      </w:pPr>
      <w:r w:rsidRPr="004321D7">
        <w:rPr>
          <w:sz w:val="12"/>
        </w:rPr>
        <w:t xml:space="preserve">Most American presidents come into office seeking to expand their support beyond their most loyal voters. But </w:t>
      </w:r>
      <w:r w:rsidRPr="004321D7">
        <w:rPr>
          <w:sz w:val="12"/>
          <w:highlight w:val="yellow"/>
        </w:rPr>
        <w:t xml:space="preserve">among the </w:t>
      </w:r>
      <w:r w:rsidRPr="00A00C62">
        <w:rPr>
          <w:rStyle w:val="StyleUnderline"/>
          <w:rFonts w:eastAsiaTheme="majorEastAsia"/>
          <w:highlight w:val="yellow"/>
        </w:rPr>
        <w:t>many peculiarities of</w:t>
      </w:r>
      <w:r w:rsidRPr="00E26CB7">
        <w:rPr>
          <w:rStyle w:val="StyleUnderline"/>
          <w:rFonts w:eastAsiaTheme="majorEastAsia"/>
        </w:rPr>
        <w:t xml:space="preserve"> the </w:t>
      </w:r>
      <w:r w:rsidRPr="00A00C62">
        <w:rPr>
          <w:rStyle w:val="StyleUnderline"/>
          <w:rFonts w:eastAsiaTheme="majorEastAsia"/>
          <w:highlight w:val="yellow"/>
        </w:rPr>
        <w:t>Trump</w:t>
      </w:r>
      <w:r w:rsidRPr="00E26CB7">
        <w:rPr>
          <w:rStyle w:val="StyleUnderline"/>
          <w:rFonts w:eastAsiaTheme="majorEastAsia"/>
        </w:rPr>
        <w:t xml:space="preserve"> presidency </w:t>
      </w:r>
      <w:r w:rsidRPr="00A00C62">
        <w:rPr>
          <w:rStyle w:val="StyleUnderline"/>
          <w:rFonts w:eastAsiaTheme="majorEastAsia"/>
          <w:highlight w:val="yellow"/>
        </w:rPr>
        <w:t xml:space="preserve">is his lack of interest in expanding his </w:t>
      </w:r>
      <w:r w:rsidRPr="004321D7">
        <w:rPr>
          <w:rStyle w:val="StyleUnderline"/>
          <w:rFonts w:eastAsiaTheme="majorEastAsia"/>
          <w:highlight w:val="yellow"/>
        </w:rPr>
        <w:t>base</w:t>
      </w:r>
      <w:r w:rsidRPr="004321D7">
        <w:rPr>
          <w:rStyle w:val="StyleUnderline"/>
          <w:rFonts w:eastAsiaTheme="majorEastAsia"/>
        </w:rPr>
        <w:t>,</w:t>
      </w:r>
      <w:r w:rsidRPr="00E26CB7">
        <w:rPr>
          <w:rStyle w:val="StyleUnderline"/>
          <w:rFonts w:eastAsiaTheme="majorEastAsia"/>
        </w:rPr>
        <w:t xml:space="preserve"> a fact that is even more surprising for someone who lost the popular vote by nearly</w:t>
      </w:r>
      <w:r w:rsidRPr="004321D7">
        <w:rPr>
          <w:rStyle w:val="StyleUnderline"/>
          <w:rFonts w:eastAsiaTheme="majorEastAsia"/>
        </w:rPr>
        <w:t xml:space="preserve"> 3</w:t>
      </w:r>
      <w:r w:rsidRPr="00E26CB7">
        <w:rPr>
          <w:rStyle w:val="StyleUnderline"/>
          <w:rFonts w:eastAsiaTheme="majorEastAsia"/>
        </w:rPr>
        <w:t xml:space="preserve"> million</w:t>
      </w:r>
      <w:r w:rsidRPr="004321D7">
        <w:rPr>
          <w:sz w:val="12"/>
        </w:rPr>
        <w:t xml:space="preserve"> and carried his key electoral college states by less than 100,000 votes. The story of Trump and his base has two sides. In 2016, Primaries Project exit polling showed that 15.2 percent of Democratic voters participating in competitive primaries were aged 18–29, compared to just 8.3 percent of Republican voters. So far, the Republican primaries have illustrated Trump’s strength in the base of the Republican Party. The defeat of Congressman Mark Sanford (R-S.C.), only the second incumbent to lose a primary this year, was attributed to his criticisms of Trump and a last-minute endorsement by the president of his opponent, Katie Arrington. In the second congressional district in Alabama the incumbent Martha Roby was forced into a runoff, and most press accounts claim that she didn’t win her primary outright because she rescinded her endorsement of Trump after the Access Hollywood tape was made public in advance of the 2016 presidential election. In Virginia, a pro-Trump Senate candidate with alleged white supremacist leanings, Corey Stewart, won his race to take on incumbent Democrat Tim Kaine. And a few weeks ago, in the West Virginia primary, Trump succeeded in getting a recently imprisoned coal executive out of the race in order to clear Attorney General Patrick Morrisey to run against Democratic Senator Joe Manchin. Loyalty to Trump among the Republican base is looking so strong that it led Republican Senator Bob Corker (R-Tenn.), a Trump critic who is not running again, to tell reporters “It’s becoming a cultish thing, isn’t it?” Here at the Primaries Project we are studying everyone who runs in a Democratic or Republican House party primary. So far there have been primaries in 26 states and we’ve looked at 554 Republican House candidates. As the following table illustrates, 42 percent mention Trump positively on their websites and another 9 percent mention him in a more neutral fashion. Very few candidates mention Trump negatively and 47 percent don’t mention him at all. By way of comparison, 68 percent of Democratic candidates in 2016 did not mention their incumbent president, Barack Obama. Of course, it wasn’t a midterm year and Obama was leaving office. Nonetheless, it is clear that Republican House candidates are not running away from their president. On the other side of the coin, however, is evidence of overall erosion in the brands of both political parties. As the following graph of Gallup polls indicates, both political parties find themselves less popular now than they did in 2004 with a substantial rise in those who identify as independents. For the Democrats, party identification peaked in Obama’s first term and then dropped in his second term. For Republicans, party identification took a sharp drop at the end of George W. Bush’s second term and never really recovered. </w:t>
      </w:r>
      <w:r w:rsidRPr="00E26CB7">
        <w:rPr>
          <w:rStyle w:val="StyleUnderline"/>
          <w:rFonts w:eastAsiaTheme="majorEastAsia"/>
        </w:rPr>
        <w:t>The trend seems to have taken another drop after Trump’s election.</w:t>
      </w:r>
      <w:r>
        <w:rPr>
          <w:rStyle w:val="StyleUnderline"/>
          <w:rFonts w:eastAsiaTheme="majorEastAsia"/>
        </w:rPr>
        <w:t xml:space="preserve"> </w:t>
      </w:r>
      <w:r w:rsidRPr="004321D7">
        <w:rPr>
          <w:rStyle w:val="StyleUnderline"/>
          <w:rFonts w:eastAsiaTheme="majorEastAsia"/>
          <w:highlight w:val="yellow"/>
        </w:rPr>
        <w:t>How can we explain what looks to be a long-term decline for the Republican brand</w:t>
      </w:r>
      <w:r w:rsidRPr="004321D7">
        <w:rPr>
          <w:sz w:val="12"/>
          <w:highlight w:val="yellow"/>
        </w:rPr>
        <w:t xml:space="preserve">? </w:t>
      </w:r>
      <w:r w:rsidRPr="004321D7">
        <w:rPr>
          <w:rStyle w:val="StyleUnderline"/>
          <w:rFonts w:eastAsiaTheme="majorEastAsia"/>
          <w:highlight w:val="yellow"/>
        </w:rPr>
        <w:t>Age</w:t>
      </w:r>
      <w:r w:rsidRPr="00E26CB7">
        <w:rPr>
          <w:rStyle w:val="StyleUnderline"/>
          <w:rFonts w:eastAsiaTheme="majorEastAsia"/>
        </w:rPr>
        <w:t xml:space="preserve">, for one thing. From the beginning of the Trump administration </w:t>
      </w:r>
      <w:r w:rsidRPr="007E4144">
        <w:rPr>
          <w:rStyle w:val="StyleUnderline"/>
          <w:rFonts w:eastAsiaTheme="majorEastAsia"/>
          <w:highlight w:val="yellow"/>
        </w:rPr>
        <w:t>the oldest Americans,</w:t>
      </w:r>
      <w:r w:rsidRPr="00E26CB7">
        <w:rPr>
          <w:rStyle w:val="StyleUnderline"/>
          <w:rFonts w:eastAsiaTheme="majorEastAsia"/>
        </w:rPr>
        <w:t xml:space="preserve"> those aged 50 and over, </w:t>
      </w:r>
      <w:r w:rsidRPr="007E4144">
        <w:rPr>
          <w:rStyle w:val="StyleUnderline"/>
          <w:rFonts w:eastAsiaTheme="majorEastAsia"/>
          <w:highlight w:val="yellow"/>
        </w:rPr>
        <w:t>have consistently given Trump his highest approval ratings while</w:t>
      </w:r>
      <w:r w:rsidRPr="00E26CB7">
        <w:rPr>
          <w:rStyle w:val="StyleUnderline"/>
          <w:rFonts w:eastAsiaTheme="majorEastAsia"/>
        </w:rPr>
        <w:t xml:space="preserve"> </w:t>
      </w:r>
      <w:r w:rsidRPr="007E4144">
        <w:rPr>
          <w:rStyle w:val="StyleUnderline"/>
          <w:rFonts w:eastAsiaTheme="majorEastAsia"/>
          <w:highlight w:val="yellow"/>
        </w:rPr>
        <w:t>young people</w:t>
      </w:r>
      <w:r w:rsidRPr="00E26CB7">
        <w:rPr>
          <w:rStyle w:val="StyleUnderline"/>
          <w:rFonts w:eastAsiaTheme="majorEastAsia"/>
        </w:rPr>
        <w:t xml:space="preserve"> aged 18–29 </w:t>
      </w:r>
      <w:r w:rsidRPr="007E4144">
        <w:rPr>
          <w:rStyle w:val="StyleUnderline"/>
          <w:rFonts w:eastAsiaTheme="majorEastAsia"/>
          <w:highlight w:val="yellow"/>
        </w:rPr>
        <w:t>have</w:t>
      </w:r>
      <w:r w:rsidRPr="00E26CB7">
        <w:rPr>
          <w:rStyle w:val="StyleUnderline"/>
          <w:rFonts w:eastAsiaTheme="majorEastAsia"/>
        </w:rPr>
        <w:t xml:space="preserve"> consistently </w:t>
      </w:r>
      <w:r w:rsidRPr="007E4144">
        <w:rPr>
          <w:rStyle w:val="StyleUnderline"/>
          <w:rFonts w:eastAsiaTheme="majorEastAsia"/>
          <w:highlight w:val="yellow"/>
        </w:rPr>
        <w:t>given him his lowest approval ratings</w:t>
      </w:r>
      <w:r w:rsidRPr="004321D7">
        <w:rPr>
          <w:sz w:val="12"/>
        </w:rPr>
        <w:t xml:space="preserve">. The chart below by David A. Hopkins of Boston College illustrates this reality. </w:t>
      </w:r>
      <w:r w:rsidRPr="004321D7">
        <w:rPr>
          <w:sz w:val="12"/>
          <w:highlight w:val="yellow"/>
        </w:rPr>
        <w:t>The generation gap keeps showing up in</w:t>
      </w:r>
      <w:r w:rsidRPr="004321D7">
        <w:rPr>
          <w:sz w:val="12"/>
        </w:rPr>
        <w:t xml:space="preserve"> American </w:t>
      </w:r>
      <w:r w:rsidRPr="004321D7">
        <w:rPr>
          <w:sz w:val="12"/>
          <w:highlight w:val="yellow"/>
        </w:rPr>
        <w:t>elections</w:t>
      </w:r>
      <w:r w:rsidRPr="004321D7">
        <w:rPr>
          <w:sz w:val="12"/>
        </w:rPr>
        <w:t xml:space="preserve">. In the two big governors’ races in 2017, Virginia and New Jersey, younger voters chose Democrats by large margins and older voters went for the Republicans. In 2016, Primaries Project exit polling showed that 15.2 percent of Democratic voters participating in competitive primaries were aged 18–29, compared to just 8.3 percent of Republican voters. </w:t>
      </w:r>
      <w:r w:rsidRPr="007E4144">
        <w:rPr>
          <w:rStyle w:val="StyleUnderline"/>
          <w:rFonts w:eastAsiaTheme="majorEastAsia"/>
          <w:highlight w:val="yellow"/>
        </w:rPr>
        <w:t>A political party that can’t attract young people</w:t>
      </w:r>
      <w:r w:rsidRPr="007E4144">
        <w:rPr>
          <w:rStyle w:val="StyleUnderline"/>
          <w:rFonts w:eastAsiaTheme="majorEastAsia"/>
        </w:rPr>
        <w:t xml:space="preserve">, especially </w:t>
      </w:r>
      <w:r w:rsidRPr="007E4144">
        <w:rPr>
          <w:rStyle w:val="StyleUnderline"/>
          <w:rFonts w:eastAsiaTheme="majorEastAsia"/>
          <w:highlight w:val="yellow"/>
        </w:rPr>
        <w:t>in a generation</w:t>
      </w:r>
      <w:r w:rsidRPr="007E4144">
        <w:rPr>
          <w:rStyle w:val="StyleUnderline"/>
          <w:rFonts w:eastAsiaTheme="majorEastAsia"/>
        </w:rPr>
        <w:t xml:space="preserve"> that is </w:t>
      </w:r>
      <w:r w:rsidRPr="007E4144">
        <w:rPr>
          <w:rStyle w:val="StyleUnderline"/>
          <w:rFonts w:eastAsiaTheme="majorEastAsia"/>
          <w:highlight w:val="yellow"/>
        </w:rPr>
        <w:t>as big as the Millennial generation</w:t>
      </w:r>
      <w:r w:rsidRPr="007E4144">
        <w:rPr>
          <w:rStyle w:val="StyleUnderline"/>
          <w:rFonts w:eastAsiaTheme="majorEastAsia"/>
        </w:rPr>
        <w:t>—</w:t>
      </w:r>
      <w:r w:rsidRPr="007E4144">
        <w:rPr>
          <w:rStyle w:val="Emphasis"/>
          <w:highlight w:val="yellow"/>
        </w:rPr>
        <w:t>America’s largest demographic group</w:t>
      </w:r>
      <w:r w:rsidRPr="007E4144">
        <w:rPr>
          <w:rStyle w:val="StyleUnderline"/>
          <w:rFonts w:eastAsiaTheme="majorEastAsia"/>
        </w:rPr>
        <w:t>—</w:t>
      </w:r>
      <w:r w:rsidRPr="007E4144">
        <w:rPr>
          <w:rStyle w:val="StyleUnderline"/>
          <w:rFonts w:eastAsiaTheme="majorEastAsia"/>
          <w:highlight w:val="yellow"/>
        </w:rPr>
        <w:t>is not a party with a very bright future</w:t>
      </w:r>
      <w:r w:rsidRPr="007E4144">
        <w:rPr>
          <w:rStyle w:val="StyleUnderline"/>
          <w:rFonts w:eastAsiaTheme="majorEastAsia"/>
        </w:rPr>
        <w:t xml:space="preserve">. So </w:t>
      </w:r>
      <w:r w:rsidRPr="004321D7">
        <w:rPr>
          <w:rStyle w:val="StyleUnderline"/>
          <w:rFonts w:eastAsiaTheme="majorEastAsia"/>
          <w:highlight w:val="yellow"/>
        </w:rPr>
        <w:t>although Trump</w:t>
      </w:r>
      <w:r w:rsidRPr="007E4144">
        <w:rPr>
          <w:rStyle w:val="StyleUnderline"/>
          <w:rFonts w:eastAsiaTheme="majorEastAsia"/>
        </w:rPr>
        <w:t xml:space="preserve">, while focusing on the base, </w:t>
      </w:r>
      <w:r w:rsidRPr="004321D7">
        <w:rPr>
          <w:rStyle w:val="StyleUnderline"/>
          <w:rFonts w:eastAsiaTheme="majorEastAsia"/>
          <w:highlight w:val="yellow"/>
        </w:rPr>
        <w:t>has made the Republican Party his, come November it may not</w:t>
      </w:r>
      <w:r w:rsidRPr="00E26CB7">
        <w:rPr>
          <w:rStyle w:val="StyleUnderline"/>
          <w:rFonts w:eastAsiaTheme="majorEastAsia"/>
        </w:rPr>
        <w:t xml:space="preserve"> be as much of </w:t>
      </w:r>
      <w:r w:rsidRPr="004321D7">
        <w:rPr>
          <w:rStyle w:val="StyleUnderline"/>
          <w:rFonts w:eastAsiaTheme="majorEastAsia"/>
          <w:highlight w:val="yellow"/>
        </w:rPr>
        <w:t>an advantage</w:t>
      </w:r>
      <w:r w:rsidRPr="00E26CB7">
        <w:rPr>
          <w:rStyle w:val="StyleUnderline"/>
          <w:rFonts w:eastAsiaTheme="majorEastAsia"/>
        </w:rPr>
        <w:t>.</w:t>
      </w:r>
    </w:p>
    <w:p w14:paraId="2B5F1944" w14:textId="77777777" w:rsidR="008F4FAD" w:rsidRPr="008F4FAD" w:rsidRDefault="008F4FAD" w:rsidP="008F4FAD"/>
    <w:p w14:paraId="3A3B27AB" w14:textId="4B34DDA0" w:rsidR="00935DE5" w:rsidRDefault="00935DE5" w:rsidP="00935DE5"/>
    <w:p w14:paraId="46272162" w14:textId="435B06DD" w:rsidR="00935DE5" w:rsidRDefault="00935DE5" w:rsidP="00935DE5">
      <w:pPr>
        <w:pStyle w:val="Heading3"/>
      </w:pPr>
      <w:r>
        <w:t>Base Support Inevitable</w:t>
      </w:r>
    </w:p>
    <w:p w14:paraId="58444595" w14:textId="77777777" w:rsidR="00935DE5" w:rsidRDefault="00935DE5" w:rsidP="00935DE5">
      <w:pPr>
        <w:pStyle w:val="Heading4"/>
      </w:pPr>
      <w:r>
        <w:t>Most republicans irreversibly approve of Trump</w:t>
      </w:r>
    </w:p>
    <w:p w14:paraId="4E2E4A82" w14:textId="77777777" w:rsidR="00935DE5" w:rsidRDefault="00935DE5" w:rsidP="00935DE5">
      <w:pPr>
        <w:rPr>
          <w:sz w:val="18"/>
          <w:szCs w:val="18"/>
        </w:rPr>
      </w:pPr>
      <w:r>
        <w:rPr>
          <w:rStyle w:val="Style13ptBold"/>
        </w:rPr>
        <w:t>Struyk 17</w:t>
      </w:r>
      <w:r>
        <w:rPr>
          <w:sz w:val="18"/>
          <w:szCs w:val="18"/>
        </w:rPr>
        <w:t xml:space="preserve">  (Ryan Struyk,  BA in political Science, Producer and Reporter, "6 in 10 people who approve of Trump say they'll never, ever, ever stop approving," 8/17/17, CNN, https://www.cnn.com/2017/08/17/politics/trump-approvers-never-stop-approving-poll/index.html)</w:t>
      </w:r>
    </w:p>
    <w:p w14:paraId="60ED2DD9" w14:textId="0CB49925" w:rsidR="00935DE5" w:rsidRDefault="00935DE5" w:rsidP="00935DE5">
      <w:pPr>
        <w:rPr>
          <w:sz w:val="18"/>
          <w:szCs w:val="18"/>
        </w:rPr>
      </w:pPr>
      <w:r>
        <w:t xml:space="preserve">Most </w:t>
      </w:r>
      <w:r>
        <w:rPr>
          <w:rStyle w:val="StyleUnderline"/>
          <w:rFonts w:eastAsiaTheme="majorEastAsia"/>
        </w:rPr>
        <w:t xml:space="preserve">people who are on the Trump train say they are definitely, absolutely never getting off -- no matter what. </w:t>
      </w:r>
      <w:r>
        <w:rPr>
          <w:rStyle w:val="StyleUnderline"/>
          <w:rFonts w:eastAsiaTheme="majorEastAsia"/>
          <w:highlight w:val="yellow"/>
        </w:rPr>
        <w:t>Six in 10 people who approve of</w:t>
      </w:r>
      <w:r>
        <w:rPr>
          <w:rStyle w:val="StyleUnderline"/>
          <w:rFonts w:eastAsiaTheme="majorEastAsia"/>
        </w:rPr>
        <w:t xml:space="preserve"> President Donald </w:t>
      </w:r>
      <w:r>
        <w:rPr>
          <w:rStyle w:val="StyleUnderline"/>
          <w:rFonts w:eastAsiaTheme="majorEastAsia"/>
          <w:highlight w:val="yellow"/>
        </w:rPr>
        <w:t>Trump</w:t>
      </w:r>
      <w:r>
        <w:rPr>
          <w:rStyle w:val="StyleUnderline"/>
          <w:rFonts w:eastAsiaTheme="majorEastAsia"/>
        </w:rPr>
        <w:t xml:space="preserve"> (61%) </w:t>
      </w:r>
      <w:r>
        <w:rPr>
          <w:rStyle w:val="StyleUnderline"/>
          <w:rFonts w:eastAsiaTheme="majorEastAsia"/>
          <w:highlight w:val="yellow"/>
        </w:rPr>
        <w:t>say they can't think of anything Trump could do that would make them disapprove of his job as President</w:t>
      </w:r>
      <w:r>
        <w:rPr>
          <w:highlight w:val="yellow"/>
        </w:rPr>
        <w:t>,</w:t>
      </w:r>
      <w:r>
        <w:t xml:space="preserve"> </w:t>
      </w:r>
      <w:r>
        <w:rPr>
          <w:sz w:val="18"/>
          <w:szCs w:val="18"/>
        </w:rPr>
        <w:t>according to a Monmouth University poll released this week. Almost an identical number (57%) who disapprove of Trump say they are never going to change their minds on the President's job performance either</w:t>
      </w:r>
      <w:r>
        <w:t xml:space="preserve">. This means </w:t>
      </w:r>
      <w:r>
        <w:rPr>
          <w:rStyle w:val="StyleUnderline"/>
          <w:rFonts w:eastAsiaTheme="majorEastAsia"/>
          <w:highlight w:val="yellow"/>
        </w:rPr>
        <w:t xml:space="preserve">a majority of Americans </w:t>
      </w:r>
      <w:r>
        <w:rPr>
          <w:rStyle w:val="StyleUnderline"/>
          <w:rFonts w:eastAsiaTheme="majorEastAsia"/>
        </w:rPr>
        <w:t>(53%) admit they</w:t>
      </w:r>
      <w:r>
        <w:rPr>
          <w:rStyle w:val="StyleUnderline"/>
          <w:rFonts w:eastAsiaTheme="majorEastAsia"/>
          <w:highlight w:val="yellow"/>
        </w:rPr>
        <w:t xml:space="preserve"> have their opinion of Trump </w:t>
      </w:r>
      <w:r>
        <w:rPr>
          <w:rStyle w:val="StyleUnderline"/>
          <w:rFonts w:eastAsiaTheme="majorEastAsia"/>
        </w:rPr>
        <w:t xml:space="preserve">completely, totally and </w:t>
      </w:r>
      <w:r>
        <w:rPr>
          <w:rStyle w:val="StyleUnderline"/>
          <w:rFonts w:eastAsiaTheme="majorEastAsia"/>
          <w:highlight w:val="yellow"/>
        </w:rPr>
        <w:t>irreversibly baked in</w:t>
      </w:r>
      <w:r>
        <w:rPr>
          <w:sz w:val="18"/>
          <w:szCs w:val="18"/>
        </w:rPr>
        <w:t>. Interviews for this poll were conducted both before and after protests turned violent in Charlottesville over the weekend, but before Trump's press conference Tuesday doubling down on his comments blaming "both sides" for the clash</w:t>
      </w:r>
      <w:r>
        <w:t xml:space="preserve">. </w:t>
      </w:r>
      <w:r>
        <w:rPr>
          <w:rStyle w:val="StyleUnderline"/>
          <w:rFonts w:eastAsiaTheme="majorEastAsia"/>
          <w:highlight w:val="yellow"/>
        </w:rPr>
        <w:t>Trump has mostly maintained high approval numbers among Republicans during his presidency so fa</w:t>
      </w:r>
      <w:r>
        <w:rPr>
          <w:rStyle w:val="StyleUnderline"/>
          <w:rFonts w:eastAsiaTheme="majorEastAsia"/>
        </w:rPr>
        <w:t>r</w:t>
      </w:r>
      <w:r>
        <w:t xml:space="preserve">, though they have slipped slightly since Inauguration Day. </w:t>
      </w:r>
      <w:r>
        <w:rPr>
          <w:rStyle w:val="StyleUnderline"/>
          <w:rFonts w:eastAsiaTheme="majorEastAsia"/>
          <w:highlight w:val="yellow"/>
        </w:rPr>
        <w:t>The President repeatedly</w:t>
      </w:r>
      <w:r>
        <w:rPr>
          <w:rStyle w:val="StyleUnderline"/>
          <w:rFonts w:eastAsiaTheme="majorEastAsia"/>
        </w:rPr>
        <w:t xml:space="preserve"> touted his hardcore following on the campaign trail, </w:t>
      </w:r>
      <w:r>
        <w:rPr>
          <w:rStyle w:val="StyleUnderline"/>
          <w:rFonts w:eastAsiaTheme="majorEastAsia"/>
          <w:highlight w:val="yellow"/>
        </w:rPr>
        <w:t>boasting that his supporters would stick with him no matter what</w:t>
      </w:r>
      <w:r>
        <w:t xml:space="preserve">. </w:t>
      </w:r>
      <w:r>
        <w:rPr>
          <w:sz w:val="18"/>
          <w:szCs w:val="18"/>
        </w:rPr>
        <w:t>"I could stand in the middle of 5th Avenue and shoot somebody and I wouldn't lose voters," Trump said at a campaign rally in Iowa last January. Majorities of both parties -- 53% of both Republicans and Democrats -- say they can't imagine anything that would change their approval or disapproval of Trump, respectively. A majority of blacks (55%) also say nothing could change their disapproval of Trump.</w:t>
      </w:r>
    </w:p>
    <w:p w14:paraId="0763E96D" w14:textId="1EFEAAEE" w:rsidR="00935DE5" w:rsidRDefault="00935DE5" w:rsidP="00935DE5">
      <w:pPr>
        <w:rPr>
          <w:sz w:val="18"/>
          <w:szCs w:val="18"/>
        </w:rPr>
      </w:pPr>
    </w:p>
    <w:p w14:paraId="59EEE162" w14:textId="77777777" w:rsidR="00935DE5" w:rsidRDefault="00935DE5" w:rsidP="00935DE5">
      <w:pPr>
        <w:pStyle w:val="Heading4"/>
      </w:pPr>
      <w:r>
        <w:t xml:space="preserve">Trump’s base will never abandon him </w:t>
      </w:r>
    </w:p>
    <w:p w14:paraId="3C495175" w14:textId="77777777" w:rsidR="00935DE5" w:rsidRDefault="00935DE5" w:rsidP="00935DE5">
      <w:r>
        <w:rPr>
          <w:rFonts w:eastAsiaTheme="majorEastAsia" w:cstheme="majorBidi"/>
          <w:b/>
          <w:iCs/>
          <w:sz w:val="26"/>
        </w:rPr>
        <w:t>Scarborough 17</w:t>
      </w:r>
      <w:r>
        <w:t xml:space="preserve"> </w:t>
      </w:r>
      <w:r w:rsidRPr="008E446D">
        <w:rPr>
          <w:sz w:val="18"/>
          <w:szCs w:val="18"/>
        </w:rPr>
        <w:t>(Joe Scarborough, a former U.S. representative, “With Trump, it’s never ‘over,’” 9/15/17, The Washington Post, http://www-lexisnexis-com.newtrier.idm.oclc.org/us/lnlib/results/docview/docview.do?docLinkInd=true&amp;risb=21_T27721114796&amp;format=GNBFI&amp;sort=RELEVANCE&amp;startDocNo=1&amp;resultsUrlKey=29_T27721142600&amp;cisb=22_T27721114799&amp;treeMax=true&amp;treeWidth=0&amp;csi=8075&amp;docNo=3)</w:t>
      </w:r>
    </w:p>
    <w:p w14:paraId="63C6BBB6" w14:textId="77777777" w:rsidR="00935DE5" w:rsidRDefault="00935DE5" w:rsidP="00935DE5">
      <w:r>
        <w:t xml:space="preserve">Even the president's most loyal lap dog let out a tiny bark Thursday morning when Fox News host Sean Hannity suggested that his love for the president would be "over!" if Trump went back on his word to deport the dreamers. But Hannity, Bannon and King are about to learn the same lesson that Jeb Bush, Marco Rubio, Ted Cruz, Hillary Clinton, Jeff Zucker, Mika Brzezinski and I discovered in 2016: </w:t>
      </w:r>
      <w:r>
        <w:rPr>
          <w:rStyle w:val="StyleUnderline"/>
          <w:rFonts w:eastAsiaTheme="majorEastAsia"/>
          <w:highlight w:val="yellow"/>
        </w:rPr>
        <w:t>With Trump, it is never over. His base will stick with him</w:t>
      </w:r>
      <w:r>
        <w:rPr>
          <w:rStyle w:val="StyleUnderline"/>
          <w:rFonts w:eastAsiaTheme="majorEastAsia"/>
        </w:rPr>
        <w:t xml:space="preserve"> no matter what</w:t>
      </w:r>
      <w:r>
        <w:t xml:space="preserve"> - </w:t>
      </w:r>
      <w:r>
        <w:rPr>
          <w:sz w:val="18"/>
          <w:szCs w:val="18"/>
        </w:rPr>
        <w:t>no matter how loudly and how often the other self-styled leaders of that base take to Twitter or talk radio or any other platform to bleat that Trump has betrayed them. Coulter's and Hannity's abandonment of Team Trump - if it really comes to that - won't impact the trajectory of this presidency. If Trump's political career is ever brought to an abrupt end, it won't be because a few right-wing carnival barkers found themselves unable to pressure the president into adopting a policy position - expulsion of the dreamers - that is supported by only 12 percent of Americans. Since his inauguration, Trump has chained himself to these characters deep inside an ideological cave where two-thirds of the American electorate never venture. That political strategy predictably led to a 34-percent approval rating at the start of this month. Now that the president has managed to go a week without aggressively working to provoke more than 200 million Americans, he will be on the receiving side of talk radio's wrath</w:t>
      </w:r>
      <w:r>
        <w:t xml:space="preserve">. </w:t>
      </w:r>
      <w:r>
        <w:rPr>
          <w:rStyle w:val="StyleUnderline"/>
          <w:rFonts w:eastAsiaTheme="majorEastAsia"/>
        </w:rPr>
        <w:t xml:space="preserve">But if these political entertainers really </w:t>
      </w:r>
      <w:r>
        <w:rPr>
          <w:rStyle w:val="StyleUnderline"/>
          <w:rFonts w:eastAsiaTheme="majorEastAsia"/>
          <w:highlight w:val="yellow"/>
        </w:rPr>
        <w:t>b</w:t>
      </w:r>
      <w:r>
        <w:rPr>
          <w:rStyle w:val="StyleUnderline"/>
          <w:rFonts w:eastAsiaTheme="majorEastAsia"/>
        </w:rPr>
        <w:t>elieve that Trump's political base is going to blow apart over a deal most Americans support, they are</w:t>
      </w:r>
      <w:r>
        <w:t xml:space="preserve"> as </w:t>
      </w:r>
      <w:r>
        <w:rPr>
          <w:rStyle w:val="StyleUnderline"/>
          <w:rFonts w:eastAsiaTheme="majorEastAsia"/>
        </w:rPr>
        <w:t>clueless about Trump's political base</w:t>
      </w:r>
      <w:r>
        <w:t xml:space="preserve"> as Clinton was. </w:t>
      </w:r>
      <w:r>
        <w:rPr>
          <w:rStyle w:val="StyleUnderline"/>
          <w:rFonts w:eastAsiaTheme="majorEastAsia"/>
          <w:highlight w:val="yellow"/>
        </w:rPr>
        <w:t>Trump's superglue hold over his supporters has flummoxed</w:t>
      </w:r>
      <w:r>
        <w:rPr>
          <w:rStyle w:val="StyleUnderline"/>
          <w:rFonts w:eastAsiaTheme="majorEastAsia"/>
        </w:rPr>
        <w:t xml:space="preserve"> </w:t>
      </w:r>
      <w:r>
        <w:rPr>
          <w:rStyle w:val="StyleUnderline"/>
          <w:rFonts w:eastAsiaTheme="majorEastAsia"/>
          <w:highlight w:val="yellow"/>
        </w:rPr>
        <w:t>conservative and liberal</w:t>
      </w:r>
      <w:r>
        <w:rPr>
          <w:rStyle w:val="StyleUnderline"/>
          <w:rFonts w:eastAsiaTheme="majorEastAsia"/>
        </w:rPr>
        <w:t xml:space="preserve"> commentators </w:t>
      </w:r>
      <w:r>
        <w:rPr>
          <w:rStyle w:val="StyleUnderline"/>
          <w:rFonts w:eastAsiaTheme="majorEastAsia"/>
          <w:highlight w:val="yellow"/>
        </w:rPr>
        <w:t>alike</w:t>
      </w:r>
      <w:r>
        <w:t xml:space="preserve"> </w:t>
      </w:r>
      <w:r>
        <w:rPr>
          <w:sz w:val="18"/>
          <w:szCs w:val="18"/>
        </w:rPr>
        <w:t>since he first rode down his golden escalator at Trump Tower in 2015. Others declared his political career "over!" after he insulted, variously, Mexicans, John McCain, Megyn Kelly, Fox News, body-shamed women, Access Hollywood viewers and a host of others on his trail to the presidency. But many voters sided with the bellicose celebrity they have known since the 1980s. It's the personality that keeps them, not the policies.</w:t>
      </w:r>
      <w:r>
        <w:t xml:space="preserve"> And that </w:t>
      </w:r>
      <w:r>
        <w:rPr>
          <w:rStyle w:val="StyleUnderline"/>
          <w:rFonts w:eastAsiaTheme="majorEastAsia"/>
          <w:highlight w:val="yellow"/>
        </w:rPr>
        <w:t>Trump base is not going anywhere now</w:t>
      </w:r>
      <w:r>
        <w:t xml:space="preserve">. They are not Coulter's book-buying base, they are not King's Republican voting base and they will never be Bannon's populist base. </w:t>
      </w:r>
      <w:r>
        <w:rPr>
          <w:rStyle w:val="StyleUnderline"/>
          <w:rFonts w:eastAsiaTheme="majorEastAsia"/>
          <w:highlight w:val="yellow"/>
        </w:rPr>
        <w:t>Trump's base is Trump's base, period</w:t>
      </w:r>
      <w:r>
        <w:t xml:space="preserve">, and there is nothing that Hannity, Breitbart or King will ever be able to do to change that fact. </w:t>
      </w:r>
      <w:r>
        <w:rPr>
          <w:rStyle w:val="StyleUnderline"/>
          <w:rFonts w:eastAsiaTheme="majorEastAsia"/>
          <w:highlight w:val="yellow"/>
        </w:rPr>
        <w:t>Trump fans stick with Trump through thick and thin</w:t>
      </w:r>
      <w:r>
        <w:t>. If you don't believe me, just ask President Clinton.</w:t>
      </w:r>
    </w:p>
    <w:p w14:paraId="5A1C1686" w14:textId="77777777" w:rsidR="00935DE5" w:rsidRDefault="00935DE5" w:rsidP="00935DE5"/>
    <w:p w14:paraId="0298F19E" w14:textId="77777777" w:rsidR="00935DE5" w:rsidRDefault="00935DE5" w:rsidP="00935DE5">
      <w:pPr>
        <w:pStyle w:val="Heading4"/>
      </w:pPr>
      <w:r>
        <w:t>Trump base loves him—unlikely that his approval rating will decline (could be used as defense against impeachment scenario for midterms—approval ratings important)</w:t>
      </w:r>
    </w:p>
    <w:p w14:paraId="4079F332" w14:textId="77777777" w:rsidR="00935DE5" w:rsidRDefault="00935DE5" w:rsidP="00935DE5">
      <w:r>
        <w:rPr>
          <w:rStyle w:val="Style13ptBold"/>
        </w:rPr>
        <w:t>Walsh 17</w:t>
      </w:r>
      <w:r>
        <w:t xml:space="preserve"> </w:t>
      </w:r>
      <w:r>
        <w:rPr>
          <w:sz w:val="18"/>
          <w:szCs w:val="18"/>
        </w:rPr>
        <w:t xml:space="preserve">(Kenneth Walsh, the chief White House correspondent for U.S. News and World Report, masters in communication from American University, “Trump’s core supporters remain loyal,” 3/22/17, </w:t>
      </w:r>
      <w:hyperlink r:id="rId44" w:history="1">
        <w:r>
          <w:rPr>
            <w:rStyle w:val="Hyperlink"/>
            <w:rFonts w:eastAsiaTheme="majorEastAsia"/>
            <w:sz w:val="18"/>
            <w:szCs w:val="18"/>
          </w:rPr>
          <w:t>https://www.usnews.com/news/ken-walshs-washington/articles/2017-03-22/president-donald-trumps-core-supporters-remain-loyal</w:t>
        </w:r>
      </w:hyperlink>
      <w:r>
        <w:t>)</w:t>
      </w:r>
    </w:p>
    <w:p w14:paraId="217392DF" w14:textId="77777777" w:rsidR="00935DE5" w:rsidRDefault="00935DE5" w:rsidP="00935DE5">
      <w:pPr>
        <w:rPr>
          <w:sz w:val="18"/>
          <w:szCs w:val="18"/>
        </w:rPr>
      </w:pPr>
      <w:r>
        <w:rPr>
          <w:rStyle w:val="StyleUnderline"/>
          <w:rFonts w:eastAsiaTheme="majorEastAsia"/>
        </w:rPr>
        <w:t xml:space="preserve">President Donald </w:t>
      </w:r>
      <w:r>
        <w:rPr>
          <w:rStyle w:val="StyleUnderline"/>
          <w:rFonts w:eastAsiaTheme="majorEastAsia"/>
          <w:highlight w:val="yellow"/>
        </w:rPr>
        <w:t>Trump's core supporters are staying with him</w:t>
      </w:r>
      <w:r>
        <w:t xml:space="preserve"> in his hour of need. Polls by Gallup and other survey researchers indicate that </w:t>
      </w:r>
      <w:r>
        <w:rPr>
          <w:rStyle w:val="StyleUnderline"/>
          <w:rFonts w:eastAsiaTheme="majorEastAsia"/>
        </w:rPr>
        <w:t xml:space="preserve">at least </w:t>
      </w:r>
      <w:r>
        <w:rPr>
          <w:rStyle w:val="StyleUnderline"/>
          <w:rFonts w:eastAsiaTheme="majorEastAsia"/>
          <w:highlight w:val="yellow"/>
        </w:rPr>
        <w:t>80 percent of</w:t>
      </w:r>
      <w:r>
        <w:rPr>
          <w:rStyle w:val="StyleUnderline"/>
          <w:rFonts w:eastAsiaTheme="majorEastAsia"/>
        </w:rPr>
        <w:t xml:space="preserve"> fellow </w:t>
      </w:r>
      <w:r>
        <w:rPr>
          <w:rStyle w:val="StyleUnderline"/>
          <w:rFonts w:eastAsiaTheme="majorEastAsia"/>
          <w:highlight w:val="yellow"/>
        </w:rPr>
        <w:t>Republicans approve of his job performance</w:t>
      </w:r>
      <w:r>
        <w:t xml:space="preserve">, even though the latest Gallup tracking survey finds that Trump has poor ratings with the general electorate. Only 39 percent of Americans approve of his job performance and 55 percent disapprove. But </w:t>
      </w:r>
      <w:r>
        <w:rPr>
          <w:rStyle w:val="StyleUnderline"/>
          <w:rFonts w:eastAsiaTheme="majorEastAsia"/>
          <w:highlight w:val="yellow"/>
        </w:rPr>
        <w:t>because his core supporters remain committed</w:t>
      </w:r>
      <w:r>
        <w:rPr>
          <w:rStyle w:val="StyleUnderline"/>
          <w:rFonts w:eastAsiaTheme="majorEastAsia"/>
        </w:rPr>
        <w:t xml:space="preserve"> to him, </w:t>
      </w:r>
      <w:r>
        <w:rPr>
          <w:rStyle w:val="StyleUnderline"/>
          <w:rFonts w:eastAsiaTheme="majorEastAsia"/>
          <w:highlight w:val="yellow"/>
        </w:rPr>
        <w:t>it's unlikely that his</w:t>
      </w:r>
      <w:r>
        <w:rPr>
          <w:rStyle w:val="StyleUnderline"/>
          <w:rFonts w:eastAsiaTheme="majorEastAsia"/>
        </w:rPr>
        <w:t xml:space="preserve"> overall </w:t>
      </w:r>
      <w:r>
        <w:rPr>
          <w:rStyle w:val="StyleUnderline"/>
          <w:rFonts w:eastAsiaTheme="majorEastAsia"/>
          <w:highlight w:val="yellow"/>
        </w:rPr>
        <w:t>job approval rating will decline</w:t>
      </w:r>
      <w:r>
        <w:rPr>
          <w:rStyle w:val="StyleUnderline"/>
          <w:rFonts w:eastAsiaTheme="majorEastAsia"/>
        </w:rPr>
        <w:t xml:space="preserve"> much more, political strategists of both major parties say</w:t>
      </w:r>
      <w:r>
        <w:t xml:space="preserve">. This is particularly </w:t>
      </w:r>
      <w:r>
        <w:rPr>
          <w:sz w:val="18"/>
          <w:szCs w:val="18"/>
        </w:rPr>
        <w:t>important now because members of Congress are looking at his approval ratings to help determine whether they will support his early initiatives, such as the current House bill overhauling the health care system and his budget priorities. Remaining on good terms with Trump's base is important to many conservatives in both the House and Senate, both controlled by Republicans. Austin Barbour, a Republican strategist based in Mississippi, a Trump stronghold, told the Washington Post</w:t>
      </w:r>
      <w:r>
        <w:t xml:space="preserve">, "My gut is that </w:t>
      </w:r>
      <w:r>
        <w:rPr>
          <w:rStyle w:val="StyleUnderline"/>
          <w:rFonts w:eastAsiaTheme="majorEastAsia"/>
          <w:highlight w:val="yellow"/>
        </w:rPr>
        <w:t>he's bulletproof with his base</w:t>
      </w:r>
      <w:r>
        <w:t xml:space="preserve">. </w:t>
      </w:r>
      <w:r>
        <w:rPr>
          <w:sz w:val="18"/>
          <w:szCs w:val="18"/>
        </w:rPr>
        <w:t>There's just this massive distrust of Washington, and whether that's fair or not--of Washington, of the intelligence community, of Congress, of the judicial branch--it's just the reality outside of the Beltway." And Trump still speaks for what he calls these "forgotten Americans," his core constituency, which keeps him in their good graces, pollsters say. Democratic pollster Stan Greenberg sees the same trend. Based on research he conducted among Trump supporters in Macomb County, Michigan, Greenberg told NPR</w:t>
      </w:r>
      <w:r>
        <w:t>, "</w:t>
      </w:r>
      <w:r>
        <w:rPr>
          <w:rStyle w:val="StyleUnderline"/>
          <w:rFonts w:eastAsiaTheme="majorEastAsia"/>
          <w:highlight w:val="yellow"/>
        </w:rPr>
        <w:t>They trust him</w:t>
      </w:r>
      <w:r>
        <w:t xml:space="preserve">. </w:t>
      </w:r>
      <w:r>
        <w:rPr>
          <w:rStyle w:val="StyleUnderline"/>
          <w:rFonts w:eastAsiaTheme="majorEastAsia"/>
        </w:rPr>
        <w:t xml:space="preserve">They know he's a businessman. </w:t>
      </w:r>
      <w:r>
        <w:rPr>
          <w:rStyle w:val="StyleUnderline"/>
          <w:rFonts w:eastAsiaTheme="majorEastAsia"/>
          <w:highlight w:val="yellow"/>
        </w:rPr>
        <w:t>They think he'll know how to cut deals which are good for the country</w:t>
      </w:r>
      <w:r>
        <w:t>" and "that he'll fight for American jobs." A former senior adviser to Republican President Ronald Reagan told me, "</w:t>
      </w:r>
      <w:r>
        <w:rPr>
          <w:rStyle w:val="StyleUnderline"/>
          <w:rFonts w:eastAsiaTheme="majorEastAsia"/>
          <w:highlight w:val="yellow"/>
        </w:rPr>
        <w:t>People who were for Trump will stay with Trump. There won't be any peeling off</w:t>
      </w:r>
      <w:r>
        <w:rPr>
          <w:highlight w:val="yellow"/>
        </w:rPr>
        <w:t>.</w:t>
      </w:r>
      <w:r>
        <w:t xml:space="preserve"> </w:t>
      </w:r>
      <w:r>
        <w:rPr>
          <w:sz w:val="18"/>
          <w:szCs w:val="18"/>
        </w:rPr>
        <w:t>And liberals will never go for him. We live in a bifurcated nation." The adviser sees little change in this dynamic unless Trump makes a catastrophic mistake, or the economy deteriorates badly, or Trump appears to be "just another Washington politician." So far none of that has happened.</w:t>
      </w:r>
    </w:p>
    <w:p w14:paraId="69D626FD" w14:textId="77777777" w:rsidR="00935DE5" w:rsidRDefault="00935DE5" w:rsidP="00935DE5"/>
    <w:p w14:paraId="57A297AB" w14:textId="77777777" w:rsidR="00935DE5" w:rsidRDefault="00935DE5" w:rsidP="00935DE5">
      <w:pPr>
        <w:pStyle w:val="Heading4"/>
      </w:pPr>
      <w:r>
        <w:t>Trump popularity soars due to base</w:t>
      </w:r>
    </w:p>
    <w:p w14:paraId="13A15A35" w14:textId="77777777" w:rsidR="00935DE5" w:rsidRDefault="00935DE5" w:rsidP="00935DE5">
      <w:r>
        <w:rPr>
          <w:rStyle w:val="Style13ptBold"/>
        </w:rPr>
        <w:t>Green 6/15</w:t>
      </w:r>
      <w:r>
        <w:t xml:space="preserve"> </w:t>
      </w:r>
      <w:r>
        <w:rPr>
          <w:sz w:val="18"/>
          <w:szCs w:val="18"/>
        </w:rPr>
        <w:t>(Lloyd Green, An attorney who served in the Department of Justice, “Loyalty to Donald Trump is New Normal for Republican Party,” 6/15/18, The Hill, http://thehill.com/opinion/campaign/392471-loyalty-to-donald-trump-is-new-normal-for-the-republican-party)</w:t>
      </w:r>
    </w:p>
    <w:p w14:paraId="300E69FD" w14:textId="77777777" w:rsidR="00935DE5" w:rsidRDefault="00935DE5" w:rsidP="00935DE5">
      <w:r>
        <w:rPr>
          <w:rStyle w:val="StyleUnderline"/>
          <w:rFonts w:eastAsiaTheme="majorEastAsia"/>
          <w:highlight w:val="yellow"/>
        </w:rPr>
        <w:t>Fealty to</w:t>
      </w:r>
      <w:r>
        <w:rPr>
          <w:rStyle w:val="StyleUnderline"/>
          <w:rFonts w:eastAsiaTheme="majorEastAsia"/>
        </w:rPr>
        <w:t xml:space="preserve"> Donald </w:t>
      </w:r>
      <w:r>
        <w:rPr>
          <w:rStyle w:val="StyleUnderline"/>
          <w:rFonts w:eastAsiaTheme="majorEastAsia"/>
          <w:highlight w:val="yellow"/>
        </w:rPr>
        <w:t>Trump is the new Republican normal</w:t>
      </w:r>
      <w:r>
        <w:rPr>
          <w:rStyle w:val="StyleUnderline"/>
          <w:rFonts w:eastAsiaTheme="majorEastAsia"/>
        </w:rPr>
        <w:t xml:space="preserve">. </w:t>
      </w:r>
      <w:r>
        <w:rPr>
          <w:sz w:val="18"/>
          <w:szCs w:val="18"/>
        </w:rPr>
        <w:t>Those who cross the boss should be prepared for his wrath and rejection of his backers. The recent results in Alabama and South Carolina tell the story. In Alabama, Congresswoman Martha Roby was forced into a runoff after she failed to garner a majority of the Republican primary vote. Back during the 2016 campaign, Roby called on candidate Trump to exit the presidential race after the Access Hollywood tapes hit the airwaves. The fact that Roby was a four-term incumbent was not enough to get her past the 50 percent threshold on primary night. In South Carolina, Republicans sent Congressman Mark Sanford packing on Tuesday, just hours after Trump tweeted his disapproval of the state’s one-time governor. The president’s primary day endorsement of state representative Katie Arrington, Sanford’s opponent, likely sealed Sanford’s fate. Sanford was a fiscal conservative, a fan of free markets, and pro-life. But the one thing Sanford wasn’t, which is blindly loyal to the president, mattered most to Trump and his voters</w:t>
      </w:r>
      <w:r>
        <w:rPr>
          <w:rStyle w:val="StyleUnderline"/>
          <w:rFonts w:eastAsiaTheme="majorEastAsia"/>
        </w:rPr>
        <w:t xml:space="preserve">. </w:t>
      </w:r>
      <w:r>
        <w:rPr>
          <w:rStyle w:val="StyleUnderline"/>
          <w:rFonts w:eastAsiaTheme="majorEastAsia"/>
          <w:highlight w:val="yellow"/>
        </w:rPr>
        <w:t>Trump’s stock within the Republican Party has soared</w:t>
      </w:r>
      <w:r>
        <w:t xml:space="preserve">. Back in 2016, it took Trump until April 19 and the New York primary to win an election with an actual majority. The uncertainty that characterized the presidential nominating contests has since disappeared. At the 500-day mark of his presidency, </w:t>
      </w:r>
      <w:r>
        <w:rPr>
          <w:rStyle w:val="StyleUnderline"/>
          <w:rFonts w:eastAsiaTheme="majorEastAsia"/>
          <w:highlight w:val="yellow"/>
        </w:rPr>
        <w:t>Trump rates as the second most popular president within his own party,</w:t>
      </w:r>
      <w:r>
        <w:rPr>
          <w:rStyle w:val="StyleUnderline"/>
          <w:rFonts w:eastAsiaTheme="majorEastAsia"/>
        </w:rPr>
        <w:t xml:space="preserve"> holding </w:t>
      </w:r>
      <w:r>
        <w:rPr>
          <w:rStyle w:val="StyleUnderline"/>
          <w:rFonts w:eastAsiaTheme="majorEastAsia"/>
          <w:highlight w:val="yellow"/>
        </w:rPr>
        <w:t>an 87 percent approval rating</w:t>
      </w:r>
      <w:r>
        <w:t xml:space="preserve">. Only George W. Bush, who walked amidst the World Trade Center’s ruins, surpasses Trump with a 96 percent approval rating. Not John F. Kennedy, not Barack Obama, and not even Ronald Reagan scored that well with their respective party faithful. </w:t>
      </w:r>
      <w:r>
        <w:rPr>
          <w:rStyle w:val="StyleUnderline"/>
          <w:rFonts w:eastAsiaTheme="majorEastAsia"/>
          <w:highlight w:val="yellow"/>
        </w:rPr>
        <w:t>Trump’s numbers</w:t>
      </w:r>
      <w:r>
        <w:rPr>
          <w:rStyle w:val="StyleUnderline"/>
          <w:rFonts w:eastAsiaTheme="majorEastAsia"/>
        </w:rPr>
        <w:t xml:space="preserve"> and sway </w:t>
      </w:r>
      <w:r>
        <w:rPr>
          <w:rStyle w:val="StyleUnderline"/>
          <w:rFonts w:eastAsiaTheme="majorEastAsia"/>
          <w:highlight w:val="yellow"/>
        </w:rPr>
        <w:t>should be chalked up to</w:t>
      </w:r>
      <w:r>
        <w:rPr>
          <w:rStyle w:val="StyleUnderline"/>
          <w:rFonts w:eastAsiaTheme="majorEastAsia"/>
        </w:rPr>
        <w:t xml:space="preserve"> the bond that he has forged with </w:t>
      </w:r>
      <w:r>
        <w:rPr>
          <w:rStyle w:val="StyleUnderline"/>
          <w:rFonts w:eastAsiaTheme="majorEastAsia"/>
          <w:highlight w:val="yellow"/>
        </w:rPr>
        <w:t>his supporters</w:t>
      </w:r>
      <w:r>
        <w:rPr>
          <w:rStyle w:val="StyleUnderline"/>
          <w:rFonts w:eastAsiaTheme="majorEastAsia"/>
        </w:rPr>
        <w:t>, and his ability to both stoke and channel their sentiments</w:t>
      </w:r>
      <w:r>
        <w:rPr>
          <w:rStyle w:val="StyleUnderline"/>
          <w:rFonts w:eastAsiaTheme="majorEastAsia"/>
          <w:highlight w:val="yellow"/>
        </w:rPr>
        <w:t>. His core is</w:t>
      </w:r>
      <w:r>
        <w:rPr>
          <w:rStyle w:val="StyleUnderline"/>
          <w:rFonts w:eastAsiaTheme="majorEastAsia"/>
        </w:rPr>
        <w:t xml:space="preserve"> personally </w:t>
      </w:r>
      <w:r>
        <w:rPr>
          <w:rStyle w:val="StyleUnderline"/>
          <w:rFonts w:eastAsiaTheme="majorEastAsia"/>
          <w:highlight w:val="yellow"/>
        </w:rPr>
        <w:t>invested in him in way that appears</w:t>
      </w:r>
      <w:r>
        <w:rPr>
          <w:rStyle w:val="StyleUnderline"/>
          <w:rFonts w:eastAsiaTheme="majorEastAsia"/>
        </w:rPr>
        <w:t xml:space="preserve"> almost </w:t>
      </w:r>
      <w:r>
        <w:rPr>
          <w:rStyle w:val="StyleUnderline"/>
          <w:rFonts w:eastAsiaTheme="majorEastAsia"/>
          <w:highlight w:val="yellow"/>
        </w:rPr>
        <w:t>unparalleled</w:t>
      </w:r>
      <w:r>
        <w:t>.</w:t>
      </w:r>
    </w:p>
    <w:p w14:paraId="3404D45F" w14:textId="77777777" w:rsidR="00935DE5" w:rsidRDefault="00935DE5" w:rsidP="00935DE5"/>
    <w:p w14:paraId="2AF02602" w14:textId="77777777" w:rsidR="00935DE5" w:rsidRDefault="00935DE5" w:rsidP="00935DE5">
      <w:pPr>
        <w:rPr>
          <w:sz w:val="18"/>
          <w:szCs w:val="18"/>
        </w:rPr>
      </w:pPr>
    </w:p>
    <w:p w14:paraId="5A21A859" w14:textId="41B8B0BF" w:rsidR="00935DE5" w:rsidRDefault="00935DE5" w:rsidP="00935DE5">
      <w:pPr>
        <w:pStyle w:val="Heading3"/>
      </w:pPr>
      <w:r>
        <w:t>Link Turn – Plan Popular</w:t>
      </w:r>
    </w:p>
    <w:p w14:paraId="657BE2D3" w14:textId="77777777" w:rsidR="00935DE5" w:rsidRDefault="00935DE5" w:rsidP="00935DE5">
      <w:pPr>
        <w:pStyle w:val="Heading4"/>
      </w:pPr>
      <w:r>
        <w:t>Most Americans want to resettle refugees in the US</w:t>
      </w:r>
    </w:p>
    <w:p w14:paraId="5CB9B542" w14:textId="77777777" w:rsidR="00935DE5" w:rsidRDefault="00935DE5" w:rsidP="00935DE5">
      <w:pPr>
        <w:rPr>
          <w:sz w:val="18"/>
          <w:szCs w:val="18"/>
        </w:rPr>
      </w:pPr>
      <w:r>
        <w:rPr>
          <w:rStyle w:val="Style13ptBold"/>
        </w:rPr>
        <w:t>IRC 3/18</w:t>
      </w:r>
      <w:r>
        <w:rPr>
          <w:sz w:val="18"/>
          <w:szCs w:val="18"/>
        </w:rPr>
        <w:t xml:space="preserve"> (International Rescue Committee, “As Syria war turns seven, American public says ‘don’t send refugees back’ until Syria is safe,” 3/18/18, IRC, https://www.rescue.org/press-release/irc-poll-syria-war-turns-seven-american-public-says-dont-send-refugees-back-untilv)</w:t>
      </w:r>
    </w:p>
    <w:p w14:paraId="5B6B8170" w14:textId="77777777" w:rsidR="00935DE5" w:rsidRDefault="00935DE5" w:rsidP="00935DE5">
      <w:r>
        <w:t xml:space="preserve">As the Syrian conflict marks its grim seven year milestone, a YouGov survey commissioned by the International Rescue Committee found </w:t>
      </w:r>
      <w:r>
        <w:rPr>
          <w:rStyle w:val="StyleUnderline"/>
          <w:rFonts w:eastAsiaTheme="majorEastAsia"/>
          <w:highlight w:val="yellow"/>
        </w:rPr>
        <w:t>the majority of Americans</w:t>
      </w:r>
      <w:r>
        <w:t xml:space="preserve"> (60%), </w:t>
      </w:r>
      <w:r>
        <w:rPr>
          <w:rStyle w:val="StyleUnderline"/>
          <w:rFonts w:eastAsiaTheme="majorEastAsia"/>
          <w:highlight w:val="yellow"/>
        </w:rPr>
        <w:t>believe Syrians should not have to return home before its safe</w:t>
      </w:r>
      <w:r>
        <w:t xml:space="preserve">- with 59%% agreeing the war is not winding down. </w:t>
      </w:r>
      <w:r>
        <w:rPr>
          <w:rStyle w:val="StyleUnderline"/>
          <w:rFonts w:eastAsiaTheme="majorEastAsia"/>
          <w:highlight w:val="yellow"/>
        </w:rPr>
        <w:t>Americans agree</w:t>
      </w:r>
      <w:r>
        <w:rPr>
          <w:rStyle w:val="StyleUnderline"/>
          <w:rFonts w:eastAsiaTheme="majorEastAsia"/>
        </w:rPr>
        <w:t xml:space="preserve"> (80%) </w:t>
      </w:r>
      <w:r>
        <w:rPr>
          <w:rStyle w:val="StyleUnderline"/>
          <w:rFonts w:eastAsiaTheme="majorEastAsia"/>
          <w:highlight w:val="yellow"/>
        </w:rPr>
        <w:t>that Syria is still dangerous</w:t>
      </w:r>
      <w:r>
        <w:rPr>
          <w:rStyle w:val="StyleUnderline"/>
          <w:rFonts w:eastAsiaTheme="majorEastAsia"/>
        </w:rPr>
        <w:t>,</w:t>
      </w:r>
      <w:r>
        <w:t xml:space="preserve"> despite international interventions and initiatives such as ‘de-escalation zones’ and humanitarian pauses, as well as parallel political negotiations at the UN and at Astana. In a bleak and hopeless assessment of the future of Syria, just 4% of Americans believe there will be peace in the country within the next year. As brutal offensives continue in Eastern Ghouta and Idlib, Syrian refugees are being increasingly pressured to return to Syria before their safety can be assured. In 2017, nearly 10,000 people a day fled their homes in Syria because of fighting. The poll found that </w:t>
      </w:r>
      <w:r>
        <w:rPr>
          <w:rStyle w:val="StyleUnderline"/>
          <w:rFonts w:eastAsiaTheme="majorEastAsia"/>
          <w:highlight w:val="yellow"/>
        </w:rPr>
        <w:t>60% of Americans</w:t>
      </w:r>
      <w:r>
        <w:rPr>
          <w:rStyle w:val="StyleUnderline"/>
          <w:rFonts w:eastAsiaTheme="majorEastAsia"/>
        </w:rPr>
        <w:t xml:space="preserve"> who expressed an opinion </w:t>
      </w:r>
      <w:r>
        <w:rPr>
          <w:rStyle w:val="StyleUnderline"/>
          <w:rFonts w:eastAsiaTheme="majorEastAsia"/>
          <w:highlight w:val="yellow"/>
        </w:rPr>
        <w:t>are supportive of resettling refugees in the US</w:t>
      </w:r>
      <w:r>
        <w:t xml:space="preserve">, yet the Trump administration is not only on track to miss its own historically low resettlement target this year, while IRC analysis projects only approximately 100 Syrian refugees will be resettled to the US in 2018 (compared to over 6,500 last year) - this represents 0.002% of all Syrian refugees. The poll also reveals an increasingly politically-polarized view of refugees in the United States. Of those who gave an opinion, 74% of Clinton supporters are in favour of the government providing support to Syrians and Syrian refugees, compared to 45% of Trump supporters. Half of Trump supporters think that the US should not host any refugees from Syria, while only 7% of Clinton supporters share this view. And, of those who gave an opinion, while 93% of Clinton supporters do not believe Syrians should be sent back before it’s safe, only 71% of Trump supporters agree. “These findings show </w:t>
      </w:r>
      <w:r>
        <w:rPr>
          <w:rStyle w:val="StyleUnderline"/>
          <w:rFonts w:eastAsiaTheme="majorEastAsia"/>
          <w:highlight w:val="yellow"/>
        </w:rPr>
        <w:t>the American public</w:t>
      </w:r>
      <w:r>
        <w:rPr>
          <w:rStyle w:val="StyleUnderline"/>
          <w:rFonts w:eastAsiaTheme="majorEastAsia"/>
        </w:rPr>
        <w:t xml:space="preserve"> see Syria is more dangerous than ever and </w:t>
      </w:r>
      <w:r>
        <w:rPr>
          <w:rStyle w:val="StyleUnderline"/>
          <w:rFonts w:eastAsiaTheme="majorEastAsia"/>
          <w:highlight w:val="yellow"/>
        </w:rPr>
        <w:t>don’t believe it is safe for refugees to be returne</w:t>
      </w:r>
      <w:r>
        <w:rPr>
          <w:rStyle w:val="StyleUnderline"/>
          <w:rFonts w:eastAsiaTheme="majorEastAsia"/>
        </w:rPr>
        <w:t>d</w:t>
      </w:r>
      <w:r>
        <w:t xml:space="preserve">. But </w:t>
      </w:r>
      <w:r>
        <w:rPr>
          <w:rStyle w:val="StyleUnderline"/>
          <w:rFonts w:eastAsiaTheme="majorEastAsia"/>
          <w:highlight w:val="yellow"/>
        </w:rPr>
        <w:t>the Trump administration</w:t>
      </w:r>
      <w:r>
        <w:rPr>
          <w:rStyle w:val="StyleUnderline"/>
          <w:rFonts w:eastAsiaTheme="majorEastAsia"/>
        </w:rPr>
        <w:t xml:space="preserve"> is trying to cut foreign aid by a third and has essentially suspended resettlement of Syrian refugees. This </w:t>
      </w:r>
      <w:r>
        <w:rPr>
          <w:rStyle w:val="StyleUnderline"/>
          <w:rFonts w:eastAsiaTheme="majorEastAsia"/>
          <w:highlight w:val="yellow"/>
        </w:rPr>
        <w:t>abandonment of</w:t>
      </w:r>
      <w:r>
        <w:t xml:space="preserve"> moral and strategic </w:t>
      </w:r>
      <w:r>
        <w:rPr>
          <w:rStyle w:val="StyleUnderline"/>
          <w:rFonts w:eastAsiaTheme="majorEastAsia"/>
          <w:highlight w:val="yellow"/>
        </w:rPr>
        <w:t>US leadership is</w:t>
      </w:r>
      <w:r>
        <w:rPr>
          <w:rStyle w:val="StyleUnderline"/>
          <w:rFonts w:eastAsiaTheme="majorEastAsia"/>
        </w:rPr>
        <w:t xml:space="preserve"> clearly </w:t>
      </w:r>
      <w:r>
        <w:rPr>
          <w:rStyle w:val="StyleUnderline"/>
          <w:rFonts w:eastAsiaTheme="majorEastAsia"/>
          <w:highlight w:val="yellow"/>
        </w:rPr>
        <w:t>not the will of the American public</w:t>
      </w:r>
      <w:r>
        <w:t>. “These findings also show Trump supporters are divided in their support for Syrian refugees - we need the 45% of Trump supporters who believe Syrians need US support to raise their voices</w:t>
      </w:r>
      <w:r>
        <w:rPr>
          <w:rStyle w:val="StyleUnderline"/>
          <w:rFonts w:eastAsiaTheme="majorEastAsia"/>
        </w:rPr>
        <w:t xml:space="preserve"> </w:t>
      </w:r>
      <w:r>
        <w:t>and bring back a bipartisan consensus that refugees, victims of war a persecution, deserve.</w:t>
      </w:r>
    </w:p>
    <w:p w14:paraId="46518512" w14:textId="0FFDE2A2" w:rsidR="00935DE5" w:rsidRDefault="00935DE5" w:rsidP="00935DE5">
      <w:pPr>
        <w:pStyle w:val="Heading3"/>
      </w:pPr>
      <w:r>
        <w:t>Link Turn - Economy Adv.</w:t>
      </w:r>
    </w:p>
    <w:p w14:paraId="29493901" w14:textId="77777777" w:rsidR="00935DE5" w:rsidRDefault="00935DE5" w:rsidP="00935DE5">
      <w:pPr>
        <w:pStyle w:val="Heading4"/>
      </w:pPr>
      <w:r>
        <w:t>Economic setbacks lead to base defection</w:t>
      </w:r>
    </w:p>
    <w:p w14:paraId="791C9282" w14:textId="77777777" w:rsidR="00935DE5" w:rsidRDefault="00935DE5" w:rsidP="00935DE5">
      <w:r>
        <w:rPr>
          <w:rStyle w:val="Style13ptBold"/>
        </w:rPr>
        <w:t>Rubin 17</w:t>
      </w:r>
      <w:r>
        <w:t xml:space="preserve"> Jennifer Rubin, University of California at Berkeley, JD, “Trump’s base won’t abandon him- yet,” 4/14/17, The Washington Post</w:t>
      </w:r>
    </w:p>
    <w:p w14:paraId="582D7970" w14:textId="77777777" w:rsidR="00935DE5" w:rsidRDefault="00935DE5" w:rsidP="00935DE5">
      <w:pPr>
        <w:rPr>
          <w:sz w:val="18"/>
          <w:szCs w:val="18"/>
        </w:rPr>
      </w:pPr>
      <w:r>
        <w:t xml:space="preserve">So what, if anything, will cause the floor to drop out from under Trump? We can think of only two events, both largely beyond his control. First, </w:t>
      </w:r>
      <w:r>
        <w:rPr>
          <w:rStyle w:val="StyleUnderline"/>
          <w:rFonts w:eastAsiaTheme="majorEastAsia"/>
        </w:rPr>
        <w:t xml:space="preserve">the potential for </w:t>
      </w:r>
      <w:r>
        <w:rPr>
          <w:rStyle w:val="StyleUnderline"/>
          <w:rFonts w:eastAsiaTheme="majorEastAsia"/>
          <w:highlight w:val="yellow"/>
        </w:rPr>
        <w:t>an economic setback should keep the Trump team up at night</w:t>
      </w:r>
      <w:r>
        <w:t xml:space="preserve">. </w:t>
      </w:r>
      <w:r>
        <w:rPr>
          <w:rStyle w:val="StyleUnderline"/>
          <w:rFonts w:eastAsiaTheme="majorEastAsia"/>
          <w:highlight w:val="yellow"/>
        </w:rPr>
        <w:t>He won with the pretense that he is a</w:t>
      </w:r>
      <w:r>
        <w:rPr>
          <w:rStyle w:val="StyleUnderline"/>
          <w:rFonts w:eastAsiaTheme="majorEastAsia"/>
        </w:rPr>
        <w:t xml:space="preserve"> consummate </w:t>
      </w:r>
      <w:r>
        <w:rPr>
          <w:rStyle w:val="StyleUnderline"/>
          <w:rFonts w:eastAsiaTheme="majorEastAsia"/>
          <w:highlight w:val="yellow"/>
        </w:rPr>
        <w:t>businessman</w:t>
      </w:r>
      <w:r>
        <w:t xml:space="preserve"> who would know how to make Americans successful, just like he did for himself. </w:t>
      </w:r>
      <w:r>
        <w:rPr>
          <w:rStyle w:val="StyleUnderline"/>
          <w:rFonts w:eastAsiaTheme="majorEastAsia"/>
          <w:highlight w:val="yellow"/>
        </w:rPr>
        <w:t>If he cannot do</w:t>
      </w:r>
      <w:r>
        <w:rPr>
          <w:rStyle w:val="StyleUnderline"/>
          <w:rFonts w:eastAsiaTheme="majorEastAsia"/>
        </w:rPr>
        <w:t xml:space="preserve"> even </w:t>
      </w:r>
      <w:r>
        <w:rPr>
          <w:rStyle w:val="StyleUnderline"/>
          <w:rFonts w:eastAsiaTheme="majorEastAsia"/>
          <w:highlight w:val="yellow"/>
        </w:rPr>
        <w:t>that, voters</w:t>
      </w:r>
      <w:r>
        <w:t xml:space="preserve"> may figure that they </w:t>
      </w:r>
      <w:r>
        <w:rPr>
          <w:rStyle w:val="StyleUnderline"/>
          <w:rFonts w:eastAsiaTheme="majorEastAsia"/>
          <w:highlight w:val="yellow"/>
        </w:rPr>
        <w:t>might</w:t>
      </w:r>
      <w:r>
        <w:rPr>
          <w:rStyle w:val="StyleUnderline"/>
          <w:rFonts w:eastAsiaTheme="majorEastAsia"/>
        </w:rPr>
        <w:t xml:space="preserve"> as well </w:t>
      </w:r>
      <w:r>
        <w:rPr>
          <w:rStyle w:val="StyleUnderline"/>
          <w:rFonts w:eastAsiaTheme="majorEastAsia"/>
          <w:highlight w:val="yellow"/>
        </w:rPr>
        <w:t>go with steadier, more experienced</w:t>
      </w:r>
      <w:r>
        <w:rPr>
          <w:rStyle w:val="StyleUnderline"/>
          <w:rFonts w:eastAsiaTheme="majorEastAsia"/>
        </w:rPr>
        <w:t xml:space="preserve"> and less ideologically erratic </w:t>
      </w:r>
      <w:r>
        <w:rPr>
          <w:rStyle w:val="StyleUnderline"/>
          <w:rFonts w:eastAsiaTheme="majorEastAsia"/>
          <w:highlight w:val="yellow"/>
        </w:rPr>
        <w:t>leaders</w:t>
      </w:r>
      <w:r>
        <w:t xml:space="preserve">. Second, the Russia investigation hangs like a cloud over him. </w:t>
      </w:r>
      <w:r>
        <w:rPr>
          <w:sz w:val="18"/>
          <w:szCs w:val="18"/>
        </w:rPr>
        <w:t>Reports suggesting that British intelligence officials have evidence of “collusion” should be taken with a grain of salt. They do remind us, however, that U.S. intelligence agencies are not alone in their hunt for proof of Russian meddling. The presence of so many witnesses (Manafort, Flynn, Carter Page) who might provide information to the intelligence community could provide critical evidence. In other words, if Trump and his cohorts have lied, misled or concealed evidence of ties to Russia and/or cooperated with Russian officials, we think this would shake loose even devoted followers. Then again, if that happens, Trump would have bigger problems than keeping the alt-right in his tent.</w:t>
      </w:r>
    </w:p>
    <w:p w14:paraId="6398B366" w14:textId="77777777" w:rsidR="00935DE5" w:rsidRDefault="00935DE5" w:rsidP="00935DE5"/>
    <w:p w14:paraId="7427379A" w14:textId="77777777" w:rsidR="00935DE5" w:rsidRDefault="00935DE5" w:rsidP="00935DE5"/>
    <w:p w14:paraId="1F8D1033" w14:textId="77777777" w:rsidR="00935DE5" w:rsidRDefault="00935DE5" w:rsidP="00935DE5">
      <w:pPr>
        <w:pStyle w:val="Heading4"/>
      </w:pPr>
      <w:r>
        <w:t>Trump won because base wanted to solve for economic anxiety</w:t>
      </w:r>
    </w:p>
    <w:p w14:paraId="01B334BF" w14:textId="77777777" w:rsidR="00935DE5" w:rsidRDefault="00935DE5" w:rsidP="00935DE5">
      <w:r>
        <w:rPr>
          <w:rStyle w:val="Style13ptBold"/>
        </w:rPr>
        <w:t>Casselman 17</w:t>
      </w:r>
      <w:r>
        <w:t xml:space="preserve"> </w:t>
      </w:r>
      <w:r>
        <w:rPr>
          <w:sz w:val="18"/>
          <w:szCs w:val="18"/>
        </w:rPr>
        <w:t>(Ben Casselman, BA Columbia University, Economics correspondent for the New York Times, “Stop Saying Trump’s Win had Nothing to Do with Economics,” 1/9/17, Five-Thirty-Eight, https://fivethirtyeight.com/features/stop-saying-trumps-win-had-nothing-to-do-with-economics/)</w:t>
      </w:r>
    </w:p>
    <w:p w14:paraId="52FB2A0D" w14:textId="77777777" w:rsidR="00935DE5" w:rsidRDefault="00935DE5" w:rsidP="00935DE5">
      <w:pPr>
        <w:rPr>
          <w:sz w:val="18"/>
          <w:szCs w:val="18"/>
        </w:rPr>
      </w:pPr>
      <w:r>
        <w:t xml:space="preserve">Economic hardship doesn’t explain Trump’s support. In fact, quite the opposite: Clinton easily won most low-income areas. But anxiety is a different story. </w:t>
      </w:r>
      <w:r>
        <w:rPr>
          <w:rStyle w:val="StyleUnderline"/>
          <w:rFonts w:eastAsiaTheme="majorEastAsia"/>
          <w:highlight w:val="yellow"/>
        </w:rPr>
        <w:t>Trump</w:t>
      </w:r>
      <w:r>
        <w:rPr>
          <w:highlight w:val="yellow"/>
        </w:rPr>
        <w:t>,</w:t>
      </w:r>
      <w:r>
        <w:t xml:space="preserve"> as FiveThirtyEight contributor Jed Kolko noted immediately after the election, </w:t>
      </w:r>
      <w:r>
        <w:rPr>
          <w:rStyle w:val="StyleUnderline"/>
          <w:rFonts w:eastAsiaTheme="majorEastAsia"/>
          <w:highlight w:val="yellow"/>
        </w:rPr>
        <w:t>won most counties</w:t>
      </w:r>
      <w:r>
        <w:t xml:space="preserve"> — and improved on Romney’s performance — </w:t>
      </w:r>
      <w:r>
        <w:rPr>
          <w:rStyle w:val="StyleUnderline"/>
          <w:rFonts w:eastAsiaTheme="majorEastAsia"/>
          <w:highlight w:val="yellow"/>
        </w:rPr>
        <w:t>where</w:t>
      </w:r>
      <w:r>
        <w:rPr>
          <w:rStyle w:val="StyleUnderline"/>
          <w:rFonts w:eastAsiaTheme="majorEastAsia"/>
        </w:rPr>
        <w:t xml:space="preserve"> a large share of </w:t>
      </w:r>
      <w:r>
        <w:rPr>
          <w:rStyle w:val="StyleUnderline"/>
          <w:rFonts w:eastAsiaTheme="majorEastAsia"/>
          <w:highlight w:val="yellow"/>
        </w:rPr>
        <w:t>jobs are vulnerable to outsourcing</w:t>
      </w:r>
      <w:r>
        <w:rPr>
          <w:rStyle w:val="StyleUnderline"/>
          <w:rFonts w:eastAsiaTheme="majorEastAsia"/>
        </w:rPr>
        <w:t xml:space="preserve"> or automation</w:t>
      </w:r>
      <w:r>
        <w:t xml:space="preserve">. And while there is no standard measure of economic anxiety, </w:t>
      </w:r>
      <w:r>
        <w:rPr>
          <w:rStyle w:val="StyleUnderline"/>
          <w:rFonts w:eastAsiaTheme="majorEastAsia"/>
        </w:rPr>
        <w:t>a wide range of other plausible proxies shows the same pattern.</w:t>
      </w:r>
      <w:r>
        <w:t xml:space="preserve"> According to my own analysis of voting data, for example, </w:t>
      </w:r>
      <w:r>
        <w:rPr>
          <w:rStyle w:val="StyleUnderline"/>
          <w:rFonts w:eastAsiaTheme="majorEastAsia"/>
          <w:highlight w:val="yellow"/>
        </w:rPr>
        <w:t>the slower a county’s job growth has been</w:t>
      </w:r>
      <w:r>
        <w:rPr>
          <w:rStyle w:val="StyleUnderline"/>
          <w:rFonts w:eastAsiaTheme="majorEastAsia"/>
        </w:rPr>
        <w:t xml:space="preserve"> since 2007, </w:t>
      </w:r>
      <w:r>
        <w:rPr>
          <w:rStyle w:val="StyleUnderline"/>
          <w:rFonts w:eastAsiaTheme="majorEastAsia"/>
          <w:highlight w:val="yellow"/>
        </w:rPr>
        <w:t>the more it shifted toward Trump</w:t>
      </w:r>
      <w:r>
        <w:t xml:space="preserve">.1 (The same is true looking back to 2000.) And of course </w:t>
      </w:r>
      <w:r>
        <w:rPr>
          <w:rStyle w:val="StyleUnderline"/>
          <w:rFonts w:eastAsiaTheme="majorEastAsia"/>
          <w:highlight w:val="yellow"/>
        </w:rPr>
        <w:t>Trump performed</w:t>
      </w:r>
      <w:r>
        <w:rPr>
          <w:rStyle w:val="StyleUnderline"/>
          <w:rFonts w:eastAsiaTheme="majorEastAsia"/>
        </w:rPr>
        <w:t xml:space="preserve"> especially </w:t>
      </w:r>
      <w:r>
        <w:rPr>
          <w:rStyle w:val="StyleUnderline"/>
          <w:rFonts w:eastAsiaTheme="majorEastAsia"/>
          <w:highlight w:val="yellow"/>
        </w:rPr>
        <w:t>strongly among voters without a college degree</w:t>
      </w:r>
      <w:r>
        <w:rPr>
          <w:rStyle w:val="StyleUnderline"/>
          <w:rFonts w:eastAsiaTheme="majorEastAsia"/>
        </w:rPr>
        <w:t xml:space="preserve"> — an important indicator of social status but also of economic prospects, given the shrinking share of jobs (and especially well-paying jobs) available to workers without a bachelor’s degree</w:t>
      </w:r>
      <w:r>
        <w:t xml:space="preserve">. </w:t>
      </w:r>
      <w:r>
        <w:rPr>
          <w:sz w:val="18"/>
          <w:szCs w:val="18"/>
        </w:rPr>
        <w:t>The role of economic anxiety becomes even clearer in the data once you control for race. Black and Hispanic Americans tend both to be poorer and to face worse economic prospects than non-Hispanic whites, but they also had strong non-economic reasons to vote against Trump, who had a history of making racist comments. Factoring in the strong opposition to Trump among most racial and ethnic minorities</w:t>
      </w:r>
      <w:r>
        <w:t xml:space="preserve">, </w:t>
      </w:r>
      <w:r>
        <w:rPr>
          <w:rStyle w:val="StyleUnderline"/>
          <w:rFonts w:eastAsiaTheme="majorEastAsia"/>
          <w:highlight w:val="yellow"/>
        </w:rPr>
        <w:t xml:space="preserve">Trump </w:t>
      </w:r>
      <w:r>
        <w:rPr>
          <w:rStyle w:val="StyleUnderline"/>
          <w:rFonts w:eastAsiaTheme="majorEastAsia"/>
        </w:rPr>
        <w:t>significantly</w:t>
      </w:r>
      <w:r>
        <w:rPr>
          <w:rStyle w:val="StyleUnderline"/>
          <w:rFonts w:eastAsiaTheme="majorEastAsia"/>
          <w:highlight w:val="yellow"/>
        </w:rPr>
        <w:t xml:space="preserve"> outperformed</w:t>
      </w:r>
      <w:r>
        <w:rPr>
          <w:rStyle w:val="StyleUnderline"/>
          <w:rFonts w:eastAsiaTheme="majorEastAsia"/>
        </w:rPr>
        <w:t xml:space="preserve"> </w:t>
      </w:r>
      <w:r>
        <w:t xml:space="preserve">Romney in counties </w:t>
      </w:r>
      <w:r>
        <w:rPr>
          <w:rStyle w:val="StyleUnderline"/>
          <w:rFonts w:eastAsiaTheme="majorEastAsia"/>
          <w:highlight w:val="yellow"/>
        </w:rPr>
        <w:t>where residents had lower credit scores</w:t>
      </w:r>
      <w:r>
        <w:rPr>
          <w:rStyle w:val="StyleUnderline"/>
          <w:rFonts w:eastAsiaTheme="majorEastAsia"/>
        </w:rPr>
        <w:t xml:space="preserve"> and in counties where more men have stopped working</w:t>
      </w:r>
      <w:r>
        <w:t>.2 The list goes on: More subprime loans? More Trump support. More residents receiving disability payments? More Trump support. Lower earnings among full-time workers? More Trump support. “</w:t>
      </w:r>
      <w:r>
        <w:rPr>
          <w:rStyle w:val="StyleUnderline"/>
          <w:rFonts w:eastAsiaTheme="majorEastAsia"/>
          <w:highlight w:val="yellow"/>
        </w:rPr>
        <w:t>Trump Countr</w:t>
      </w:r>
      <w:r>
        <w:rPr>
          <w:rStyle w:val="StyleUnderline"/>
          <w:rFonts w:eastAsiaTheme="majorEastAsia"/>
        </w:rPr>
        <w:t>y</w:t>
      </w:r>
      <w:r>
        <w:t>,” as my colleague Andrew Flowers described it shortly after the election</w:t>
      </w:r>
      <w:r>
        <w:rPr>
          <w:rStyle w:val="StyleUnderline"/>
          <w:rFonts w:eastAsiaTheme="majorEastAsia"/>
        </w:rPr>
        <w:t xml:space="preserve">, </w:t>
      </w:r>
      <w:r>
        <w:rPr>
          <w:rStyle w:val="StyleUnderline"/>
          <w:rFonts w:eastAsiaTheme="majorEastAsia"/>
          <w:highlight w:val="yellow"/>
        </w:rPr>
        <w:t>isn’t the part of America where people are in the worst financial shape; it’s the part of America</w:t>
      </w:r>
      <w:r>
        <w:rPr>
          <w:rStyle w:val="StyleUnderline"/>
          <w:rFonts w:eastAsiaTheme="majorEastAsia"/>
        </w:rPr>
        <w:t xml:space="preserve"> </w:t>
      </w:r>
      <w:r>
        <w:rPr>
          <w:rStyle w:val="StyleUnderline"/>
          <w:rFonts w:eastAsiaTheme="majorEastAsia"/>
          <w:highlight w:val="yellow"/>
        </w:rPr>
        <w:t>where</w:t>
      </w:r>
      <w:r>
        <w:rPr>
          <w:rStyle w:val="StyleUnderline"/>
          <w:rFonts w:eastAsiaTheme="majorEastAsia"/>
        </w:rPr>
        <w:t xml:space="preserve"> their </w:t>
      </w:r>
      <w:r>
        <w:rPr>
          <w:rStyle w:val="StyleUnderline"/>
          <w:rFonts w:eastAsiaTheme="majorEastAsia"/>
          <w:highlight w:val="yellow"/>
        </w:rPr>
        <w:t>economic prospects are on the steepest decline</w:t>
      </w:r>
      <w:r>
        <w:t xml:space="preserve">.3 </w:t>
      </w:r>
      <w:r>
        <w:rPr>
          <w:sz w:val="18"/>
          <w:szCs w:val="18"/>
        </w:rPr>
        <w:t>Teasing out cause and effect, of course, can be tricky, especially given that issues of race, economic status, education and social standing are so tightly linked in American society. But the economic anxiety explanation is consistent with what Trump supporters have been saying all along. More than a year ago, I visited Scott County, Iowa, where the unemployment rate was then 4.3 percent (it was an even lower 4.1 percent on Election Day). Nearly all the people I spoke to there were satisfied with their immediate economic situation. But when the conversation turned to the future, they were far more pessimistic.</w:t>
      </w:r>
    </w:p>
    <w:p w14:paraId="08890414" w14:textId="77777777" w:rsidR="00935DE5" w:rsidRDefault="00935DE5" w:rsidP="00935DE5"/>
    <w:p w14:paraId="0B6E2519" w14:textId="77777777" w:rsidR="00935DE5" w:rsidRDefault="00935DE5" w:rsidP="00935DE5">
      <w:pPr>
        <w:pStyle w:val="Heading4"/>
      </w:pPr>
      <w:r>
        <w:t>A smooth economic transition for native workers is key to prevent Trumpism</w:t>
      </w:r>
    </w:p>
    <w:p w14:paraId="1B91DB8B" w14:textId="77777777" w:rsidR="00935DE5" w:rsidRDefault="00935DE5" w:rsidP="00935DE5">
      <w:r>
        <w:rPr>
          <w:rStyle w:val="Style13ptBold"/>
        </w:rPr>
        <w:t>West 18</w:t>
      </w:r>
      <w:r>
        <w:t xml:space="preserve"> </w:t>
      </w:r>
      <w:r>
        <w:rPr>
          <w:sz w:val="18"/>
          <w:szCs w:val="18"/>
        </w:rPr>
        <w:t>(Darrel West, Vice President and Director of Governance Studies of the Brookings Institution, “The economic anxiety that helped fuel Trump’s rise isn’t going away, and neither is Trumpism,” 4/17/18, NBC, https://www.nbcnews.com/think/opinion/economic-anxiety-helped-fuel-trump-s-rise-isn-t-going-ncna866816)</w:t>
      </w:r>
    </w:p>
    <w:p w14:paraId="45A02475" w14:textId="77777777" w:rsidR="00935DE5" w:rsidRDefault="00935DE5" w:rsidP="00935DE5">
      <w:r>
        <w:rPr>
          <w:sz w:val="18"/>
          <w:szCs w:val="18"/>
        </w:rPr>
        <w:t>What is needed as technology accelerates is a bold agenda to protect the economic and social well-being of ordinary Americans and heal the deep divisions provoked by economic disruption.</w:t>
      </w:r>
      <w:r>
        <w:t xml:space="preserve"> </w:t>
      </w:r>
      <w:r>
        <w:rPr>
          <w:rStyle w:val="StyleUnderline"/>
          <w:rFonts w:eastAsiaTheme="majorEastAsia"/>
          <w:highlight w:val="yellow"/>
        </w:rPr>
        <w:t>Policymakers</w:t>
      </w:r>
      <w:r>
        <w:rPr>
          <w:rStyle w:val="StyleUnderline"/>
          <w:rFonts w:eastAsiaTheme="majorEastAsia"/>
        </w:rPr>
        <w:t xml:space="preserve"> </w:t>
      </w:r>
      <w:r>
        <w:rPr>
          <w:rStyle w:val="StyleUnderline"/>
          <w:rFonts w:eastAsiaTheme="majorEastAsia"/>
          <w:highlight w:val="yellow"/>
        </w:rPr>
        <w:t>should</w:t>
      </w:r>
      <w:r>
        <w:t xml:space="preserve"> renegotiate the social contract and </w:t>
      </w:r>
      <w:r>
        <w:rPr>
          <w:rStyle w:val="StyleUnderline"/>
          <w:rFonts w:eastAsiaTheme="majorEastAsia"/>
          <w:highlight w:val="yellow"/>
        </w:rPr>
        <w:t>develop</w:t>
      </w:r>
      <w:r>
        <w:t xml:space="preserve"> lifelong learning </w:t>
      </w:r>
      <w:r>
        <w:rPr>
          <w:rStyle w:val="StyleUnderline"/>
          <w:rFonts w:eastAsiaTheme="majorEastAsia"/>
          <w:highlight w:val="yellow"/>
        </w:rPr>
        <w:t>programs that help workers</w:t>
      </w:r>
      <w:r>
        <w:t xml:space="preserve"> cope with looming shifts and </w:t>
      </w:r>
      <w:r>
        <w:rPr>
          <w:rStyle w:val="StyleUnderline"/>
          <w:rFonts w:eastAsiaTheme="majorEastAsia"/>
          <w:highlight w:val="yellow"/>
        </w:rPr>
        <w:t>develop new skills</w:t>
      </w:r>
      <w:r>
        <w:rPr>
          <w:rStyle w:val="StyleUnderline"/>
          <w:rFonts w:eastAsiaTheme="majorEastAsia"/>
        </w:rPr>
        <w:t xml:space="preserve"> as old industries fade</w:t>
      </w:r>
      <w:r>
        <w:t xml:space="preserve">. </w:t>
      </w:r>
      <w:r>
        <w:rPr>
          <w:rStyle w:val="StyleUnderline"/>
          <w:rFonts w:eastAsiaTheme="majorEastAsia"/>
        </w:rPr>
        <w:t xml:space="preserve">Without training assistance, </w:t>
      </w:r>
      <w:r>
        <w:rPr>
          <w:rStyle w:val="StyleUnderline"/>
          <w:rFonts w:eastAsiaTheme="majorEastAsia"/>
          <w:highlight w:val="yellow"/>
        </w:rPr>
        <w:t>it will be difficult for all these people to transition to new employment</w:t>
      </w:r>
      <w:r>
        <w:t>. In a political system based on geographic representation, the mismatch between prosperity and representation is a recipe for disaster. In addition</w:t>
      </w:r>
      <w:r>
        <w:rPr>
          <w:rStyle w:val="StyleUnderline"/>
          <w:rFonts w:eastAsiaTheme="majorEastAsia"/>
        </w:rPr>
        <w:t xml:space="preserve">, </w:t>
      </w:r>
      <w:r>
        <w:rPr>
          <w:rStyle w:val="StyleUnderline"/>
          <w:rFonts w:eastAsiaTheme="majorEastAsia"/>
          <w:highlight w:val="yellow"/>
        </w:rPr>
        <w:t>it will be important to adopt</w:t>
      </w:r>
      <w:r>
        <w:rPr>
          <w:rStyle w:val="StyleUnderline"/>
          <w:rFonts w:eastAsiaTheme="majorEastAsia"/>
        </w:rPr>
        <w:t xml:space="preserve"> fundamental political </w:t>
      </w:r>
      <w:r>
        <w:rPr>
          <w:rStyle w:val="StyleUnderline"/>
          <w:rFonts w:eastAsiaTheme="majorEastAsia"/>
          <w:highlight w:val="yellow"/>
        </w:rPr>
        <w:t>reforms that help leaders deal with the</w:t>
      </w:r>
      <w:r>
        <w:rPr>
          <w:rStyle w:val="StyleUnderline"/>
          <w:rFonts w:eastAsiaTheme="majorEastAsia"/>
        </w:rPr>
        <w:t xml:space="preserve"> anger, anxiety and </w:t>
      </w:r>
      <w:r>
        <w:rPr>
          <w:rStyle w:val="StyleUnderline"/>
          <w:rFonts w:eastAsiaTheme="majorEastAsia"/>
          <w:highlight w:val="yellow"/>
        </w:rPr>
        <w:t>frustration generated by economic dislocations</w:t>
      </w:r>
      <w:r>
        <w:t xml:space="preserve">. </w:t>
      </w:r>
      <w:r>
        <w:rPr>
          <w:sz w:val="18"/>
          <w:szCs w:val="18"/>
        </w:rPr>
        <w:t>Right now, the most prosperous parts of the United States constitute a small fraction of the country, while large segments experience limited prosperity. In a political system based on geographic representation, the mismatch between prosperity and representation is a recipe for disaster.</w:t>
      </w:r>
      <w:r>
        <w:t xml:space="preserve"> </w:t>
      </w:r>
      <w:r>
        <w:rPr>
          <w:rStyle w:val="StyleUnderline"/>
          <w:rFonts w:eastAsiaTheme="majorEastAsia"/>
          <w:highlight w:val="yellow"/>
        </w:rPr>
        <w:t>The sections of the nation experiencing poor economic growth may end up controlling</w:t>
      </w:r>
      <w:r>
        <w:rPr>
          <w:rStyle w:val="StyleUnderline"/>
          <w:rFonts w:eastAsiaTheme="majorEastAsia"/>
        </w:rPr>
        <w:t xml:space="preserve"> the bulk of the </w:t>
      </w:r>
      <w:r>
        <w:rPr>
          <w:rStyle w:val="StyleUnderline"/>
          <w:rFonts w:eastAsiaTheme="majorEastAsia"/>
          <w:highlight w:val="yellow"/>
        </w:rPr>
        <w:t>U.S. Congress and many</w:t>
      </w:r>
      <w:r>
        <w:rPr>
          <w:rStyle w:val="StyleUnderline"/>
          <w:rFonts w:eastAsiaTheme="majorEastAsia"/>
        </w:rPr>
        <w:t xml:space="preserve"> of the </w:t>
      </w:r>
      <w:r>
        <w:rPr>
          <w:rStyle w:val="StyleUnderline"/>
          <w:rFonts w:eastAsiaTheme="majorEastAsia"/>
          <w:highlight w:val="yellow"/>
        </w:rPr>
        <w:t>state legislatures</w:t>
      </w:r>
      <w:r>
        <w:rPr>
          <w:rStyle w:val="StyleUnderline"/>
          <w:rFonts w:eastAsiaTheme="majorEastAsia"/>
        </w:rPr>
        <w:t>.</w:t>
      </w:r>
      <w:r>
        <w:t xml:space="preserve"> Couple that stagnation with fears about the changing world and exposure to people who come from different backgrounds, and </w:t>
      </w:r>
      <w:r>
        <w:rPr>
          <w:rStyle w:val="StyleUnderline"/>
          <w:rFonts w:eastAsiaTheme="majorEastAsia"/>
          <w:highlight w:val="yellow"/>
        </w:rPr>
        <w:t>those areas</w:t>
      </w:r>
      <w:r>
        <w:t xml:space="preserve"> very </w:t>
      </w:r>
      <w:r>
        <w:rPr>
          <w:rStyle w:val="StyleUnderline"/>
          <w:rFonts w:eastAsiaTheme="majorEastAsia"/>
        </w:rPr>
        <w:t xml:space="preserve">well </w:t>
      </w:r>
      <w:r>
        <w:rPr>
          <w:rStyle w:val="StyleUnderline"/>
          <w:rFonts w:eastAsiaTheme="majorEastAsia"/>
          <w:highlight w:val="yellow"/>
        </w:rPr>
        <w:t>could elect leaders similar to Trump</w:t>
      </w:r>
      <w:r>
        <w:t xml:space="preserve"> who blame immigrants, minorities and foreigners for their dismal plight and who block policy actions needed to safeguard the social safety net. In other words, </w:t>
      </w:r>
      <w:r>
        <w:rPr>
          <w:rStyle w:val="StyleUnderline"/>
          <w:rFonts w:eastAsiaTheme="majorEastAsia"/>
          <w:highlight w:val="yellow"/>
        </w:rPr>
        <w:t>unless fundamental changes are made</w:t>
      </w:r>
      <w:r>
        <w:rPr>
          <w:rStyle w:val="StyleUnderline"/>
          <w:rFonts w:eastAsiaTheme="majorEastAsia"/>
        </w:rPr>
        <w:t xml:space="preserve"> in our governing processes, </w:t>
      </w:r>
      <w:r>
        <w:rPr>
          <w:rStyle w:val="StyleUnderline"/>
          <w:rFonts w:eastAsiaTheme="majorEastAsia"/>
          <w:highlight w:val="yellow"/>
        </w:rPr>
        <w:t>Trumpism</w:t>
      </w:r>
      <w:r>
        <w:rPr>
          <w:rStyle w:val="StyleUnderline"/>
          <w:rFonts w:eastAsiaTheme="majorEastAsia"/>
        </w:rPr>
        <w:t xml:space="preserve"> likely </w:t>
      </w:r>
      <w:r>
        <w:rPr>
          <w:rStyle w:val="StyleUnderline"/>
          <w:rFonts w:eastAsiaTheme="majorEastAsia"/>
          <w:highlight w:val="yellow"/>
        </w:rPr>
        <w:t>will last</w:t>
      </w:r>
      <w:r>
        <w:rPr>
          <w:rStyle w:val="StyleUnderline"/>
          <w:rFonts w:eastAsiaTheme="majorEastAsia"/>
        </w:rPr>
        <w:t xml:space="preserve"> far </w:t>
      </w:r>
      <w:r>
        <w:rPr>
          <w:rStyle w:val="StyleUnderline"/>
          <w:rFonts w:eastAsiaTheme="majorEastAsia"/>
          <w:highlight w:val="yellow"/>
        </w:rPr>
        <w:t>longer than Trump himself.</w:t>
      </w:r>
    </w:p>
    <w:p w14:paraId="2BA388DA" w14:textId="77777777" w:rsidR="00935DE5" w:rsidRPr="00B55AD5" w:rsidRDefault="00935DE5" w:rsidP="00935DE5"/>
    <w:p w14:paraId="5FD92ABB" w14:textId="29CDDEC2" w:rsidR="00935DE5" w:rsidRDefault="004C07BE" w:rsidP="004C07BE">
      <w:pPr>
        <w:pStyle w:val="Heading2"/>
      </w:pPr>
      <w:r>
        <w:t>AT: Midterms (Dems Good)</w:t>
      </w:r>
    </w:p>
    <w:p w14:paraId="59E7722C" w14:textId="3F094AF3" w:rsidR="004C07BE" w:rsidRDefault="004C07BE" w:rsidP="004C07BE">
      <w:pPr>
        <w:pStyle w:val="Heading3"/>
      </w:pPr>
      <w:r>
        <w:t xml:space="preserve">Link Turn – Kills GOP </w:t>
      </w:r>
    </w:p>
    <w:p w14:paraId="59EE163C" w14:textId="77777777" w:rsidR="004C07BE" w:rsidRDefault="004C07BE" w:rsidP="004C07BE">
      <w:pPr>
        <w:pStyle w:val="Heading4"/>
      </w:pPr>
      <w:r>
        <w:t>GOP voters have lost faith in Trump for inconsistent views on immigration– the plan decreases GOP turnout at midterms</w:t>
      </w:r>
    </w:p>
    <w:p w14:paraId="1DD7EE71" w14:textId="77777777" w:rsidR="004C07BE" w:rsidRDefault="004C07BE" w:rsidP="004C07BE">
      <w:r w:rsidRPr="00FF10A3">
        <w:rPr>
          <w:rFonts w:eastAsiaTheme="majorEastAsia" w:cstheme="majorBidi"/>
          <w:b/>
          <w:iCs/>
          <w:sz w:val="26"/>
        </w:rPr>
        <w:t>Drucker 18</w:t>
      </w:r>
      <w:r>
        <w:t>, David M. Drucker, Senior Correspondent for the Washington Examiner; CNN Political Analyst, "'The House is Tired of Getting Burned': As the Border Crisis Festers, Republicans Fear Trump will Betray them on Immigration", 7/4/18, Vanity Fair, https://www.vanityfair.com/news/2018/07/republicans-trump-immigration-reform-border-betrayal</w:t>
      </w:r>
    </w:p>
    <w:p w14:paraId="7FE31514" w14:textId="77777777" w:rsidR="004C07BE" w:rsidRPr="00EB28EC" w:rsidRDefault="004C07BE" w:rsidP="004C07BE">
      <w:pPr>
        <w:rPr>
          <w:rStyle w:val="StyleUnderline"/>
          <w:rFonts w:eastAsiaTheme="majorEastAsia"/>
        </w:rPr>
      </w:pPr>
      <w:r w:rsidRPr="00A00C62">
        <w:rPr>
          <w:sz w:val="14"/>
        </w:rPr>
        <w:t xml:space="preserve">In the days ahead, Republicans in the House and Senate will, presumably, debate tailored bills to provide Trump with the legislative certainly he is requesting to formally halt the administration’s “zero-tolerance” policy of separating families with young children that are apprehended crossing the border illegally. Republicans fear the videos and audio of wailing children and distraught parents could turn into Hurricane Katrina circa 2018, costing them control of Congress just as heart-wrenching pictures of the 2005 natural disaster that devastated New Orleans and roughly 1,800 dead contributed to the end of the party’s majorities in 2006. </w:t>
      </w:r>
      <w:r w:rsidRPr="00EB28EC">
        <w:rPr>
          <w:rStyle w:val="StyleUnderline"/>
          <w:rFonts w:eastAsiaTheme="majorEastAsia"/>
        </w:rPr>
        <w:t>To that end, there is a bipartisan proposal developing in the Senate to address family separations, with Senate Majority Leader Mitch McConnell granting the effort tacit approval despite his hesitance to freelance on immigration policy beyond boundaries pre-determined by Trump. Meanwhile</w:t>
      </w:r>
      <w:r w:rsidRPr="00EB28EC">
        <w:rPr>
          <w:rStyle w:val="StyleUnderline"/>
          <w:rFonts w:eastAsiaTheme="majorEastAsia"/>
          <w:highlight w:val="yellow"/>
        </w:rPr>
        <w:t>, it’s</w:t>
      </w:r>
      <w:r w:rsidRPr="00EB28EC">
        <w:rPr>
          <w:rStyle w:val="StyleUnderline"/>
          <w:rFonts w:eastAsiaTheme="majorEastAsia"/>
        </w:rPr>
        <w:t xml:space="preserve"> also </w:t>
      </w:r>
      <w:r w:rsidRPr="00EB28EC">
        <w:rPr>
          <w:rStyle w:val="StyleUnderline"/>
          <w:rFonts w:eastAsiaTheme="majorEastAsia"/>
          <w:highlight w:val="yellow"/>
        </w:rPr>
        <w:t>possible Republicans get another crack at codifying DACA, although there’s no indication the</w:t>
      </w:r>
      <w:r w:rsidRPr="00EB28EC">
        <w:rPr>
          <w:rStyle w:val="StyleUnderline"/>
          <w:rFonts w:eastAsiaTheme="majorEastAsia"/>
        </w:rPr>
        <w:t xml:space="preserve"> White House and </w:t>
      </w:r>
      <w:r w:rsidRPr="00EB28EC">
        <w:rPr>
          <w:rStyle w:val="StyleUnderline"/>
          <w:rFonts w:eastAsiaTheme="majorEastAsia"/>
          <w:highlight w:val="yellow"/>
        </w:rPr>
        <w:t>Republicans and Democrats</w:t>
      </w:r>
      <w:r w:rsidRPr="00EB28EC">
        <w:rPr>
          <w:rStyle w:val="StyleUnderline"/>
          <w:rFonts w:eastAsiaTheme="majorEastAsia"/>
        </w:rPr>
        <w:t xml:space="preserve"> on the Hill </w:t>
      </w:r>
      <w:r w:rsidRPr="00EB28EC">
        <w:rPr>
          <w:rStyle w:val="StyleUnderline"/>
          <w:rFonts w:eastAsiaTheme="majorEastAsia"/>
          <w:highlight w:val="yellow"/>
        </w:rPr>
        <w:t>can surmount</w:t>
      </w:r>
      <w:r w:rsidRPr="00EB28EC">
        <w:rPr>
          <w:rStyle w:val="StyleUnderline"/>
          <w:rFonts w:eastAsiaTheme="majorEastAsia"/>
        </w:rPr>
        <w:t xml:space="preserve"> the </w:t>
      </w:r>
      <w:r w:rsidRPr="00EB28EC">
        <w:rPr>
          <w:rStyle w:val="StyleUnderline"/>
          <w:rFonts w:eastAsiaTheme="majorEastAsia"/>
          <w:highlight w:val="yellow"/>
        </w:rPr>
        <w:t>disagreements</w:t>
      </w:r>
      <w:r w:rsidRPr="00EB28EC">
        <w:rPr>
          <w:rStyle w:val="StyleUnderline"/>
          <w:rFonts w:eastAsiaTheme="majorEastAsia"/>
        </w:rPr>
        <w:t xml:space="preserve"> that tripped up two earlier attempts at a bill. At the end of the day, however, </w:t>
      </w:r>
      <w:r w:rsidRPr="00EB28EC">
        <w:rPr>
          <w:rStyle w:val="StyleUnderline"/>
          <w:rFonts w:eastAsiaTheme="majorEastAsia"/>
          <w:highlight w:val="yellow"/>
        </w:rPr>
        <w:t>there is only so much Republicans can d</w:t>
      </w:r>
      <w:r w:rsidRPr="00EB28EC">
        <w:rPr>
          <w:rStyle w:val="StyleUnderline"/>
          <w:rFonts w:eastAsiaTheme="majorEastAsia"/>
        </w:rPr>
        <w:t xml:space="preserve">o in Congress without the imprimatur of Trump. </w:t>
      </w:r>
      <w:r w:rsidRPr="00A00C62">
        <w:rPr>
          <w:sz w:val="14"/>
        </w:rPr>
        <w:t>“Most members are smart enough to try to get something done,” at least on immigration issues that present a hurdle to the party in November, said a Republican consultant who has been advising G.O.P. lawmakers for more than two decades. “</w:t>
      </w:r>
      <w:r w:rsidRPr="00EB28EC">
        <w:rPr>
          <w:rStyle w:val="StyleUnderline"/>
          <w:rFonts w:eastAsiaTheme="majorEastAsia"/>
        </w:rPr>
        <w:t xml:space="preserve">But </w:t>
      </w:r>
      <w:r w:rsidRPr="00EB28EC">
        <w:rPr>
          <w:rStyle w:val="StyleUnderline"/>
          <w:rFonts w:eastAsiaTheme="majorEastAsia"/>
          <w:highlight w:val="yellow"/>
        </w:rPr>
        <w:t>none of them trust the president.”</w:t>
      </w:r>
      <w:r w:rsidRPr="00EB28EC">
        <w:rPr>
          <w:rStyle w:val="StyleUnderline"/>
          <w:rFonts w:eastAsiaTheme="majorEastAsia"/>
        </w:rPr>
        <w:t xml:space="preserve"> For one, the political incentives for actions are misaligned. </w:t>
      </w:r>
      <w:r w:rsidRPr="00EB28EC">
        <w:rPr>
          <w:rStyle w:val="StyleUnderline"/>
          <w:rFonts w:eastAsiaTheme="majorEastAsia"/>
          <w:highlight w:val="yellow"/>
        </w:rPr>
        <w:t>Family separations could be a</w:t>
      </w:r>
      <w:r w:rsidRPr="00EB28EC">
        <w:rPr>
          <w:rStyle w:val="StyleUnderline"/>
          <w:rFonts w:eastAsiaTheme="majorEastAsia"/>
        </w:rPr>
        <w:t xml:space="preserve"> legitimate </w:t>
      </w:r>
      <w:r w:rsidRPr="00EB28EC">
        <w:rPr>
          <w:rStyle w:val="StyleUnderline"/>
          <w:rFonts w:eastAsiaTheme="majorEastAsia"/>
          <w:highlight w:val="yellow"/>
        </w:rPr>
        <w:t>catastrophe for the G.O.P</w:t>
      </w:r>
      <w:r w:rsidRPr="00EB28EC">
        <w:rPr>
          <w:rStyle w:val="StyleUnderline"/>
          <w:rFonts w:eastAsiaTheme="majorEastAsia"/>
        </w:rPr>
        <w:t xml:space="preserve">. </w:t>
      </w:r>
      <w:r w:rsidRPr="00A00C62">
        <w:rPr>
          <w:sz w:val="14"/>
        </w:rPr>
        <w:t xml:space="preserve">But the president’s “zero tolerance” for illegal immigration isn’t the political liability Democrats might imagine. When many of Trump’s policies are poll-tested, they often receive broad support. It’s why he keeps bludgeoning Democrats as soft on border security and MS-13. </w:t>
      </w:r>
      <w:r w:rsidRPr="00A00C62">
        <w:rPr>
          <w:sz w:val="14"/>
          <w:highlight w:val="yellow"/>
        </w:rPr>
        <w:t>The issue is a base-motivator</w:t>
      </w:r>
      <w:r w:rsidRPr="00A00C62">
        <w:rPr>
          <w:sz w:val="14"/>
        </w:rPr>
        <w:t>, and Democrats risk overplaying their hand, especially with the new liberal litmus test on the question of abolishing U.S. Immigration and Customs Enforcement (ICE). St</w:t>
      </w:r>
      <w:r w:rsidRPr="00FF10A3">
        <w:rPr>
          <w:rStyle w:val="StyleUnderline"/>
          <w:rFonts w:eastAsiaTheme="majorEastAsia"/>
        </w:rPr>
        <w:t xml:space="preserve">ill, the </w:t>
      </w:r>
      <w:r w:rsidRPr="00FF10A3">
        <w:rPr>
          <w:rStyle w:val="StyleUnderline"/>
          <w:rFonts w:eastAsiaTheme="majorEastAsia"/>
          <w:highlight w:val="yellow"/>
        </w:rPr>
        <w:t>hard-line immigration</w:t>
      </w:r>
      <w:r w:rsidRPr="00FF10A3">
        <w:rPr>
          <w:rStyle w:val="StyleUnderline"/>
          <w:rFonts w:eastAsiaTheme="majorEastAsia"/>
        </w:rPr>
        <w:t xml:space="preserve"> positions that could be winners for Republican Senate candidates targeting vulnerable Democratic incumbents in red states </w:t>
      </w:r>
      <w:r w:rsidRPr="00FF10A3">
        <w:rPr>
          <w:rStyle w:val="StyleUnderline"/>
          <w:rFonts w:eastAsiaTheme="majorEastAsia"/>
          <w:highlight w:val="yellow"/>
        </w:rPr>
        <w:t>are</w:t>
      </w:r>
      <w:r w:rsidRPr="00FF10A3">
        <w:rPr>
          <w:rStyle w:val="StyleUnderline"/>
          <w:rFonts w:eastAsiaTheme="majorEastAsia"/>
        </w:rPr>
        <w:t xml:space="preserve"> of </w:t>
      </w:r>
      <w:r w:rsidRPr="00FF10A3">
        <w:rPr>
          <w:rStyle w:val="StyleUnderline"/>
          <w:rFonts w:eastAsiaTheme="majorEastAsia"/>
          <w:highlight w:val="yellow"/>
        </w:rPr>
        <w:t>questionable</w:t>
      </w:r>
      <w:r w:rsidRPr="00FF10A3">
        <w:rPr>
          <w:rStyle w:val="StyleUnderline"/>
          <w:rFonts w:eastAsiaTheme="majorEastAsia"/>
        </w:rPr>
        <w:t xml:space="preserve"> value </w:t>
      </w:r>
      <w:r w:rsidRPr="00FF10A3">
        <w:rPr>
          <w:rStyle w:val="StyleUnderline"/>
          <w:rFonts w:eastAsiaTheme="majorEastAsia"/>
          <w:highlight w:val="yellow"/>
        </w:rPr>
        <w:t>in battleground House districts, where the G.O.P. is in</w:t>
      </w:r>
      <w:r w:rsidRPr="00FF10A3">
        <w:rPr>
          <w:rStyle w:val="StyleUnderline"/>
          <w:rFonts w:eastAsiaTheme="majorEastAsia"/>
        </w:rPr>
        <w:t xml:space="preserve"> real </w:t>
      </w:r>
      <w:r w:rsidRPr="00FF10A3">
        <w:rPr>
          <w:rStyle w:val="StyleUnderline"/>
          <w:rFonts w:eastAsiaTheme="majorEastAsia"/>
          <w:highlight w:val="yellow"/>
        </w:rPr>
        <w:t>trouble</w:t>
      </w:r>
      <w:r w:rsidRPr="00FF10A3">
        <w:rPr>
          <w:rStyle w:val="StyleUnderline"/>
          <w:rFonts w:eastAsiaTheme="majorEastAsia"/>
        </w:rPr>
        <w:t xml:space="preserve"> because of a brewing backlash against the president. “</w:t>
      </w:r>
      <w:r w:rsidRPr="00276B74">
        <w:rPr>
          <w:rStyle w:val="StyleUnderline"/>
          <w:rFonts w:eastAsiaTheme="majorEastAsia"/>
          <w:highlight w:val="yellow"/>
        </w:rPr>
        <w:t>Republicans would like to avoid thorny issues</w:t>
      </w:r>
      <w:r w:rsidRPr="00FF10A3">
        <w:rPr>
          <w:rStyle w:val="StyleUnderline"/>
          <w:rFonts w:eastAsiaTheme="majorEastAsia"/>
        </w:rPr>
        <w:t xml:space="preserve"> for sure” in advance of Election Day, </w:t>
      </w:r>
      <w:r w:rsidRPr="00A00C62">
        <w:rPr>
          <w:sz w:val="14"/>
        </w:rPr>
        <w:t xml:space="preserve">acknowledged a Republican adviser monitoring the battle for the Senate, which favors the G.O.P. “But the liberal base is diametrically opposed to where the party’s constituents are in seats that matter to them in 2018.” That creates an opening for Republicans, and for the president if they can agree on an immigration package that threads the needle and gives G.O.P. candidates a bill they can be proud of in November. It would also go a long way toward defusing a potent Democratic electoral message—that retaking the House is necessary to keep Trump in check. If </w:t>
      </w:r>
      <w:r w:rsidRPr="00A00C62">
        <w:rPr>
          <w:sz w:val="14"/>
          <w:highlight w:val="yellow"/>
        </w:rPr>
        <w:t>Trump</w:t>
      </w:r>
      <w:r w:rsidRPr="00A00C62">
        <w:rPr>
          <w:sz w:val="14"/>
        </w:rPr>
        <w:t xml:space="preserve"> is the least bit serious about changing immigration law, however, rather than just demagoguing about it, </w:t>
      </w:r>
      <w:r w:rsidRPr="00EB28EC">
        <w:rPr>
          <w:rStyle w:val="StyleUnderline"/>
          <w:rFonts w:eastAsiaTheme="majorEastAsia"/>
        </w:rPr>
        <w:t xml:space="preserve">he </w:t>
      </w:r>
      <w:r w:rsidRPr="00276B74">
        <w:rPr>
          <w:rStyle w:val="StyleUnderline"/>
          <w:rFonts w:eastAsiaTheme="majorEastAsia"/>
          <w:highlight w:val="yellow"/>
        </w:rPr>
        <w:t>will have to radically change his approach</w:t>
      </w:r>
      <w:r w:rsidRPr="00A00C62">
        <w:rPr>
          <w:sz w:val="14"/>
        </w:rPr>
        <w:t xml:space="preserve">—and himself. Right now, </w:t>
      </w:r>
      <w:r w:rsidRPr="00276B74">
        <w:rPr>
          <w:rStyle w:val="StyleUnderline"/>
          <w:rFonts w:eastAsiaTheme="majorEastAsia"/>
          <w:highlight w:val="yellow"/>
        </w:rPr>
        <w:t>it is</w:t>
      </w:r>
      <w:r w:rsidRPr="00EB28EC">
        <w:rPr>
          <w:rStyle w:val="StyleUnderline"/>
          <w:rFonts w:eastAsiaTheme="majorEastAsia"/>
        </w:rPr>
        <w:t xml:space="preserve"> practically </w:t>
      </w:r>
      <w:r w:rsidRPr="00276B74">
        <w:rPr>
          <w:rStyle w:val="StyleUnderline"/>
          <w:rFonts w:eastAsiaTheme="majorEastAsia"/>
          <w:highlight w:val="yellow"/>
        </w:rPr>
        <w:t>impossible for him to overcome the</w:t>
      </w:r>
      <w:r w:rsidRPr="00EB28EC">
        <w:rPr>
          <w:rStyle w:val="StyleUnderline"/>
          <w:rFonts w:eastAsiaTheme="majorEastAsia"/>
        </w:rPr>
        <w:t xml:space="preserve"> complete </w:t>
      </w:r>
      <w:r w:rsidRPr="00276B74">
        <w:rPr>
          <w:rStyle w:val="StyleUnderline"/>
          <w:rFonts w:eastAsiaTheme="majorEastAsia"/>
          <w:highlight w:val="yellow"/>
        </w:rPr>
        <w:t>lack of trust on Capitol Hill</w:t>
      </w:r>
      <w:r w:rsidRPr="00EB28EC">
        <w:rPr>
          <w:rStyle w:val="StyleUnderline"/>
          <w:rFonts w:eastAsiaTheme="majorEastAsia"/>
        </w:rPr>
        <w:t xml:space="preserve">, given his seeming inability to keep his word or hold a consistent position for more than five minutes—a frustration shared by both sides of the aisle but felt acutely by Republicans. </w:t>
      </w:r>
      <w:r w:rsidRPr="00A00C62">
        <w:rPr>
          <w:sz w:val="14"/>
        </w:rPr>
        <w:t>If he cannot fix those relationships in Congress, they could haunt his presidency</w:t>
      </w:r>
      <w:r w:rsidRPr="00276B74">
        <w:rPr>
          <w:rStyle w:val="StyleUnderline"/>
          <w:rFonts w:eastAsiaTheme="majorEastAsia"/>
          <w:highlight w:val="yellow"/>
        </w:rPr>
        <w:t>. The conservative base is prone to revolt over compromise immigration legislation</w:t>
      </w:r>
      <w:r w:rsidRPr="00EB28EC">
        <w:rPr>
          <w:rStyle w:val="StyleUnderline"/>
          <w:rFonts w:eastAsiaTheme="majorEastAsia"/>
        </w:rPr>
        <w:t>, and that’s before Trump takes to Twitter to finger Republicans for going wobbly on his aggressive agenda.</w:t>
      </w:r>
      <w:r>
        <w:rPr>
          <w:rStyle w:val="StyleUnderline"/>
          <w:rFonts w:eastAsiaTheme="majorEastAsia"/>
        </w:rPr>
        <w:t xml:space="preserve"> </w:t>
      </w:r>
      <w:r w:rsidRPr="00EB28EC">
        <w:rPr>
          <w:rStyle w:val="StyleUnderline"/>
          <w:rFonts w:eastAsiaTheme="majorEastAsia"/>
        </w:rPr>
        <w:t>W</w:t>
      </w:r>
      <w:r w:rsidRPr="00A00C62">
        <w:rPr>
          <w:sz w:val="14"/>
        </w:rPr>
        <w:t>ith the proper assurances, Trump could soothe his base, bring Fox News in line, and give conservative lawmakers cover to pass a bill. But</w:t>
      </w:r>
      <w:r w:rsidRPr="00EB28EC">
        <w:rPr>
          <w:rStyle w:val="StyleUnderline"/>
          <w:rFonts w:eastAsiaTheme="majorEastAsia"/>
        </w:rPr>
        <w:t xml:space="preserve"> </w:t>
      </w:r>
      <w:r w:rsidRPr="00276B74">
        <w:rPr>
          <w:rStyle w:val="StyleUnderline"/>
          <w:rFonts w:eastAsiaTheme="majorEastAsia"/>
          <w:highlight w:val="yellow"/>
        </w:rPr>
        <w:t>congressional Republicans have no faith that Trump won’t betray them</w:t>
      </w:r>
      <w:r w:rsidRPr="00EB28EC">
        <w:rPr>
          <w:rStyle w:val="StyleUnderline"/>
          <w:rFonts w:eastAsiaTheme="majorEastAsia"/>
        </w:rPr>
        <w:t xml:space="preserve"> if they stick their necks out for him. </w:t>
      </w:r>
      <w:r w:rsidRPr="00A00C62">
        <w:rPr>
          <w:sz w:val="14"/>
        </w:rPr>
        <w:t xml:space="preserve">Who’s to say they won’t deliver him a bill that protects the Dreamers—one of Trump’s four pillars—only to have the president complain afterward that he never really wanted to sign a bill with an “amnesty” provision but was forced into it by those wimpy Republicans in Congress? Last year, House Republicans managed to agree on legislation to partially dismantle the Affordable Care Act, bridging the divide between caucus moderates and conservatives in no small part because Trump demanded their vote. He proceeded to refer to the package as a “mean bill,” casting anyone who aided his agenda as heartless. </w:t>
      </w:r>
      <w:r w:rsidRPr="00276B74">
        <w:rPr>
          <w:rStyle w:val="StyleUnderline"/>
          <w:rFonts w:eastAsiaTheme="majorEastAsia"/>
          <w:highlight w:val="yellow"/>
        </w:rPr>
        <w:t>Republican strategists fear that the</w:t>
      </w:r>
      <w:r w:rsidRPr="00EB28EC">
        <w:rPr>
          <w:rStyle w:val="StyleUnderline"/>
          <w:rFonts w:eastAsiaTheme="majorEastAsia"/>
        </w:rPr>
        <w:t xml:space="preserve"> </w:t>
      </w:r>
      <w:r w:rsidRPr="00276B74">
        <w:rPr>
          <w:rStyle w:val="StyleUnderline"/>
          <w:rFonts w:eastAsiaTheme="majorEastAsia"/>
          <w:highlight w:val="yellow"/>
        </w:rPr>
        <w:t>same political dynamic could doom immigration reform.</w:t>
      </w:r>
      <w:r w:rsidRPr="00EB28EC">
        <w:rPr>
          <w:rStyle w:val="StyleUnderline"/>
          <w:rFonts w:eastAsiaTheme="majorEastAsia"/>
        </w:rPr>
        <w:t xml:space="preserve"> The conservative base is loyal to Trump and in a constant state of simmering revolt. The party leadership is ready to act but is wary of taking a political risk at a time when </w:t>
      </w:r>
      <w:r w:rsidRPr="00276B74">
        <w:rPr>
          <w:rStyle w:val="StyleUnderline"/>
          <w:rFonts w:eastAsiaTheme="majorEastAsia"/>
          <w:highlight w:val="yellow"/>
        </w:rPr>
        <w:t>Republican moderates are</w:t>
      </w:r>
      <w:r w:rsidRPr="00EB28EC">
        <w:rPr>
          <w:rStyle w:val="StyleUnderline"/>
          <w:rFonts w:eastAsiaTheme="majorEastAsia"/>
        </w:rPr>
        <w:t xml:space="preserve"> fast </w:t>
      </w:r>
      <w:r w:rsidRPr="00276B74">
        <w:rPr>
          <w:rStyle w:val="StyleUnderline"/>
          <w:rFonts w:eastAsiaTheme="majorEastAsia"/>
          <w:highlight w:val="yellow"/>
        </w:rPr>
        <w:t>becoming an endangered species</w:t>
      </w:r>
      <w:r w:rsidRPr="00A00C62">
        <w:rPr>
          <w:sz w:val="14"/>
        </w:rPr>
        <w:t xml:space="preserve">. And the political will to make tough decisions on immigration can’t exist without the express, unwavering consent of the president. On this most recent attempt at an overhaul, </w:t>
      </w:r>
      <w:r w:rsidRPr="00EB28EC">
        <w:rPr>
          <w:rStyle w:val="StyleUnderline"/>
          <w:rFonts w:eastAsiaTheme="majorEastAsia"/>
        </w:rPr>
        <w:t xml:space="preserve">that’s what House Republicans said they needed to get a bill over the top. Instead, what they got was a president who went back and forth in statements and tweets, one day supporting the measures, the next day opposing them, the next day ambivalent, the next day unsure of what was in the bills at all. </w:t>
      </w:r>
    </w:p>
    <w:p w14:paraId="628D1867" w14:textId="424E4FF6" w:rsidR="004C07BE" w:rsidRDefault="004C07BE" w:rsidP="004C07BE"/>
    <w:p w14:paraId="2ED53CA6" w14:textId="77777777" w:rsidR="008F4FAD" w:rsidRDefault="008F4FAD" w:rsidP="008F4FAD">
      <w:pPr>
        <w:pStyle w:val="Heading4"/>
      </w:pPr>
      <w:r>
        <w:t>The GOP will only support Trump if he sticks with core republican values – the plan reverses this, and will fracture the GOP</w:t>
      </w:r>
    </w:p>
    <w:p w14:paraId="45848A7D" w14:textId="77777777" w:rsidR="008F4FAD" w:rsidRDefault="008F4FAD" w:rsidP="008F4FAD">
      <w:r w:rsidRPr="007A35A9">
        <w:rPr>
          <w:rStyle w:val="Heading4Char"/>
        </w:rPr>
        <w:t>Mudde 18</w:t>
      </w:r>
      <w:r>
        <w:t>, Cas Mudde, Dutch political scientist, "Why is Trump still so Popular? He gives his base what they want", 6/29/18, The Gaurdian, https://www.theguardian.com/commentisfree/2018/jun/29/trump-popular-base-cas-mudde</w:t>
      </w:r>
    </w:p>
    <w:p w14:paraId="08C1C39E" w14:textId="77777777" w:rsidR="008F4FAD" w:rsidRPr="00F3061D" w:rsidRDefault="008F4FAD" w:rsidP="008F4FAD">
      <w:pPr>
        <w:rPr>
          <w:sz w:val="16"/>
        </w:rPr>
      </w:pPr>
      <w:r w:rsidRPr="00F3061D">
        <w:rPr>
          <w:sz w:val="16"/>
        </w:rPr>
        <w:t xml:space="preserve">In the past two months I have been traveling through Europe, talking to academic and non-academic audiences all across the continent about populism. And from Norway to Italy and Hungary to Ireland, people have been asking me the same question: how is it possible that Americans still support President Donald Trump? After explaining that the vast majority of Americans do not support Trump, and that he was elected with almost 3 million fewer votes than Hillary Clinton – because the United States is the only “democratic” country in the world where a person with fewer votes can win the presidency – I bring them the really bad news: if things continue this way, Trump will be comfortably re-elected in 2020. Of course, the main reason for Trump’s re-election, as well as his election, </w:t>
      </w:r>
      <w:r w:rsidRPr="004321D7">
        <w:rPr>
          <w:rStyle w:val="StyleUnderline"/>
          <w:rFonts w:eastAsiaTheme="majorEastAsia"/>
        </w:rPr>
        <w:t>is the dysfunctional political practice and system of the United States</w:t>
      </w:r>
      <w:r w:rsidRPr="00F3061D">
        <w:rPr>
          <w:sz w:val="16"/>
        </w:rPr>
        <w:t xml:space="preserve">. Like in other western democracies, </w:t>
      </w:r>
      <w:r w:rsidRPr="00AD3DAC">
        <w:rPr>
          <w:rStyle w:val="StyleUnderline"/>
          <w:rFonts w:eastAsiaTheme="majorEastAsia"/>
          <w:highlight w:val="yellow"/>
        </w:rPr>
        <w:t>the white majority is overrepresented because minorities vote at much lower levels.</w:t>
      </w:r>
      <w:r w:rsidRPr="004321D7">
        <w:rPr>
          <w:rStyle w:val="StyleUnderline"/>
          <w:rFonts w:eastAsiaTheme="majorEastAsia"/>
        </w:rPr>
        <w:t xml:space="preserve"> </w:t>
      </w:r>
      <w:r w:rsidRPr="00F3061D">
        <w:rPr>
          <w:sz w:val="16"/>
        </w:rPr>
        <w:t xml:space="preserve">However, unlike in most other democracies, various types of old and new acts of voter suppression actively discourage the electoral participation of non-white minorities. On top of that, gerrymandering further strengthens the disproportionate power of the white electorate, particularly in the conservative rural areas of the individual states and the country as a whole. </w:t>
      </w:r>
      <w:r w:rsidRPr="00F3061D">
        <w:rPr>
          <w:sz w:val="16"/>
          <w:highlight w:val="yellow"/>
        </w:rPr>
        <w:t>But</w:t>
      </w:r>
      <w:r w:rsidRPr="00F3061D">
        <w:rPr>
          <w:sz w:val="16"/>
        </w:rPr>
        <w:t xml:space="preserve"> all of </w:t>
      </w:r>
      <w:r w:rsidRPr="00AD3DAC">
        <w:rPr>
          <w:rStyle w:val="StyleUnderline"/>
          <w:rFonts w:eastAsiaTheme="majorEastAsia"/>
          <w:highlight w:val="yellow"/>
        </w:rPr>
        <w:t>this does not explain why Trump is actually quite popular</w:t>
      </w:r>
      <w:r w:rsidRPr="00F3061D">
        <w:rPr>
          <w:sz w:val="16"/>
        </w:rPr>
        <w:t xml:space="preserve"> – and probably more popular than he was when he got elected. Today, Trump’s approval ratings are at 42%, which is a mere 3% lower than when he started. But more importantly, </w:t>
      </w:r>
      <w:r w:rsidRPr="00F3061D">
        <w:rPr>
          <w:sz w:val="16"/>
          <w:highlight w:val="yellow"/>
        </w:rPr>
        <w:t>he is</w:t>
      </w:r>
      <w:r w:rsidRPr="00F3061D">
        <w:rPr>
          <w:sz w:val="16"/>
        </w:rPr>
        <w:t xml:space="preserve"> extremely </w:t>
      </w:r>
      <w:r w:rsidRPr="00F3061D">
        <w:rPr>
          <w:sz w:val="16"/>
          <w:highlight w:val="yellow"/>
        </w:rPr>
        <w:t>popular among</w:t>
      </w:r>
      <w:r w:rsidRPr="00F3061D">
        <w:rPr>
          <w:sz w:val="16"/>
        </w:rPr>
        <w:t xml:space="preserve"> his core electorate, ie </w:t>
      </w:r>
      <w:r w:rsidRPr="00F3061D">
        <w:rPr>
          <w:sz w:val="16"/>
          <w:highlight w:val="yellow"/>
        </w:rPr>
        <w:t>Republicans</w:t>
      </w:r>
      <w:r w:rsidRPr="00F3061D">
        <w:rPr>
          <w:sz w:val="16"/>
        </w:rPr>
        <w:t xml:space="preserve">. A recent Gallup poll showed that, at the 500 days mark, Trump was the second most popular US president among his own constituency (87% support), only topped by President George W Bush (96% support), who was at that time profiting from the rally around the flag response to the 9/11 terrorist attacks! But how is this possible, I hear you think? Has Trump not said that there were “very fine people” among the extreme-right demonstrators at the deadly “Unite the Right” rally in Charlottesville, Virginia? Has he not consistently undermined the independent judiciary and media by attacking “so-called judges” and “the ‘Fakers’ at CNN, NBC, ABC &amp; CBS”? </w:t>
      </w:r>
      <w:r w:rsidRPr="00307752">
        <w:rPr>
          <w:rStyle w:val="StyleUnderline"/>
          <w:rFonts w:eastAsiaTheme="majorEastAsia"/>
        </w:rPr>
        <w:t>Has he not systematically dehumanized immigrants and minorities, introduced nativist policies such as a (slightly watered-down) “Muslim ban”, and made the immigration services into an inhuman authoritarian apparatus that separates crying and screaming children from their parents?</w:t>
      </w:r>
      <w:r w:rsidRPr="00F3061D">
        <w:rPr>
          <w:sz w:val="16"/>
        </w:rPr>
        <w:t xml:space="preserve"> </w:t>
      </w:r>
      <w:r w:rsidRPr="00307752">
        <w:rPr>
          <w:rStyle w:val="StyleUnderline"/>
          <w:rFonts w:eastAsiaTheme="majorEastAsia"/>
        </w:rPr>
        <w:t xml:space="preserve">Yes, he has. But </w:t>
      </w:r>
      <w:r w:rsidRPr="00AD3DAC">
        <w:rPr>
          <w:rStyle w:val="StyleUnderline"/>
          <w:rFonts w:eastAsiaTheme="majorEastAsia"/>
          <w:highlight w:val="yellow"/>
        </w:rPr>
        <w:t>he has</w:t>
      </w:r>
      <w:r w:rsidRPr="00307752">
        <w:rPr>
          <w:rStyle w:val="StyleUnderline"/>
          <w:rFonts w:eastAsiaTheme="majorEastAsia"/>
        </w:rPr>
        <w:t xml:space="preserve"> also </w:t>
      </w:r>
      <w:r w:rsidRPr="00AD3DAC">
        <w:rPr>
          <w:rStyle w:val="StyleUnderline"/>
          <w:rFonts w:eastAsiaTheme="majorEastAsia"/>
          <w:highlight w:val="yellow"/>
        </w:rPr>
        <w:t>given a significant tax cut which disproportionately benefits above-average-income Americans, the true core of the Republican,</w:t>
      </w:r>
      <w:r w:rsidRPr="00307752">
        <w:rPr>
          <w:rStyle w:val="StyleUnderline"/>
          <w:rFonts w:eastAsiaTheme="majorEastAsia"/>
        </w:rPr>
        <w:t xml:space="preserve"> and therefore Trump, electorate. And for many Republicans, if they get a tax break, you can do little to no wrong.</w:t>
      </w:r>
      <w:r w:rsidRPr="00F3061D">
        <w:rPr>
          <w:sz w:val="16"/>
        </w:rPr>
        <w:t xml:space="preserve"> Moreover, </w:t>
      </w:r>
      <w:r w:rsidRPr="00F3061D">
        <w:rPr>
          <w:sz w:val="16"/>
          <w:highlight w:val="yellow"/>
        </w:rPr>
        <w:t>he is rapidly dismantling the state</w:t>
      </w:r>
      <w:r w:rsidRPr="00F3061D">
        <w:rPr>
          <w:sz w:val="16"/>
        </w:rPr>
        <w:t xml:space="preserve">, </w:t>
      </w:r>
      <w:r w:rsidRPr="00F3061D">
        <w:rPr>
          <w:sz w:val="16"/>
          <w:highlight w:val="yellow"/>
        </w:rPr>
        <w:t>by deregulating industries</w:t>
      </w:r>
      <w:r w:rsidRPr="00F3061D">
        <w:rPr>
          <w:sz w:val="16"/>
        </w:rPr>
        <w:t xml:space="preserve"> and defunding regulation agencies, </w:t>
      </w:r>
      <w:r w:rsidRPr="00F3061D">
        <w:rPr>
          <w:sz w:val="16"/>
          <w:highlight w:val="yellow"/>
        </w:rPr>
        <w:t>which satisfies most of the usual Republican mega-donors</w:t>
      </w:r>
      <w:r w:rsidRPr="00F3061D">
        <w:rPr>
          <w:sz w:val="16"/>
        </w:rPr>
        <w:t xml:space="preserve"> – including former anti-Trumpists like the Koch brothers. </w:t>
      </w:r>
      <w:r w:rsidRPr="00F3061D">
        <w:rPr>
          <w:sz w:val="16"/>
          <w:highlight w:val="yellow"/>
        </w:rPr>
        <w:t>For the Christian right</w:t>
      </w:r>
      <w:r w:rsidRPr="00F3061D">
        <w:rPr>
          <w:sz w:val="16"/>
        </w:rPr>
        <w:t xml:space="preserve">, </w:t>
      </w:r>
      <w:r w:rsidRPr="00F3061D">
        <w:rPr>
          <w:sz w:val="16"/>
          <w:highlight w:val="yellow"/>
        </w:rPr>
        <w:t>he</w:t>
      </w:r>
      <w:r w:rsidRPr="00F3061D">
        <w:rPr>
          <w:sz w:val="16"/>
        </w:rPr>
        <w:t xml:space="preserve"> has appointed the staunchly anti-abortion Neil Gorsuch to the supreme court and </w:t>
      </w:r>
      <w:r w:rsidRPr="00F3061D">
        <w:rPr>
          <w:sz w:val="16"/>
          <w:highlight w:val="yellow"/>
        </w:rPr>
        <w:t>moved the US embassy in Israel from Tel Aviv to Jerusalem.</w:t>
      </w:r>
      <w:r w:rsidRPr="00F3061D">
        <w:rPr>
          <w:sz w:val="16"/>
        </w:rPr>
        <w:t xml:space="preserve"> This more than compensates for all his scandals with porn stars and bragging about pussy-grabbing. And given that he will undoubtedly please them with another supreme court judge soon (to replace Anthony Kennedy), and another supreme court position is expected to open up after 2020 (Ruth Bader Ginsburg is 85), the Christian right will come out again en masse in the next presidential elections, to take solidify the conservative hold off the supreme court and ensure the overthrow, or irrelevance, of Roe v Wade. </w:t>
      </w:r>
      <w:r w:rsidRPr="00307752">
        <w:rPr>
          <w:rStyle w:val="StyleUnderline"/>
          <w:rFonts w:eastAsiaTheme="majorEastAsia"/>
        </w:rPr>
        <w:t xml:space="preserve">Finally, </w:t>
      </w:r>
      <w:r w:rsidRPr="00AD3DAC">
        <w:rPr>
          <w:rStyle w:val="StyleUnderline"/>
          <w:rFonts w:eastAsiaTheme="majorEastAsia"/>
          <w:highlight w:val="yellow"/>
        </w:rPr>
        <w:t>the hardcore Trump base, the stereotypical white working-class male nativist, has been more than satisfied</w:t>
      </w:r>
      <w:r w:rsidRPr="00307752">
        <w:rPr>
          <w:rStyle w:val="StyleUnderline"/>
          <w:rFonts w:eastAsiaTheme="majorEastAsia"/>
        </w:rPr>
        <w:t>. Expecting little to nothing from politicians, Democratic or Republican</w:t>
      </w:r>
      <w:r w:rsidRPr="00AD3DAC">
        <w:rPr>
          <w:rStyle w:val="StyleUnderline"/>
          <w:rFonts w:eastAsiaTheme="majorEastAsia"/>
          <w:highlight w:val="yellow"/>
        </w:rPr>
        <w:t xml:space="preserve">, </w:t>
      </w:r>
      <w:r w:rsidRPr="00AD3DAC">
        <w:rPr>
          <w:rStyle w:val="Emphasis"/>
          <w:highlight w:val="yellow"/>
        </w:rPr>
        <w:t>they see a president who tirelessly tries to ban non-white people</w:t>
      </w:r>
      <w:r w:rsidRPr="00AD3DAC">
        <w:rPr>
          <w:rStyle w:val="Emphasis"/>
        </w:rPr>
        <w:t xml:space="preserve"> </w:t>
      </w:r>
      <w:r w:rsidRPr="00AD3DAC">
        <w:rPr>
          <w:rStyle w:val="Emphasis"/>
          <w:highlight w:val="yellow"/>
        </w:rPr>
        <w:t>(</w:t>
      </w:r>
      <w:r w:rsidRPr="00F3061D">
        <w:rPr>
          <w:sz w:val="16"/>
          <w:highlight w:val="yellow"/>
        </w:rPr>
        <w:t>notably Central Americans and Muslims) from entering the country</w:t>
      </w:r>
      <w:r w:rsidRPr="00F3061D">
        <w:rPr>
          <w:sz w:val="16"/>
        </w:rPr>
        <w:t>, introduces tariffs to allegedly protect US industries, and “owns the libs” at any occasions with “politically incorrect” and “taboo-breaking” speeches and tweets. Trump opponents, inside and outside of the US, always bring up that many of his most blatant proposals have been struck down by the courts or watered down in Congress. But rather than weakening Trump, this only strengthens him. This proves to his supporters that the system is indeed broken, just as Trump says, and that the will of the people is thwarted by corrupt elites in politics and “the deep state” within the broader bureaucracy. Hence, a second term is necessary to ensure that Trump can actually do what he has promised and tried to do.</w:t>
      </w:r>
    </w:p>
    <w:p w14:paraId="515E6F00" w14:textId="77777777" w:rsidR="008F4FAD" w:rsidRDefault="008F4FAD" w:rsidP="004C07BE"/>
    <w:p w14:paraId="78FEC849" w14:textId="15FAFB4F" w:rsidR="004C07BE" w:rsidRDefault="004C07BE" w:rsidP="004C07BE">
      <w:pPr>
        <w:pStyle w:val="Heading3"/>
      </w:pPr>
      <w:r>
        <w:t>Trump Hardline Now</w:t>
      </w:r>
    </w:p>
    <w:p w14:paraId="6BCBEE84" w14:textId="77777777" w:rsidR="004C07BE" w:rsidRPr="00A00C62" w:rsidRDefault="004C07BE" w:rsidP="004C07BE">
      <w:pPr>
        <w:pStyle w:val="Heading4"/>
      </w:pPr>
      <w:r>
        <w:t>The Supreme Court’s upholding of the travel ban shows of Trump’s hardline stance on immigration</w:t>
      </w:r>
    </w:p>
    <w:p w14:paraId="098A232F" w14:textId="77777777" w:rsidR="004C07BE" w:rsidRDefault="004C07BE" w:rsidP="004C07BE">
      <w:r w:rsidRPr="00EF6409">
        <w:rPr>
          <w:rStyle w:val="Heading4Char"/>
        </w:rPr>
        <w:t>Vogue &amp; Stracqualursi 18</w:t>
      </w:r>
      <w:r>
        <w:t>, Ariane de Vogue &amp; Veronica Stracqualursi, Ariane is a reporter for CNN and Veronica is a CNN politics reporter, "Supreme Court upholds travel ban", 6/27/18, CNN, https://www.cnn.com/2018/06/26/politics/travel-ban-supreme-court/index.html</w:t>
      </w:r>
    </w:p>
    <w:p w14:paraId="137484D7" w14:textId="77777777" w:rsidR="004C07BE" w:rsidRPr="00A00C62" w:rsidRDefault="004C07BE" w:rsidP="004C07BE">
      <w:pPr>
        <w:rPr>
          <w:sz w:val="16"/>
        </w:rPr>
      </w:pPr>
      <w:r w:rsidRPr="00EF6409">
        <w:rPr>
          <w:rStyle w:val="StyleUnderline"/>
          <w:rFonts w:eastAsiaTheme="majorEastAsia"/>
          <w:highlight w:val="yellow"/>
        </w:rPr>
        <w:t>The Supreme Court has upheld</w:t>
      </w:r>
      <w:r w:rsidRPr="00EF6409">
        <w:rPr>
          <w:rStyle w:val="StyleUnderline"/>
          <w:rFonts w:eastAsiaTheme="majorEastAsia"/>
        </w:rPr>
        <w:t xml:space="preserve"> President Donald </w:t>
      </w:r>
      <w:r w:rsidRPr="00EF6409">
        <w:rPr>
          <w:rStyle w:val="StyleUnderline"/>
          <w:rFonts w:eastAsiaTheme="majorEastAsia"/>
          <w:highlight w:val="yellow"/>
        </w:rPr>
        <w:t>Trump's travel ban</w:t>
      </w:r>
      <w:r w:rsidRPr="00EF6409">
        <w:rPr>
          <w:rStyle w:val="StyleUnderline"/>
          <w:rFonts w:eastAsiaTheme="majorEastAsia"/>
        </w:rPr>
        <w:t xml:space="preserve">. </w:t>
      </w:r>
      <w:r w:rsidRPr="00EF6409">
        <w:rPr>
          <w:rStyle w:val="StyleUnderline"/>
          <w:rFonts w:eastAsiaTheme="majorEastAsia"/>
          <w:highlight w:val="yellow"/>
        </w:rPr>
        <w:t>The ruling was 5-4</w:t>
      </w:r>
      <w:r w:rsidRPr="00EF6409">
        <w:rPr>
          <w:rStyle w:val="StyleUnderline"/>
          <w:rFonts w:eastAsiaTheme="majorEastAsia"/>
        </w:rPr>
        <w:t xml:space="preserve"> along partisan lines, with Chief Justice John Roberts writing for the conservative majority</w:t>
      </w:r>
      <w:r w:rsidRPr="00A00C62">
        <w:rPr>
          <w:sz w:val="16"/>
        </w:rPr>
        <w:t xml:space="preserve">. </w:t>
      </w:r>
      <w:r w:rsidRPr="00EF6409">
        <w:rPr>
          <w:rStyle w:val="StyleUnderline"/>
          <w:rFonts w:eastAsiaTheme="majorEastAsia"/>
          <w:highlight w:val="yellow"/>
        </w:rPr>
        <w:t>The ruling sends a</w:t>
      </w:r>
      <w:r w:rsidRPr="00EF6409">
        <w:rPr>
          <w:rStyle w:val="StyleUnderline"/>
          <w:rFonts w:eastAsiaTheme="majorEastAsia"/>
        </w:rPr>
        <w:t xml:space="preserve"> strong </w:t>
      </w:r>
      <w:r w:rsidRPr="00EF6409">
        <w:rPr>
          <w:rStyle w:val="StyleUnderline"/>
          <w:rFonts w:eastAsiaTheme="majorEastAsia"/>
          <w:highlight w:val="yellow"/>
        </w:rPr>
        <w:t xml:space="preserve">message that Trump </w:t>
      </w:r>
      <w:r w:rsidRPr="00EF6409">
        <w:rPr>
          <w:rStyle w:val="Emphasis"/>
          <w:highlight w:val="yellow"/>
        </w:rPr>
        <w:t>has broad powers under immigration law</w:t>
      </w:r>
      <w:r w:rsidRPr="00EF6409">
        <w:rPr>
          <w:rStyle w:val="Emphasis"/>
        </w:rPr>
        <w:t xml:space="preserve"> to act </w:t>
      </w:r>
      <w:r w:rsidRPr="00EF6409">
        <w:rPr>
          <w:rStyle w:val="Emphasis"/>
          <w:highlight w:val="yellow"/>
        </w:rPr>
        <w:t>to protect national security</w:t>
      </w:r>
      <w:r w:rsidRPr="00EF6409">
        <w:rPr>
          <w:rStyle w:val="Emphasis"/>
        </w:rPr>
        <w:t xml:space="preserve"> </w:t>
      </w:r>
      <w:r w:rsidRPr="00EF6409">
        <w:rPr>
          <w:rStyle w:val="StyleUnderline"/>
          <w:rFonts w:eastAsiaTheme="majorEastAsia"/>
        </w:rPr>
        <w:t>and that statements made during a campaign may not be legally determinative of the President's intent.</w:t>
      </w:r>
      <w:r w:rsidRPr="00A00C62">
        <w:rPr>
          <w:sz w:val="16"/>
        </w:rPr>
        <w:t xml:space="preserve"> "The </w:t>
      </w:r>
      <w:r w:rsidRPr="00EF6409">
        <w:rPr>
          <w:rStyle w:val="StyleUnderline"/>
          <w:rFonts w:eastAsiaTheme="majorEastAsia"/>
        </w:rPr>
        <w:t>Proclamation is squarely within the scope of Presidential authority</w:t>
      </w:r>
      <w:r w:rsidRPr="00A00C62">
        <w:rPr>
          <w:sz w:val="16"/>
        </w:rPr>
        <w:t xml:space="preserve">," Roberts wrote. Trump immediately reacted on Twitter: SUPREME COURT UPHOLDS TRUMP TRAVEL BAN. Wow! The President then called the ruling </w:t>
      </w:r>
      <w:r w:rsidRPr="00EF6409">
        <w:rPr>
          <w:rStyle w:val="StyleUnderline"/>
          <w:rFonts w:eastAsiaTheme="majorEastAsia"/>
        </w:rPr>
        <w:t>"a tremendous victory for the American People and the Constitution" and said he felt vindicated</w:t>
      </w:r>
      <w:r w:rsidRPr="00A00C62">
        <w:rPr>
          <w:sz w:val="16"/>
        </w:rPr>
        <w:t xml:space="preserve">. "This ruling is also a moment of profound vindication following months of hysterical commentary from the media and Democratic politicians who refuse to do what it takes to secure our border and our country," Trump said. </w:t>
      </w:r>
      <w:r w:rsidRPr="00EF6409">
        <w:rPr>
          <w:rStyle w:val="StyleUnderline"/>
          <w:rFonts w:eastAsiaTheme="majorEastAsia"/>
          <w:highlight w:val="yellow"/>
        </w:rPr>
        <w:t>This is the third version</w:t>
      </w:r>
      <w:r w:rsidRPr="00EF6409">
        <w:rPr>
          <w:rStyle w:val="StyleUnderline"/>
          <w:rFonts w:eastAsiaTheme="majorEastAsia"/>
        </w:rPr>
        <w:t xml:space="preserve"> of the travel ban</w:t>
      </w:r>
      <w:r w:rsidRPr="00EF6409">
        <w:rPr>
          <w:rStyle w:val="StyleUnderline"/>
          <w:rFonts w:eastAsiaTheme="majorEastAsia"/>
          <w:highlight w:val="yellow"/>
        </w:rPr>
        <w:t>.</w:t>
      </w:r>
      <w:r w:rsidRPr="00A00C62">
        <w:rPr>
          <w:sz w:val="16"/>
          <w:highlight w:val="yellow"/>
        </w:rPr>
        <w:t xml:space="preserve"> It</w:t>
      </w:r>
      <w:r w:rsidRPr="00A00C62">
        <w:rPr>
          <w:sz w:val="16"/>
        </w:rPr>
        <w:t xml:space="preserve"> was issued in September -- after previous bans had ricocheted through the courts -- </w:t>
      </w:r>
      <w:r w:rsidRPr="00EF6409">
        <w:rPr>
          <w:rStyle w:val="StyleUnderline"/>
          <w:rFonts w:eastAsiaTheme="majorEastAsia"/>
        </w:rPr>
        <w:t xml:space="preserve">and </w:t>
      </w:r>
      <w:r w:rsidRPr="00EF6409">
        <w:rPr>
          <w:rStyle w:val="StyleUnderline"/>
          <w:rFonts w:eastAsiaTheme="majorEastAsia"/>
          <w:highlight w:val="yellow"/>
        </w:rPr>
        <w:t>restricts entry from seven countries</w:t>
      </w:r>
      <w:r w:rsidRPr="00EF6409">
        <w:rPr>
          <w:rStyle w:val="StyleUnderline"/>
          <w:rFonts w:eastAsiaTheme="majorEastAsia"/>
        </w:rPr>
        <w:t xml:space="preserve"> to varying degrees: </w:t>
      </w:r>
      <w:r w:rsidRPr="00EF6409">
        <w:rPr>
          <w:rStyle w:val="StyleUnderline"/>
          <w:rFonts w:eastAsiaTheme="majorEastAsia"/>
          <w:highlight w:val="yellow"/>
        </w:rPr>
        <w:t>Iran, North Korea</w:t>
      </w:r>
      <w:r w:rsidRPr="00EF6409">
        <w:rPr>
          <w:rStyle w:val="Emphasis"/>
          <w:highlight w:val="yellow"/>
        </w:rPr>
        <w:t>, Syria,</w:t>
      </w:r>
      <w:r w:rsidRPr="00EF6409">
        <w:rPr>
          <w:rStyle w:val="StyleUnderline"/>
          <w:rFonts w:eastAsiaTheme="majorEastAsia"/>
          <w:highlight w:val="yellow"/>
        </w:rPr>
        <w:t xml:space="preserve"> Libya, Yemen, Somalia and Venezuela</w:t>
      </w:r>
      <w:r w:rsidRPr="00A00C62">
        <w:rPr>
          <w:sz w:val="16"/>
          <w:highlight w:val="yellow"/>
        </w:rPr>
        <w:t>.</w:t>
      </w:r>
      <w:r w:rsidRPr="00A00C62">
        <w:rPr>
          <w:sz w:val="16"/>
        </w:rPr>
        <w:t xml:space="preserve"> Chad was originally on the list but it was recently removed after having met baseline security requirements.</w:t>
      </w:r>
    </w:p>
    <w:p w14:paraId="5887C636" w14:textId="77777777" w:rsidR="004C07BE" w:rsidRPr="004C07BE" w:rsidRDefault="004C07BE" w:rsidP="004C07BE"/>
    <w:p w14:paraId="65616C12" w14:textId="77777777" w:rsidR="00935DE5" w:rsidRPr="00935DE5" w:rsidRDefault="00935DE5" w:rsidP="00935DE5"/>
    <w:p w14:paraId="7958DA39" w14:textId="77777777" w:rsidR="00935DE5" w:rsidRPr="00935DE5" w:rsidRDefault="00935DE5" w:rsidP="00935DE5"/>
    <w:p w14:paraId="58E6BBDD" w14:textId="50046833" w:rsidR="003445AA" w:rsidRDefault="003445AA" w:rsidP="003445AA">
      <w:pPr>
        <w:pStyle w:val="Heading2"/>
      </w:pPr>
      <w:r>
        <w:t>AT: Canada Counterplan</w:t>
      </w:r>
    </w:p>
    <w:p w14:paraId="26C1E900" w14:textId="1B267812" w:rsidR="003445AA" w:rsidRDefault="003445AA" w:rsidP="003445AA">
      <w:pPr>
        <w:pStyle w:val="Heading3"/>
      </w:pPr>
      <w:r>
        <w:t>General – Solvency Deficits</w:t>
      </w:r>
    </w:p>
    <w:p w14:paraId="78146510" w14:textId="77777777" w:rsidR="003445AA" w:rsidRPr="0022470A" w:rsidRDefault="003445AA" w:rsidP="003445AA">
      <w:pPr>
        <w:pStyle w:val="Heading4"/>
      </w:pPr>
      <w:r>
        <w:t xml:space="preserve">Canada’s promises won’t be fulfilled- Lack of LPR, Nativist backlash, and expenses check </w:t>
      </w:r>
    </w:p>
    <w:p w14:paraId="4175FC44" w14:textId="77777777" w:rsidR="003445AA" w:rsidRPr="001C5447" w:rsidRDefault="003445AA" w:rsidP="003445AA">
      <w:r w:rsidRPr="001C5447">
        <w:rPr>
          <w:rStyle w:val="Style13ptBold"/>
        </w:rPr>
        <w:t>Gordon, 17</w:t>
      </w:r>
      <w:r w:rsidRPr="001C5447">
        <w:t xml:space="preserve"> (Graeme, freelance </w:t>
      </w:r>
      <w:r>
        <w:t xml:space="preserve">political </w:t>
      </w:r>
      <w:r w:rsidRPr="001C5447">
        <w:t>journalist based in Toronto writing for Loonie Politics, and CBC, “Trudeau should probably stop telling desperate refugees that everyone is welcome in Canada”, 4/3/17, https://www.cbc.ca/news/opinion/trudeau-message-to-refugees-1.4051008)</w:t>
      </w:r>
    </w:p>
    <w:p w14:paraId="665B9471" w14:textId="77777777" w:rsidR="003445AA" w:rsidRDefault="003445AA" w:rsidP="003445AA">
      <w:r>
        <w:t xml:space="preserve">But of course, </w:t>
      </w:r>
      <w:r w:rsidRPr="00BD6477">
        <w:rPr>
          <w:rStyle w:val="Emphasis"/>
          <w:rFonts w:eastAsiaTheme="majorEastAsia"/>
          <w:highlight w:val="cyan"/>
        </w:rPr>
        <w:t>many refugees will not find a home in Canada</w:t>
      </w:r>
      <w:r>
        <w:t xml:space="preserve">, </w:t>
      </w:r>
      <w:r w:rsidRPr="00FB4F23">
        <w:rPr>
          <w:highlight w:val="cyan"/>
        </w:rPr>
        <w:t>even if they are granted temporary asylum</w:t>
      </w:r>
      <w:r>
        <w:t xml:space="preserve">. According to data supplied by the Immigration and Refugee Board of Canada, </w:t>
      </w:r>
      <w:r w:rsidRPr="00FB4F23">
        <w:rPr>
          <w:rStyle w:val="StyleUnderline"/>
        </w:rPr>
        <w:t>out of the 15,196 in-country refugee applicants processed in 2016, a total of 4,970 were rejected for various reasons</w:t>
      </w:r>
      <w:r>
        <w:t>, such as applicants not being considered in enough danger in their home country — and that was only after hundreds of other applications had already been terminated because the applicants had criminal records, abandoned claims, etc.</w:t>
      </w:r>
    </w:p>
    <w:p w14:paraId="625AA7CA" w14:textId="77777777" w:rsidR="003445AA" w:rsidRDefault="003445AA" w:rsidP="003445AA">
      <w:r>
        <w:t xml:space="preserve">This year, the government says it plans to take in 40,000 refugees within the total target number of 300,000 new immigrants in 2017. These </w:t>
      </w:r>
      <w:r w:rsidRPr="00FB4F23">
        <w:rPr>
          <w:highlight w:val="cyan"/>
        </w:rPr>
        <w:t xml:space="preserve">numbers sound </w:t>
      </w:r>
      <w:r w:rsidRPr="00C05326">
        <w:rPr>
          <w:highlight w:val="cyan"/>
        </w:rPr>
        <w:t>generous</w:t>
      </w:r>
      <w:r w:rsidRPr="00896A0E">
        <w:t>, but</w:t>
      </w:r>
      <w:r w:rsidRPr="00C05326">
        <w:rPr>
          <w:highlight w:val="cyan"/>
        </w:rPr>
        <w:t xml:space="preserve"> the reality is that </w:t>
      </w:r>
      <w:r w:rsidRPr="00C05326">
        <w:rPr>
          <w:rStyle w:val="StyleUnderline"/>
          <w:highlight w:val="cyan"/>
        </w:rPr>
        <w:t>Canada</w:t>
      </w:r>
      <w:r w:rsidRPr="00EC0B1E">
        <w:rPr>
          <w:rStyle w:val="StyleUnderline"/>
        </w:rPr>
        <w:t xml:space="preserve">'s immigration policy </w:t>
      </w:r>
      <w:r w:rsidRPr="00C05326">
        <w:rPr>
          <w:rStyle w:val="StyleUnderline"/>
          <w:highlight w:val="cyan"/>
        </w:rPr>
        <w:t>is very selective</w:t>
      </w:r>
      <w:r w:rsidRPr="00EC0B1E">
        <w:rPr>
          <w:rStyle w:val="StyleUnderline"/>
        </w:rPr>
        <w:t xml:space="preserve"> in terms </w:t>
      </w:r>
      <w:r w:rsidRPr="00C05326">
        <w:rPr>
          <w:rStyle w:val="StyleUnderline"/>
          <w:highlight w:val="cyan"/>
        </w:rPr>
        <w:t>of who gets citizenship</w:t>
      </w:r>
      <w:r>
        <w:t>. Our nation's immigration process involves a point system that scoops the cream of the crop from a long queue of applicants, which is hardly the wide-open door implied by Trudeau.</w:t>
      </w:r>
    </w:p>
    <w:p w14:paraId="4AE3CA12" w14:textId="77777777" w:rsidR="003445AA" w:rsidRDefault="003445AA" w:rsidP="003445AA">
      <w:r>
        <w:t xml:space="preserve">On top of irresponsibly encouraging vast swaths of people to try their luck at residency, Trudeau's words risk inciting Canadians who are already feeling anxious about letting in too many newcomers. A recent Reuters poll found that </w:t>
      </w:r>
      <w:r w:rsidRPr="00EC0B1E">
        <w:rPr>
          <w:rStyle w:val="Emphasis"/>
          <w:rFonts w:eastAsiaTheme="majorEastAsia"/>
        </w:rPr>
        <w:t>only 36 per cent of Canadians believe that those illegally crossing the border should be able to remain in Canada</w:t>
      </w:r>
      <w:r>
        <w:t xml:space="preserve">. The perception that Canada is too generous toward newcomers could give way to resentment, and </w:t>
      </w:r>
      <w:r w:rsidRPr="00B755F4">
        <w:rPr>
          <w:rStyle w:val="StyleUnderline"/>
          <w:highlight w:val="cyan"/>
        </w:rPr>
        <w:t>Canada could very well see a nativist backlash</w:t>
      </w:r>
      <w:r>
        <w:t xml:space="preserve"> akin to that of Brexit or Trump. Our prime minister should be tempering those anxieties, not stoking them.</w:t>
      </w:r>
    </w:p>
    <w:p w14:paraId="1FCBFEA4" w14:textId="77777777" w:rsidR="003445AA" w:rsidRDefault="003445AA" w:rsidP="003445AA">
      <w:r>
        <w:t xml:space="preserve">Of course, welcoming and supporting newcomers is a worthy tradition in Canada — more so recently than in decades past — but the hard reality is we have quotas on how many asylum-seekers and immigrants we choose to let in each year (and for good reason, </w:t>
      </w:r>
      <w:r w:rsidRPr="00B755F4">
        <w:rPr>
          <w:rStyle w:val="StyleUnderline"/>
          <w:highlight w:val="cyan"/>
        </w:rPr>
        <w:t>integrating newcomers into society is</w:t>
      </w:r>
      <w:r w:rsidRPr="00B755F4">
        <w:rPr>
          <w:rStyle w:val="StyleUnderline"/>
        </w:rPr>
        <w:t xml:space="preserve"> an </w:t>
      </w:r>
      <w:r w:rsidRPr="00B755F4">
        <w:rPr>
          <w:rStyle w:val="StyleUnderline"/>
          <w:highlight w:val="cyan"/>
        </w:rPr>
        <w:t>expensive and difficult</w:t>
      </w:r>
      <w:r w:rsidRPr="00B755F4">
        <w:rPr>
          <w:rStyle w:val="StyleUnderline"/>
        </w:rPr>
        <w:t xml:space="preserve"> process</w:t>
      </w:r>
      <w:r>
        <w:t>).</w:t>
      </w:r>
    </w:p>
    <w:p w14:paraId="6FF494D8" w14:textId="77777777" w:rsidR="003445AA" w:rsidRDefault="003445AA" w:rsidP="003445AA">
      <w:r>
        <w:t xml:space="preserve">Simply </w:t>
      </w:r>
      <w:r w:rsidRPr="006A17F9">
        <w:rPr>
          <w:highlight w:val="cyan"/>
        </w:rPr>
        <w:t xml:space="preserve">reaching Canada is </w:t>
      </w:r>
      <w:r w:rsidRPr="00891B67">
        <w:t>in</w:t>
      </w:r>
      <w:r w:rsidRPr="006A17F9">
        <w:rPr>
          <w:highlight w:val="cyan"/>
        </w:rPr>
        <w:t xml:space="preserve"> no </w:t>
      </w:r>
      <w:r w:rsidRPr="00891B67">
        <w:t>way a</w:t>
      </w:r>
      <w:r w:rsidRPr="006A17F9">
        <w:rPr>
          <w:highlight w:val="cyan"/>
        </w:rPr>
        <w:t xml:space="preserve"> guarantee of residency</w:t>
      </w:r>
      <w:r>
        <w:t xml:space="preserve">, which is not the message that Trudeau has been dangling over the world's millions of war-torn and destitute people. </w:t>
      </w:r>
      <w:r w:rsidRPr="001C3E24">
        <w:rPr>
          <w:rStyle w:val="Emphasis"/>
          <w:rFonts w:eastAsiaTheme="majorEastAsia"/>
        </w:rPr>
        <w:t>Trudeau should really stop virtue signalling</w:t>
      </w:r>
      <w:r w:rsidRPr="00EC0B1E">
        <w:rPr>
          <w:rStyle w:val="StyleUnderline"/>
        </w:rPr>
        <w:t xml:space="preserve"> about how welcoming a country Canada is to newcomers, lest desperate asylum-seekers decide to take his airy words seriously</w:t>
      </w:r>
      <w:r>
        <w:t>.</w:t>
      </w:r>
    </w:p>
    <w:p w14:paraId="14FF1650" w14:textId="77777777" w:rsidR="003445AA" w:rsidRDefault="003445AA" w:rsidP="003445AA"/>
    <w:p w14:paraId="1907A7A6" w14:textId="77777777" w:rsidR="003445AA" w:rsidRDefault="003445AA" w:rsidP="003445AA">
      <w:pPr>
        <w:pStyle w:val="Heading4"/>
      </w:pPr>
      <w:r>
        <w:t>Canada is over-capacity and can’t handle more refugees- They’re getting sent back to the US</w:t>
      </w:r>
    </w:p>
    <w:p w14:paraId="55B741B4" w14:textId="77777777" w:rsidR="003445AA" w:rsidRPr="00EA5451" w:rsidRDefault="003445AA" w:rsidP="003445AA">
      <w:r w:rsidRPr="00CB4C55">
        <w:rPr>
          <w:rStyle w:val="Style13ptBold"/>
        </w:rPr>
        <w:t>Bociurkiw</w:t>
      </w:r>
      <w:r>
        <w:rPr>
          <w:rStyle w:val="Style13ptBold"/>
        </w:rPr>
        <w:t xml:space="preserve">, 17 </w:t>
      </w:r>
      <w:r w:rsidRPr="00EA5451">
        <w:t>(Michael, journalist in Canada, US and Asia, and he’s served for more than a decade as a staff member and consultant for UN agencies on five continents, “Canada Can't Deal With The Flood Of Asylum Seekers From The U.S.”, 8/18/17, https://www.huffingtonpost.ca/michael-bociurkiw/canada-cant-deal-with-the-flood-of-asylum-seekers-from-the-u-s_a_23079957/)</w:t>
      </w:r>
    </w:p>
    <w:p w14:paraId="72606B48" w14:textId="77777777" w:rsidR="003445AA" w:rsidRPr="00B87A3D" w:rsidRDefault="003445AA" w:rsidP="003445AA">
      <w:pPr>
        <w:rPr>
          <w:sz w:val="15"/>
          <w:szCs w:val="15"/>
        </w:rPr>
      </w:pPr>
      <w:r w:rsidRPr="00B87A3D">
        <w:rPr>
          <w:sz w:val="15"/>
          <w:szCs w:val="15"/>
        </w:rPr>
        <w:t>What started off as a trickle has quickly turned into a tsunami of Haitians coming into Canada over unmarked crossing points, mostly at the New York state-Quebec boundary. Each day brings several hundred people, mostly young men from Haiti and a handful of other countries (one reportedly said he was from Syria but spoke only Spanish).</w:t>
      </w:r>
    </w:p>
    <w:p w14:paraId="7800A1A3" w14:textId="77777777" w:rsidR="003445AA" w:rsidRDefault="003445AA" w:rsidP="003445AA">
      <w:r>
        <w:t xml:space="preserve">Some have even flown in from Florida and taken a taxi to the border. </w:t>
      </w:r>
      <w:r w:rsidRPr="00305E91">
        <w:rPr>
          <w:rStyle w:val="StyleUnderline"/>
        </w:rPr>
        <w:t xml:space="preserve">Hosting facilities have been overwhelmed to the point that </w:t>
      </w:r>
      <w:r w:rsidRPr="00C515D8">
        <w:rPr>
          <w:rStyle w:val="Emphasis"/>
          <w:rFonts w:eastAsiaTheme="majorEastAsia"/>
        </w:rPr>
        <w:t xml:space="preserve">new </w:t>
      </w:r>
      <w:r w:rsidRPr="00944580">
        <w:rPr>
          <w:rStyle w:val="Emphasis"/>
          <w:rFonts w:eastAsiaTheme="majorEastAsia"/>
          <w:highlight w:val="cyan"/>
        </w:rPr>
        <w:t>arrivals are being placed in Montreal's Olympic Stadium</w:t>
      </w:r>
      <w:r>
        <w:t xml:space="preserve"> and at another makeshift facility near Cornwall, Ont.</w:t>
      </w:r>
    </w:p>
    <w:p w14:paraId="4B45ED6A" w14:textId="77777777" w:rsidR="003445AA" w:rsidRDefault="003445AA" w:rsidP="003445AA">
      <w:r>
        <w:t xml:space="preserve">On Aug 17, the RCMP reported that it has </w:t>
      </w:r>
      <w:r w:rsidRPr="00C30AEC">
        <w:rPr>
          <w:rStyle w:val="StyleUnderline"/>
        </w:rPr>
        <w:t>intercepted 3800 asylum seekers crossing illegally into Quebec</w:t>
      </w:r>
      <w:r>
        <w:t xml:space="preserve"> since the start of the month, an average of more than 200 a day. "[These numbers] are unprecedented," said RCMP spokesperson Claude Castonguay.</w:t>
      </w:r>
    </w:p>
    <w:p w14:paraId="54B1D772" w14:textId="77777777" w:rsidR="003445AA" w:rsidRDefault="003445AA" w:rsidP="003445AA">
      <w:r>
        <w:t xml:space="preserve">By not reporting to regular ports of entry, these </w:t>
      </w:r>
      <w:r w:rsidRPr="00944580">
        <w:rPr>
          <w:rStyle w:val="StyleUnderline"/>
          <w:highlight w:val="cyan"/>
        </w:rPr>
        <w:t>asylum seekers</w:t>
      </w:r>
      <w:r w:rsidRPr="00944580">
        <w:rPr>
          <w:rStyle w:val="StyleUnderline"/>
        </w:rPr>
        <w:t xml:space="preserve"> know that they can </w:t>
      </w:r>
      <w:r w:rsidRPr="00944580">
        <w:rPr>
          <w:rStyle w:val="StyleUnderline"/>
          <w:highlight w:val="cyan"/>
        </w:rPr>
        <w:t>circumvent the</w:t>
      </w:r>
      <w:r w:rsidRPr="00944580">
        <w:rPr>
          <w:rStyle w:val="StyleUnderline"/>
        </w:rPr>
        <w:t xml:space="preserve"> 2002 bilateral </w:t>
      </w:r>
      <w:r w:rsidRPr="00944580">
        <w:rPr>
          <w:rStyle w:val="StyleUnderline"/>
          <w:highlight w:val="cyan"/>
        </w:rPr>
        <w:t>S</w:t>
      </w:r>
      <w:r w:rsidRPr="00944580">
        <w:rPr>
          <w:rStyle w:val="StyleUnderline"/>
        </w:rPr>
        <w:t xml:space="preserve">afe </w:t>
      </w:r>
      <w:r w:rsidRPr="00944580">
        <w:rPr>
          <w:rStyle w:val="StyleUnderline"/>
          <w:highlight w:val="cyan"/>
        </w:rPr>
        <w:t>T</w:t>
      </w:r>
      <w:r w:rsidRPr="00944580">
        <w:rPr>
          <w:rStyle w:val="StyleUnderline"/>
        </w:rPr>
        <w:t xml:space="preserve">hird </w:t>
      </w:r>
      <w:r w:rsidRPr="00944580">
        <w:rPr>
          <w:rStyle w:val="StyleUnderline"/>
          <w:highlight w:val="cyan"/>
        </w:rPr>
        <w:t>C</w:t>
      </w:r>
      <w:r w:rsidRPr="00944580">
        <w:rPr>
          <w:rStyle w:val="StyleUnderline"/>
        </w:rPr>
        <w:t xml:space="preserve">ountry </w:t>
      </w:r>
      <w:r w:rsidRPr="00944580">
        <w:rPr>
          <w:rStyle w:val="StyleUnderline"/>
          <w:highlight w:val="cyan"/>
        </w:rPr>
        <w:t>A</w:t>
      </w:r>
      <w:r w:rsidRPr="00944580">
        <w:rPr>
          <w:rStyle w:val="StyleUnderline"/>
        </w:rPr>
        <w:t>greement (STC)</w:t>
      </w:r>
      <w:r w:rsidRPr="00944580">
        <w:t xml:space="preserve"> </w:t>
      </w:r>
      <w:r w:rsidRPr="00944580">
        <w:rPr>
          <w:highlight w:val="cyan"/>
        </w:rPr>
        <w:t>and make refugee claims in Canada</w:t>
      </w:r>
      <w:r>
        <w:t xml:space="preserve">. </w:t>
      </w:r>
      <w:r w:rsidRPr="00A726E9">
        <w:rPr>
          <w:rStyle w:val="Emphasis"/>
          <w:rFonts w:eastAsiaTheme="majorEastAsia"/>
          <w:highlight w:val="cyan"/>
        </w:rPr>
        <w:t>If they entered at official ports of entry, they</w:t>
      </w:r>
      <w:r w:rsidRPr="00C30AEC">
        <w:rPr>
          <w:rStyle w:val="Emphasis"/>
          <w:rFonts w:eastAsiaTheme="majorEastAsia"/>
        </w:rPr>
        <w:t xml:space="preserve"> likely </w:t>
      </w:r>
      <w:r w:rsidRPr="00A726E9">
        <w:rPr>
          <w:rStyle w:val="Emphasis"/>
          <w:rFonts w:eastAsiaTheme="majorEastAsia"/>
          <w:highlight w:val="cyan"/>
        </w:rPr>
        <w:t>would be sent back to the U.S.</w:t>
      </w:r>
      <w:r w:rsidRPr="00C30AEC">
        <w:rPr>
          <w:rStyle w:val="Emphasis"/>
          <w:rFonts w:eastAsiaTheme="majorEastAsia"/>
        </w:rPr>
        <w:t xml:space="preserve"> </w:t>
      </w:r>
      <w:r>
        <w:t xml:space="preserve">to make an asylum claim or because they had already made one which had been denied. </w:t>
      </w:r>
    </w:p>
    <w:p w14:paraId="45A30562" w14:textId="77777777" w:rsidR="003445AA" w:rsidRPr="00C30AEC" w:rsidRDefault="003445AA" w:rsidP="003445AA">
      <w:pPr>
        <w:rPr>
          <w:sz w:val="15"/>
          <w:szCs w:val="15"/>
        </w:rPr>
      </w:pPr>
      <w:r>
        <w:t xml:space="preserve">Of course </w:t>
      </w:r>
      <w:r w:rsidRPr="00C30AEC">
        <w:rPr>
          <w:rStyle w:val="StyleUnderline"/>
        </w:rPr>
        <w:t>it doesn't help that Canadian Prime Minister Justin Trudeau is encouraging the asylum seekers to keep on coming</w:t>
      </w:r>
      <w:r>
        <w:t xml:space="preserve">, saying the system can handle the flow. </w:t>
      </w:r>
      <w:r w:rsidRPr="00C30AEC">
        <w:rPr>
          <w:sz w:val="15"/>
          <w:szCs w:val="15"/>
        </w:rPr>
        <w:t>And what's behind the Haitian flow is actually scary. As well as the Haitians, 86,000 Hondurans in the United States will see their temporary protected status expire in January. About 260,000 El Salvadorans will see it expire in March. Currently there are an estimated 11 million undocumented immigrants in the United States, so its easy to see why the STC agreement is an important safety valve for Canada.</w:t>
      </w:r>
    </w:p>
    <w:p w14:paraId="1A1259B2" w14:textId="77777777" w:rsidR="003445AA" w:rsidRDefault="003445AA" w:rsidP="003445AA">
      <w:pPr>
        <w:rPr>
          <w:sz w:val="15"/>
          <w:szCs w:val="15"/>
        </w:rPr>
      </w:pPr>
      <w:r w:rsidRPr="00C30AEC">
        <w:rPr>
          <w:sz w:val="15"/>
          <w:szCs w:val="15"/>
        </w:rPr>
        <w:t>Toronto immigration lawyer Chantal Desloges told me that the application of the Refugee Convention in the United States, compared to Canada, is "tougher, more politicized and often applied through a very restrictive interpretation."</w:t>
      </w:r>
    </w:p>
    <w:p w14:paraId="4D07B404" w14:textId="77777777" w:rsidR="003445AA" w:rsidRDefault="003445AA" w:rsidP="003445AA">
      <w:pPr>
        <w:rPr>
          <w:sz w:val="15"/>
          <w:szCs w:val="15"/>
        </w:rPr>
      </w:pPr>
    </w:p>
    <w:p w14:paraId="3B91D9B1" w14:textId="2A1B43E1" w:rsidR="003445AA" w:rsidRPr="003445AA" w:rsidRDefault="003445AA" w:rsidP="003445AA">
      <w:pPr>
        <w:pStyle w:val="Heading4"/>
      </w:pPr>
      <w:r w:rsidRPr="003445AA">
        <w:t>It fails.</w:t>
      </w:r>
    </w:p>
    <w:p w14:paraId="655925C7" w14:textId="77777777" w:rsidR="003445AA" w:rsidRPr="00841E25" w:rsidRDefault="003445AA" w:rsidP="003445AA">
      <w:pPr>
        <w:rPr>
          <w:rStyle w:val="Style13ptBold"/>
        </w:rPr>
      </w:pPr>
      <w:r>
        <w:rPr>
          <w:rStyle w:val="Style13ptBold"/>
        </w:rPr>
        <w:t xml:space="preserve">Friesen, 18 </w:t>
      </w:r>
      <w:r w:rsidRPr="00841E25">
        <w:t>(Joe, writes about immigration, population, culture and politics. He was previously the Globe's Prairie bureau chief, “How immigrants affect the economy: Weighing the benefits and costs”, 5/11/18, https://www.theglobeandmail.com/news/national/time-to-lead/how-immigrants-affect-the-economy-weighing-the-benefits-and-costs/article4106049/)</w:t>
      </w:r>
    </w:p>
    <w:p w14:paraId="280B3243" w14:textId="77777777" w:rsidR="003445AA" w:rsidRPr="001F5588" w:rsidRDefault="003445AA" w:rsidP="003445AA">
      <w:pPr>
        <w:rPr>
          <w:sz w:val="15"/>
          <w:szCs w:val="15"/>
        </w:rPr>
      </w:pPr>
      <w:r w:rsidRPr="001F5588">
        <w:rPr>
          <w:sz w:val="15"/>
          <w:szCs w:val="15"/>
        </w:rPr>
        <w:t>Settlement</w:t>
      </w:r>
    </w:p>
    <w:p w14:paraId="50940E8E" w14:textId="77777777" w:rsidR="003445AA" w:rsidRPr="00063BC5" w:rsidRDefault="003445AA" w:rsidP="003445AA">
      <w:r w:rsidRPr="00063BC5">
        <w:t xml:space="preserve">When an immigrant comes to Canada there are some costs associated with getting them settled. They may need English or French lessons or help navigating the Canadian system, finding schools for their children and beginning a job search. </w:t>
      </w:r>
      <w:r w:rsidRPr="00D656E3">
        <w:rPr>
          <w:rStyle w:val="StyleUnderline"/>
        </w:rPr>
        <w:t>The federal government spends $883-million per year on those services</w:t>
      </w:r>
      <w:r w:rsidRPr="00063BC5">
        <w:t>, and each province contributes its own, smaller share.</w:t>
      </w:r>
    </w:p>
    <w:p w14:paraId="5AFF2BBC" w14:textId="77777777" w:rsidR="003445AA" w:rsidRDefault="003445AA" w:rsidP="003445AA">
      <w:r w:rsidRPr="00063BC5">
        <w:t xml:space="preserve">If immigration (even in the economic-immigrant category) were to rise substantially, those costs would, too – partly as an investment in reducing the potential strain on public services. </w:t>
      </w:r>
    </w:p>
    <w:p w14:paraId="0A3DB673" w14:textId="77777777" w:rsidR="003445AA" w:rsidRPr="00903F19" w:rsidRDefault="003445AA" w:rsidP="003445AA">
      <w:pPr>
        <w:rPr>
          <w:sz w:val="15"/>
          <w:szCs w:val="15"/>
        </w:rPr>
      </w:pPr>
      <w:r w:rsidRPr="00903F19">
        <w:rPr>
          <w:sz w:val="15"/>
          <w:szCs w:val="15"/>
        </w:rPr>
        <w:t>Services</w:t>
      </w:r>
    </w:p>
    <w:p w14:paraId="7C8D0382" w14:textId="77777777" w:rsidR="003445AA" w:rsidRPr="00063BC5" w:rsidRDefault="003445AA" w:rsidP="003445AA">
      <w:r w:rsidRPr="00063BC5">
        <w:t xml:space="preserve">As new permanent residents, immigrants become consumers of Canadian public services, such as health care, education, welfare and infrastructure. They contribute to those services through their taxes. A recent Fraser Institute study by Herbert Grubel and Patrick Grady argues </w:t>
      </w:r>
      <w:r w:rsidRPr="00D656E3">
        <w:rPr>
          <w:rStyle w:val="StyleUnderline"/>
        </w:rPr>
        <w:t>immigrants impose a burden of about $6,000 each by consuming more in services than they pay in taxes</w:t>
      </w:r>
      <w:r w:rsidRPr="00063BC5">
        <w:t>. But economists Krishna Pendakur and Mohsen Javdani argue the amount is closer to $450. (Each side disputes the other's methods.)</w:t>
      </w:r>
    </w:p>
    <w:p w14:paraId="48CC9919" w14:textId="77777777" w:rsidR="003445AA" w:rsidRPr="00D656E3" w:rsidRDefault="003445AA" w:rsidP="003445AA">
      <w:pPr>
        <w:rPr>
          <w:rStyle w:val="StyleUnderline"/>
        </w:rPr>
      </w:pPr>
      <w:r w:rsidRPr="00D656E3">
        <w:rPr>
          <w:rStyle w:val="StyleUnderline"/>
        </w:rPr>
        <w:t>What's clear, though, is that immigrants recently have tended to earn less than the general population.</w:t>
      </w:r>
    </w:p>
    <w:p w14:paraId="6C1A2C1F" w14:textId="77777777" w:rsidR="003445AA" w:rsidRPr="001F5588" w:rsidRDefault="003445AA" w:rsidP="003445AA">
      <w:pPr>
        <w:rPr>
          <w:sz w:val="15"/>
          <w:szCs w:val="15"/>
        </w:rPr>
      </w:pPr>
      <w:r w:rsidRPr="001F5588">
        <w:rPr>
          <w:sz w:val="15"/>
          <w:szCs w:val="15"/>
        </w:rPr>
        <w:t>Unemployment</w:t>
      </w:r>
    </w:p>
    <w:p w14:paraId="431B8B83" w14:textId="77777777" w:rsidR="003445AA" w:rsidRPr="00063BC5" w:rsidRDefault="003445AA" w:rsidP="003445AA">
      <w:r w:rsidRPr="00063BC5">
        <w:t xml:space="preserve">In the late 1970s, immigrants earned about 85 to 90 per cent of what the Canadian-born earned. By 2006 that figure had fallen closer to 60 per cent, according to a recent study from the Institute for Research on Public Policy. Although employment rates tend to catch up within five to 10 years, </w:t>
      </w:r>
      <w:r w:rsidRPr="00DF0FFA">
        <w:rPr>
          <w:rStyle w:val="StyleUnderline"/>
        </w:rPr>
        <w:t>it's taking longer and longer for wages to match.</w:t>
      </w:r>
    </w:p>
    <w:p w14:paraId="12C3E9F3" w14:textId="77777777" w:rsidR="003445AA" w:rsidRPr="00063BC5" w:rsidRDefault="003445AA" w:rsidP="003445AA">
      <w:r w:rsidRPr="007934C4">
        <w:rPr>
          <w:sz w:val="15"/>
          <w:szCs w:val="15"/>
        </w:rPr>
        <w:t>To change those ratios would require, at minimum, greater upfront spending on matching immigration to the country's needs, and in settlement assistance. Citizenship and Immigration Minister Jason Kenney's current reforms have yet to call for additional investment in selection or settlement.</w:t>
      </w:r>
    </w:p>
    <w:p w14:paraId="00F2BC17" w14:textId="77777777" w:rsidR="003445AA" w:rsidRPr="001F5588" w:rsidRDefault="003445AA" w:rsidP="003445AA">
      <w:pPr>
        <w:rPr>
          <w:sz w:val="15"/>
          <w:szCs w:val="15"/>
        </w:rPr>
      </w:pPr>
      <w:r w:rsidRPr="001F5588">
        <w:rPr>
          <w:sz w:val="15"/>
          <w:szCs w:val="15"/>
        </w:rPr>
        <w:t>Remittances</w:t>
      </w:r>
    </w:p>
    <w:p w14:paraId="7B26634B" w14:textId="77777777" w:rsidR="003445AA" w:rsidRPr="00063BC5" w:rsidRDefault="003445AA" w:rsidP="003445AA">
      <w:r w:rsidRPr="00063BC5">
        <w:t xml:space="preserve">Many immigrants also send money to family in their native country, </w:t>
      </w:r>
      <w:r w:rsidRPr="004C3361">
        <w:rPr>
          <w:rStyle w:val="StyleUnderline"/>
        </w:rPr>
        <w:t>removing a portion of their income and spending power from the Canadian economy</w:t>
      </w:r>
      <w:r w:rsidRPr="00063BC5">
        <w:t>. A Statistics Canada study found that about 30 per cent of immigrants sent money home in the first two to four years after their arrival in Canada, at an average of about $1,450 per year.</w:t>
      </w:r>
    </w:p>
    <w:p w14:paraId="0ABC2325" w14:textId="77777777" w:rsidR="003445AA" w:rsidRDefault="003445AA" w:rsidP="003445AA"/>
    <w:p w14:paraId="6E9CFADC" w14:textId="77777777" w:rsidR="003445AA" w:rsidRDefault="003445AA" w:rsidP="003445AA">
      <w:pPr>
        <w:pStyle w:val="Heading4"/>
      </w:pPr>
      <w:r>
        <w:t>Structural issues in Canada should be prioritized before they accept more refugees</w:t>
      </w:r>
    </w:p>
    <w:p w14:paraId="1750C183" w14:textId="77777777" w:rsidR="003445AA" w:rsidRPr="00A8488A" w:rsidRDefault="003445AA" w:rsidP="003445AA">
      <w:pPr>
        <w:rPr>
          <w:rStyle w:val="Style13ptBold"/>
        </w:rPr>
      </w:pPr>
      <w:r>
        <w:rPr>
          <w:rStyle w:val="Style13ptBold"/>
        </w:rPr>
        <w:t xml:space="preserve">Morrison, 15 </w:t>
      </w:r>
      <w:r w:rsidRPr="00CE2A93">
        <w:t>(Spencer, National Economics Editorial JD candidate, and writer with a focus on applied philosophy, empirical history, and practical economics, “Due to costs, Canada shouldn’t accept Syrian refugees”, 12/2/15, https://www.thegatewayonline.ca/2015/12/due-to-costs-canada-shouldnt-accept-syrian-refugees/)</w:t>
      </w:r>
    </w:p>
    <w:p w14:paraId="101C6E2C" w14:textId="77777777" w:rsidR="003445AA" w:rsidRPr="00A8488A" w:rsidRDefault="003445AA" w:rsidP="003445AA">
      <w:r w:rsidRPr="00A8488A">
        <w:t xml:space="preserve">If we genuinely want to help our fellow humans then </w:t>
      </w:r>
      <w:r w:rsidRPr="00806E49">
        <w:rPr>
          <w:rStyle w:val="StyleUnderline"/>
          <w:highlight w:val="cyan"/>
        </w:rPr>
        <w:t>Trudeau</w:t>
      </w:r>
      <w:r w:rsidRPr="00806E49">
        <w:rPr>
          <w:rStyle w:val="StyleUnderline"/>
        </w:rPr>
        <w:t xml:space="preserve">’s plan fails, disgracefully so.  We </w:t>
      </w:r>
      <w:r w:rsidRPr="00806E49">
        <w:rPr>
          <w:rStyle w:val="StyleUnderline"/>
          <w:highlight w:val="cyan"/>
        </w:rPr>
        <w:t>should use the allotted money to fund refugee camps in Turkey, Jordan, or Lebanon</w:t>
      </w:r>
      <w:r w:rsidRPr="00A8488A">
        <w:t xml:space="preserve">. For $1.1 billion we could fund spaces for something like 513,500 people for a year, </w:t>
      </w:r>
      <w:r w:rsidRPr="00806E49">
        <w:rPr>
          <w:rStyle w:val="StyleUnderline"/>
        </w:rPr>
        <w:t>which would account for every single unaccommodated Syrian in Turkey.</w:t>
      </w:r>
    </w:p>
    <w:p w14:paraId="2DBB4E93" w14:textId="77777777" w:rsidR="003445AA" w:rsidRPr="000633D9" w:rsidRDefault="003445AA" w:rsidP="003445AA">
      <w:pPr>
        <w:rPr>
          <w:rStyle w:val="Emphasis"/>
          <w:rFonts w:eastAsiaTheme="majorEastAsia"/>
        </w:rPr>
      </w:pPr>
      <w:r w:rsidRPr="000633D9">
        <w:rPr>
          <w:rStyle w:val="Emphasis"/>
          <w:rFonts w:eastAsiaTheme="majorEastAsia"/>
        </w:rPr>
        <w:t>For every refugee we accept, we condemn twenty others to fear and famishment.</w:t>
      </w:r>
    </w:p>
    <w:p w14:paraId="05C226E9" w14:textId="77777777" w:rsidR="003445AA" w:rsidRPr="00A8488A" w:rsidRDefault="003445AA" w:rsidP="003445AA">
      <w:r w:rsidRPr="00A8488A">
        <w:t>Even if we spent the money over six years, we would still fund spaces for 86,000 people, each as deserving as the 25,000 we would otherwise help.</w:t>
      </w:r>
    </w:p>
    <w:p w14:paraId="045B7364" w14:textId="77777777" w:rsidR="003445AA" w:rsidRPr="00A8488A" w:rsidRDefault="003445AA" w:rsidP="003445AA">
      <w:r w:rsidRPr="00A8488A">
        <w:t>This is reason enough to accept my conclusion. But there’s more.</w:t>
      </w:r>
    </w:p>
    <w:p w14:paraId="43668664" w14:textId="77777777" w:rsidR="003445AA" w:rsidRPr="007F4DAF" w:rsidRDefault="003445AA" w:rsidP="003445AA">
      <w:r w:rsidRPr="00A8488A">
        <w:t xml:space="preserve">We are struggling at home. Here in Edmonton our </w:t>
      </w:r>
      <w:r w:rsidRPr="00A64E2D">
        <w:rPr>
          <w:rStyle w:val="StyleUnderline"/>
          <w:highlight w:val="cyan"/>
        </w:rPr>
        <w:t>homeless and women’s shelters are inadequately funded</w:t>
      </w:r>
      <w:r w:rsidRPr="00A8488A">
        <w:t xml:space="preserve">, our food bank is starving for donations, and according to the Business News Network, Alberta has lost some 63,500 jobs in the first eight months of this year. Rebel Media estimates that over </w:t>
      </w:r>
      <w:r w:rsidRPr="007F4DAF">
        <w:t xml:space="preserve">100,000 Albertans will have lost their jobs by December 25. Merry Christmas.  </w:t>
      </w:r>
    </w:p>
    <w:p w14:paraId="4F3E739B" w14:textId="77777777" w:rsidR="003445AA" w:rsidRPr="00A8488A" w:rsidRDefault="003445AA" w:rsidP="003445AA">
      <w:r w:rsidRPr="00A64E2D">
        <w:rPr>
          <w:highlight w:val="cyan"/>
        </w:rPr>
        <w:t>And</w:t>
      </w:r>
      <w:r w:rsidRPr="007F4DAF">
        <w:t xml:space="preserve"> these are the lucky ones. The CBC says there are 2,252 chronically homeless Edmontonians</w:t>
      </w:r>
      <w:r w:rsidRPr="00A8488A">
        <w:t xml:space="preserve">. </w:t>
      </w:r>
      <w:r w:rsidRPr="007F4DAF">
        <w:rPr>
          <w:highlight w:val="cyan"/>
        </w:rPr>
        <w:t>Hundreds live hand-to-mouth</w:t>
      </w:r>
      <w:r w:rsidRPr="00A8488A">
        <w:t xml:space="preserve"> in the River Valley. </w:t>
      </w:r>
      <w:r w:rsidRPr="00A64E2D">
        <w:rPr>
          <w:rStyle w:val="Emphasis"/>
          <w:rFonts w:eastAsiaTheme="majorEastAsia"/>
          <w:highlight w:val="cyan"/>
        </w:rPr>
        <w:t>This story of hopelessness</w:t>
      </w:r>
      <w:r w:rsidRPr="00A64E2D">
        <w:rPr>
          <w:rStyle w:val="Emphasis"/>
          <w:rFonts w:eastAsiaTheme="majorEastAsia"/>
        </w:rPr>
        <w:t xml:space="preserve"> and despair </w:t>
      </w:r>
      <w:r w:rsidRPr="00A64E2D">
        <w:rPr>
          <w:rStyle w:val="Emphasis"/>
          <w:rFonts w:eastAsiaTheme="majorEastAsia"/>
          <w:highlight w:val="cyan"/>
        </w:rPr>
        <w:t>is repeated across Canada</w:t>
      </w:r>
      <w:r w:rsidRPr="00A8488A">
        <w:t xml:space="preserve">. All told, </w:t>
      </w:r>
      <w:r w:rsidRPr="005D4001">
        <w:rPr>
          <w:rStyle w:val="StyleUnderline"/>
          <w:highlight w:val="cyan"/>
        </w:rPr>
        <w:t>there are 30,000 chronically homeless Canadians</w:t>
      </w:r>
      <w:r w:rsidRPr="00A8488A">
        <w:t xml:space="preserve">. </w:t>
      </w:r>
      <w:r w:rsidRPr="005D4001">
        <w:rPr>
          <w:rStyle w:val="Emphasis"/>
          <w:rFonts w:eastAsiaTheme="majorEastAsia"/>
          <w:highlight w:val="cyan"/>
        </w:rPr>
        <w:t>They are urban refugees</w:t>
      </w:r>
      <w:r w:rsidRPr="00A8488A">
        <w:t>. They need our help.</w:t>
      </w:r>
    </w:p>
    <w:p w14:paraId="29E5F3E0" w14:textId="77777777" w:rsidR="003445AA" w:rsidRPr="00A8488A" w:rsidRDefault="003445AA" w:rsidP="003445AA">
      <w:r w:rsidRPr="00A8488A">
        <w:t xml:space="preserve">Some say this is impossible to fix, that there will always be a destitute class. I point to Medicine Hat, which has recently eradicated chronic homelessness at a cost of $20,000 a year per person. Even if we assume similar programs would be twice as expensive to run in larger cities, </w:t>
      </w:r>
      <w:r w:rsidRPr="00011781">
        <w:rPr>
          <w:rStyle w:val="StyleUnderline"/>
        </w:rPr>
        <w:t>$1.1 billion would still be enough to end abject poverty here in Canada</w:t>
      </w:r>
      <w:r w:rsidRPr="00A8488A">
        <w:t>.</w:t>
      </w:r>
    </w:p>
    <w:p w14:paraId="75C9A7CC" w14:textId="77777777" w:rsidR="003445AA" w:rsidRDefault="003445AA" w:rsidP="003445AA">
      <w:r w:rsidRPr="00A8488A">
        <w:t xml:space="preserve">For me, charity starts at home: </w:t>
      </w:r>
      <w:r w:rsidRPr="00E56B7B">
        <w:rPr>
          <w:rStyle w:val="StyleUnderline"/>
          <w:highlight w:val="cyan"/>
        </w:rPr>
        <w:t>we must take care of each other before taking care of the world</w:t>
      </w:r>
      <w:r w:rsidRPr="00A8488A">
        <w:t>. Even if you disagree, is it not better to care for half a million refugees abroad than for 25,000 at home? Either way, the logic inevitably leads to a single conclusion: for humanity’s sake Canada must admit no refugees.</w:t>
      </w:r>
    </w:p>
    <w:p w14:paraId="4ADE9AD5" w14:textId="6DCF885D" w:rsidR="003445AA" w:rsidRDefault="003445AA" w:rsidP="00C06A88"/>
    <w:p w14:paraId="56404B2A" w14:textId="77777777" w:rsidR="003445AA" w:rsidRDefault="003445AA" w:rsidP="003445AA">
      <w:pPr>
        <w:pStyle w:val="Heading3"/>
      </w:pPr>
      <w:r>
        <w:t xml:space="preserve">Resettlement </w:t>
      </w:r>
    </w:p>
    <w:p w14:paraId="7B905BC7" w14:textId="77777777" w:rsidR="003445AA" w:rsidRPr="00496BB8" w:rsidRDefault="003445AA" w:rsidP="003445AA">
      <w:pPr>
        <w:pStyle w:val="Heading4"/>
      </w:pPr>
      <w:r w:rsidRPr="00496BB8">
        <w:t xml:space="preserve">Refugees are left unsupported after their first year in Canada- the turn to federal aid makes integration a challenge </w:t>
      </w:r>
    </w:p>
    <w:p w14:paraId="6C1DD31B" w14:textId="77777777" w:rsidR="003445AA" w:rsidRPr="00D03A38" w:rsidRDefault="003445AA" w:rsidP="003445AA">
      <w:r>
        <w:rPr>
          <w:rStyle w:val="Style13ptBold"/>
        </w:rPr>
        <w:t xml:space="preserve">Bascaramurty, 17 </w:t>
      </w:r>
      <w:r w:rsidRPr="00D03A38">
        <w:t>(Dakshana, national news reporter who writes about race and ethnicity, and she was a feature writer for Globe Life, “On their own- After a year of government support, Syrian refugees are still struggling to settle in Toronto and face an uncertain future”, https://www.theglobeandmail.com/news/toronto/syrian-refugees-still-struggling-to-settle-in-toronto-after-year-of-governmentsupport/article34785953/)</w:t>
      </w:r>
    </w:p>
    <w:p w14:paraId="4F38AFB7" w14:textId="77777777" w:rsidR="003445AA" w:rsidRPr="00AC3B4B" w:rsidRDefault="003445AA" w:rsidP="003445AA">
      <w:pPr>
        <w:rPr>
          <w:sz w:val="15"/>
          <w:szCs w:val="15"/>
        </w:rPr>
      </w:pPr>
      <w:r w:rsidRPr="00066902">
        <w:rPr>
          <w:sz w:val="15"/>
          <w:szCs w:val="15"/>
        </w:rPr>
        <w:t xml:space="preserve">Canada's unique private sponsorship system, in which a group of private citizens financially support a refugee family for a year and help them integrate, is regarded globally as a model worth imitating, but the truth is that the largest portion of refugees who come to Canada are like the Al Rasouls, supported by the federal government in their first year. </w:t>
      </w:r>
      <w:r w:rsidRPr="00AC3B4B">
        <w:rPr>
          <w:sz w:val="15"/>
          <w:szCs w:val="15"/>
        </w:rPr>
        <w:t>From November, 2015, until the end of February, 2017, a total of 22,405 government-assisted refugees arrived in Canada, compared with 14,960 privately sponsored ones.</w:t>
      </w:r>
    </w:p>
    <w:p w14:paraId="4CB9D187" w14:textId="77777777" w:rsidR="003445AA" w:rsidRDefault="003445AA" w:rsidP="003445AA">
      <w:r w:rsidRPr="00AC3B4B">
        <w:rPr>
          <w:rStyle w:val="StyleUnderline"/>
        </w:rPr>
        <w:t>The start of the second year in Canada – when the proverbial cord is cut – is seen as the crucial launch point for refugees</w:t>
      </w:r>
      <w:r>
        <w:t xml:space="preserve">, a point many are reaching now. The thinking goes that if Ottawa or private sponsors can carry them along in their first year with financial resources, language lessons and assistance navigating schools and clinics, the newcomers will have the tools to carry forth on their own by Month 13. </w:t>
      </w:r>
      <w:r w:rsidRPr="00AC3B4B">
        <w:rPr>
          <w:rStyle w:val="StyleUnderline"/>
        </w:rPr>
        <w:t xml:space="preserve">But </w:t>
      </w:r>
      <w:r w:rsidRPr="00846662">
        <w:rPr>
          <w:rStyle w:val="Emphasis"/>
          <w:rFonts w:eastAsiaTheme="majorEastAsia"/>
          <w:highlight w:val="cyan"/>
        </w:rPr>
        <w:t>only a small portion of</w:t>
      </w:r>
      <w:r w:rsidRPr="00846662">
        <w:rPr>
          <w:rStyle w:val="Emphasis"/>
          <w:rFonts w:eastAsiaTheme="majorEastAsia"/>
        </w:rPr>
        <w:t xml:space="preserve"> government-assisted </w:t>
      </w:r>
      <w:r w:rsidRPr="00167053">
        <w:rPr>
          <w:rStyle w:val="Emphasis"/>
          <w:rFonts w:eastAsiaTheme="majorEastAsia"/>
          <w:highlight w:val="cyan"/>
        </w:rPr>
        <w:t>refugees have functional</w:t>
      </w:r>
      <w:r w:rsidRPr="00846662">
        <w:rPr>
          <w:rStyle w:val="Emphasis"/>
          <w:rFonts w:eastAsiaTheme="majorEastAsia"/>
        </w:rPr>
        <w:t xml:space="preserve"> </w:t>
      </w:r>
      <w:r w:rsidRPr="00167053">
        <w:rPr>
          <w:rStyle w:val="Emphasis"/>
          <w:rFonts w:eastAsiaTheme="majorEastAsia"/>
          <w:highlight w:val="cyan"/>
        </w:rPr>
        <w:t>English or French skills at the end of their first year and just a sliver are able to find jobs</w:t>
      </w:r>
      <w:r w:rsidRPr="00846662">
        <w:rPr>
          <w:rStyle w:val="Emphasis"/>
          <w:rFonts w:eastAsiaTheme="majorEastAsia"/>
        </w:rPr>
        <w:t>.</w:t>
      </w:r>
      <w:r>
        <w:t xml:space="preserve"> The settlement workers and social workers who assist them, many of whom also take a big step back after a year, say that despite the emphasis on Month 13, </w:t>
      </w:r>
      <w:r w:rsidRPr="00066902">
        <w:rPr>
          <w:rStyle w:val="Emphasis"/>
          <w:rFonts w:eastAsiaTheme="majorEastAsia"/>
        </w:rPr>
        <w:t>it's unrealistic to expect refugees to be thriving at that point</w:t>
      </w:r>
      <w:r w:rsidRPr="00AC3B4B">
        <w:rPr>
          <w:rStyle w:val="StyleUnderline"/>
        </w:rPr>
        <w:t>.</w:t>
      </w:r>
    </w:p>
    <w:p w14:paraId="0FA7FDEA" w14:textId="77777777" w:rsidR="003445AA" w:rsidRPr="00A311E6" w:rsidRDefault="003445AA" w:rsidP="003445AA">
      <w:pPr>
        <w:rPr>
          <w:rStyle w:val="StyleUnderline"/>
        </w:rPr>
      </w:pPr>
      <w:r w:rsidRPr="00066902">
        <w:rPr>
          <w:highlight w:val="cyan"/>
        </w:rPr>
        <w:t>At the end of their first year, most</w:t>
      </w:r>
      <w:r>
        <w:t xml:space="preserve"> do what Mr. Al Rasoul and Ms. Al Mekhlef do: </w:t>
      </w:r>
      <w:r w:rsidRPr="00066902">
        <w:rPr>
          <w:rStyle w:val="StyleUnderline"/>
          <w:highlight w:val="cyan"/>
        </w:rPr>
        <w:t>cover their expenses with welfare</w:t>
      </w:r>
      <w:r w:rsidRPr="00A311E6">
        <w:rPr>
          <w:rStyle w:val="StyleUnderline"/>
        </w:rPr>
        <w:t xml:space="preserve"> and the federal child benefit.</w:t>
      </w:r>
    </w:p>
    <w:p w14:paraId="3AC4B3A1" w14:textId="77777777" w:rsidR="003445AA" w:rsidRDefault="003445AA" w:rsidP="003445AA">
      <w:r w:rsidRPr="00066902">
        <w:rPr>
          <w:rStyle w:val="StyleUnderline"/>
          <w:highlight w:val="cyan"/>
        </w:rPr>
        <w:t>Government-assisted refugees</w:t>
      </w:r>
      <w:r w:rsidRPr="00066902">
        <w:rPr>
          <w:rStyle w:val="StyleUnderline"/>
        </w:rPr>
        <w:t xml:space="preserve"> in many ways face greater challenges than the privately sponsored cohort</w:t>
      </w:r>
      <w:r>
        <w:t xml:space="preserve">: They generally have lower levels of education and bigger families, according to federal figures, but fewer resources and support from volunteers. </w:t>
      </w:r>
      <w:r w:rsidRPr="00A311E6">
        <w:rPr>
          <w:rStyle w:val="StyleUnderline"/>
        </w:rPr>
        <w:t xml:space="preserve">They </w:t>
      </w:r>
      <w:r w:rsidRPr="00066902">
        <w:rPr>
          <w:rStyle w:val="StyleUnderline"/>
          <w:highlight w:val="cyan"/>
        </w:rPr>
        <w:t>struggle more with navigating cultural differences, finding employment, maintaining a social life and finding housing</w:t>
      </w:r>
      <w:r>
        <w:t>. In March, 2016, Leaside Towers, a high-rise complex, became a hub for more than two dozen government-assisted refugee families. It is now the place where they navigate the struggles of their first unsupported year in Canada.</w:t>
      </w:r>
    </w:p>
    <w:p w14:paraId="272BF51E" w14:textId="77777777" w:rsidR="003445AA" w:rsidRDefault="003445AA" w:rsidP="003445AA"/>
    <w:p w14:paraId="5C673A44" w14:textId="77777777" w:rsidR="003445AA" w:rsidRDefault="003445AA" w:rsidP="003445AA">
      <w:pPr>
        <w:pStyle w:val="Heading4"/>
      </w:pPr>
      <w:r>
        <w:t xml:space="preserve">Reliance on allowance from the government undermines refugee resettlement </w:t>
      </w:r>
    </w:p>
    <w:p w14:paraId="7F332FA5" w14:textId="77777777" w:rsidR="003445AA" w:rsidRPr="00FA1D60" w:rsidRDefault="003445AA" w:rsidP="003445AA">
      <w:pPr>
        <w:rPr>
          <w:rStyle w:val="Style13ptBold"/>
        </w:rPr>
      </w:pPr>
      <w:r>
        <w:rPr>
          <w:rStyle w:val="Style13ptBold"/>
        </w:rPr>
        <w:t xml:space="preserve">Kassam, 16 </w:t>
      </w:r>
      <w:r w:rsidRPr="00FA1D60">
        <w:t>(Ashifa, Canada correspondent for Guardian US, previously she was the Guardian's correspondent in Spain, “Syrian refugees in Canada lose support one year on: 'How are we going to live?'”, 9/12/16, https://www.theguardian.com/world/2016/dec/09/syria-refugees-canada-government-stipend-justin-trudeau)</w:t>
      </w:r>
    </w:p>
    <w:p w14:paraId="69B7D130" w14:textId="77777777" w:rsidR="003445AA" w:rsidRPr="00B02DB8" w:rsidRDefault="003445AA" w:rsidP="003445AA">
      <w:pPr>
        <w:rPr>
          <w:sz w:val="15"/>
          <w:szCs w:val="15"/>
        </w:rPr>
      </w:pPr>
      <w:r w:rsidRPr="00D87C75">
        <w:rPr>
          <w:sz w:val="15"/>
          <w:szCs w:val="15"/>
        </w:rPr>
        <w:t>For Alsakni’s family</w:t>
      </w:r>
      <w:r>
        <w:t xml:space="preserve">, </w:t>
      </w:r>
      <w:r w:rsidRPr="009942B6">
        <w:rPr>
          <w:rStyle w:val="StyleUnderline"/>
        </w:rPr>
        <w:t>trepidation surrounds the one-year anniversary</w:t>
      </w:r>
      <w:r>
        <w:t xml:space="preserve">. </w:t>
      </w:r>
      <w:r w:rsidRPr="00B02DB8">
        <w:rPr>
          <w:sz w:val="15"/>
          <w:szCs w:val="15"/>
        </w:rPr>
        <w:t>Since arriving last February as government-assisted refugees, the family has managed to find affordable housing and has fallen in love with their new home country. All of the children are in school and have thrown themselves into their new lives, trying out ice skating and carving a pumpkin for Halloween.</w:t>
      </w:r>
    </w:p>
    <w:p w14:paraId="4BE10F34" w14:textId="77777777" w:rsidR="003445AA" w:rsidRPr="00B02DB8" w:rsidRDefault="003445AA" w:rsidP="003445AA">
      <w:pPr>
        <w:rPr>
          <w:sz w:val="15"/>
          <w:szCs w:val="15"/>
        </w:rPr>
      </w:pPr>
      <w:r w:rsidRPr="00B02DB8">
        <w:rPr>
          <w:sz w:val="15"/>
          <w:szCs w:val="15"/>
        </w:rPr>
        <w:t>All of them feel incredibly lucky, Alsakni said, pointing to generous neighbours who have helped them navigate their new country and a healthcare system that has helped her fully recover from a bout of cancer that began before the war in Syria erupted.</w:t>
      </w:r>
    </w:p>
    <w:p w14:paraId="141125E5" w14:textId="77777777" w:rsidR="003445AA" w:rsidRDefault="003445AA" w:rsidP="003445AA">
      <w:r>
        <w:t xml:space="preserve">But </w:t>
      </w:r>
      <w:r w:rsidRPr="00886B95">
        <w:rPr>
          <w:rStyle w:val="StyleUnderline"/>
          <w:highlight w:val="cyan"/>
        </w:rPr>
        <w:t>the one-year mark means an end to</w:t>
      </w:r>
      <w:r w:rsidRPr="009942B6">
        <w:rPr>
          <w:rStyle w:val="StyleUnderline"/>
        </w:rPr>
        <w:t xml:space="preserve"> the monthly living </w:t>
      </w:r>
      <w:r w:rsidRPr="00702570">
        <w:rPr>
          <w:rStyle w:val="StyleUnderline"/>
          <w:highlight w:val="cyan"/>
        </w:rPr>
        <w:t>allowance from the government that has</w:t>
      </w:r>
      <w:r w:rsidRPr="009942B6">
        <w:rPr>
          <w:rStyle w:val="StyleUnderline"/>
        </w:rPr>
        <w:t xml:space="preserve">, along with food banks and donations, </w:t>
      </w:r>
      <w:r w:rsidRPr="00702570">
        <w:rPr>
          <w:rStyle w:val="StyleUnderline"/>
          <w:highlight w:val="cyan"/>
        </w:rPr>
        <w:t xml:space="preserve">sustained </w:t>
      </w:r>
      <w:r w:rsidRPr="00702570">
        <w:rPr>
          <w:rStyle w:val="StyleUnderline"/>
        </w:rPr>
        <w:t xml:space="preserve">their new </w:t>
      </w:r>
      <w:r w:rsidRPr="00702570">
        <w:rPr>
          <w:rStyle w:val="StyleUnderline"/>
          <w:highlight w:val="cyan"/>
        </w:rPr>
        <w:t>lives</w:t>
      </w:r>
      <w:r>
        <w:t xml:space="preserve">. From February onwards, the </w:t>
      </w:r>
      <w:r w:rsidRPr="00277B21">
        <w:rPr>
          <w:highlight w:val="cyan"/>
        </w:rPr>
        <w:t>family must</w:t>
      </w:r>
      <w:r>
        <w:t xml:space="preserve"> either </w:t>
      </w:r>
      <w:r w:rsidRPr="00277B21">
        <w:rPr>
          <w:highlight w:val="cyan"/>
        </w:rPr>
        <w:t>support themselves</w:t>
      </w:r>
      <w:r>
        <w:t xml:space="preserve"> – a seemingly monumental task considering the parents’ search for jobs have so far been fruitless – </w:t>
      </w:r>
      <w:r w:rsidRPr="00277B21">
        <w:rPr>
          <w:highlight w:val="cyan"/>
        </w:rPr>
        <w:t>or enroll in</w:t>
      </w:r>
      <w:r>
        <w:t xml:space="preserve"> the province’s </w:t>
      </w:r>
      <w:r w:rsidRPr="00277B21">
        <w:rPr>
          <w:highlight w:val="cyan"/>
        </w:rPr>
        <w:t>social assistance</w:t>
      </w:r>
      <w:r>
        <w:t xml:space="preserve"> program, </w:t>
      </w:r>
      <w:r w:rsidRPr="00277B21">
        <w:rPr>
          <w:rStyle w:val="StyleUnderline"/>
          <w:highlight w:val="cyan"/>
        </w:rPr>
        <w:t>in which they</w:t>
      </w:r>
      <w:r w:rsidRPr="009942B6">
        <w:rPr>
          <w:rStyle w:val="StyleUnderline"/>
        </w:rPr>
        <w:t xml:space="preserve"> </w:t>
      </w:r>
      <w:r w:rsidRPr="00277B21">
        <w:rPr>
          <w:rStyle w:val="StyleUnderline"/>
          <w:highlight w:val="cyan"/>
        </w:rPr>
        <w:t>would</w:t>
      </w:r>
      <w:r w:rsidRPr="009942B6">
        <w:rPr>
          <w:rStyle w:val="StyleUnderline"/>
        </w:rPr>
        <w:t xml:space="preserve"> likely </w:t>
      </w:r>
      <w:r w:rsidRPr="00277B21">
        <w:rPr>
          <w:rStyle w:val="StyleUnderline"/>
          <w:highlight w:val="cyan"/>
        </w:rPr>
        <w:t>receive less</w:t>
      </w:r>
      <w:r w:rsidRPr="009942B6">
        <w:rPr>
          <w:rStyle w:val="StyleUnderline"/>
        </w:rPr>
        <w:t xml:space="preserve"> of an allowance than what they’re currently receiving</w:t>
      </w:r>
      <w:r>
        <w:t>.</w:t>
      </w:r>
    </w:p>
    <w:p w14:paraId="70E77A29" w14:textId="77777777" w:rsidR="003445AA" w:rsidRPr="00F600E5" w:rsidRDefault="003445AA" w:rsidP="003445AA">
      <w:pPr>
        <w:rPr>
          <w:rStyle w:val="Emphasis"/>
          <w:rFonts w:eastAsiaTheme="majorEastAsia"/>
        </w:rPr>
      </w:pPr>
      <w:r w:rsidRPr="00F600E5">
        <w:rPr>
          <w:rStyle w:val="Emphasis"/>
          <w:rFonts w:eastAsiaTheme="majorEastAsia"/>
        </w:rPr>
        <w:t xml:space="preserve">“All the Syrians say the same thing, we’re worried about what happens after one year. We don’t know. </w:t>
      </w:r>
      <w:r w:rsidRPr="00F600E5">
        <w:rPr>
          <w:rStyle w:val="Emphasis"/>
          <w:rFonts w:eastAsiaTheme="majorEastAsia"/>
          <w:highlight w:val="cyan"/>
        </w:rPr>
        <w:t>With no stipend, how are we going to live?</w:t>
      </w:r>
      <w:r w:rsidRPr="00F600E5">
        <w:rPr>
          <w:rStyle w:val="Emphasis"/>
          <w:rFonts w:eastAsiaTheme="majorEastAsia"/>
        </w:rPr>
        <w:t>” Alsakni said through a translator. “</w:t>
      </w:r>
      <w:r w:rsidRPr="00F600E5">
        <w:rPr>
          <w:rStyle w:val="Emphasis"/>
          <w:rFonts w:eastAsiaTheme="majorEastAsia"/>
          <w:highlight w:val="cyan"/>
        </w:rPr>
        <w:t>It’s like we’re blindfolded. We don’t know what is coming.”</w:t>
      </w:r>
    </w:p>
    <w:p w14:paraId="7B466B08" w14:textId="77777777" w:rsidR="003445AA" w:rsidRPr="00AE45B8" w:rsidRDefault="003445AA" w:rsidP="003445AA">
      <w:pPr>
        <w:rPr>
          <w:sz w:val="15"/>
          <w:szCs w:val="15"/>
        </w:rPr>
      </w:pPr>
      <w:r w:rsidRPr="00AE45B8">
        <w:rPr>
          <w:sz w:val="15"/>
          <w:szCs w:val="15"/>
        </w:rPr>
        <w:t xml:space="preserve">Her and husband’s job search has been hampered by their limited English skills. Alsakni began language classes some five months ago, doing her best to share everything she learns with her husband, who stays at home to look after his sickly mother. </w:t>
      </w:r>
    </w:p>
    <w:p w14:paraId="578500B9" w14:textId="77777777" w:rsidR="003445AA" w:rsidRPr="00AE45B8" w:rsidRDefault="003445AA" w:rsidP="003445AA">
      <w:pPr>
        <w:rPr>
          <w:sz w:val="15"/>
          <w:szCs w:val="15"/>
        </w:rPr>
      </w:pPr>
      <w:r w:rsidRPr="00AE45B8">
        <w:rPr>
          <w:sz w:val="15"/>
          <w:szCs w:val="15"/>
        </w:rPr>
        <w:t>The only solution, Alsakni said, is to encourage her three older children, who range in age from 17 to 20 and have a relatively high level of English, to focus on finding jobs.</w:t>
      </w:r>
    </w:p>
    <w:p w14:paraId="2479ABED" w14:textId="77777777" w:rsidR="003445AA" w:rsidRDefault="003445AA" w:rsidP="003445AA">
      <w:r w:rsidRPr="00AE45B8">
        <w:rPr>
          <w:sz w:val="15"/>
          <w:szCs w:val="15"/>
        </w:rPr>
        <w:t>But it’s a solution that stands to jeopardise what ranks as one of the family’s proudest accomplishments in Canada so far – having all their children in school. “It’s hard,” Alsakni said. “My first dream is for my children to complete their education and to live in safety.”</w:t>
      </w:r>
    </w:p>
    <w:p w14:paraId="6AC55A18" w14:textId="77777777" w:rsidR="003445AA" w:rsidRDefault="003445AA" w:rsidP="003445AA">
      <w:r>
        <w:t xml:space="preserve">Across Canada, thousands of Syrian refugees are facing the same dilemma. </w:t>
      </w:r>
      <w:r w:rsidRPr="006932D9">
        <w:rPr>
          <w:rStyle w:val="StyleUnderline"/>
        </w:rPr>
        <w:t>Settlement agencies have launched workshops to help them cope with the anxiety</w:t>
      </w:r>
      <w:r>
        <w:t>, while others have taken aim at the federal government for turning its back on refugees as they struggle to find work and learn English or French.</w:t>
      </w:r>
    </w:p>
    <w:p w14:paraId="301E30FF" w14:textId="77777777" w:rsidR="003445AA" w:rsidRPr="00AE45B8" w:rsidRDefault="003445AA" w:rsidP="003445AA">
      <w:pPr>
        <w:rPr>
          <w:rStyle w:val="Emphasis"/>
          <w:rFonts w:eastAsiaTheme="majorEastAsia"/>
        </w:rPr>
      </w:pPr>
      <w:r>
        <w:t xml:space="preserve">“If you help them, you help them to the end,” Canadian senator Thanh Hai Ngo – who arrived in Canada as a Vietnamese refugee in 1975 – told reporters this week. </w:t>
      </w:r>
      <w:r w:rsidRPr="00AE45B8">
        <w:rPr>
          <w:rStyle w:val="Emphasis"/>
          <w:rFonts w:eastAsiaTheme="majorEastAsia"/>
        </w:rPr>
        <w:t>“You don’t leave them in the middle of the street and say, ‘OK, that’s it, I’ve done my job.’”</w:t>
      </w:r>
    </w:p>
    <w:p w14:paraId="114A7E3B" w14:textId="77777777" w:rsidR="003445AA" w:rsidRDefault="003445AA" w:rsidP="003445AA">
      <w:r w:rsidRPr="00173496">
        <w:rPr>
          <w:highlight w:val="cyan"/>
        </w:rPr>
        <w:t>The result is</w:t>
      </w:r>
      <w:r>
        <w:t xml:space="preserve"> the </w:t>
      </w:r>
      <w:r w:rsidRPr="00173496">
        <w:rPr>
          <w:rStyle w:val="StyleUnderline"/>
          <w:highlight w:val="cyan"/>
        </w:rPr>
        <w:t>provinces and municipalities shoulder much of the tough work</w:t>
      </w:r>
      <w:r w:rsidRPr="00AE45B8">
        <w:rPr>
          <w:rStyle w:val="StyleUnderline"/>
        </w:rPr>
        <w:t xml:space="preserve"> of integration</w:t>
      </w:r>
      <w:r>
        <w:t xml:space="preserve">, said Michael Qaqish, an Ottawa city councillor who serves as the city’s refugee liaison. “There’s no question there’s a bit </w:t>
      </w:r>
      <w:r w:rsidRPr="00173496">
        <w:rPr>
          <w:rStyle w:val="StyleUnderline"/>
        </w:rPr>
        <w:t>more pressure on the schools, on the community resource centres, on the food banks</w:t>
      </w:r>
      <w:r>
        <w:t>.”</w:t>
      </w:r>
    </w:p>
    <w:p w14:paraId="71D95DDF" w14:textId="77777777" w:rsidR="003445AA" w:rsidRPr="00D24F88" w:rsidRDefault="003445AA" w:rsidP="003445AA">
      <w:pPr>
        <w:rPr>
          <w:sz w:val="15"/>
          <w:szCs w:val="15"/>
        </w:rPr>
      </w:pPr>
      <w:r w:rsidRPr="00D24F88">
        <w:rPr>
          <w:sz w:val="15"/>
          <w:szCs w:val="15"/>
        </w:rPr>
        <w:t xml:space="preserve">Some 1,700 or so refugees have settled in Ottawa, with 60% of them younger than 14. The federal government’s focus on bringing the most vulnerable refugees to Canada means many of those who arrived don’t speak any English while a good number don’t read or write Arabic, Qaqish said. </w:t>
      </w:r>
    </w:p>
    <w:p w14:paraId="3AF315F2" w14:textId="77777777" w:rsidR="003445AA" w:rsidRPr="00D24F88" w:rsidRDefault="003445AA" w:rsidP="003445AA">
      <w:pPr>
        <w:rPr>
          <w:sz w:val="15"/>
          <w:szCs w:val="15"/>
        </w:rPr>
      </w:pPr>
      <w:r w:rsidRPr="00D24F88">
        <w:rPr>
          <w:sz w:val="15"/>
          <w:szCs w:val="15"/>
        </w:rPr>
        <w:t>Many of them, however, have valuable skills that are in demand across the country, in sectors ranging from agriculture to trades. “We’ll see the rewards of this in the long term,” he said, describing it as “short-term pain for long-term gain”.</w:t>
      </w:r>
    </w:p>
    <w:p w14:paraId="1A9DA7FA" w14:textId="77777777" w:rsidR="003445AA" w:rsidRPr="00D24F88" w:rsidRDefault="003445AA" w:rsidP="003445AA">
      <w:pPr>
        <w:rPr>
          <w:rStyle w:val="StyleUnderline"/>
        </w:rPr>
      </w:pPr>
      <w:r>
        <w:t xml:space="preserve">Much of </w:t>
      </w:r>
      <w:r w:rsidRPr="00D24F88">
        <w:rPr>
          <w:rStyle w:val="StyleUnderline"/>
          <w:highlight w:val="cyan"/>
        </w:rPr>
        <w:t>the worry</w:t>
      </w:r>
      <w:r w:rsidRPr="00D24F88">
        <w:rPr>
          <w:rStyle w:val="StyleUnderline"/>
        </w:rPr>
        <w:t xml:space="preserve"> around the one-year mark </w:t>
      </w:r>
      <w:r w:rsidRPr="00D24F88">
        <w:rPr>
          <w:rStyle w:val="StyleUnderline"/>
          <w:highlight w:val="cyan"/>
        </w:rPr>
        <w:t>centers around finding jobs</w:t>
      </w:r>
      <w:r>
        <w:t xml:space="preserve">, said Sam Jisri of Syrian Active Volunteers, an Ontario group launched to help Syrian refugees settle into their new lives in Canada. While more than half of the privately sponsored Syrians who arrived in the past year have found employment – working in grocery stores, coffee shops or launching their own small businesses – data collected by the federal government suggest </w:t>
      </w:r>
      <w:r w:rsidRPr="00D24F88">
        <w:rPr>
          <w:rStyle w:val="StyleUnderline"/>
          <w:highlight w:val="cyan"/>
        </w:rPr>
        <w:t>the employment rate among</w:t>
      </w:r>
      <w:r w:rsidRPr="00D24F88">
        <w:rPr>
          <w:rStyle w:val="StyleUnderline"/>
        </w:rPr>
        <w:t xml:space="preserve"> government-assisted </w:t>
      </w:r>
      <w:r w:rsidRPr="00D24F88">
        <w:rPr>
          <w:rStyle w:val="StyleUnderline"/>
          <w:highlight w:val="cyan"/>
        </w:rPr>
        <w:t>refugees hovers around 12%.</w:t>
      </w:r>
    </w:p>
    <w:p w14:paraId="2D41EB1A" w14:textId="77777777" w:rsidR="003445AA" w:rsidRDefault="003445AA" w:rsidP="003445AA">
      <w:r>
        <w:t xml:space="preserve">Language remains the primary obstacle. </w:t>
      </w:r>
      <w:r w:rsidRPr="00D24F88">
        <w:rPr>
          <w:rStyle w:val="StyleUnderline"/>
        </w:rPr>
        <w:t>Some 60% of Syrian refugees in Canada don’t speak English or French</w:t>
      </w:r>
      <w:r>
        <w:t xml:space="preserve">, according to data from the federal government. </w:t>
      </w:r>
      <w:r w:rsidRPr="00D24F88">
        <w:rPr>
          <w:rStyle w:val="StyleUnderline"/>
        </w:rPr>
        <w:t>“How can someone work without learning English?”</w:t>
      </w:r>
      <w:r>
        <w:t xml:space="preserve"> Jisri asked.</w:t>
      </w:r>
    </w:p>
    <w:p w14:paraId="54E510A5" w14:textId="77777777" w:rsidR="003445AA" w:rsidRPr="00DB185E" w:rsidRDefault="003445AA" w:rsidP="003445AA"/>
    <w:p w14:paraId="72BC7FBA" w14:textId="77777777" w:rsidR="003445AA" w:rsidRDefault="003445AA" w:rsidP="003445AA">
      <w:pPr>
        <w:pStyle w:val="Heading3"/>
      </w:pPr>
      <w:r>
        <w:t>Econ</w:t>
      </w:r>
    </w:p>
    <w:p w14:paraId="447CF117" w14:textId="77777777" w:rsidR="003445AA" w:rsidRDefault="003445AA" w:rsidP="003445AA">
      <w:pPr>
        <w:pStyle w:val="Heading4"/>
      </w:pPr>
      <w:r>
        <w:t>Refugees in Canada face challenges in the workforce because of inadequate funding</w:t>
      </w:r>
    </w:p>
    <w:p w14:paraId="0839D633" w14:textId="77777777" w:rsidR="003445AA" w:rsidRPr="00A115EF" w:rsidRDefault="003445AA" w:rsidP="003445AA">
      <w:pPr>
        <w:rPr>
          <w:rStyle w:val="Style13ptBold"/>
        </w:rPr>
      </w:pPr>
      <w:r w:rsidRPr="00A115EF">
        <w:rPr>
          <w:rStyle w:val="Style13ptBold"/>
        </w:rPr>
        <w:t>Khandaker, 16</w:t>
      </w:r>
      <w:r>
        <w:rPr>
          <w:rStyle w:val="Style13ptBold"/>
        </w:rPr>
        <w:t xml:space="preserve"> </w:t>
      </w:r>
      <w:r w:rsidRPr="001B3C98">
        <w:t>(Tamara, Reporter for Vice news, the Toronto star, BA in Communication Studies from York University and was the editor and chief for Excalibur, “Most Syrian Refugees Coming To Canada Will Live Below the Poverty Line”, 2/4/16, https://news.vice.com/article/most-syrian-refugees-coming-to-canada-will-live-below-the-poverty-line,)</w:t>
      </w:r>
    </w:p>
    <w:p w14:paraId="2DDB2A03" w14:textId="77777777" w:rsidR="003445AA" w:rsidRDefault="003445AA" w:rsidP="003445AA">
      <w:r>
        <w:t xml:space="preserve">While the Trudeau government gets feted for its efforts to take in scores of Syrians displaced by ongoing fighting, advocates are worried that </w:t>
      </w:r>
      <w:r w:rsidRPr="00454DF9">
        <w:rPr>
          <w:rStyle w:val="StyleUnderline"/>
          <w:highlight w:val="cyan"/>
        </w:rPr>
        <w:t>the</w:t>
      </w:r>
      <w:r w:rsidRPr="00AD5139">
        <w:rPr>
          <w:rStyle w:val="StyleUnderline"/>
        </w:rPr>
        <w:t xml:space="preserve"> </w:t>
      </w:r>
      <w:r w:rsidRPr="00BD060B">
        <w:rPr>
          <w:rStyle w:val="StyleUnderline"/>
          <w:highlight w:val="cyan"/>
        </w:rPr>
        <w:t>government isn't doing enough to support</w:t>
      </w:r>
      <w:r w:rsidRPr="00AD5139">
        <w:rPr>
          <w:rStyle w:val="StyleUnderline"/>
        </w:rPr>
        <w:t xml:space="preserve"> those </w:t>
      </w:r>
      <w:r w:rsidRPr="00BD060B">
        <w:rPr>
          <w:rStyle w:val="StyleUnderline"/>
          <w:highlight w:val="cyan"/>
        </w:rPr>
        <w:t>refugees</w:t>
      </w:r>
      <w:r w:rsidRPr="00AD5139">
        <w:rPr>
          <w:rStyle w:val="StyleUnderline"/>
        </w:rPr>
        <w:t xml:space="preserve"> once they arrive</w:t>
      </w:r>
      <w:r>
        <w:t>.</w:t>
      </w:r>
    </w:p>
    <w:p w14:paraId="4BE77381" w14:textId="77777777" w:rsidR="003445AA" w:rsidRPr="001F00E6" w:rsidRDefault="003445AA" w:rsidP="003445AA">
      <w:pPr>
        <w:rPr>
          <w:sz w:val="15"/>
          <w:szCs w:val="15"/>
        </w:rPr>
      </w:pPr>
      <w:r w:rsidRPr="001F00E6">
        <w:rPr>
          <w:sz w:val="15"/>
          <w:szCs w:val="15"/>
        </w:rPr>
        <w:t>One expert on migrant policy says the government funding is "woefully inadequate."</w:t>
      </w:r>
    </w:p>
    <w:p w14:paraId="09470178" w14:textId="77777777" w:rsidR="003445AA" w:rsidRPr="001F00E6" w:rsidRDefault="003445AA" w:rsidP="003445AA">
      <w:pPr>
        <w:rPr>
          <w:sz w:val="15"/>
          <w:szCs w:val="15"/>
        </w:rPr>
      </w:pPr>
      <w:r w:rsidRPr="001F00E6">
        <w:rPr>
          <w:sz w:val="15"/>
          <w:szCs w:val="15"/>
        </w:rPr>
        <w:t>Families of refugees can receive a maximum of $25,000 CAD ($18,222 USD) per year, while single people will receive less than half that.</w:t>
      </w:r>
    </w:p>
    <w:p w14:paraId="041017C3" w14:textId="77777777" w:rsidR="003445AA" w:rsidRPr="001D2737" w:rsidRDefault="003445AA" w:rsidP="003445AA">
      <w:pPr>
        <w:rPr>
          <w:rStyle w:val="StyleUnderline"/>
        </w:rPr>
      </w:pPr>
      <w:r>
        <w:t xml:space="preserve">That </w:t>
      </w:r>
      <w:r w:rsidRPr="00886DC4">
        <w:rPr>
          <w:highlight w:val="cyan"/>
        </w:rPr>
        <w:t>support is available for</w:t>
      </w:r>
      <w:r>
        <w:t xml:space="preserve"> the first </w:t>
      </w:r>
      <w:r w:rsidRPr="00886DC4">
        <w:rPr>
          <w:highlight w:val="cyan"/>
        </w:rPr>
        <w:t>12 months</w:t>
      </w:r>
      <w:r>
        <w:t xml:space="preserve"> of their stay </w:t>
      </w:r>
      <w:r w:rsidRPr="00886DC4">
        <w:rPr>
          <w:highlight w:val="cyan"/>
        </w:rPr>
        <w:t>in Canada</w:t>
      </w:r>
      <w:r>
        <w:t xml:space="preserve"> or until they're able to take care of themselves financially — </w:t>
      </w:r>
      <w:r w:rsidRPr="001D2737">
        <w:rPr>
          <w:rStyle w:val="StyleUnderline"/>
          <w:highlight w:val="cyan"/>
        </w:rPr>
        <w:t>once they reach that point, the funding is cut off</w:t>
      </w:r>
      <w:r w:rsidRPr="001D2737">
        <w:rPr>
          <w:rStyle w:val="StyleUnderline"/>
        </w:rPr>
        <w:t xml:space="preserve"> outright.</w:t>
      </w:r>
    </w:p>
    <w:p w14:paraId="786C4C08" w14:textId="77777777" w:rsidR="003445AA" w:rsidRDefault="003445AA" w:rsidP="003445AA">
      <w:r w:rsidRPr="001D2737">
        <w:rPr>
          <w:rStyle w:val="StyleUnderline"/>
          <w:highlight w:val="cyan"/>
        </w:rPr>
        <w:t>Financial support for refugees is</w:t>
      </w:r>
      <w:r w:rsidRPr="0093012B">
        <w:rPr>
          <w:rStyle w:val="StyleUnderline"/>
        </w:rPr>
        <w:t xml:space="preserve"> tied to provincial social assistance rates, which are generally </w:t>
      </w:r>
      <w:r w:rsidRPr="001D2737">
        <w:rPr>
          <w:rStyle w:val="StyleUnderline"/>
          <w:highlight w:val="cyan"/>
        </w:rPr>
        <w:t>below the low-income cutoff rate</w:t>
      </w:r>
      <w:r>
        <w:t xml:space="preserve"> — Canada's own interpretation of the poverty line — especially in high-cost urban centres like Toronto and Vancouver.</w:t>
      </w:r>
    </w:p>
    <w:p w14:paraId="6DADD7F3" w14:textId="77777777" w:rsidR="003445AA" w:rsidRPr="00C16FD7" w:rsidRDefault="003445AA" w:rsidP="003445AA">
      <w:pPr>
        <w:rPr>
          <w:sz w:val="15"/>
          <w:szCs w:val="15"/>
        </w:rPr>
      </w:pPr>
      <w:r>
        <w:t xml:space="preserve">The Canadian Council for Refugees takes issue with exactly that, arguing that </w:t>
      </w:r>
      <w:r w:rsidRPr="00C16FD7">
        <w:rPr>
          <w:rStyle w:val="StyleUnderline"/>
        </w:rPr>
        <w:t xml:space="preserve">tying support to provincial </w:t>
      </w:r>
      <w:r w:rsidRPr="00ED6F94">
        <w:rPr>
          <w:rStyle w:val="StyleUnderline"/>
          <w:highlight w:val="cyan"/>
        </w:rPr>
        <w:t>welfare rates "causes huge challenges for newcomers"</w:t>
      </w:r>
      <w:r>
        <w:t xml:space="preserve"> </w:t>
      </w:r>
      <w:r w:rsidRPr="00C16FD7">
        <w:rPr>
          <w:sz w:val="15"/>
          <w:szCs w:val="15"/>
        </w:rPr>
        <w:t>who are building their lives from scratch. The $25,000 maximum for each family includes a start-up amount received upon their arrival, used to help them get their initial bearings and set up a household, and subsequent monthly payments for shelter and other basic needs.</w:t>
      </w:r>
    </w:p>
    <w:p w14:paraId="414267A9" w14:textId="77777777" w:rsidR="003445AA" w:rsidRPr="00C16FD7" w:rsidRDefault="003445AA" w:rsidP="003445AA">
      <w:pPr>
        <w:rPr>
          <w:sz w:val="15"/>
          <w:szCs w:val="15"/>
        </w:rPr>
      </w:pPr>
      <w:r w:rsidRPr="00C16FD7">
        <w:rPr>
          <w:sz w:val="15"/>
          <w:szCs w:val="15"/>
        </w:rPr>
        <w:t>Citizenship and Immigration Canada provided VICE News with breakdowns of how much those refugees can expect to receive.</w:t>
      </w:r>
    </w:p>
    <w:p w14:paraId="2B8F84E7" w14:textId="77777777" w:rsidR="003445AA" w:rsidRPr="00C16FD7" w:rsidRDefault="003445AA" w:rsidP="003445AA">
      <w:pPr>
        <w:rPr>
          <w:sz w:val="15"/>
          <w:szCs w:val="15"/>
        </w:rPr>
      </w:pPr>
      <w:r w:rsidRPr="00C16FD7">
        <w:rPr>
          <w:sz w:val="15"/>
          <w:szCs w:val="15"/>
        </w:rPr>
        <w:t>Those payments mean a family of four in Vancouver would receive, on average, just over $20,000 per year, while a single woman would get just $10,000. The numbers go up in Toronto, where the average is $22,000 for a family and $10,100 for individuals.</w:t>
      </w:r>
    </w:p>
    <w:p w14:paraId="3BEA68D6" w14:textId="77777777" w:rsidR="003445AA" w:rsidRPr="00BB5BB4" w:rsidRDefault="003445AA" w:rsidP="003445AA">
      <w:pPr>
        <w:rPr>
          <w:sz w:val="15"/>
          <w:szCs w:val="15"/>
        </w:rPr>
      </w:pPr>
      <w:r w:rsidRPr="00BB5BB4">
        <w:rPr>
          <w:sz w:val="15"/>
          <w:szCs w:val="15"/>
        </w:rPr>
        <w:t>While there is no clear agreement on what constitutes the 'poverty line' in Canada, anti-poverty groups have used the after tax low-income rate — that means, for a couple with two kids, anything below $34,742 per year.</w:t>
      </w:r>
    </w:p>
    <w:p w14:paraId="2AC4A832" w14:textId="77777777" w:rsidR="003445AA" w:rsidRPr="00BB5BB4" w:rsidRDefault="003445AA" w:rsidP="003445AA">
      <w:pPr>
        <w:rPr>
          <w:sz w:val="15"/>
          <w:szCs w:val="15"/>
        </w:rPr>
      </w:pPr>
      <w:r w:rsidRPr="00BB5BB4">
        <w:rPr>
          <w:sz w:val="15"/>
          <w:szCs w:val="15"/>
        </w:rPr>
        <w:t>According to rental website Rentseeker.ca, the average prices of two-bedroom apartments in Vancouver and Toronto are $1,345 and $1,269 respectively. But financial support for refugees being pegged to that of welfare recipients is problematic since the two groups are usually operating in vastly different circumstances, executive director for the Canadian Council for Refugees Janet Dench told VICE News.</w:t>
      </w:r>
    </w:p>
    <w:p w14:paraId="55754075" w14:textId="77777777" w:rsidR="003445AA" w:rsidRPr="00D00266" w:rsidRDefault="003445AA" w:rsidP="003445AA">
      <w:pPr>
        <w:rPr>
          <w:rStyle w:val="StyleUnderline"/>
        </w:rPr>
      </w:pPr>
      <w:r w:rsidRPr="00D00266">
        <w:rPr>
          <w:rStyle w:val="StyleUnderline"/>
        </w:rPr>
        <w:t>"[Refugees] do get some money to help them set up their house, but they're starting from scratch," she said. "For a Canadian on welfare, you'll have a bit of a step up in the sense that you already have certain possessions and furniture, and so on."</w:t>
      </w:r>
    </w:p>
    <w:p w14:paraId="0E36AE7C" w14:textId="77777777" w:rsidR="003445AA" w:rsidRDefault="003445AA" w:rsidP="003445AA">
      <w:r>
        <w:t>Welfare recipients will also typically have the advantage of being able to speak English or French and knowing their way around their community with an awareness of how to live on a budget, she said.</w:t>
      </w:r>
    </w:p>
    <w:p w14:paraId="62D086B0" w14:textId="77777777" w:rsidR="003445AA" w:rsidRDefault="003445AA" w:rsidP="003445AA">
      <w:r>
        <w:t xml:space="preserve">And while </w:t>
      </w:r>
      <w:r w:rsidRPr="003F2DC9">
        <w:rPr>
          <w:rStyle w:val="StyleUnderline"/>
          <w:highlight w:val="cyan"/>
        </w:rPr>
        <w:t>the assumption is that refugees should find jobs</w:t>
      </w:r>
      <w:r w:rsidRPr="004842FA">
        <w:rPr>
          <w:rStyle w:val="StyleUnderline"/>
        </w:rPr>
        <w:t xml:space="preserve"> in order to improve their income, </w:t>
      </w:r>
      <w:r w:rsidRPr="003F2DC9">
        <w:rPr>
          <w:rStyle w:val="StyleUnderline"/>
          <w:highlight w:val="cyan"/>
        </w:rPr>
        <w:t>it might not be</w:t>
      </w:r>
      <w:r w:rsidRPr="004842FA">
        <w:rPr>
          <w:rStyle w:val="StyleUnderline"/>
        </w:rPr>
        <w:t xml:space="preserve"> quite </w:t>
      </w:r>
      <w:r w:rsidRPr="003F2DC9">
        <w:rPr>
          <w:rStyle w:val="StyleUnderline"/>
          <w:highlight w:val="cyan"/>
        </w:rPr>
        <w:t>that easy</w:t>
      </w:r>
      <w:r>
        <w:t xml:space="preserve">. Statistics from December 2015 show that, depending on the province, </w:t>
      </w:r>
      <w:r w:rsidRPr="00C65655">
        <w:rPr>
          <w:rStyle w:val="StyleUnderline"/>
        </w:rPr>
        <w:t>the employment rate for immigrants sits between 56 and 80 per cent</w:t>
      </w:r>
      <w:r>
        <w:t xml:space="preserve"> in Canada's cities. </w:t>
      </w:r>
      <w:r w:rsidRPr="00B21682">
        <w:rPr>
          <w:rStyle w:val="Emphasis"/>
          <w:rFonts w:eastAsiaTheme="majorEastAsia"/>
          <w:highlight w:val="cyan"/>
        </w:rPr>
        <w:t>Many refugees will be able to find work</w:t>
      </w:r>
      <w:r>
        <w:t xml:space="preserve">, however, as Canadian companies have been reaching out to the incoming Syrians with job offers. But the question remains </w:t>
      </w:r>
      <w:r w:rsidRPr="00B21682">
        <w:rPr>
          <w:rStyle w:val="StyleUnderline"/>
        </w:rPr>
        <w:t>what will happen to those who are unable to find work</w:t>
      </w:r>
      <w:r>
        <w:t>, especially in cities like Calgary and Edmonton that have been hard-hit by the plunging price of oil.</w:t>
      </w:r>
    </w:p>
    <w:p w14:paraId="74CBFE41" w14:textId="77777777" w:rsidR="003445AA" w:rsidRDefault="003445AA" w:rsidP="003445AA">
      <w:r>
        <w:t xml:space="preserve">Migration law and policy expert Sharry Aiken, a professor at Queen's University, also believes </w:t>
      </w:r>
      <w:r w:rsidRPr="00B21682">
        <w:rPr>
          <w:rStyle w:val="StyleUnderline"/>
          <w:highlight w:val="cyan"/>
        </w:rPr>
        <w:t>the level of funding</w:t>
      </w:r>
      <w:r w:rsidRPr="001C787F">
        <w:rPr>
          <w:rStyle w:val="StyleUnderline"/>
        </w:rPr>
        <w:t xml:space="preserve"> for refugees </w:t>
      </w:r>
      <w:r w:rsidRPr="00B21682">
        <w:rPr>
          <w:rStyle w:val="StyleUnderline"/>
          <w:highlight w:val="cyan"/>
        </w:rPr>
        <w:t>has</w:t>
      </w:r>
      <w:r w:rsidRPr="001C787F">
        <w:rPr>
          <w:rStyle w:val="StyleUnderline"/>
        </w:rPr>
        <w:t xml:space="preserve"> always </w:t>
      </w:r>
      <w:r w:rsidRPr="00B21682">
        <w:rPr>
          <w:rStyle w:val="StyleUnderline"/>
          <w:highlight w:val="cyan"/>
        </w:rPr>
        <w:t>been</w:t>
      </w:r>
      <w:r w:rsidRPr="001C787F">
        <w:rPr>
          <w:rStyle w:val="StyleUnderline"/>
        </w:rPr>
        <w:t xml:space="preserve"> "</w:t>
      </w:r>
      <w:r w:rsidRPr="00B21682">
        <w:rPr>
          <w:rStyle w:val="StyleUnderline"/>
          <w:highlight w:val="cyan"/>
        </w:rPr>
        <w:t>woefully inadequate</w:t>
      </w:r>
      <w:r w:rsidRPr="001C787F">
        <w:rPr>
          <w:rStyle w:val="StyleUnderline"/>
        </w:rPr>
        <w:t xml:space="preserve"> and has indeed made it very difficult for newly arrived refugees to find suitable accommodation</w:t>
      </w:r>
      <w:r>
        <w:t xml:space="preserve"> and hit the ground running."</w:t>
      </w:r>
    </w:p>
    <w:p w14:paraId="50E5E82B" w14:textId="77777777" w:rsidR="003445AA" w:rsidRPr="00A8488A" w:rsidRDefault="003445AA" w:rsidP="003445AA"/>
    <w:p w14:paraId="1F088A79" w14:textId="77777777" w:rsidR="003445AA" w:rsidRDefault="003445AA" w:rsidP="003445AA">
      <w:pPr>
        <w:pStyle w:val="Heading4"/>
      </w:pPr>
      <w:r>
        <w:t xml:space="preserve">Trump’s tariffs will throw Canada’s economy off balance- Ruins US- Canadian economic interdependence  </w:t>
      </w:r>
    </w:p>
    <w:p w14:paraId="25B4F70F" w14:textId="77777777" w:rsidR="003445AA" w:rsidRPr="003C500A" w:rsidRDefault="003445AA" w:rsidP="003445AA">
      <w:r w:rsidRPr="000B3DB0">
        <w:rPr>
          <w:rStyle w:val="Style13ptBold"/>
        </w:rPr>
        <w:t>Borzykowski</w:t>
      </w:r>
      <w:r>
        <w:rPr>
          <w:rStyle w:val="Style13ptBold"/>
        </w:rPr>
        <w:t xml:space="preserve">, 18 </w:t>
      </w:r>
      <w:r w:rsidRPr="003C500A">
        <w:t>(Bryan, author for the New York Times, CNBC, CNNMoney, Canadian Business and the Globe and Mail, and writes about personal finance and wealth for BBC Capital, “Trump’s steel and aluminum tariffs could rattle Canada’s economy and NAFTA”, https://www.cnbc.com/2018/03/02/trumps-steel-aluminum-tariffs-may-rattle-canadas-economy-and-nafta.html)</w:t>
      </w:r>
    </w:p>
    <w:p w14:paraId="2A76CFA5" w14:textId="77777777" w:rsidR="003445AA" w:rsidRPr="00BD6B74" w:rsidRDefault="003445AA" w:rsidP="003445AA">
      <w:r w:rsidRPr="00B776BF">
        <w:rPr>
          <w:rStyle w:val="StyleUnderline"/>
          <w:highlight w:val="cyan"/>
        </w:rPr>
        <w:t>Imports on tariffs could hit the country</w:t>
      </w:r>
      <w:r w:rsidRPr="00B776BF">
        <w:rPr>
          <w:rStyle w:val="StyleUnderline"/>
        </w:rPr>
        <w:t xml:space="preserve"> particularly </w:t>
      </w:r>
      <w:r w:rsidRPr="00B776BF">
        <w:rPr>
          <w:rStyle w:val="StyleUnderline"/>
          <w:highlight w:val="cyan"/>
        </w:rPr>
        <w:t>hard</w:t>
      </w:r>
      <w:r w:rsidRPr="00BD6B74">
        <w:t>. Canada exports nearly 90 percent of its steel to the United States, while it accounts for 16 percent of all U.S. steel imports, the most out of any country. It also accounts for 41 percent of America's aluminum imports. Trump's main target in this, China, barely exports any steel to the United States, with America ranking 26th as a destination for Chinese steel imports, according to the International Trade Administration.</w:t>
      </w:r>
    </w:p>
    <w:p w14:paraId="2B08B493" w14:textId="77777777" w:rsidR="003445AA" w:rsidRPr="0014331E" w:rsidRDefault="003445AA" w:rsidP="003445AA">
      <w:pPr>
        <w:rPr>
          <w:rStyle w:val="StyleUnderline"/>
        </w:rPr>
      </w:pPr>
      <w:r w:rsidRPr="0014331E">
        <w:rPr>
          <w:sz w:val="15"/>
          <w:szCs w:val="15"/>
        </w:rPr>
        <w:t xml:space="preserve">While there aren't publicly listed steel and aluminum companies </w:t>
      </w:r>
      <w:r w:rsidRPr="00B776BF">
        <w:rPr>
          <w:highlight w:val="cyan"/>
        </w:rPr>
        <w:t>in Canada</w:t>
      </w:r>
      <w:r w:rsidRPr="0014331E">
        <w:rPr>
          <w:sz w:val="15"/>
          <w:szCs w:val="15"/>
        </w:rPr>
        <w:t xml:space="preserve"> of any significance anymore — they were all bought in the mid-2000s by larger international concerns when demand for commodities from China was soaring — </w:t>
      </w:r>
      <w:r w:rsidRPr="00B776BF">
        <w:rPr>
          <w:highlight w:val="cyan"/>
        </w:rPr>
        <w:t>putting a</w:t>
      </w:r>
      <w:r>
        <w:t xml:space="preserve"> 25 percent </w:t>
      </w:r>
      <w:r w:rsidRPr="00B776BF">
        <w:rPr>
          <w:highlight w:val="cyan"/>
        </w:rPr>
        <w:t>tariff on steel and</w:t>
      </w:r>
      <w:r>
        <w:t xml:space="preserve"> 10 percent tariff on </w:t>
      </w:r>
      <w:r w:rsidRPr="00B776BF">
        <w:rPr>
          <w:highlight w:val="cyan"/>
        </w:rPr>
        <w:t xml:space="preserve">aluminum </w:t>
      </w:r>
      <w:r w:rsidRPr="00D45314">
        <w:rPr>
          <w:rStyle w:val="StyleUnderline"/>
        </w:rPr>
        <w:t>should make goods in other sectors, such as auto, defense and aerospace, more expensive to produce and pricier to buy.</w:t>
      </w:r>
      <w:r>
        <w:t xml:space="preserve"> If that happens, then people and companies may spend less in other areas, </w:t>
      </w:r>
      <w:r w:rsidRPr="00D45314">
        <w:rPr>
          <w:rStyle w:val="StyleUnderline"/>
        </w:rPr>
        <w:t>which</w:t>
      </w:r>
      <w:r w:rsidRPr="007D04E1">
        <w:rPr>
          <w:rStyle w:val="StyleUnderline"/>
          <w:highlight w:val="cyan"/>
        </w:rPr>
        <w:t xml:space="preserve"> could then impact a number of sectors</w:t>
      </w:r>
      <w:r w:rsidRPr="0014331E">
        <w:rPr>
          <w:rStyle w:val="StyleUnderline"/>
        </w:rPr>
        <w:t>.</w:t>
      </w:r>
    </w:p>
    <w:p w14:paraId="080437C2" w14:textId="77777777" w:rsidR="003445AA" w:rsidRPr="00292D6B" w:rsidRDefault="003445AA" w:rsidP="003445AA">
      <w:pPr>
        <w:rPr>
          <w:rStyle w:val="StyleUnderline"/>
        </w:rPr>
      </w:pPr>
      <w:r>
        <w:t>"</w:t>
      </w:r>
      <w:r w:rsidRPr="00FB1B00">
        <w:rPr>
          <w:rStyle w:val="Emphasis"/>
          <w:rFonts w:eastAsiaTheme="majorEastAsia"/>
        </w:rPr>
        <w:t>Resources will be shifted toward these two sectors and away from everything else,"</w:t>
      </w:r>
      <w:r>
        <w:t xml:space="preserve"> said John Curtis, a senior fellow at the C.D. Howe Institute and the founding chief economist at what used to be Canada's Department of Foreign Affairs and International Trade. </w:t>
      </w:r>
      <w:r w:rsidRPr="00292D6B">
        <w:rPr>
          <w:rStyle w:val="StyleUnderline"/>
        </w:rPr>
        <w:t xml:space="preserve">"That means </w:t>
      </w:r>
      <w:r w:rsidRPr="00FB1B00">
        <w:rPr>
          <w:rStyle w:val="Emphasis"/>
          <w:rFonts w:eastAsiaTheme="majorEastAsia"/>
          <w:highlight w:val="cyan"/>
        </w:rPr>
        <w:t>people will have to pay more, so they'll buy less of everything else in the economy."</w:t>
      </w:r>
    </w:p>
    <w:p w14:paraId="24DBC47A" w14:textId="77777777" w:rsidR="003445AA" w:rsidRDefault="003445AA" w:rsidP="003445AA">
      <w:r w:rsidRPr="00131559">
        <w:rPr>
          <w:rStyle w:val="StyleUnderline"/>
        </w:rPr>
        <w:t xml:space="preserve">Where a steel tariff might have </w:t>
      </w:r>
      <w:r w:rsidRPr="008901FF">
        <w:rPr>
          <w:rStyle w:val="StyleUnderline"/>
          <w:highlight w:val="cyan"/>
        </w:rPr>
        <w:t xml:space="preserve">the </w:t>
      </w:r>
      <w:r w:rsidRPr="00772249">
        <w:rPr>
          <w:rStyle w:val="StyleUnderline"/>
        </w:rPr>
        <w:t>most</w:t>
      </w:r>
      <w:r w:rsidRPr="008901FF">
        <w:rPr>
          <w:rStyle w:val="StyleUnderline"/>
          <w:highlight w:val="cyan"/>
        </w:rPr>
        <w:t xml:space="preserve"> impact, though, is on</w:t>
      </w:r>
      <w:r>
        <w:t xml:space="preserve"> </w:t>
      </w:r>
      <w:r w:rsidRPr="008A5EE6">
        <w:rPr>
          <w:rStyle w:val="StyleUnderline"/>
        </w:rPr>
        <w:t xml:space="preserve">Canada and </w:t>
      </w:r>
      <w:r w:rsidRPr="008901FF">
        <w:rPr>
          <w:rStyle w:val="StyleUnderline"/>
          <w:highlight w:val="cyan"/>
        </w:rPr>
        <w:t>America's interconnected supply chain</w:t>
      </w:r>
      <w:r>
        <w:t>, of which many companies big and small are a part of, Curtis said. For instance, cars assembled in Canada have parts made in the United States and vice versa. Cars are often being shipped back and forth between the two countries until final assembly.</w:t>
      </w:r>
    </w:p>
    <w:p w14:paraId="1E0D3C3D" w14:textId="77777777" w:rsidR="003445AA" w:rsidRPr="003C29FC" w:rsidRDefault="003445AA" w:rsidP="003445AA">
      <w:pPr>
        <w:rPr>
          <w:sz w:val="15"/>
          <w:szCs w:val="15"/>
        </w:rPr>
      </w:pPr>
      <w:r w:rsidRPr="003C29FC">
        <w:rPr>
          <w:sz w:val="15"/>
          <w:szCs w:val="15"/>
        </w:rPr>
        <w:t>"Parts move back and forth until it might finally get made in Canada," said Patrick Leblond, a senior fellow the Ottawa's Centre For International Governance Innovation. "Then that car will get exported back to the U.S. Is there going to be tax every time that happens?"</w:t>
      </w:r>
    </w:p>
    <w:p w14:paraId="7CCCA14F" w14:textId="77777777" w:rsidR="003445AA" w:rsidRPr="003C29FC" w:rsidRDefault="003445AA" w:rsidP="003445AA">
      <w:pPr>
        <w:rPr>
          <w:sz w:val="15"/>
          <w:szCs w:val="15"/>
        </w:rPr>
      </w:pPr>
      <w:r w:rsidRPr="003C29FC">
        <w:rPr>
          <w:sz w:val="15"/>
          <w:szCs w:val="15"/>
        </w:rPr>
        <w:t>Steel and aluminum tariffs should be worrisome for companies and investors alike, but the big question that everyone has on their minds now is, what does this mean for NAFTA?</w:t>
      </w:r>
    </w:p>
    <w:p w14:paraId="515559E5" w14:textId="77777777" w:rsidR="003445AA" w:rsidRPr="003C29FC" w:rsidRDefault="003445AA" w:rsidP="003445AA">
      <w:pPr>
        <w:rPr>
          <w:sz w:val="15"/>
          <w:szCs w:val="15"/>
        </w:rPr>
      </w:pPr>
      <w:r w:rsidRPr="003C29FC">
        <w:rPr>
          <w:sz w:val="15"/>
          <w:szCs w:val="15"/>
        </w:rPr>
        <w:t>That question likely won't be answered anytime soon. In a tweet Monday morning, Trump called out Canada: "We have large trade deficits with Mexico and Canada. NAFTA, which is under renegotiation right now, has been a bad deal for U.S.A. Massive relocation of companies &amp; jobs. Tariffs on Steel and Aluminum will only come off if new &amp; fair NAFTA agreement is signed. Also, Canada must treat our farmers much better."</w:t>
      </w:r>
    </w:p>
    <w:p w14:paraId="52668C51" w14:textId="46B66106" w:rsidR="003445AA" w:rsidRDefault="003445AA" w:rsidP="003445AA">
      <w:r w:rsidRPr="00F56F54">
        <w:rPr>
          <w:rStyle w:val="StyleUnderline"/>
        </w:rPr>
        <w:t>Threatening to remove tariffs only if the administration gets what it thinks is a good deal from NAFTA surely won't go over well with Canada and Mexic</w:t>
      </w:r>
      <w:r w:rsidRPr="005E7FE4">
        <w:t>o. (And the United States has a trade surplus with Canada, not a deficit, according to the Office of the United States Trade Representative.)</w:t>
      </w:r>
    </w:p>
    <w:p w14:paraId="5DB50722" w14:textId="23579874" w:rsidR="00935DE5" w:rsidRDefault="00935DE5" w:rsidP="00935DE5">
      <w:pPr>
        <w:pStyle w:val="Heading2"/>
      </w:pPr>
      <w:r>
        <w:t>AT: Kritiks</w:t>
      </w:r>
    </w:p>
    <w:p w14:paraId="728066B7" w14:textId="07E21A96" w:rsidR="00935DE5" w:rsidRDefault="00935DE5" w:rsidP="00935DE5">
      <w:pPr>
        <w:pStyle w:val="Heading3"/>
      </w:pPr>
      <w:r>
        <w:t>Institutions Good for Refugees</w:t>
      </w:r>
    </w:p>
    <w:p w14:paraId="35C12359" w14:textId="77777777" w:rsidR="00935DE5" w:rsidRDefault="00935DE5" w:rsidP="00935DE5"/>
    <w:p w14:paraId="4D75EF6A" w14:textId="77777777" w:rsidR="00935DE5" w:rsidRDefault="00935DE5" w:rsidP="00935DE5">
      <w:pPr>
        <w:pStyle w:val="Heading4"/>
        <w:rPr>
          <w:rStyle w:val="Style13ptBold"/>
        </w:rPr>
      </w:pPr>
      <w:r>
        <w:rPr>
          <w:rStyle w:val="Style13ptBold"/>
          <w:b/>
        </w:rPr>
        <w:t xml:space="preserve">The functioning of institutions in the receiving society is key to integration of migrants </w:t>
      </w:r>
    </w:p>
    <w:p w14:paraId="406E866E" w14:textId="77777777" w:rsidR="00935DE5" w:rsidRDefault="00935DE5" w:rsidP="00935DE5">
      <w:r>
        <w:rPr>
          <w:rStyle w:val="Style13ptBold"/>
        </w:rPr>
        <w:t>Penninx 03</w:t>
      </w:r>
      <w:r>
        <w:t xml:space="preserve"> (Rinus Penninx, Professor of Ethnic Studies at the University of Amsterdam, "Integration: The Role of Communities, Institutions, and the State," 2003, Migration Policy Institute, https://www.migrationpolicy.org/article/integration-role-communities-institutions-and-state)</w:t>
      </w:r>
    </w:p>
    <w:p w14:paraId="6B280A64" w14:textId="77777777" w:rsidR="00935DE5" w:rsidRDefault="00935DE5" w:rsidP="00935DE5">
      <w:r>
        <w:t xml:space="preserve">The moment immigrants settle in a country, they have to acquire a place in that new society. This is true not only for physical needs such as housing, but also in the social and cultural sense. </w:t>
      </w:r>
      <w:r>
        <w:rPr>
          <w:rStyle w:val="StyleUnderline"/>
          <w:rFonts w:eastAsiaTheme="majorEastAsia"/>
          <w:highlight w:val="yellow"/>
        </w:rPr>
        <w:t>Integration is the process by which immigrants become accepted into society</w:t>
      </w:r>
      <w:r>
        <w:rPr>
          <w:rStyle w:val="StyleUnderline"/>
          <w:rFonts w:eastAsiaTheme="majorEastAsia"/>
        </w:rPr>
        <w:t>, both as individuals and as groups</w:t>
      </w:r>
      <w:r>
        <w:t xml:space="preserve">. This definition of integration is deliberately left open, because the particular requirements for acceptance by a receiving society vary greatly from country to country. </w:t>
      </w:r>
      <w:r>
        <w:rPr>
          <w:rStyle w:val="StyleUnderline"/>
          <w:rFonts w:eastAsiaTheme="majorEastAsia"/>
        </w:rPr>
        <w:t xml:space="preserve">The openness of this definition </w:t>
      </w:r>
      <w:r>
        <w:t xml:space="preserve">also </w:t>
      </w:r>
      <w:r>
        <w:rPr>
          <w:rStyle w:val="StyleUnderline"/>
          <w:rFonts w:eastAsiaTheme="majorEastAsia"/>
        </w:rPr>
        <w:t>reflects the fact that the responsibility for integration rests</w:t>
      </w:r>
      <w:r>
        <w:t xml:space="preserve"> not with one particular group, but rather </w:t>
      </w:r>
      <w:r>
        <w:rPr>
          <w:rStyle w:val="StyleUnderline"/>
          <w:rFonts w:eastAsiaTheme="majorEastAsia"/>
        </w:rPr>
        <w:t>with many actors—immigrants themselves, the host government, institutions, and communities</w:t>
      </w:r>
      <w:r>
        <w:t xml:space="preserve">, to name a few. </w:t>
      </w:r>
      <w:r>
        <w:rPr>
          <w:rStyle w:val="StyleUnderline"/>
          <w:rFonts w:eastAsiaTheme="majorEastAsia"/>
        </w:rPr>
        <w:t xml:space="preserve">There are </w:t>
      </w:r>
      <w:r>
        <w:rPr>
          <w:rStyle w:val="StyleUnderline"/>
          <w:rFonts w:eastAsiaTheme="majorEastAsia"/>
          <w:highlight w:val="yellow"/>
        </w:rPr>
        <w:t>two parties involved in integration processes</w:t>
      </w:r>
      <w:r>
        <w:rPr>
          <w:rStyle w:val="StyleUnderline"/>
          <w:rFonts w:eastAsiaTheme="majorEastAsia"/>
        </w:rPr>
        <w:t xml:space="preserve">: </w:t>
      </w:r>
      <w:r>
        <w:rPr>
          <w:rStyle w:val="StyleUnderline"/>
          <w:rFonts w:eastAsiaTheme="majorEastAsia"/>
          <w:highlight w:val="yellow"/>
        </w:rPr>
        <w:t>the immigrants</w:t>
      </w:r>
      <w:r>
        <w:rPr>
          <w:rStyle w:val="StyleUnderline"/>
          <w:rFonts w:eastAsiaTheme="majorEastAsia"/>
        </w:rPr>
        <w:t xml:space="preserve">, with their characteristics, efforts and adaptation, </w:t>
      </w:r>
      <w:r>
        <w:rPr>
          <w:rStyle w:val="StyleUnderline"/>
          <w:rFonts w:eastAsiaTheme="majorEastAsia"/>
          <w:highlight w:val="yellow"/>
        </w:rPr>
        <w:t>and the receiving society</w:t>
      </w:r>
      <w:r>
        <w:rPr>
          <w:rStyle w:val="StyleUnderline"/>
          <w:rFonts w:eastAsiaTheme="majorEastAsia"/>
        </w:rPr>
        <w:t>, with its interactions with these newcomers and their institutions.</w:t>
      </w:r>
      <w:r>
        <w:t xml:space="preserve"> It is the interaction between the two that determines the direction and the ultimate outcome of the integration process. </w:t>
      </w:r>
      <w:r>
        <w:rPr>
          <w:rStyle w:val="StyleUnderline"/>
          <w:rFonts w:eastAsiaTheme="majorEastAsia"/>
          <w:highlight w:val="yellow"/>
        </w:rPr>
        <w:t>These</w:t>
      </w:r>
      <w:r>
        <w:rPr>
          <w:rStyle w:val="StyleUnderline"/>
          <w:rFonts w:eastAsiaTheme="majorEastAsia"/>
        </w:rPr>
        <w:t xml:space="preserve"> two, however, </w:t>
      </w:r>
      <w:r>
        <w:rPr>
          <w:rStyle w:val="StyleUnderline"/>
          <w:rFonts w:eastAsiaTheme="majorEastAsia"/>
          <w:highlight w:val="yellow"/>
        </w:rPr>
        <w:t>are unequal partners.</w:t>
      </w:r>
      <w:r>
        <w:rPr>
          <w:rStyle w:val="StyleUnderline"/>
          <w:rFonts w:eastAsiaTheme="majorEastAsia"/>
        </w:rPr>
        <w:t xml:space="preserve"> </w:t>
      </w:r>
      <w:r>
        <w:rPr>
          <w:rStyle w:val="StyleUnderline"/>
          <w:rFonts w:eastAsiaTheme="majorEastAsia"/>
          <w:highlight w:val="yellow"/>
        </w:rPr>
        <w:t>The receiving society</w:t>
      </w:r>
      <w:r>
        <w:rPr>
          <w:rStyle w:val="StyleUnderline"/>
          <w:rFonts w:eastAsiaTheme="majorEastAsia"/>
        </w:rPr>
        <w:t xml:space="preserve">, in terms of its institutional structure and the way it reacts to newcomers, </w:t>
      </w:r>
      <w:r>
        <w:rPr>
          <w:rStyle w:val="StyleUnderline"/>
          <w:rFonts w:eastAsiaTheme="majorEastAsia"/>
          <w:highlight w:val="yellow"/>
        </w:rPr>
        <w:t>has much more say in the outcome of the process</w:t>
      </w:r>
      <w:r>
        <w:rPr>
          <w:rStyle w:val="StyleUnderline"/>
          <w:rFonts w:eastAsiaTheme="majorEastAsia"/>
        </w:rPr>
        <w:t>.</w:t>
      </w:r>
      <w:r>
        <w:t xml:space="preserve"> That process of integration of immigrants is thus not—as is often supposed—only taking place at the level of the individual immigrant, whose integration is then measured in terms of housing, employment, education, and social and cultural adaptation to the new society. It also takes place at the collective level of the immigrant group. </w:t>
      </w:r>
      <w:r>
        <w:rPr>
          <w:rStyle w:val="StyleUnderline"/>
          <w:rFonts w:eastAsiaTheme="majorEastAsia"/>
        </w:rPr>
        <w:t xml:space="preserve">Organizations of immigrants are the expression of mobilized resources and ambitions, and also at this level mechanisms of the integration process apply. </w:t>
      </w:r>
      <w:r>
        <w:t xml:space="preserve">In addition, there is </w:t>
      </w:r>
      <w:r>
        <w:rPr>
          <w:rStyle w:val="StyleUnderline"/>
          <w:rFonts w:eastAsiaTheme="majorEastAsia"/>
          <w:highlight w:val="yellow"/>
        </w:rPr>
        <w:t>the level of institutions</w:t>
      </w:r>
      <w:r>
        <w:t xml:space="preserve">, which </w:t>
      </w:r>
      <w:r>
        <w:rPr>
          <w:rStyle w:val="StyleUnderline"/>
          <w:rFonts w:eastAsiaTheme="majorEastAsia"/>
          <w:highlight w:val="yellow"/>
        </w:rPr>
        <w:t>come in two broad types. The first</w:t>
      </w:r>
      <w:r>
        <w:t xml:space="preserve"> are</w:t>
      </w:r>
      <w:r>
        <w:rPr>
          <w:rStyle w:val="StyleUnderline"/>
          <w:rFonts w:eastAsiaTheme="majorEastAsia"/>
        </w:rPr>
        <w:t xml:space="preserve"> </w:t>
      </w:r>
      <w:r>
        <w:rPr>
          <w:rStyle w:val="StyleUnderline"/>
          <w:rFonts w:eastAsiaTheme="majorEastAsia"/>
          <w:highlight w:val="yellow"/>
        </w:rPr>
        <w:t>g</w:t>
      </w:r>
      <w:r>
        <w:rPr>
          <w:rStyle w:val="StyleUnderline"/>
          <w:rFonts w:eastAsiaTheme="majorEastAsia"/>
        </w:rPr>
        <w:t>eneral public institutions of receiving societies or cities</w:t>
      </w:r>
      <w:r>
        <w:t>, such as the education system or institutional arrangements in the labor market.</w:t>
      </w:r>
      <w:r>
        <w:rPr>
          <w:rStyle w:val="StyleUnderline"/>
          <w:rFonts w:eastAsiaTheme="majorEastAsia"/>
        </w:rPr>
        <w:t xml:space="preserve"> </w:t>
      </w:r>
      <w:r>
        <w:rPr>
          <w:rStyle w:val="StyleUnderline"/>
          <w:rFonts w:eastAsiaTheme="majorEastAsia"/>
          <w:highlight w:val="yellow"/>
        </w:rPr>
        <w:t>Laws, regulations, and executive organizations</w:t>
      </w:r>
      <w:r>
        <w:t>, along with unwritten rules and practices,</w:t>
      </w:r>
      <w:r>
        <w:rPr>
          <w:rStyle w:val="StyleUnderline"/>
          <w:rFonts w:eastAsiaTheme="majorEastAsia"/>
        </w:rPr>
        <w:t xml:space="preserve"> are part of such institutions. </w:t>
      </w:r>
      <w:r>
        <w:rPr>
          <w:rStyle w:val="StyleUnderline"/>
          <w:rFonts w:eastAsiaTheme="majorEastAsia"/>
          <w:highlight w:val="yellow"/>
        </w:rPr>
        <w:t>These</w:t>
      </w:r>
      <w:r>
        <w:rPr>
          <w:rStyle w:val="StyleUnderline"/>
          <w:rFonts w:eastAsiaTheme="majorEastAsia"/>
        </w:rPr>
        <w:t xml:space="preserve">, </w:t>
      </w:r>
      <w:r>
        <w:t>however,</w:t>
      </w:r>
      <w:r>
        <w:rPr>
          <w:rStyle w:val="StyleUnderline"/>
          <w:rFonts w:eastAsiaTheme="majorEastAsia"/>
        </w:rPr>
        <w:t xml:space="preserve"> </w:t>
      </w:r>
      <w:r>
        <w:rPr>
          <w:rStyle w:val="StyleUnderline"/>
          <w:rFonts w:eastAsiaTheme="majorEastAsia"/>
          <w:highlight w:val="yellow"/>
        </w:rPr>
        <w:t>may hinder access or equal outcome</w:t>
      </w:r>
      <w:r>
        <w:rPr>
          <w:rStyle w:val="StyleUnderline"/>
          <w:rFonts w:eastAsiaTheme="majorEastAsia"/>
        </w:rPr>
        <w:t xml:space="preserve"> for newcomers, or even completely exclude them. </w:t>
      </w:r>
      <w:r>
        <w:rPr>
          <w:rStyle w:val="StyleUnderline"/>
          <w:rFonts w:eastAsiaTheme="majorEastAsia"/>
          <w:highlight w:val="yellow"/>
        </w:rPr>
        <w:t>The functioning of these</w:t>
      </w:r>
      <w:r>
        <w:rPr>
          <w:rStyle w:val="StyleUnderline"/>
          <w:rFonts w:eastAsiaTheme="majorEastAsia"/>
        </w:rPr>
        <w:t xml:space="preserve"> general public i</w:t>
      </w:r>
      <w:r>
        <w:rPr>
          <w:rStyle w:val="StyleUnderline"/>
          <w:rFonts w:eastAsiaTheme="majorEastAsia"/>
          <w:highlight w:val="yellow"/>
        </w:rPr>
        <w:t>nstitutions</w:t>
      </w:r>
      <w:r>
        <w:rPr>
          <w:rStyle w:val="StyleUnderline"/>
          <w:rFonts w:eastAsiaTheme="majorEastAsia"/>
        </w:rPr>
        <w:t xml:space="preserve"> (and the possible adjustment of them in view of growing diversity) </w:t>
      </w:r>
      <w:r>
        <w:rPr>
          <w:rStyle w:val="StyleUnderline"/>
          <w:rFonts w:eastAsiaTheme="majorEastAsia"/>
          <w:highlight w:val="yellow"/>
        </w:rPr>
        <w:t>is thus of paramount importance</w:t>
      </w:r>
      <w:r>
        <w:rPr>
          <w:rStyle w:val="StyleUnderline"/>
          <w:rFonts w:eastAsiaTheme="majorEastAsia"/>
        </w:rPr>
        <w:t>.</w:t>
      </w:r>
      <w:r>
        <w:t xml:space="preserve"> It is on this level that integration and exclusion are mirrored concepts. </w:t>
      </w:r>
      <w:r>
        <w:rPr>
          <w:rStyle w:val="StyleUnderline"/>
          <w:rFonts w:eastAsiaTheme="majorEastAsia"/>
          <w:highlight w:val="yellow"/>
        </w:rPr>
        <w:t>The second kind of institution belongs to specific types of immigrant groups</w:t>
      </w:r>
      <w:r>
        <w:rPr>
          <w:rStyle w:val="StyleUnderline"/>
          <w:rFonts w:eastAsiaTheme="majorEastAsia"/>
        </w:rPr>
        <w:t xml:space="preserve"> themselves, such as religious or cultural institutions.</w:t>
      </w:r>
      <w:r>
        <w:t xml:space="preserve"> These specific institutions and their possible integration can be viewed in the same way as immigrant organizations: they may become an accepted part of society on the same level as comparable institutions of native groups, or they may isolate themselves or remain unrecognized and excluded. The mechanisms working at the individual, group, and institutional levels are different, but the results on each of these levels are clearly interrelated. </w:t>
      </w:r>
      <w:r>
        <w:rPr>
          <w:rStyle w:val="StyleUnderline"/>
          <w:rFonts w:eastAsiaTheme="majorEastAsia"/>
          <w:highlight w:val="yellow"/>
        </w:rPr>
        <w:t>Institutional arrangements determine the opportunities</w:t>
      </w:r>
      <w:r>
        <w:rPr>
          <w:rStyle w:val="StyleUnderline"/>
          <w:rFonts w:eastAsiaTheme="majorEastAsia"/>
        </w:rPr>
        <w:t xml:space="preserve"> and </w:t>
      </w:r>
      <w:r>
        <w:rPr>
          <w:rStyle w:val="StyleUnderline"/>
          <w:rFonts w:eastAsiaTheme="majorEastAsia"/>
          <w:highlight w:val="yellow"/>
        </w:rPr>
        <w:t>scope for action of organizations. Institutions and organizations together create the structure of opportunities and/or limitations for individuals</w:t>
      </w:r>
      <w:r>
        <w:rPr>
          <w:rStyle w:val="StyleUnderline"/>
          <w:rFonts w:eastAsiaTheme="majorEastAsia"/>
        </w:rPr>
        <w:t>.</w:t>
      </w:r>
      <w:r>
        <w:t xml:space="preserve"> Conversely, individuals may mobilize and change the landscape of organizations, and ultimately even contribute to significant changes in institutional arrangements. Since the outcome of the integration process results from the interaction of two parties that takes place at different levels, the outcome cannot be expected to be uniform. On the one hand, studies that compare the integration process of different immigrant groups in the same institutional and policy context show that immigrant groups follow different patterns of integration. On the other hand, the integration process of immigrants of the same origin in different national contexts also leads to very diverse patterns.</w:t>
      </w:r>
    </w:p>
    <w:p w14:paraId="0822AFDB" w14:textId="7180A02F" w:rsidR="00935DE5" w:rsidRDefault="00935DE5" w:rsidP="00935DE5"/>
    <w:p w14:paraId="5B0303DF" w14:textId="77777777" w:rsidR="00935DE5" w:rsidRDefault="00935DE5" w:rsidP="00935DE5">
      <w:pPr>
        <w:pStyle w:val="Heading4"/>
        <w:rPr>
          <w:rStyle w:val="Style13ptBold"/>
        </w:rPr>
      </w:pPr>
      <w:r>
        <w:rPr>
          <w:rStyle w:val="Style13ptBold"/>
          <w:b/>
        </w:rPr>
        <w:t>We need comprehensive integration policies to be invoked in a nation-state context—this is critically important in current exclusive frameworks where migrants are viewed negatively</w:t>
      </w:r>
    </w:p>
    <w:p w14:paraId="1DB86E96" w14:textId="77777777" w:rsidR="00935DE5" w:rsidRDefault="00935DE5" w:rsidP="00935DE5">
      <w:r>
        <w:rPr>
          <w:rStyle w:val="Style13ptBold"/>
        </w:rPr>
        <w:t>Penninx 03</w:t>
      </w:r>
      <w:r>
        <w:t xml:space="preserve"> (Rinus Penninx, Professor of Ethnic Studies at the University of Amsterdam, "Integration: The Role of Communities, Institutions, and the State," 2003, Migration Policy Institute, https://www.migrationpolicy.org/article/integration-role-communities-institutions-and-state)</w:t>
      </w:r>
    </w:p>
    <w:p w14:paraId="47772B89" w14:textId="77777777" w:rsidR="00935DE5" w:rsidRPr="00B55AD5" w:rsidRDefault="00935DE5" w:rsidP="00935DE5">
      <w:r>
        <w:rPr>
          <w:rStyle w:val="StyleUnderline"/>
          <w:rFonts w:eastAsiaTheme="majorEastAsia"/>
          <w:highlight w:val="yellow"/>
        </w:rPr>
        <w:t>Integration processes</w:t>
      </w:r>
      <w:r>
        <w:rPr>
          <w:rStyle w:val="StyleUnderline"/>
          <w:rFonts w:eastAsiaTheme="majorEastAsia"/>
        </w:rPr>
        <w:t xml:space="preserve">, for both individuals and groups, </w:t>
      </w:r>
      <w:r>
        <w:rPr>
          <w:rStyle w:val="StyleUnderline"/>
          <w:rFonts w:eastAsiaTheme="majorEastAsia"/>
          <w:highlight w:val="yellow"/>
        </w:rPr>
        <w:t>are long-term by nature</w:t>
      </w:r>
      <w:r>
        <w:rPr>
          <w:rStyle w:val="StyleUnderline"/>
          <w:rFonts w:eastAsiaTheme="majorEastAsia"/>
        </w:rPr>
        <w:t>.</w:t>
      </w:r>
      <w:r>
        <w:t xml:space="preserve"> At the group level this means that the litmus test for integration, and for the success or failure of policies in this field, is the position of the second generation. However, political processes in democratic societies demand policies that bear fruit within much shorter terms, frequently measured in the brief span between elections. Unrealistic promises and demands derived from this "democratic impatience" often lead to a backlash against a policy's failings, real or perceived, in public or political circles. In view of the peril of this backlash, and </w:t>
      </w:r>
      <w:r>
        <w:rPr>
          <w:rStyle w:val="StyleUnderline"/>
          <w:rFonts w:eastAsiaTheme="majorEastAsia"/>
        </w:rPr>
        <w:t xml:space="preserve">because global developments are expected to lead to the growth of immigrant populations worldwide, </w:t>
      </w:r>
      <w:r>
        <w:rPr>
          <w:rStyle w:val="StyleUnderline"/>
          <w:rFonts w:eastAsiaTheme="majorEastAsia"/>
          <w:highlight w:val="yellow"/>
        </w:rPr>
        <w:t>there is a need for comprehensive integration policies.</w:t>
      </w:r>
      <w:r>
        <w:t xml:space="preserve"> </w:t>
      </w:r>
      <w:r>
        <w:rPr>
          <w:rStyle w:val="StyleUnderline"/>
          <w:rFonts w:eastAsiaTheme="majorEastAsia"/>
          <w:highlight w:val="yellow"/>
        </w:rPr>
        <w:t>While many schools of thought exist</w:t>
      </w:r>
      <w:r>
        <w:rPr>
          <w:rStyle w:val="StyleUnderline"/>
          <w:rFonts w:eastAsiaTheme="majorEastAsia"/>
        </w:rPr>
        <w:t xml:space="preserve">, </w:t>
      </w:r>
      <w:r>
        <w:t>and policies will vary from country to country,</w:t>
      </w:r>
      <w:r>
        <w:rPr>
          <w:rStyle w:val="StyleUnderline"/>
          <w:rFonts w:eastAsiaTheme="majorEastAsia"/>
        </w:rPr>
        <w:t xml:space="preserve"> </w:t>
      </w:r>
      <w:r>
        <w:rPr>
          <w:rStyle w:val="StyleUnderline"/>
          <w:rFonts w:eastAsiaTheme="majorEastAsia"/>
          <w:highlight w:val="yellow"/>
        </w:rPr>
        <w:t>some key elements that appear in successful integration policies are those that</w:t>
      </w:r>
      <w:r>
        <w:rPr>
          <w:rStyle w:val="StyleUnderline"/>
          <w:rFonts w:eastAsiaTheme="majorEastAsia"/>
        </w:rPr>
        <w:t xml:space="preserve">: </w:t>
      </w:r>
      <w:r>
        <w:rPr>
          <w:rStyle w:val="StyleUnderline"/>
          <w:rFonts w:eastAsiaTheme="majorEastAsia"/>
          <w:highlight w:val="yellow"/>
        </w:rPr>
        <w:t>Offer a vision for both immigrants and receiving societies.</w:t>
      </w:r>
      <w:r>
        <w:rPr>
          <w:rStyle w:val="StyleUnderline"/>
          <w:rFonts w:eastAsiaTheme="majorEastAsia"/>
        </w:rPr>
        <w:t xml:space="preserve"> </w:t>
      </w:r>
      <w:r>
        <w:rPr>
          <w:rStyle w:val="StyleUnderline"/>
          <w:rFonts w:eastAsiaTheme="majorEastAsia"/>
          <w:highlight w:val="yellow"/>
        </w:rPr>
        <w:t>Explicit policies offer a framework</w:t>
      </w:r>
      <w:r>
        <w:rPr>
          <w:rStyle w:val="StyleUnderline"/>
          <w:rFonts w:eastAsiaTheme="majorEastAsia"/>
        </w:rPr>
        <w:t xml:space="preserve"> </w:t>
      </w:r>
      <w:r>
        <w:t>for thinking about</w:t>
      </w:r>
      <w:r>
        <w:rPr>
          <w:rStyle w:val="StyleUnderline"/>
          <w:rFonts w:eastAsiaTheme="majorEastAsia"/>
        </w:rPr>
        <w:t xml:space="preserve"> common goals of guaranteeing viable and liveable communities, and </w:t>
      </w:r>
      <w:r>
        <w:t>can provide</w:t>
      </w:r>
      <w:r>
        <w:rPr>
          <w:rStyle w:val="StyleUnderline"/>
          <w:rFonts w:eastAsiaTheme="majorEastAsia"/>
        </w:rPr>
        <w:t xml:space="preserve"> guidelines and instruments for all parties concerned about how to contribute. </w:t>
      </w:r>
      <w:r>
        <w:rPr>
          <w:rStyle w:val="StyleUnderline"/>
          <w:rFonts w:eastAsiaTheme="majorEastAsia"/>
          <w:highlight w:val="yellow"/>
        </w:rPr>
        <w:t>Coordinate with immigration policie</w:t>
      </w:r>
      <w:r>
        <w:rPr>
          <w:highlight w:val="yellow"/>
        </w:rPr>
        <w:t>s</w:t>
      </w:r>
      <w:r>
        <w:t xml:space="preserve">. </w:t>
      </w:r>
      <w:r>
        <w:rPr>
          <w:rStyle w:val="StyleUnderline"/>
          <w:rFonts w:eastAsiaTheme="majorEastAsia"/>
          <w:highlight w:val="yellow"/>
        </w:rPr>
        <w:t>This</w:t>
      </w:r>
      <w:r>
        <w:rPr>
          <w:rStyle w:val="StyleUnderline"/>
          <w:rFonts w:eastAsiaTheme="majorEastAsia"/>
        </w:rPr>
        <w:t xml:space="preserve"> connection </w:t>
      </w:r>
      <w:r>
        <w:rPr>
          <w:rStyle w:val="StyleUnderline"/>
          <w:rFonts w:eastAsiaTheme="majorEastAsia"/>
          <w:highlight w:val="yellow"/>
        </w:rPr>
        <w:t>is critically important in</w:t>
      </w:r>
      <w:r>
        <w:rPr>
          <w:rStyle w:val="StyleUnderline"/>
          <w:rFonts w:eastAsiaTheme="majorEastAsia"/>
        </w:rPr>
        <w:t xml:space="preserve"> light of </w:t>
      </w:r>
      <w:r>
        <w:rPr>
          <w:rStyle w:val="StyleUnderline"/>
          <w:rFonts w:eastAsiaTheme="majorEastAsia"/>
          <w:highlight w:val="yellow"/>
        </w:rPr>
        <w:t xml:space="preserve">the tendency of </w:t>
      </w:r>
      <w:r>
        <w:rPr>
          <w:rStyle w:val="StyleUnderline"/>
          <w:rFonts w:eastAsiaTheme="majorEastAsia"/>
        </w:rPr>
        <w:t>many</w:t>
      </w:r>
      <w:r>
        <w:rPr>
          <w:rStyle w:val="StyleUnderline"/>
          <w:rFonts w:eastAsiaTheme="majorEastAsia"/>
          <w:highlight w:val="yellow"/>
        </w:rPr>
        <w:t xml:space="preserve"> governments to handle international migration within a framework based on traditional notions of nation-states.</w:t>
      </w:r>
      <w:r>
        <w:t xml:space="preserve"> </w:t>
      </w:r>
      <w:r>
        <w:rPr>
          <w:rStyle w:val="StyleUnderline"/>
          <w:rFonts w:eastAsiaTheme="majorEastAsia"/>
        </w:rPr>
        <w:t>Within this framework, the world is divided into separate political communities with distinct national citizens and territories</w:t>
      </w:r>
      <w:r>
        <w:t xml:space="preserve">. Migration across political borders is considered an anomaly. As a consequence, migration policies have been primarily defensive and control-centered instead of proactive. Similarly, integration policies for immigrants have been reactive, if not absent. These two reinforce each other, because the lack of a consistent and transparent immigration policy is an impediment to effective integration policies. In many cases, </w:t>
      </w:r>
      <w:r>
        <w:rPr>
          <w:rStyle w:val="StyleUnderline"/>
          <w:rFonts w:eastAsiaTheme="majorEastAsia"/>
          <w:highlight w:val="yellow"/>
        </w:rPr>
        <w:t>poor integration policy has contributed to negative perceptions of immigrants,</w:t>
      </w:r>
      <w:r>
        <w:rPr>
          <w:rStyle w:val="StyleUnderline"/>
          <w:rFonts w:eastAsiaTheme="majorEastAsia"/>
        </w:rPr>
        <w:t xml:space="preserve"> which in turn has led to the reinforcement of defensive immigration policies.</w:t>
      </w:r>
      <w:r>
        <w:t xml:space="preserve"> A key element of such a policy is transparency in the admission of immigrants, particularly with regard to what is expected from them and what they can expect. </w:t>
      </w:r>
      <w:r>
        <w:rPr>
          <w:rStyle w:val="StyleUnderline"/>
          <w:rFonts w:eastAsiaTheme="majorEastAsia"/>
          <w:highlight w:val="yellow"/>
        </w:rPr>
        <w:t>Any expectation that immigrants will receive long-term residence should be accompanied by efforts to provide them with an adequate legal position, tools to function successfully in society, and access to public facilities on an equal footing with nationals.</w:t>
      </w:r>
      <w:r>
        <w:t xml:space="preserve"> </w:t>
      </w:r>
      <w:r>
        <w:rPr>
          <w:rStyle w:val="StyleUnderline"/>
          <w:rFonts w:eastAsiaTheme="majorEastAsia"/>
          <w:highlight w:val="yellow"/>
        </w:rPr>
        <w:t>Long periods of uncertainty about future residence</w:t>
      </w:r>
      <w:r>
        <w:t xml:space="preserve"> (and in the case of asylum seekers, dependency on government largesse) </w:t>
      </w:r>
      <w:r>
        <w:rPr>
          <w:rStyle w:val="StyleUnderline"/>
          <w:rFonts w:eastAsiaTheme="majorEastAsia"/>
          <w:highlight w:val="yellow"/>
        </w:rPr>
        <w:t>should be avoided</w:t>
      </w:r>
      <w:r>
        <w:rPr>
          <w:rStyle w:val="StyleUnderline"/>
          <w:rFonts w:eastAsiaTheme="majorEastAsia"/>
        </w:rPr>
        <w:t>, both for their negative implications for the migrants concerned, and the negative image and endangered legitimacy of admissions policies</w:t>
      </w:r>
      <w:r>
        <w:t xml:space="preserve">. Promote integration policies that acknowledge diversity. At the individual level, an adult immigrant may adapt significantly in terms of his or her knowledge over the long-term integration process. However, feelings, preferences, and evaluations of good and evil are fairly persistent within a lifetime. As a consequence, </w:t>
      </w:r>
      <w:r>
        <w:rPr>
          <w:rStyle w:val="StyleUnderline"/>
          <w:rFonts w:eastAsiaTheme="majorEastAsia"/>
        </w:rPr>
        <w:t xml:space="preserve">much </w:t>
      </w:r>
      <w:r>
        <w:rPr>
          <w:rStyle w:val="StyleUnderline"/>
          <w:rFonts w:eastAsiaTheme="majorEastAsia"/>
          <w:highlight w:val="yellow"/>
        </w:rPr>
        <w:t>more attention should be given to the question of how to frame immigration and integration policies politically</w:t>
      </w:r>
      <w:r>
        <w:rPr>
          <w:rStyle w:val="StyleUnderline"/>
          <w:rFonts w:eastAsiaTheme="majorEastAsia"/>
        </w:rPr>
        <w:t xml:space="preserve"> in order to recognize and accept a diversity of attitudes. </w:t>
      </w:r>
      <w:r>
        <w:rPr>
          <w:rStyle w:val="StyleUnderline"/>
          <w:rFonts w:eastAsiaTheme="majorEastAsia"/>
          <w:highlight w:val="yellow"/>
        </w:rPr>
        <w:t>Provide for national realities</w:t>
      </w:r>
      <w:r>
        <w:rPr>
          <w:rStyle w:val="StyleUnderline"/>
          <w:rFonts w:eastAsiaTheme="majorEastAsia"/>
        </w:rPr>
        <w:t xml:space="preserve">. </w:t>
      </w:r>
      <w:r>
        <w:rPr>
          <w:rStyle w:val="StyleUnderline"/>
          <w:rFonts w:eastAsiaTheme="majorEastAsia"/>
          <w:highlight w:val="yellow"/>
        </w:rPr>
        <w:t>While a view beyond the nation-state is important,</w:t>
      </w:r>
      <w:r>
        <w:rPr>
          <w:rStyle w:val="StyleUnderline"/>
          <w:rFonts w:eastAsiaTheme="majorEastAsia"/>
        </w:rPr>
        <w:t xml:space="preserve"> </w:t>
      </w:r>
      <w:r>
        <w:rPr>
          <w:rStyle w:val="StyleUnderline"/>
          <w:rFonts w:eastAsiaTheme="majorEastAsia"/>
          <w:highlight w:val="yellow"/>
        </w:rPr>
        <w:t>it is</w:t>
      </w:r>
      <w:r>
        <w:rPr>
          <w:rStyle w:val="StyleUnderline"/>
          <w:rFonts w:eastAsiaTheme="majorEastAsia"/>
        </w:rPr>
        <w:t xml:space="preserve"> also </w:t>
      </w:r>
      <w:r>
        <w:rPr>
          <w:rStyle w:val="StyleUnderline"/>
          <w:rFonts w:eastAsiaTheme="majorEastAsia"/>
          <w:highlight w:val="yellow"/>
        </w:rPr>
        <w:t>obvious that integration policies are necessarily shaped by the national context</w:t>
      </w:r>
      <w:r>
        <w:rPr>
          <w:rStyle w:val="StyleUnderline"/>
          <w:rFonts w:eastAsiaTheme="majorEastAsia"/>
        </w:rPr>
        <w:t>.</w:t>
      </w:r>
      <w:r>
        <w:t xml:space="preserve"> In the socio-economic sphere, for example, integration mechanisms in societies with a strong liberal market orientation (and limited welfare and social facilities) differ from those in welfare states where a greater part of the national income is redistributed. In addition, in the cultural and religious domain, historical peculiarities of institutional arrangements create significant differences in the feasibility of policies. As a consequence, the scope, actors, and instruments of policy action differ. </w:t>
      </w:r>
      <w:r>
        <w:rPr>
          <w:rStyle w:val="StyleUnderline"/>
          <w:rFonts w:eastAsiaTheme="majorEastAsia"/>
          <w:highlight w:val="yellow"/>
        </w:rPr>
        <w:t>National policies</w:t>
      </w:r>
      <w:r>
        <w:t>, and by implication also regional integration policies, such as those for the European</w:t>
      </w:r>
    </w:p>
    <w:p w14:paraId="6E8E0FDA" w14:textId="77777777" w:rsidR="00935DE5" w:rsidRPr="00935DE5" w:rsidRDefault="00935DE5" w:rsidP="00935DE5"/>
    <w:p w14:paraId="5E40DD2F" w14:textId="343A96C2" w:rsidR="003445AA" w:rsidRDefault="003445AA" w:rsidP="00935DE5">
      <w:pPr>
        <w:pStyle w:val="Heading2"/>
      </w:pPr>
      <w:r>
        <w:t>AT: Topicality</w:t>
      </w:r>
    </w:p>
    <w:p w14:paraId="79723913" w14:textId="20F8ABF0" w:rsidR="003445AA" w:rsidRDefault="003445AA" w:rsidP="003445AA">
      <w:pPr>
        <w:pStyle w:val="Heading3"/>
      </w:pPr>
      <w:r>
        <w:t>AT: LPR/Permanent</w:t>
      </w:r>
    </w:p>
    <w:p w14:paraId="2E048869" w14:textId="77777777" w:rsidR="003445AA" w:rsidRPr="001B6A72" w:rsidRDefault="003445AA" w:rsidP="003445AA">
      <w:pPr>
        <w:pStyle w:val="Heading4"/>
      </w:pPr>
      <w:r w:rsidRPr="001B6A72">
        <w:t xml:space="preserve">We meet- </w:t>
      </w:r>
      <w:r>
        <w:t>Refugees have to apply for LPR after a year</w:t>
      </w:r>
    </w:p>
    <w:p w14:paraId="7EF1FD61" w14:textId="77777777" w:rsidR="003445AA" w:rsidRPr="00907432" w:rsidRDefault="003445AA" w:rsidP="003445AA">
      <w:r>
        <w:rPr>
          <w:rStyle w:val="Style13ptBold"/>
        </w:rPr>
        <w:t xml:space="preserve">USCIS </w:t>
      </w:r>
      <w:r w:rsidRPr="00907432">
        <w:t>(U.S Citizenship and Immigration Services, “I am a refugee or asylee- How do I become”</w:t>
      </w:r>
      <w:r>
        <w:t xml:space="preserve">, </w:t>
      </w:r>
      <w:r w:rsidRPr="00907432">
        <w:t>https://www.uscis.gov/sites/default/files/USCIS/Resources/D3en.pdf)</w:t>
      </w:r>
    </w:p>
    <w:p w14:paraId="24927F41" w14:textId="77777777" w:rsidR="003445AA" w:rsidRPr="00642BB2" w:rsidRDefault="003445AA" w:rsidP="003445AA">
      <w:pPr>
        <w:rPr>
          <w:rStyle w:val="StyleUnderline"/>
        </w:rPr>
      </w:pPr>
      <w:r w:rsidRPr="00E8079D">
        <w:rPr>
          <w:rStyle w:val="StyleUnderline"/>
        </w:rPr>
        <w:t>A refugee or asylee may apply for permanent resident status in the United States</w:t>
      </w:r>
      <w:r>
        <w:t xml:space="preserve"> 1 year after being admitted as a refugee or being granted asylum status. </w:t>
      </w:r>
      <w:r w:rsidRPr="000F5BFE">
        <w:rPr>
          <w:rStyle w:val="Emphasis"/>
          <w:rFonts w:eastAsiaTheme="majorEastAsia"/>
          <w:highlight w:val="cyan"/>
        </w:rPr>
        <w:t>If you are a refugee</w:t>
      </w:r>
      <w:r w:rsidRPr="00E8079D">
        <w:rPr>
          <w:rStyle w:val="Emphasis"/>
          <w:rFonts w:eastAsiaTheme="majorEastAsia"/>
        </w:rPr>
        <w:t xml:space="preserve">, </w:t>
      </w:r>
      <w:r w:rsidRPr="000F5BFE">
        <w:rPr>
          <w:rStyle w:val="Emphasis"/>
          <w:rFonts w:eastAsiaTheme="majorEastAsia"/>
          <w:highlight w:val="cyan"/>
        </w:rPr>
        <w:t>you are required</w:t>
      </w:r>
      <w:r w:rsidRPr="00E8079D">
        <w:rPr>
          <w:rStyle w:val="Emphasis"/>
          <w:rFonts w:eastAsiaTheme="majorEastAsia"/>
        </w:rPr>
        <w:t xml:space="preserve"> by law </w:t>
      </w:r>
      <w:r w:rsidRPr="000F5BFE">
        <w:rPr>
          <w:rStyle w:val="Emphasis"/>
          <w:rFonts w:eastAsiaTheme="majorEastAsia"/>
          <w:highlight w:val="cyan"/>
        </w:rPr>
        <w:t>to apply for permanent resident status 1 year after being admitted to the U</w:t>
      </w:r>
      <w:r w:rsidRPr="00E8079D">
        <w:rPr>
          <w:rStyle w:val="Emphasis"/>
          <w:rFonts w:eastAsiaTheme="majorEastAsia"/>
        </w:rPr>
        <w:t xml:space="preserve">nited </w:t>
      </w:r>
      <w:r w:rsidRPr="000F5BFE">
        <w:rPr>
          <w:rStyle w:val="Emphasis"/>
          <w:rFonts w:eastAsiaTheme="majorEastAsia"/>
          <w:highlight w:val="cyan"/>
        </w:rPr>
        <w:t>S</w:t>
      </w:r>
      <w:r w:rsidRPr="00E8079D">
        <w:rPr>
          <w:rStyle w:val="Emphasis"/>
          <w:rFonts w:eastAsiaTheme="majorEastAsia"/>
        </w:rPr>
        <w:t>tates</w:t>
      </w:r>
      <w:r w:rsidRPr="00642BB2">
        <w:rPr>
          <w:rStyle w:val="StyleUnderline"/>
        </w:rPr>
        <w:t xml:space="preserve"> in refugee status.</w:t>
      </w:r>
    </w:p>
    <w:p w14:paraId="2328B4C3" w14:textId="77777777" w:rsidR="003445AA" w:rsidRDefault="003445AA" w:rsidP="003445AA">
      <w:r>
        <w:t>If you are an asylee, you are not required to apply for permanent resident status after being granted asylum for 1 year. However, it may be in your best interest to do so.</w:t>
      </w:r>
    </w:p>
    <w:p w14:paraId="6BAB4FA4" w14:textId="065DE045" w:rsidR="003445AA" w:rsidRDefault="003445AA" w:rsidP="003445AA">
      <w:pPr>
        <w:pStyle w:val="Heading3"/>
      </w:pPr>
      <w:r>
        <w:t>Refugees = Immigrants</w:t>
      </w:r>
    </w:p>
    <w:p w14:paraId="261B2643" w14:textId="77777777" w:rsidR="003445AA" w:rsidRDefault="003445AA" w:rsidP="003445AA">
      <w:pPr>
        <w:pStyle w:val="Heading4"/>
      </w:pPr>
      <w:r>
        <w:t>We meet- Refugees are one of many groups of immigrants</w:t>
      </w:r>
    </w:p>
    <w:p w14:paraId="7A97B087" w14:textId="77777777" w:rsidR="003445AA" w:rsidRPr="00252C02" w:rsidRDefault="003445AA" w:rsidP="003445AA">
      <w:r>
        <w:rPr>
          <w:rStyle w:val="Style13ptBold"/>
        </w:rPr>
        <w:t xml:space="preserve">Cortes, 04 </w:t>
      </w:r>
      <w:r w:rsidRPr="00252C02">
        <w:t>(Kalena, Assistant professor at Texas A&amp;M University- George Bush School of Government and Public Service, and studies IZA Institute of Labor Economics, “Are Refugees Different from Economic Immigrants? Some Empirical Evidence on the Heterogeneity of Immigrant Groups in the United States”, http://users.nber.org/~cortesk/reveconstats2004.pdf)</w:t>
      </w:r>
    </w:p>
    <w:p w14:paraId="285C233B" w14:textId="77777777" w:rsidR="003445AA" w:rsidRDefault="003445AA" w:rsidP="003445AA">
      <w:r w:rsidRPr="00C20B63">
        <w:t xml:space="preserve">PEOPLE choose to immigrate to the United States for a variety of reasons and under different circumstances, and consequently, </w:t>
      </w:r>
      <w:r w:rsidRPr="00127D3A">
        <w:rPr>
          <w:highlight w:val="cyan"/>
        </w:rPr>
        <w:t xml:space="preserve">immigrants cannot be treated as a homog- enous group </w:t>
      </w:r>
      <w:r w:rsidRPr="00BB5308">
        <w:t>of individuals.</w:t>
      </w:r>
      <w:r w:rsidRPr="00C20B63">
        <w:t xml:space="preserve"> </w:t>
      </w:r>
      <w:r w:rsidRPr="00127D3A">
        <w:rPr>
          <w:rStyle w:val="Emphasis"/>
          <w:rFonts w:eastAsiaTheme="majorEastAsia"/>
          <w:highlight w:val="cyan"/>
        </w:rPr>
        <w:t xml:space="preserve">Immigrants can be separated </w:t>
      </w:r>
      <w:r w:rsidRPr="00536D47">
        <w:rPr>
          <w:rStyle w:val="Emphasis"/>
          <w:rFonts w:eastAsiaTheme="majorEastAsia"/>
          <w:highlight w:val="cyan"/>
        </w:rPr>
        <w:t xml:space="preserve">into at least two </w:t>
      </w:r>
      <w:r w:rsidRPr="00127D3A">
        <w:rPr>
          <w:rStyle w:val="Emphasis"/>
          <w:rFonts w:eastAsiaTheme="majorEastAsia"/>
          <w:highlight w:val="cyan"/>
        </w:rPr>
        <w:t>distinct groups</w:t>
      </w:r>
      <w:r w:rsidRPr="00C20B63">
        <w:t xml:space="preserve">: </w:t>
      </w:r>
      <w:r w:rsidRPr="00617B14">
        <w:rPr>
          <w:rStyle w:val="StyleUnderline"/>
          <w:highlight w:val="cyan"/>
        </w:rPr>
        <w:t>refugee immigrants</w:t>
      </w:r>
      <w:r w:rsidRPr="00617B14">
        <w:rPr>
          <w:rStyle w:val="StyleUnderline"/>
        </w:rPr>
        <w:t xml:space="preserve">, indi- viduals  fleeing persecution in their home country, </w:t>
      </w:r>
      <w:r w:rsidRPr="00617B14">
        <w:rPr>
          <w:rStyle w:val="StyleUnderline"/>
          <w:highlight w:val="cyan"/>
        </w:rPr>
        <w:t>and economic immigrants</w:t>
      </w:r>
      <w:r w:rsidRPr="00617B14">
        <w:rPr>
          <w:rStyle w:val="StyleUnderline"/>
        </w:rPr>
        <w:t>, individuals searching for better jobs and economic security</w:t>
      </w:r>
      <w:r w:rsidRPr="00C20B63">
        <w:t xml:space="preserve">. One important characteristic that distin- guishes these two immigrant groups is their ability to return to their native country. </w:t>
      </w:r>
      <w:r w:rsidRPr="00127D3A">
        <w:rPr>
          <w:rStyle w:val="StyleUnderline"/>
        </w:rPr>
        <w:t>Refugee immigrants are unable or unwilling to return home for fear or threat of persecution, and thus must make a life in the country that gives them refuge</w:t>
      </w:r>
      <w:r w:rsidRPr="00C20B63">
        <w:t xml:space="preserve">. Economic immigrants, on the other hand, are free from this constraint and can return home whenever they so desire. In fact, for many economic immigrants the purpose of their stay is simply to earn money and then return home to buy land, build a house, support immediate and extended family members, and retire in their motherland. </w:t>
      </w:r>
      <w:r w:rsidRPr="00127D3A">
        <w:rPr>
          <w:rStyle w:val="StyleUnderline"/>
        </w:rPr>
        <w:t>A second observable difference between these two immigrant groups is that refugee immigrants are likely to have fewer social contacts with their home country through return visits.</w:t>
      </w:r>
      <w:r w:rsidRPr="00C20B63">
        <w:t xml:space="preserve"> In contrast, economic immigrants are able to make trips to see family members, relatives, and friends they left behind.</w:t>
      </w:r>
    </w:p>
    <w:p w14:paraId="1CA21164" w14:textId="77777777" w:rsidR="00935DE5" w:rsidRDefault="00935DE5" w:rsidP="00935DE5">
      <w:pPr>
        <w:pStyle w:val="Heading4"/>
      </w:pPr>
      <w:r>
        <w:t>Refugees are considered Immigrants</w:t>
      </w:r>
    </w:p>
    <w:p w14:paraId="1081ED5E" w14:textId="77777777" w:rsidR="00935DE5" w:rsidRDefault="00935DE5" w:rsidP="00935DE5">
      <w:r w:rsidRPr="00AD06F7">
        <w:rPr>
          <w:rStyle w:val="Style13ptBold"/>
        </w:rPr>
        <w:t xml:space="preserve">INA </w:t>
      </w:r>
      <w:r>
        <w:rPr>
          <w:rStyle w:val="Style13ptBold"/>
        </w:rPr>
        <w:t>65</w:t>
      </w:r>
      <w:r>
        <w:t xml:space="preserve">, (The Immigration and Nationality Act, 6-30-1968, </w:t>
      </w:r>
      <w:hyperlink r:id="rId45" w:history="1">
        <w:r w:rsidRPr="00350A2B">
          <w:rPr>
            <w:rStyle w:val="Hyperlink"/>
            <w:rFonts w:eastAsiaTheme="majorEastAsia"/>
          </w:rPr>
          <w:t>https://www.uscis.gov/ilink/docView/SLB/HTML/SLB/0-0-0-1/0-0-0-29/0-0-0-101.html</w:t>
        </w:r>
      </w:hyperlink>
      <w:r>
        <w:t>)</w:t>
      </w:r>
    </w:p>
    <w:p w14:paraId="637BDFED" w14:textId="77777777" w:rsidR="00935DE5" w:rsidRPr="00A92ABC" w:rsidRDefault="00935DE5" w:rsidP="00935DE5">
      <w:pPr>
        <w:rPr>
          <w:rStyle w:val="StyleUnderline"/>
          <w:rFonts w:eastAsiaTheme="majorEastAsia"/>
        </w:rPr>
      </w:pPr>
      <w:r w:rsidRPr="00A92ABC">
        <w:rPr>
          <w:rStyle w:val="StyleUnderline"/>
          <w:rFonts w:eastAsiaTheme="majorEastAsia"/>
          <w:highlight w:val="yellow"/>
        </w:rPr>
        <w:t>The term "immigrant" means every alien except an alien who is within one of the following classes of nonimmigrant aliens</w:t>
      </w:r>
    </w:p>
    <w:p w14:paraId="2046FC11" w14:textId="2F3F3D5F" w:rsidR="003445AA" w:rsidRDefault="003445AA" w:rsidP="003445AA"/>
    <w:p w14:paraId="404D8643" w14:textId="77777777" w:rsidR="00935DE5" w:rsidRDefault="00935DE5" w:rsidP="00935DE5">
      <w:pPr>
        <w:pStyle w:val="Heading4"/>
      </w:pPr>
      <w:r>
        <w:t>Refugees are immigrants who are seeking a new location due to fear within their current country</w:t>
      </w:r>
    </w:p>
    <w:p w14:paraId="79248F41" w14:textId="77777777" w:rsidR="00935DE5" w:rsidRDefault="00935DE5" w:rsidP="00935DE5">
      <w:r w:rsidRPr="0067022C">
        <w:rPr>
          <w:rStyle w:val="Style13ptBold"/>
        </w:rPr>
        <w:t>Refugee Council ‘10</w:t>
      </w:r>
      <w:r>
        <w:t xml:space="preserve"> (We work with refugees and people seeking asylum in the UK.  We offer practical support and advice throughout their journey in the UK.  We have been helping refugees for more than 60 years and have a thorough understanding of the difficulties facing people arriving in the UK, having fled war, rape, torture and with unimaginable stories to tell, March 10, 2010, </w:t>
      </w:r>
      <w:hyperlink r:id="rId46" w:history="1">
        <w:r w:rsidRPr="00350A2B">
          <w:rPr>
            <w:rStyle w:val="Hyperlink"/>
            <w:rFonts w:eastAsiaTheme="majorEastAsia"/>
          </w:rPr>
          <w:t>https://www.refugeecouncil.org.uk/latest/blogs/1276_refugees_are_immigrants_seeking_some_place_to_live</w:t>
        </w:r>
      </w:hyperlink>
      <w:r>
        <w:t>.)</w:t>
      </w:r>
    </w:p>
    <w:p w14:paraId="0A98A56E" w14:textId="77777777" w:rsidR="00935DE5" w:rsidRDefault="00935DE5" w:rsidP="00935DE5">
      <w:pPr>
        <w:rPr>
          <w:rStyle w:val="StyleUnderline"/>
          <w:rFonts w:eastAsiaTheme="majorEastAsia"/>
          <w:highlight w:val="yellow"/>
        </w:rPr>
      </w:pPr>
      <w:r w:rsidRPr="0067022C">
        <w:rPr>
          <w:rStyle w:val="StyleUnderline"/>
          <w:rFonts w:eastAsiaTheme="majorEastAsia"/>
          <w:highlight w:val="yellow"/>
        </w:rPr>
        <w:t>Refugees are immigrants seeking some place to live in a foreign country because their own has become unstable for them. This is what I would say is the the definition of a refugee.</w:t>
      </w:r>
    </w:p>
    <w:p w14:paraId="282220B5" w14:textId="77777777" w:rsidR="00935DE5" w:rsidRDefault="00935DE5" w:rsidP="003445AA"/>
    <w:p w14:paraId="1FD4D360" w14:textId="77777777" w:rsidR="00935DE5" w:rsidRDefault="00935DE5" w:rsidP="00935DE5">
      <w:pPr>
        <w:pStyle w:val="Heading4"/>
      </w:pPr>
      <w:r>
        <w:t>Migrants and Refugees are the same type of person</w:t>
      </w:r>
    </w:p>
    <w:p w14:paraId="42BDDA46" w14:textId="77777777" w:rsidR="00935DE5" w:rsidRDefault="00935DE5" w:rsidP="00935DE5">
      <w:r>
        <w:t xml:space="preserve">Jørgen </w:t>
      </w:r>
      <w:r w:rsidRPr="00AD06F7">
        <w:rPr>
          <w:rStyle w:val="Style13ptBold"/>
        </w:rPr>
        <w:t>Carling 15</w:t>
      </w:r>
      <w:r>
        <w:t>. (Research Professor at the Peace Research Institute Oslo (PRIO), 9-3-2015, “Refugees are also Migrants. All Migrants Matter,” University of Oxford, Faculty of Law, https://www.law.ox.ac.uk/research-subject-groups/centre-criminology/centreborder-criminologies/blog/2015/09/refugees-are-also)</w:t>
      </w:r>
    </w:p>
    <w:p w14:paraId="086B8573" w14:textId="77777777" w:rsidR="00935DE5" w:rsidRPr="00A843A5" w:rsidRDefault="00935DE5" w:rsidP="00935DE5">
      <w:pPr>
        <w:rPr>
          <w:rStyle w:val="StyleUnderline"/>
          <w:rFonts w:eastAsiaTheme="majorEastAsia"/>
        </w:rPr>
      </w:pPr>
      <w:r w:rsidRPr="00A843A5">
        <w:rPr>
          <w:rStyle w:val="StyleUnderline"/>
          <w:rFonts w:eastAsiaTheme="majorEastAsia"/>
          <w:highlight w:val="yellow"/>
        </w:rPr>
        <w:t>The ‘two kinds of people’ rhetoric is troubling</w:t>
      </w:r>
      <w:r w:rsidRPr="00A843A5">
        <w:rPr>
          <w:rStyle w:val="StyleUnderline"/>
          <w:rFonts w:eastAsiaTheme="majorEastAsia"/>
        </w:rPr>
        <w:t xml:space="preserve"> on many levels. First of all, </w:t>
      </w:r>
      <w:r w:rsidRPr="00A843A5">
        <w:rPr>
          <w:rStyle w:val="StyleUnderline"/>
          <w:rFonts w:eastAsiaTheme="majorEastAsia"/>
          <w:highlight w:val="yellow"/>
        </w:rPr>
        <w:t>it undermines the humanitarian principles that</w:t>
      </w:r>
      <w:r w:rsidRPr="00A843A5">
        <w:rPr>
          <w:rStyle w:val="StyleUnderline"/>
          <w:rFonts w:eastAsiaTheme="majorEastAsia"/>
        </w:rPr>
        <w:t xml:space="preserve"> should </w:t>
      </w:r>
      <w:r w:rsidRPr="00A843A5">
        <w:rPr>
          <w:rStyle w:val="StyleUnderline"/>
          <w:rFonts w:eastAsiaTheme="majorEastAsia"/>
          <w:highlight w:val="yellow"/>
        </w:rPr>
        <w:t>guide our response to emergencies</w:t>
      </w:r>
      <w:r w:rsidRPr="00A843A5">
        <w:rPr>
          <w:rStyle w:val="StyleUnderline"/>
          <w:rFonts w:eastAsiaTheme="majorEastAsia"/>
        </w:rPr>
        <w:t>. When people drown at sea or suffocate in lorries, our first question should not be ‘so, which kind were they, refugees or migrants?’ Narratives about ‘two kinds of people,’ are, paradoxically, a central ingredient in many of the conflicts that thousands are forced to flee.</w:t>
      </w:r>
    </w:p>
    <w:p w14:paraId="1FEB5456" w14:textId="77777777" w:rsidR="00935DE5" w:rsidRDefault="00935DE5" w:rsidP="00935DE5">
      <w:r>
        <w:t xml:space="preserve">The UNHCR has no monopoly on defining ‘migrants.’ </w:t>
      </w:r>
      <w:r w:rsidRPr="00A843A5">
        <w:rPr>
          <w:rStyle w:val="StyleUnderline"/>
          <w:rFonts w:eastAsiaTheme="majorEastAsia"/>
        </w:rPr>
        <w:t xml:space="preserve">In fact, </w:t>
      </w:r>
      <w:r w:rsidRPr="00A843A5">
        <w:rPr>
          <w:rStyle w:val="StyleUnderline"/>
          <w:rFonts w:eastAsiaTheme="majorEastAsia"/>
          <w:highlight w:val="yellow"/>
        </w:rPr>
        <w:t>there is no universally accepted definition, and disparate descriptions abound</w:t>
      </w:r>
      <w:r w:rsidRPr="00A843A5">
        <w:rPr>
          <w:rStyle w:val="StyleUnderline"/>
          <w:rFonts w:eastAsiaTheme="majorEastAsia"/>
        </w:rPr>
        <w:t>.</w:t>
      </w:r>
      <w:r>
        <w:t xml:space="preserve"> The UNHCR’s approach reflects the agency’s own perspective: migrants, in their view, are the residual after refugees have been identified.</w:t>
      </w:r>
    </w:p>
    <w:p w14:paraId="7943244F" w14:textId="77777777" w:rsidR="00935DE5" w:rsidRPr="003445AA" w:rsidRDefault="00935DE5" w:rsidP="003445AA"/>
    <w:p w14:paraId="4939B19C" w14:textId="77777777" w:rsidR="00363B4C" w:rsidRDefault="00363B4C"/>
    <w:sectPr w:rsidR="00363B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Roboto">
    <w:altName w:val="Arial"/>
    <w:panose1 w:val="020B0604020202020204"/>
    <w:charset w:val="00"/>
    <w:family w:val="auto"/>
    <w:pitch w:val="variable"/>
    <w:sig w:usb0="E00002FF" w:usb1="5000205B" w:usb2="00000020" w:usb3="00000000" w:csb0="0000019F" w:csb1="00000000"/>
  </w:font>
  <w:font w:name="Times">
    <w:panose1 w:val="0200050000000000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71E10496"/>
    <w:multiLevelType w:val="hybridMultilevel"/>
    <w:tmpl w:val="2BC0AFA8"/>
    <w:lvl w:ilvl="0" w:tplc="2A5427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66"/>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FBF"/>
    <w:rsid w:val="00092842"/>
    <w:rsid w:val="000B4204"/>
    <w:rsid w:val="000C18D3"/>
    <w:rsid w:val="000C534B"/>
    <w:rsid w:val="000F04E0"/>
    <w:rsid w:val="001A6B85"/>
    <w:rsid w:val="001F28D8"/>
    <w:rsid w:val="00211FB4"/>
    <w:rsid w:val="00243042"/>
    <w:rsid w:val="00261711"/>
    <w:rsid w:val="0026359E"/>
    <w:rsid w:val="00277E54"/>
    <w:rsid w:val="002B78A1"/>
    <w:rsid w:val="00303D44"/>
    <w:rsid w:val="003269DC"/>
    <w:rsid w:val="003445AA"/>
    <w:rsid w:val="00363B4C"/>
    <w:rsid w:val="003A4262"/>
    <w:rsid w:val="003C6D67"/>
    <w:rsid w:val="00485A2E"/>
    <w:rsid w:val="004C07BE"/>
    <w:rsid w:val="004D51FA"/>
    <w:rsid w:val="005601EF"/>
    <w:rsid w:val="005926AC"/>
    <w:rsid w:val="00637217"/>
    <w:rsid w:val="00662FA1"/>
    <w:rsid w:val="0067731D"/>
    <w:rsid w:val="0068779E"/>
    <w:rsid w:val="006B534A"/>
    <w:rsid w:val="0071597E"/>
    <w:rsid w:val="0077209B"/>
    <w:rsid w:val="0078085C"/>
    <w:rsid w:val="00862ADF"/>
    <w:rsid w:val="008C4EEF"/>
    <w:rsid w:val="008E3EEB"/>
    <w:rsid w:val="008F4FAD"/>
    <w:rsid w:val="00935DE5"/>
    <w:rsid w:val="009C769A"/>
    <w:rsid w:val="009D24A0"/>
    <w:rsid w:val="009D6515"/>
    <w:rsid w:val="009E285E"/>
    <w:rsid w:val="009F71AA"/>
    <w:rsid w:val="00A06657"/>
    <w:rsid w:val="00A230E9"/>
    <w:rsid w:val="00A57811"/>
    <w:rsid w:val="00A63F12"/>
    <w:rsid w:val="00B07590"/>
    <w:rsid w:val="00B10C0D"/>
    <w:rsid w:val="00B30777"/>
    <w:rsid w:val="00B435E0"/>
    <w:rsid w:val="00BB01CD"/>
    <w:rsid w:val="00BC2317"/>
    <w:rsid w:val="00BD0B76"/>
    <w:rsid w:val="00BE7EED"/>
    <w:rsid w:val="00C025CC"/>
    <w:rsid w:val="00C06A88"/>
    <w:rsid w:val="00C23098"/>
    <w:rsid w:val="00C33815"/>
    <w:rsid w:val="00C95C75"/>
    <w:rsid w:val="00CD347F"/>
    <w:rsid w:val="00CF1093"/>
    <w:rsid w:val="00CF3FBF"/>
    <w:rsid w:val="00D072E1"/>
    <w:rsid w:val="00D1262B"/>
    <w:rsid w:val="00D82369"/>
    <w:rsid w:val="00F752C8"/>
    <w:rsid w:val="00F93CC9"/>
    <w:rsid w:val="00FB5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EC5B15"/>
  <w14:defaultImageDpi w14:val="32767"/>
  <w15:chartTrackingRefBased/>
  <w15:docId w15:val="{9B591849-A9AC-2C46-9B58-5ABA92826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D072E1"/>
    <w:rPr>
      <w:rFonts w:ascii="Times New Roman" w:eastAsia="Times New Roman" w:hAnsi="Times New Roman" w:cs="Times New Roman"/>
    </w:rPr>
  </w:style>
  <w:style w:type="paragraph" w:styleId="Heading1">
    <w:name w:val="heading 1"/>
    <w:aliases w:val="Pocket"/>
    <w:basedOn w:val="Normal"/>
    <w:next w:val="Normal"/>
    <w:link w:val="Heading1Char"/>
    <w:uiPriority w:val="9"/>
    <w:qFormat/>
    <w:rsid w:val="005601EF"/>
    <w:pPr>
      <w:keepNext/>
      <w:keepLines/>
      <w:pageBreakBefore/>
      <w:pBdr>
        <w:top w:val="single" w:sz="24" w:space="1" w:color="auto"/>
        <w:left w:val="single" w:sz="24" w:space="4" w:color="auto"/>
        <w:bottom w:val="single" w:sz="24" w:space="1" w:color="auto"/>
        <w:right w:val="single" w:sz="24" w:space="4" w:color="auto"/>
      </w:pBdr>
      <w:spacing w:before="240" w:line="259" w:lineRule="auto"/>
      <w:jc w:val="center"/>
      <w:outlineLvl w:val="0"/>
    </w:pPr>
    <w:rPr>
      <w:rFonts w:ascii="Calibri" w:eastAsiaTheme="majorEastAsia" w:hAnsi="Calibri" w:cstheme="majorBidi"/>
      <w:b/>
      <w:bCs/>
      <w:sz w:val="52"/>
      <w:szCs w:val="32"/>
    </w:rPr>
  </w:style>
  <w:style w:type="paragraph" w:styleId="Heading2">
    <w:name w:val="heading 2"/>
    <w:aliases w:val="Hat"/>
    <w:basedOn w:val="Normal"/>
    <w:next w:val="Normal"/>
    <w:link w:val="Heading2Char"/>
    <w:uiPriority w:val="9"/>
    <w:unhideWhenUsed/>
    <w:qFormat/>
    <w:rsid w:val="005601EF"/>
    <w:pPr>
      <w:keepNext/>
      <w:keepLines/>
      <w:pageBreakBefore/>
      <w:spacing w:before="40" w:line="259" w:lineRule="auto"/>
      <w:jc w:val="center"/>
      <w:outlineLvl w:val="1"/>
    </w:pPr>
    <w:rPr>
      <w:rFonts w:ascii="Calibri" w:eastAsiaTheme="majorEastAsia" w:hAnsi="Calibri" w:cstheme="majorBidi"/>
      <w:b/>
      <w:bCs/>
      <w:sz w:val="44"/>
      <w:szCs w:val="44"/>
      <w:u w:val="double"/>
    </w:rPr>
  </w:style>
  <w:style w:type="paragraph" w:styleId="Heading3">
    <w:name w:val="heading 3"/>
    <w:aliases w:val="Block"/>
    <w:basedOn w:val="Normal"/>
    <w:next w:val="Normal"/>
    <w:link w:val="Heading3Char"/>
    <w:uiPriority w:val="9"/>
    <w:unhideWhenUsed/>
    <w:qFormat/>
    <w:rsid w:val="005601EF"/>
    <w:pPr>
      <w:keepNext/>
      <w:keepLines/>
      <w:pageBreakBefore/>
      <w:spacing w:before="40" w:line="259" w:lineRule="auto"/>
      <w:jc w:val="center"/>
      <w:outlineLvl w:val="2"/>
    </w:pPr>
    <w:rPr>
      <w:rFonts w:ascii="Calibri" w:eastAsiaTheme="majorEastAsia" w:hAnsi="Calibri" w:cstheme="majorBidi"/>
      <w:b/>
      <w:bCs/>
      <w:sz w:val="32"/>
      <w:szCs w:val="32"/>
      <w:u w:val="single"/>
    </w:rPr>
  </w:style>
  <w:style w:type="paragraph" w:styleId="Heading4">
    <w:name w:val="heading 4"/>
    <w:aliases w:val="Tag"/>
    <w:basedOn w:val="Normal"/>
    <w:next w:val="Normal"/>
    <w:link w:val="Heading4Char"/>
    <w:uiPriority w:val="9"/>
    <w:unhideWhenUsed/>
    <w:qFormat/>
    <w:rsid w:val="005601EF"/>
    <w:pPr>
      <w:keepNext/>
      <w:keepLines/>
      <w:spacing w:before="40" w:line="259" w:lineRule="auto"/>
      <w:outlineLvl w:val="3"/>
    </w:pPr>
    <w:rPr>
      <w:rFonts w:ascii="Calibri" w:eastAsiaTheme="majorEastAsia" w:hAnsi="Calibri" w:cstheme="majorBidi"/>
      <w:b/>
      <w:bCs/>
      <w:sz w:val="26"/>
      <w:szCs w:val="26"/>
    </w:rPr>
  </w:style>
  <w:style w:type="character" w:default="1" w:styleId="DefaultParagraphFont">
    <w:name w:val="Default Paragraph Font"/>
    <w:uiPriority w:val="1"/>
    <w:semiHidden/>
    <w:unhideWhenUsed/>
    <w:rsid w:val="005601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01EF"/>
  </w:style>
  <w:style w:type="character" w:customStyle="1" w:styleId="Heading3Char">
    <w:name w:val="Heading 3 Char"/>
    <w:aliases w:val="Block Char"/>
    <w:basedOn w:val="DefaultParagraphFont"/>
    <w:link w:val="Heading3"/>
    <w:uiPriority w:val="9"/>
    <w:rsid w:val="005601EF"/>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3"/>
    <w:rsid w:val="005601EF"/>
    <w:rPr>
      <w:rFonts w:ascii="Calibri" w:eastAsiaTheme="majorEastAsia" w:hAnsi="Calibri" w:cstheme="majorBidi"/>
      <w:b/>
      <w:bCs/>
      <w:sz w:val="26"/>
      <w:szCs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Box"/>
    <w:basedOn w:val="DefaultParagraphFont"/>
    <w:link w:val="textbold"/>
    <w:uiPriority w:val="7"/>
    <w:qFormat/>
    <w:rsid w:val="005601EF"/>
    <w:rPr>
      <w:rFonts w:ascii="Calibri" w:hAnsi="Calibri" w:cs="Calibri"/>
      <w:b/>
      <w:i w:val="0"/>
      <w:iCs/>
      <w:sz w:val="22"/>
      <w:u w:val="single"/>
      <w:bdr w:val="single" w:sz="12" w:space="0" w:color="auto"/>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o"/>
    <w:basedOn w:val="DefaultParagraphFont"/>
    <w:uiPriority w:val="6"/>
    <w:qFormat/>
    <w:rsid w:val="005601EF"/>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Card"/>
    <w:uiPriority w:val="99"/>
    <w:unhideWhenUsed/>
    <w:rsid w:val="005601EF"/>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5601EF"/>
    <w:rPr>
      <w:b/>
      <w:sz w:val="26"/>
      <w:u w:val="none"/>
    </w:rPr>
  </w:style>
  <w:style w:type="character" w:customStyle="1" w:styleId="Heading2Char">
    <w:name w:val="Heading 2 Char"/>
    <w:aliases w:val="Hat Char"/>
    <w:basedOn w:val="DefaultParagraphFont"/>
    <w:link w:val="Heading2"/>
    <w:uiPriority w:val="9"/>
    <w:rsid w:val="005601EF"/>
    <w:rPr>
      <w:rFonts w:ascii="Calibri" w:eastAsiaTheme="majorEastAsia" w:hAnsi="Calibri" w:cstheme="majorBidi"/>
      <w:b/>
      <w:bCs/>
      <w:sz w:val="44"/>
      <w:szCs w:val="44"/>
      <w:u w:val="double"/>
    </w:rPr>
  </w:style>
  <w:style w:type="character" w:customStyle="1" w:styleId="Heading1Char">
    <w:name w:val="Heading 1 Char"/>
    <w:aliases w:val="Pocket Char"/>
    <w:basedOn w:val="DefaultParagraphFont"/>
    <w:link w:val="Heading1"/>
    <w:uiPriority w:val="9"/>
    <w:rsid w:val="005601EF"/>
    <w:rPr>
      <w:rFonts w:ascii="Calibri" w:eastAsiaTheme="majorEastAsia" w:hAnsi="Calibri" w:cstheme="majorBidi"/>
      <w:b/>
      <w:bCs/>
      <w:sz w:val="52"/>
      <w:szCs w:val="32"/>
    </w:rPr>
  </w:style>
  <w:style w:type="paragraph" w:styleId="NormalWeb">
    <w:name w:val="Normal (Web)"/>
    <w:basedOn w:val="Normal"/>
    <w:uiPriority w:val="99"/>
    <w:unhideWhenUsed/>
    <w:rsid w:val="00CF3FBF"/>
    <w:pPr>
      <w:spacing w:before="100" w:beforeAutospacing="1" w:after="100" w:afterAutospacing="1"/>
    </w:pPr>
  </w:style>
  <w:style w:type="character" w:customStyle="1" w:styleId="pull-quote">
    <w:name w:val="pull-quote"/>
    <w:basedOn w:val="DefaultParagraphFont"/>
    <w:rsid w:val="00CF3FBF"/>
  </w:style>
  <w:style w:type="character" w:styleId="FollowedHyperlink">
    <w:name w:val="FollowedHyperlink"/>
    <w:basedOn w:val="DefaultParagraphFont"/>
    <w:uiPriority w:val="99"/>
    <w:semiHidden/>
    <w:unhideWhenUsed/>
    <w:rsid w:val="005601EF"/>
    <w:rPr>
      <w:color w:val="auto"/>
      <w:u w:val="none"/>
    </w:rPr>
  </w:style>
  <w:style w:type="paragraph" w:styleId="DocumentMap">
    <w:name w:val="Document Map"/>
    <w:basedOn w:val="Normal"/>
    <w:link w:val="DocumentMapChar"/>
    <w:uiPriority w:val="99"/>
    <w:semiHidden/>
    <w:unhideWhenUsed/>
    <w:rsid w:val="005601EF"/>
    <w:rPr>
      <w:rFonts w:ascii="Lucida Grande" w:hAnsi="Lucida Grande" w:cs="Lucida Grande"/>
    </w:rPr>
  </w:style>
  <w:style w:type="character" w:customStyle="1" w:styleId="DocumentMapChar">
    <w:name w:val="Document Map Char"/>
    <w:basedOn w:val="DefaultParagraphFont"/>
    <w:link w:val="DocumentMap"/>
    <w:uiPriority w:val="99"/>
    <w:semiHidden/>
    <w:rsid w:val="005601EF"/>
    <w:rPr>
      <w:rFonts w:ascii="Lucida Grande" w:eastAsiaTheme="minorEastAsia" w:hAnsi="Lucida Grande" w:cs="Lucida Grande"/>
    </w:rPr>
  </w:style>
  <w:style w:type="character" w:styleId="UnresolvedMention">
    <w:name w:val="Unresolved Mention"/>
    <w:basedOn w:val="DefaultParagraphFont"/>
    <w:uiPriority w:val="99"/>
    <w:rsid w:val="0077209B"/>
    <w:rPr>
      <w:color w:val="605E5C"/>
      <w:shd w:val="clear" w:color="auto" w:fill="E1DFDD"/>
    </w:rPr>
  </w:style>
  <w:style w:type="character" w:customStyle="1" w:styleId="luna-runon">
    <w:name w:val="luna-runon"/>
    <w:basedOn w:val="DefaultParagraphFont"/>
    <w:rsid w:val="00C33815"/>
  </w:style>
  <w:style w:type="paragraph" w:styleId="ListParagraph">
    <w:name w:val="List Paragraph"/>
    <w:basedOn w:val="Normal"/>
    <w:uiPriority w:val="99"/>
    <w:unhideWhenUsed/>
    <w:qFormat/>
    <w:rsid w:val="00C33815"/>
    <w:pPr>
      <w:spacing w:after="160" w:line="259" w:lineRule="auto"/>
      <w:ind w:left="720"/>
      <w:contextualSpacing/>
    </w:pPr>
    <w:rPr>
      <w:rFonts w:ascii="Calibri" w:eastAsiaTheme="minorHAnsi" w:hAnsi="Calibri" w:cstheme="minorBidi"/>
      <w:sz w:val="22"/>
      <w:szCs w:val="22"/>
    </w:rPr>
  </w:style>
  <w:style w:type="character" w:customStyle="1" w:styleId="m-5956444605723709192gmail-style13ptbold">
    <w:name w:val="m_-5956444605723709192gmail-style13ptbold"/>
    <w:basedOn w:val="DefaultParagraphFont"/>
    <w:rsid w:val="0071597E"/>
  </w:style>
  <w:style w:type="character" w:customStyle="1" w:styleId="m-5956444605723709192gmail-styleunderline">
    <w:name w:val="m_-5956444605723709192gmail-styleunderline"/>
    <w:basedOn w:val="DefaultParagraphFont"/>
    <w:rsid w:val="0071597E"/>
  </w:style>
  <w:style w:type="character" w:customStyle="1" w:styleId="aqj">
    <w:name w:val="aqj"/>
    <w:basedOn w:val="DefaultParagraphFont"/>
    <w:rsid w:val="0071597E"/>
  </w:style>
  <w:style w:type="paragraph" w:customStyle="1" w:styleId="textbold">
    <w:name w:val="text bold"/>
    <w:basedOn w:val="Normal"/>
    <w:link w:val="Emphasis"/>
    <w:uiPriority w:val="7"/>
    <w:qFormat/>
    <w:rsid w:val="008E3EEB"/>
    <w:pPr>
      <w:pBdr>
        <w:top w:val="single" w:sz="8" w:space="0" w:color="auto"/>
        <w:left w:val="single" w:sz="8" w:space="0" w:color="auto"/>
        <w:bottom w:val="single" w:sz="8" w:space="0" w:color="auto"/>
        <w:right w:val="single" w:sz="8" w:space="0" w:color="auto"/>
      </w:pBdr>
      <w:spacing w:after="160" w:line="259" w:lineRule="auto"/>
      <w:ind w:left="720"/>
      <w:jc w:val="both"/>
    </w:pPr>
    <w:rPr>
      <w:rFonts w:ascii="Calibri" w:eastAsiaTheme="minorHAnsi" w:hAnsi="Calibri" w:cs="Calibri"/>
      <w:b/>
      <w:iCs/>
      <w:sz w:val="22"/>
      <w:u w:val="single"/>
      <w:bdr w:val="single" w:sz="12" w:space="0" w:color="auto"/>
    </w:rPr>
  </w:style>
  <w:style w:type="paragraph" w:customStyle="1" w:styleId="Card">
    <w:name w:val="Card"/>
    <w:basedOn w:val="Heading1"/>
    <w:link w:val="Hyperlink"/>
    <w:autoRedefine/>
    <w:uiPriority w:val="99"/>
    <w:qFormat/>
    <w:rsid w:val="008E3EE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bCs w:val="0"/>
      <w:sz w:val="24"/>
      <w:szCs w:val="24"/>
    </w:rPr>
  </w:style>
  <w:style w:type="character" w:customStyle="1" w:styleId="m1693648484436340628gmail-styleunderline">
    <w:name w:val="m_1693648484436340628gmail-styleunderline"/>
    <w:basedOn w:val="DefaultParagraphFont"/>
    <w:rsid w:val="00D072E1"/>
  </w:style>
  <w:style w:type="character" w:customStyle="1" w:styleId="m1693648484436340628gmail-style13ptbold">
    <w:name w:val="m_1693648484436340628gmail-style13ptbold"/>
    <w:basedOn w:val="DefaultParagraphFont"/>
    <w:rsid w:val="00D072E1"/>
  </w:style>
  <w:style w:type="character" w:customStyle="1" w:styleId="m1693648484436340628gmail-underlinebold">
    <w:name w:val="m_1693648484436340628gmail-underlinebold"/>
    <w:basedOn w:val="DefaultParagraphFont"/>
    <w:rsid w:val="00D072E1"/>
  </w:style>
  <w:style w:type="character" w:customStyle="1" w:styleId="m8069645145121609596gmail-style13ptbold">
    <w:name w:val="m_8069645145121609596gmail-style13ptbold"/>
    <w:basedOn w:val="DefaultParagraphFont"/>
    <w:rsid w:val="00637217"/>
  </w:style>
  <w:style w:type="character" w:customStyle="1" w:styleId="m8069645145121609596gmail-msointenseemphasis">
    <w:name w:val="m_8069645145121609596gmail-msointenseemphasis"/>
    <w:basedOn w:val="DefaultParagraphFont"/>
    <w:rsid w:val="00637217"/>
  </w:style>
  <w:style w:type="character" w:customStyle="1" w:styleId="apple-tab-span">
    <w:name w:val="apple-tab-span"/>
    <w:basedOn w:val="DefaultParagraphFont"/>
    <w:rsid w:val="00A57811"/>
  </w:style>
  <w:style w:type="character" w:styleId="IntenseEmphasis">
    <w:name w:val="Intense Emphasis"/>
    <w:aliases w:val="Cards + Font: 12 pt Char,Bold Cite Char,Heading 3 Char1 Char Char Char,9.5 p,Intense Emphasis11111,9.5 ,Title Cha,8."/>
    <w:basedOn w:val="DefaultParagraphFont"/>
    <w:uiPriority w:val="6"/>
    <w:qFormat/>
    <w:rsid w:val="00A57811"/>
    <w:rPr>
      <w:u w:val="single"/>
    </w:rPr>
  </w:style>
  <w:style w:type="character" w:customStyle="1" w:styleId="smallcaps">
    <w:name w:val="smallcaps"/>
    <w:basedOn w:val="DefaultParagraphFont"/>
    <w:rsid w:val="009C769A"/>
  </w:style>
  <w:style w:type="character" w:styleId="Strong">
    <w:name w:val="Strong"/>
    <w:basedOn w:val="DefaultParagraphFont"/>
    <w:uiPriority w:val="22"/>
    <w:qFormat/>
    <w:rsid w:val="009C76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4076282">
      <w:bodyDiv w:val="1"/>
      <w:marLeft w:val="0"/>
      <w:marRight w:val="0"/>
      <w:marTop w:val="0"/>
      <w:marBottom w:val="0"/>
      <w:divBdr>
        <w:top w:val="none" w:sz="0" w:space="0" w:color="auto"/>
        <w:left w:val="none" w:sz="0" w:space="0" w:color="auto"/>
        <w:bottom w:val="none" w:sz="0" w:space="0" w:color="auto"/>
        <w:right w:val="none" w:sz="0" w:space="0" w:color="auto"/>
      </w:divBdr>
    </w:div>
    <w:div w:id="2144030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search.newamericaneconomy.org/report/from-struggle-to-resilience-the-economic-impact-of-refugees-in-america/" TargetMode="External"/><Relationship Id="rId18" Type="http://schemas.openxmlformats.org/officeDocument/2006/relationships/hyperlink" Target="https://www.washingtonpost.com/posteverything/wp/2015/09/09/syrian-refugees-could-help-america-we-should-welcome-them/?utm_term=.28226a4459d1" TargetMode="External"/><Relationship Id="rId26" Type="http://schemas.openxmlformats.org/officeDocument/2006/relationships/hyperlink" Target="http://press.princeton.edu/titles/8757.html" TargetMode="External"/><Relationship Id="rId39" Type="http://schemas.openxmlformats.org/officeDocument/2006/relationships/hyperlink" Target="https://www.theatlantic.com/international/archive/2014/09/the-us-has-bombed-multiple-sides-in-syrias-civil-war/380660/" TargetMode="External"/><Relationship Id="rId21" Type="http://schemas.openxmlformats.org/officeDocument/2006/relationships/hyperlink" Target="https://www.washingtonpost.com/news/on-leadership/wp/2017/01/30/deeply-concerned-corporate-america-responds-to-trumps-travel-ban/?utm_term=.7a2c9d0c4e6d" TargetMode="External"/><Relationship Id="rId34" Type="http://schemas.openxmlformats.org/officeDocument/2006/relationships/hyperlink" Target="http://www.philly.com/philly/opinion/commentary/trump-refugees-extremists-soft-power-20171004.html" TargetMode="External"/><Relationship Id="rId42" Type="http://schemas.openxmlformats.org/officeDocument/2006/relationships/hyperlink" Target="https://www.voanews.com/a/unhcr-refugees-pose-no-threat-to-us-national-security/3697259.html" TargetMode="External"/><Relationship Id="rId47" Type="http://schemas.openxmlformats.org/officeDocument/2006/relationships/fontTable" Target="fontTable.xml"/><Relationship Id="rId7" Type="http://schemas.openxmlformats.org/officeDocument/2006/relationships/hyperlink" Target="https://www.linkedin.com/pulse/consequences-eurozone-breakup-michael-vidikan" TargetMode="External"/><Relationship Id="rId2" Type="http://schemas.openxmlformats.org/officeDocument/2006/relationships/numbering" Target="numbering.xml"/><Relationship Id="rId16" Type="http://schemas.openxmlformats.org/officeDocument/2006/relationships/hyperlink" Target="http://www.sandiegouniontribune.com/topic/politics-government/donald-trump-PEBSL000163-topic.html" TargetMode="External"/><Relationship Id="rId29" Type="http://schemas.openxmlformats.org/officeDocument/2006/relationships/hyperlink" Target="https://www.acf.hhs.gov/sites/default/files/orr/arc_15_final_508.pdf" TargetMode="External"/><Relationship Id="rId1" Type="http://schemas.openxmlformats.org/officeDocument/2006/relationships/customXml" Target="../customXml/item1.xml"/><Relationship Id="rId6" Type="http://schemas.openxmlformats.org/officeDocument/2006/relationships/hyperlink" Target="http://www.anamnesis.info/sites/default/files/D_Drezner_2016.pdf" TargetMode="External"/><Relationship Id="rId11" Type="http://schemas.openxmlformats.org/officeDocument/2006/relationships/hyperlink" Target="https://www.washingtonpost.com/opinions/its-time-for-the-us-to-step-up-to-help-ease-the-syrian-humanitarian-tragedy/2016/06/02/6158fb48-2900-11e6-b989-4e5479715b54_story.html?utm_term=.f512d8bf3c92" TargetMode="External"/><Relationship Id="rId24" Type="http://schemas.openxmlformats.org/officeDocument/2006/relationships/hyperlink" Target="http://www.kauffman.org/what-we-do/resources/entrepreneurship-policy-digest/the-economic-case-for-welcoming-immigrant-entrepreneurs" TargetMode="External"/><Relationship Id="rId32" Type="http://schemas.openxmlformats.org/officeDocument/2006/relationships/hyperlink" Target="https://www.hias.org/sites/default/files/clevelandrefugeeeconomic-impact.pdf" TargetMode="External"/><Relationship Id="rId37" Type="http://schemas.openxmlformats.org/officeDocument/2006/relationships/hyperlink" Target="https://www.economist.com/news/leaders/21745174-unless-millions-refugees-can-be-sent-home-safely-they-could-destabilise-middle-east" TargetMode="External"/><Relationship Id="rId40" Type="http://schemas.openxmlformats.org/officeDocument/2006/relationships/hyperlink" Target="https://www.voterstudygroup.org/publications/2017-voter-survey/muslims-in-america" TargetMode="External"/><Relationship Id="rId45" Type="http://schemas.openxmlformats.org/officeDocument/2006/relationships/hyperlink" Target="https://www.uscis.gov/ilink/docView/SLB/HTML/SLB/0-0-0-1/0-0-0-29/0-0-0-101.html" TargetMode="External"/><Relationship Id="rId5" Type="http://schemas.openxmlformats.org/officeDocument/2006/relationships/webSettings" Target="webSettings.xml"/><Relationship Id="rId15" Type="http://schemas.openxmlformats.org/officeDocument/2006/relationships/hyperlink" Target="http://www.sandiegouniontribune.com/news/immigration/sd-me-refugee-decline-20180621-story.html" TargetMode="External"/><Relationship Id="rId23" Type="http://schemas.openxmlformats.org/officeDocument/2006/relationships/hyperlink" Target="http://uk.businessinsider.com/starbucks-is-hiring-10000-refugees-2017-1" TargetMode="External"/><Relationship Id="rId28" Type="http://schemas.openxmlformats.org/officeDocument/2006/relationships/hyperlink" Target="http://www.mitpressjournals.org/doi/abs/10.1162/003465304323031058" TargetMode="External"/><Relationship Id="rId36" Type="http://schemas.openxmlformats.org/officeDocument/2006/relationships/hyperlink" Target="http://www.periscopepost.com/2011/12/eurozone-in-crisis-the-death-of-the-euro-could-trigger-world-war-iii/" TargetMode="External"/><Relationship Id="rId10" Type="http://schemas.openxmlformats.org/officeDocument/2006/relationships/hyperlink" Target="https://ips-dc.org/americas-role-in-the-refugee-crisis/" TargetMode="External"/><Relationship Id="rId19" Type="http://schemas.openxmlformats.org/officeDocument/2006/relationships/hyperlink" Target="https://foreignpolicy.com/2017/02/03/refugees-are-a-great-investment/" TargetMode="External"/><Relationship Id="rId31" Type="http://schemas.openxmlformats.org/officeDocument/2006/relationships/hyperlink" Target="http://www.tent.org/" TargetMode="External"/><Relationship Id="rId44" Type="http://schemas.openxmlformats.org/officeDocument/2006/relationships/hyperlink" Target="https://www.usnews.com/news/ken-walshs-washington/articles/2017-03-22/president-donald-trumps-core-supporters-remain-loyal" TargetMode="External"/><Relationship Id="rId4" Type="http://schemas.openxmlformats.org/officeDocument/2006/relationships/settings" Target="settings.xml"/><Relationship Id="rId9" Type="http://schemas.openxmlformats.org/officeDocument/2006/relationships/hyperlink" Target="http://www.rieas.gr/research-areas/global-issues/transatlantic-studies/78.html" TargetMode="External"/><Relationship Id="rId14" Type="http://schemas.openxmlformats.org/officeDocument/2006/relationships/hyperlink" Target="https://www.brookings.edu/blog/up-front/2018/06/19/refugees-are-a-win-win-win-formula-for-economic-development/" TargetMode="External"/><Relationship Id="rId22" Type="http://schemas.openxmlformats.org/officeDocument/2006/relationships/hyperlink" Target="http://www.huffingtonpost.com/entry/chobani-ceo-refugee-immigrant-hamdi-ulukaya_us_58189ac4e4b0990edc336cab" TargetMode="External"/><Relationship Id="rId27" Type="http://schemas.openxmlformats.org/officeDocument/2006/relationships/hyperlink" Target="http://www.migrationpolicy.org/research/integration-outcomes-us-refugees-successes-and-challenges" TargetMode="External"/><Relationship Id="rId30" Type="http://schemas.openxmlformats.org/officeDocument/2006/relationships/hyperlink" Target="http://www.opennetwork.net/refugeeswork/" TargetMode="External"/><Relationship Id="rId35" Type="http://schemas.openxmlformats.org/officeDocument/2006/relationships/hyperlink" Target="http://time.com/4504010/europe-politics-swing-right/)" TargetMode="External"/><Relationship Id="rId43" Type="http://schemas.openxmlformats.org/officeDocument/2006/relationships/hyperlink" Target="https://www.theguardian.com/commentisfree/2017/oct/04/lone-wolf-white-terrorist-las-vegas" TargetMode="External"/><Relationship Id="rId48" Type="http://schemas.openxmlformats.org/officeDocument/2006/relationships/theme" Target="theme/theme1.xml"/><Relationship Id="rId8" Type="http://schemas.openxmlformats.org/officeDocument/2006/relationships/hyperlink" Target="http://csis.org/files/publication/twq12SummerWright.pdf" TargetMode="External"/><Relationship Id="rId3" Type="http://schemas.openxmlformats.org/officeDocument/2006/relationships/styles" Target="styles.xml"/><Relationship Id="rId12" Type="http://schemas.openxmlformats.org/officeDocument/2006/relationships/hyperlink" Target="https://www.americanprogress.org/issues/immigration/reports/2016/12/13/294851/syrian-immigrants-in-the-united-states-a-receiving-community-for-todays-refugees/" TargetMode="External"/><Relationship Id="rId17" Type="http://schemas.openxmlformats.org/officeDocument/2006/relationships/hyperlink" Target="https://www.newsdeeply.com/refugees/community/2018/06/19/why-hiring-refugees-is-good-for-business" TargetMode="External"/><Relationship Id="rId25" Type="http://schemas.openxmlformats.org/officeDocument/2006/relationships/hyperlink" Target="https://www.researchgate.net/publication/245588360_Blind_variation_and_selective_retention_in_creative_thought_as_in_other_knowledge_processes" TargetMode="External"/><Relationship Id="rId33" Type="http://schemas.openxmlformats.org/officeDocument/2006/relationships/hyperlink" Target="https://foreignpolicy.com/2018/07/06/americas-credibility-is-on-the-line-in-syria/" TargetMode="External"/><Relationship Id="rId38" Type="http://schemas.openxmlformats.org/officeDocument/2006/relationships/hyperlink" Target="http://thehill.com/policy/defense/381482-top-military-state-department-officials-mission-in-syria-isnt-over" TargetMode="External"/><Relationship Id="rId46" Type="http://schemas.openxmlformats.org/officeDocument/2006/relationships/hyperlink" Target="https://www.refugeecouncil.org.uk/latest/blogs/1276_refugees_are_immigrants_seeking_some_place_to_live" TargetMode="External"/><Relationship Id="rId20" Type="http://schemas.openxmlformats.org/officeDocument/2006/relationships/hyperlink" Target="https://www.nytimes.com/interactive/2017/01/30/us/politics/trump-immigration-ban-demographics.html?smid=tw-nytimesworld&amp;smtyp=cur&amp;_r=2" TargetMode="External"/><Relationship Id="rId41" Type="http://schemas.openxmlformats.org/officeDocument/2006/relationships/hyperlink" Target="https://www.ncronline.org/news/people/study-links-anti-muslim-discrimination-radicaliz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vidWest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Version="2003"/>
</file>

<file path=customXml/itemProps1.xml><?xml version="1.0" encoding="utf-8"?>
<ds:datastoreItem xmlns:ds="http://schemas.openxmlformats.org/officeDocument/2006/customXml" ds:itemID="{5024674C-80F4-5545-B94C-A6E1F7DF6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88557</Words>
  <Characters>504775</Characters>
  <Application>Microsoft Office Word</Application>
  <DocSecurity>0</DocSecurity>
  <Lines>4206</Lines>
  <Paragraphs>1184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Weston, David Alexander</dc:creator>
  <cp:keywords/>
  <dc:description/>
  <cp:lastModifiedBy>Weston, David Alexander</cp:lastModifiedBy>
  <cp:revision>2</cp:revision>
  <dcterms:created xsi:type="dcterms:W3CDTF">2018-07-17T01:53:00Z</dcterms:created>
  <dcterms:modified xsi:type="dcterms:W3CDTF">2018-07-17T01:53:00Z</dcterms:modified>
</cp:coreProperties>
</file>