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DB1E3E" w14:textId="492CDA32" w:rsidR="00A95652" w:rsidRDefault="00B65B9A" w:rsidP="00B65B9A">
      <w:pPr>
        <w:pStyle w:val="Heading1"/>
      </w:pPr>
      <w:r>
        <w:t xml:space="preserve">DA – Base – HJPV </w:t>
      </w:r>
    </w:p>
    <w:p w14:paraId="22E3CEC7" w14:textId="77777777" w:rsidR="00AC5827" w:rsidRDefault="00AC5827" w:rsidP="00AC5827"/>
    <w:p w14:paraId="1DF1263B" w14:textId="7FD4BAB9" w:rsidR="001E5780" w:rsidRDefault="001E5780" w:rsidP="001E5780">
      <w:pPr>
        <w:pStyle w:val="Heading2"/>
      </w:pPr>
      <w:r>
        <w:lastRenderedPageBreak/>
        <w:t>UQ</w:t>
      </w:r>
    </w:p>
    <w:p w14:paraId="65C36DE0" w14:textId="038FE666" w:rsidR="001E5780" w:rsidRDefault="00602F53" w:rsidP="001E5780">
      <w:pPr>
        <w:pStyle w:val="Heading3"/>
      </w:pPr>
      <w:r>
        <w:lastRenderedPageBreak/>
        <w:t xml:space="preserve">2nc Uniqueness / Link </w:t>
      </w:r>
    </w:p>
    <w:p w14:paraId="428678FF" w14:textId="77777777" w:rsidR="00602F53" w:rsidRPr="00602F53" w:rsidRDefault="00602F53" w:rsidP="00602F53"/>
    <w:p w14:paraId="3334C9A8" w14:textId="1F8FABED" w:rsidR="001E5780" w:rsidRPr="002E09E8" w:rsidRDefault="001E5780" w:rsidP="001E5780">
      <w:pPr>
        <w:pStyle w:val="Heading4"/>
        <w:rPr>
          <w:u w:val="single"/>
        </w:rPr>
      </w:pPr>
      <w:r>
        <w:t xml:space="preserve">Trump’s </w:t>
      </w:r>
      <w:r w:rsidRPr="002E09E8">
        <w:rPr>
          <w:u w:val="single"/>
        </w:rPr>
        <w:t>rising approval rating</w:t>
      </w:r>
      <w:r>
        <w:t xml:space="preserve"> </w:t>
      </w:r>
      <w:r w:rsidRPr="002D35FA">
        <w:t>is being driven by a hardline</w:t>
      </w:r>
      <w:r>
        <w:t xml:space="preserve"> stance</w:t>
      </w:r>
      <w:r w:rsidRPr="002D35FA">
        <w:t xml:space="preserve"> on immigration</w:t>
      </w:r>
    </w:p>
    <w:p w14:paraId="0B2909B3" w14:textId="77777777" w:rsidR="001E5780" w:rsidRPr="00254853" w:rsidRDefault="001E5780" w:rsidP="001E5780">
      <w:r w:rsidRPr="002E09E8">
        <w:rPr>
          <w:rStyle w:val="Style13ptBold"/>
        </w:rPr>
        <w:t>Glasser, 18</w:t>
      </w:r>
      <w:r>
        <w:t xml:space="preserve"> – Susan B; staff writer. (“Trump’s Cynical Immigration Strategy Might Work </w:t>
      </w:r>
      <w:proofErr w:type="gramStart"/>
      <w:r>
        <w:t>For</w:t>
      </w:r>
      <w:proofErr w:type="gramEnd"/>
      <w:r>
        <w:t xml:space="preserve"> Him – Again” The New Yorker. June 22, 2018. </w:t>
      </w:r>
      <w:r w:rsidRPr="00254853">
        <w:t>https://www.newyorker.com/news/letter-from-trumps-washington/trumps-cynical-immigration-strategy-might-work-for-himagain</w:t>
      </w:r>
      <w:r>
        <w:t>)//GK</w:t>
      </w:r>
    </w:p>
    <w:p w14:paraId="0A015C4A" w14:textId="0BC0D6ED" w:rsidR="001E5780" w:rsidRDefault="001E5780" w:rsidP="001E5780">
      <w:r>
        <w:t xml:space="preserve">The politics of it were equally murky. Trump was already busy claiming credit for ending a controversy his own policy had created, and many </w:t>
      </w:r>
      <w:r w:rsidRPr="00254853">
        <w:rPr>
          <w:u w:val="single"/>
        </w:rPr>
        <w:t>Democrats were concerned that Trump’s executive order was not so much a reversal as a tactical retreat</w:t>
      </w:r>
      <w:r>
        <w:t xml:space="preserve">. In fact, it turned out, </w:t>
      </w:r>
      <w:r w:rsidRPr="00254853">
        <w:rPr>
          <w:u w:val="single"/>
        </w:rPr>
        <w:t>this was their fear from the beginning</w:t>
      </w:r>
      <w:r>
        <w:t>. I asked Merkley what his spotlight-loving Democratic colleagues had thought of his viral moment exposing the Trump Administration. The story had exploded, Merkley recalled, but not everyone was happy about it. Some of the other senators were shocked, telling him, “Oh, my God, I can’t believe that they’re really doing it.” But others, Merkley told me, quickly saw political peril. “There were folks saying, ‘My goodness, shifting the attention from health care to immigration is a huge political mistake.</w:t>
      </w:r>
      <w:proofErr w:type="gramStart"/>
      <w:r>
        <w:t>’ ”</w:t>
      </w:r>
      <w:proofErr w:type="gramEnd"/>
    </w:p>
    <w:p w14:paraId="713E34B5" w14:textId="77777777" w:rsidR="001E5780" w:rsidRPr="00254853" w:rsidRDefault="001E5780" w:rsidP="001E5780">
      <w:pPr>
        <w:rPr>
          <w:u w:val="single"/>
        </w:rPr>
      </w:pPr>
      <w:r w:rsidRPr="00335E2E">
        <w:rPr>
          <w:rStyle w:val="StyleUnderline"/>
        </w:rPr>
        <w:t>Senator</w:t>
      </w:r>
      <w:r>
        <w:t xml:space="preserve"> Jeff </w:t>
      </w:r>
      <w:r w:rsidRPr="00335E2E">
        <w:rPr>
          <w:rStyle w:val="StyleUnderline"/>
        </w:rPr>
        <w:t>Merkley</w:t>
      </w:r>
      <w:r>
        <w:t xml:space="preserve"> said he </w:t>
      </w:r>
      <w:r w:rsidRPr="00254853">
        <w:rPr>
          <w:u w:val="single"/>
        </w:rPr>
        <w:t>considers Trump a “fear” candidate from a Party that had learned to run what he called the “three-terrors strategy”: pick</w:t>
      </w:r>
      <w:r w:rsidRPr="00254853">
        <w:t xml:space="preserve"> three</w:t>
      </w:r>
      <w:r w:rsidRPr="00254853">
        <w:rPr>
          <w:u w:val="single"/>
        </w:rPr>
        <w:t xml:space="preserve"> issues that scare the American </w:t>
      </w:r>
      <w:proofErr w:type="gramStart"/>
      <w:r w:rsidRPr="00254853">
        <w:rPr>
          <w:u w:val="single"/>
        </w:rPr>
        <w:t>public, and</w:t>
      </w:r>
      <w:proofErr w:type="gramEnd"/>
      <w:r w:rsidRPr="00254853">
        <w:rPr>
          <w:u w:val="single"/>
        </w:rPr>
        <w:t xml:space="preserve"> </w:t>
      </w:r>
      <w:r w:rsidRPr="00254853">
        <w:rPr>
          <w:b/>
          <w:u w:val="single"/>
        </w:rPr>
        <w:t>emphasize them at all costs.</w:t>
      </w:r>
    </w:p>
    <w:p w14:paraId="7A78FBF0" w14:textId="77777777" w:rsidR="001E5780" w:rsidRDefault="001E5780" w:rsidP="001E5780">
      <w:r>
        <w:t xml:space="preserve">What if they were right? Other than perhaps Trump’s hard-line immigration adviser, Stephen Miller, few believe that </w:t>
      </w:r>
      <w:r w:rsidRPr="00254853">
        <w:rPr>
          <w:u w:val="single"/>
        </w:rPr>
        <w:t>images of distraught children will</w:t>
      </w:r>
      <w:r>
        <w:t xml:space="preserve"> actually </w:t>
      </w:r>
      <w:r w:rsidRPr="00254853">
        <w:rPr>
          <w:u w:val="single"/>
        </w:rPr>
        <w:t>help Trump politically</w:t>
      </w:r>
      <w:r>
        <w:t>. The policy was clearly vastly unpopular with the American public, with opinion polls suggesting that two-thirds of the country opposed it. It could prove particularly unpopular in some of the swing suburban districts that could determine whether Republicans keep control of the House of Representatives this fall.</w:t>
      </w:r>
    </w:p>
    <w:p w14:paraId="0E660D84" w14:textId="77777777" w:rsidR="001E5780" w:rsidRPr="0018171F" w:rsidRDefault="001E5780" w:rsidP="001E5780">
      <w:pPr>
        <w:rPr>
          <w:u w:val="single"/>
        </w:rPr>
      </w:pPr>
      <w:r>
        <w:t>There are, nonetheless, some uncomfortable facts that Democrats who see the issue as an unmitigated win need to face. For starters</w:t>
      </w:r>
      <w:r w:rsidRPr="00254853">
        <w:t xml:space="preserve">, </w:t>
      </w:r>
      <w:r w:rsidRPr="00254853">
        <w:rPr>
          <w:u w:val="single"/>
        </w:rPr>
        <w:t xml:space="preserve">hours before he pulled the plug on his Administration’s policy, and after weeks of other controversies, </w:t>
      </w:r>
      <w:r w:rsidRPr="0018171F">
        <w:rPr>
          <w:b/>
          <w:u w:val="single"/>
        </w:rPr>
        <w:t>Trump hit his highest approval ratings</w:t>
      </w:r>
      <w:r w:rsidRPr="00254853">
        <w:rPr>
          <w:u w:val="single"/>
        </w:rPr>
        <w:t xml:space="preserve"> since his Inauguration.</w:t>
      </w:r>
      <w:r>
        <w:t xml:space="preserve"> According to Gallup, </w:t>
      </w:r>
      <w:r w:rsidRPr="0018171F">
        <w:rPr>
          <w:u w:val="single"/>
        </w:rPr>
        <w:t>forty-five per cent of Americans approved</w:t>
      </w:r>
      <w:r>
        <w:t xml:space="preserve"> of the job he was doing, </w:t>
      </w:r>
      <w:r w:rsidRPr="0018171F">
        <w:rPr>
          <w:u w:val="single"/>
        </w:rPr>
        <w:t>which is</w:t>
      </w:r>
      <w:r>
        <w:t xml:space="preserve"> still a low figure by historical standards, but is arguably </w:t>
      </w:r>
      <w:r w:rsidRPr="0018171F">
        <w:rPr>
          <w:u w:val="single"/>
        </w:rPr>
        <w:t xml:space="preserve">strikingly high for such a divisive figure. The President’s </w:t>
      </w:r>
      <w:r w:rsidRPr="0018171F">
        <w:rPr>
          <w:b/>
          <w:u w:val="single"/>
        </w:rPr>
        <w:t>endless bashing of undocumented immigrants and his vow to toughen “Boarder security,”</w:t>
      </w:r>
      <w:r w:rsidRPr="00205094">
        <w:t xml:space="preserve"> as he spelled it in a recent tweet, </w:t>
      </w:r>
      <w:r w:rsidRPr="0018171F">
        <w:rPr>
          <w:b/>
          <w:u w:val="single"/>
        </w:rPr>
        <w:t>is a key reason.</w:t>
      </w:r>
    </w:p>
    <w:p w14:paraId="7C214702" w14:textId="77777777" w:rsidR="001E5780" w:rsidRDefault="001E5780" w:rsidP="001E5780">
      <w:r w:rsidRPr="0018171F">
        <w:rPr>
          <w:u w:val="single"/>
        </w:rPr>
        <w:t xml:space="preserve">Trump’s ability to </w:t>
      </w:r>
      <w:r w:rsidRPr="0018171F">
        <w:rPr>
          <w:b/>
          <w:u w:val="single"/>
        </w:rPr>
        <w:t>gin up fears about</w:t>
      </w:r>
      <w:r>
        <w:t xml:space="preserve"> illegal </w:t>
      </w:r>
      <w:r w:rsidRPr="0018171F">
        <w:rPr>
          <w:b/>
          <w:u w:val="single"/>
        </w:rPr>
        <w:t>immigration, more than</w:t>
      </w:r>
      <w:r>
        <w:t xml:space="preserve"> perhaps </w:t>
      </w:r>
      <w:r w:rsidRPr="0018171F">
        <w:rPr>
          <w:b/>
          <w:u w:val="single"/>
        </w:rPr>
        <w:t>any other issue</w:t>
      </w:r>
      <w:r w:rsidRPr="0018171F">
        <w:rPr>
          <w:u w:val="single"/>
        </w:rPr>
        <w:t>, won him the White House.</w:t>
      </w:r>
      <w:r>
        <w:t xml:space="preserve"> Headed into a midterm election that will be won by the political party that can better rally its base, </w:t>
      </w:r>
      <w:r w:rsidRPr="0018171F">
        <w:rPr>
          <w:u w:val="single"/>
        </w:rPr>
        <w:t>Trump has remained determined to talk about immigration</w:t>
      </w:r>
      <w:r>
        <w:t>, even when others in his party have resisted. Indeed, Republican leaders on Capitol Hill were furious with Trump as the immigration controversy spiralled out of control this week—a time they had planned to spend celebrating the G.O.P. tax cut, along with the general strength of the economy, which they hope to make the centerpiece of their fall campaign.</w:t>
      </w:r>
    </w:p>
    <w:p w14:paraId="23AE1190" w14:textId="77777777" w:rsidR="001E5780" w:rsidRDefault="001E5780" w:rsidP="001E5780">
      <w:r>
        <w:t xml:space="preserve">On Monday, as the political pressure on Trump was escalating, I met with Kristen Soltis Anderson, a Republican pollster who has advised G.O.P. leaders about this fall’s elections at a couple of recent retreats. Trump, she told me, had a “freakishly stable” approval rating; in such a polarized moment, people know where they stand on the President. She said that, unlike in previous midterm elections in </w:t>
      </w:r>
      <w:r>
        <w:lastRenderedPageBreak/>
        <w:t>which the incumbent President’s party has done poorly, voter enthusiasm for Trump has remained strong among Republican voters, even as a blue wave of Trump-hating Democrats has been building. “The question is,” Anderson told me, “if the blue wave is coming, have Republicans built a large enough wall to stop it?” New Pew Research Center data this week underscored her point, finding that voters in both parties are more motivated to vote than they were at any time in the previous twenty years. The Democrats’ advantage on enthusiasm, Pew found, is significantly weaker than it was in the previous election cycles when their party scored big.</w:t>
      </w:r>
    </w:p>
    <w:p w14:paraId="67E48246" w14:textId="77777777" w:rsidR="001E5780" w:rsidRDefault="001E5780" w:rsidP="001E5780">
      <w:r>
        <w:t xml:space="preserve">On Wednesday, soon after Trump signed his executive order, I spoke with a veteran Democratic pollster. “I don’t want to be quoted saying Democrats have a problem,” the pollster said, “but there is a real problem here.” The pollster agreed that </w:t>
      </w:r>
      <w:r w:rsidRPr="0018171F">
        <w:rPr>
          <w:u w:val="single"/>
        </w:rPr>
        <w:t>it appeared to be a smart move on Trump’s part to keep talking about illegal immigration</w:t>
      </w:r>
      <w:r>
        <w:t xml:space="preserve"> as much as the economy, even in the midst of the backlash over his tough policies. “On most issues, whether health care or taxes or the general mood, the Republicans are in a bad place,” the pollster said. “This is their one wedge issue that actually works for them.”</w:t>
      </w:r>
    </w:p>
    <w:p w14:paraId="4466A3C7" w14:textId="77777777" w:rsidR="001E5780" w:rsidRDefault="001E5780" w:rsidP="001E5780">
      <w:r>
        <w:t>Trump certainly seems to think so. At a May 29th campaign event in Nashville for Representative Marsha Blackburn, who is running to succeed the retiring Senator Bob Corker, Trump said of immigration, “The Democrats want to use it as a campaign issue, and I keep saying I hope they do.” He added, “That’s a good issue for us, not for them.”</w:t>
      </w:r>
    </w:p>
    <w:p w14:paraId="30A5D5CC" w14:textId="77777777" w:rsidR="001E5780" w:rsidRDefault="001E5780" w:rsidP="001E5780">
      <w:r w:rsidRPr="0018171F">
        <w:rPr>
          <w:u w:val="single"/>
        </w:rPr>
        <w:t>At a rally this week in Washington, Trump said he had used immigration as an issue to his benefit in the 2016 campaign. He even made reference to his opening speech of the race</w:t>
      </w:r>
      <w:r w:rsidRPr="0018171F">
        <w:t xml:space="preserve">, in Trump Tower, </w:t>
      </w:r>
      <w:r w:rsidRPr="0018171F">
        <w:rPr>
          <w:u w:val="single"/>
        </w:rPr>
        <w:t xml:space="preserve">when he referred to Mexicans as “rapists” and falsely claimed that hordes were invading America’s southern border. The lesson learned by Trump was </w:t>
      </w:r>
      <w:r w:rsidRPr="0018171F">
        <w:t>not that saying shocking, untrue, and arguably racist things about immigrants was politically dangerous but</w:t>
      </w:r>
      <w:r w:rsidRPr="0018171F">
        <w:rPr>
          <w:u w:val="single"/>
        </w:rPr>
        <w:t xml:space="preserve"> </w:t>
      </w:r>
      <w:r w:rsidRPr="0018171F">
        <w:rPr>
          <w:b/>
          <w:u w:val="single"/>
        </w:rPr>
        <w:t>that doing so helped him become President</w:t>
      </w:r>
      <w:r w:rsidRPr="0018171F">
        <w:rPr>
          <w:u w:val="single"/>
        </w:rPr>
        <w:t>. “Remember I made that speech, and I was badly criticized? ‘Oh, it’s so terrible, what he said,</w:t>
      </w:r>
      <w:proofErr w:type="gramStart"/>
      <w:r w:rsidRPr="0018171F">
        <w:rPr>
          <w:u w:val="single"/>
        </w:rPr>
        <w:t>’ ”</w:t>
      </w:r>
      <w:proofErr w:type="gramEnd"/>
      <w:r w:rsidRPr="0018171F">
        <w:rPr>
          <w:u w:val="single"/>
        </w:rPr>
        <w:t xml:space="preserve"> </w:t>
      </w:r>
      <w:r w:rsidRPr="0018171F">
        <w:t>he told the audience.</w:t>
      </w:r>
      <w:r w:rsidRPr="0018171F">
        <w:rPr>
          <w:u w:val="single"/>
        </w:rPr>
        <w:t xml:space="preserve"> “Turned out I was a hundred per cent right. That’s why I got elected.”</w:t>
      </w:r>
    </w:p>
    <w:p w14:paraId="64D3772B" w14:textId="6077CB2F" w:rsidR="001E5780" w:rsidRDefault="001E5780" w:rsidP="001E5780">
      <w:r>
        <w:t xml:space="preserve">At 8:12 a.m. on Thursday, </w:t>
      </w:r>
      <w:r w:rsidRPr="0018171F">
        <w:rPr>
          <w:u w:val="single"/>
        </w:rPr>
        <w:t xml:space="preserve">Trump began sending out a string of tweets </w:t>
      </w:r>
      <w:r w:rsidRPr="0018171F">
        <w:rPr>
          <w:b/>
          <w:u w:val="single"/>
        </w:rPr>
        <w:t>bashing Democrats on immigration</w:t>
      </w:r>
      <w:r w:rsidRPr="0018171F">
        <w:rPr>
          <w:u w:val="single"/>
        </w:rPr>
        <w:t>. “Democrats want open borders,” he taunted at one point</w:t>
      </w:r>
      <w:r>
        <w:t>, “where anyone can come into our Country and stay. This is Nancy Pelosi’s dream. It won’t happen!” The plight of the separated children was not mentioned. Hours later, he doubled down on his messaging with an angry rant against Democrats during a Cabinet meeting. Trump seemed utterly unfazed, and just as committed as before to his strategy of talking immigration whenever and wherever he could.</w:t>
      </w:r>
    </w:p>
    <w:p w14:paraId="521860D2" w14:textId="77777777" w:rsidR="00981DB5" w:rsidRDefault="00981DB5" w:rsidP="00981DB5">
      <w:pPr>
        <w:pStyle w:val="Heading3"/>
      </w:pPr>
      <w:r>
        <w:lastRenderedPageBreak/>
        <w:t xml:space="preserve">2nc Link Uniqueness </w:t>
      </w:r>
    </w:p>
    <w:p w14:paraId="0C47417E" w14:textId="77777777" w:rsidR="00981DB5" w:rsidRPr="00A42D2A" w:rsidRDefault="00981DB5" w:rsidP="00981DB5"/>
    <w:p w14:paraId="24A83326" w14:textId="77777777" w:rsidR="00981DB5" w:rsidRDefault="00981DB5" w:rsidP="00981DB5">
      <w:pPr>
        <w:pStyle w:val="Heading4"/>
      </w:pPr>
      <w:r>
        <w:t>Trump avoiding immigration controversies now</w:t>
      </w:r>
    </w:p>
    <w:p w14:paraId="63BF115E" w14:textId="77777777" w:rsidR="00981DB5" w:rsidRPr="002B16C7" w:rsidRDefault="00981DB5" w:rsidP="00981DB5">
      <w:r w:rsidRPr="00C96088">
        <w:rPr>
          <w:rStyle w:val="Style13ptBold"/>
        </w:rPr>
        <w:t>Thomas and Lucy, 18</w:t>
      </w:r>
      <w:r>
        <w:t xml:space="preserve"> – Ken Thomas and Catherine Lucey. (“Trump enjoying a hot streak, a break from immigration news” Associated Press News. June 30, 2018. </w:t>
      </w:r>
      <w:r w:rsidRPr="002B16C7">
        <w:t>https://www.apnews.com/278ae65589484fd4b1096af833f67556</w:t>
      </w:r>
      <w:r>
        <w:t>)//GK</w:t>
      </w:r>
    </w:p>
    <w:p w14:paraId="340A37D0" w14:textId="77777777" w:rsidR="00981DB5" w:rsidRPr="00AB6ED8" w:rsidRDefault="00981DB5" w:rsidP="00981DB5">
      <w:pPr>
        <w:rPr>
          <w:b/>
          <w:u w:val="single"/>
        </w:rPr>
      </w:pPr>
      <w:r>
        <w:t xml:space="preserve">WASHINGTON (AP) — A Supreme Court vacancy just fell in his lap, offering a chance to shape the court for decades. The current court handed him two favorable rulings in a single week. And there’s a Russia summit on the horizon, promising headlines for a week or more. President Donald </w:t>
      </w:r>
      <w:r w:rsidRPr="00AB6ED8">
        <w:rPr>
          <w:b/>
          <w:u w:val="single"/>
        </w:rPr>
        <w:t>Trump is enjoying quite a hot streak.</w:t>
      </w:r>
    </w:p>
    <w:p w14:paraId="070BF94A" w14:textId="77777777" w:rsidR="00981DB5" w:rsidRPr="002B16C7" w:rsidRDefault="00981DB5" w:rsidP="00981DB5">
      <w:pPr>
        <w:rPr>
          <w:u w:val="single"/>
        </w:rPr>
      </w:pPr>
      <w:r>
        <w:t xml:space="preserve">Some of the good news is not of his making. Still, </w:t>
      </w:r>
      <w:r w:rsidRPr="002B16C7">
        <w:rPr>
          <w:u w:val="single"/>
        </w:rPr>
        <w:t xml:space="preserve">a series of </w:t>
      </w:r>
      <w:r w:rsidRPr="00AB6ED8">
        <w:rPr>
          <w:b/>
          <w:u w:val="single"/>
        </w:rPr>
        <w:t>welcome events</w:t>
      </w:r>
      <w:r w:rsidRPr="002B16C7">
        <w:rPr>
          <w:u w:val="single"/>
        </w:rPr>
        <w:t xml:space="preserve"> has given the president a reprieve from images of migrant children being separated from their families at the border, as well as negative headlines about administrative chaos implementing his hardline immigration policies.</w:t>
      </w:r>
    </w:p>
    <w:p w14:paraId="71672D60" w14:textId="77777777" w:rsidR="00981DB5" w:rsidRDefault="00981DB5" w:rsidP="00981DB5">
      <w:r>
        <w:t>Trump sought to keep the good vibes going Friday with an event marking the six-month anniversary of his tax cuts.</w:t>
      </w:r>
    </w:p>
    <w:p w14:paraId="4D29B101" w14:textId="09DEB43F" w:rsidR="006A6AB9" w:rsidRDefault="00591F86" w:rsidP="006A6AB9">
      <w:pPr>
        <w:pStyle w:val="Heading3"/>
      </w:pPr>
      <w:r>
        <w:lastRenderedPageBreak/>
        <w:t>Trump Approval High</w:t>
      </w:r>
    </w:p>
    <w:p w14:paraId="449CECCE" w14:textId="77777777" w:rsidR="005E57E2" w:rsidRPr="005E57E2" w:rsidRDefault="005E57E2" w:rsidP="005E57E2"/>
    <w:p w14:paraId="53784901" w14:textId="77777777" w:rsidR="006A6AB9" w:rsidRDefault="006A6AB9" w:rsidP="006A6AB9">
      <w:pPr>
        <w:pStyle w:val="Heading4"/>
      </w:pPr>
      <w:r>
        <w:t xml:space="preserve">Trump’s approval rating is high </w:t>
      </w:r>
    </w:p>
    <w:p w14:paraId="48959CCE" w14:textId="77777777" w:rsidR="006A6AB9" w:rsidRDefault="006A6AB9" w:rsidP="006A6AB9">
      <w:r w:rsidRPr="00DC1958">
        <w:rPr>
          <w:rStyle w:val="Style13ptBold"/>
        </w:rPr>
        <w:t>Lockie, 18</w:t>
      </w:r>
      <w:r>
        <w:t xml:space="preserve"> – Alex; news editor and a military and foreign-policy blogger at Business Insider. (“Trump’s poll numbers are surging as he faces some of the bigget controversies of his presidency” Business Insider. June 25, 2018. </w:t>
      </w:r>
      <w:hyperlink r:id="rId6" w:history="1">
        <w:r w:rsidRPr="00E50C47">
          <w:rPr>
            <w:rStyle w:val="Hyperlink"/>
          </w:rPr>
          <w:t>http://www.businessinsider.com/trump-poll-numbers-approval-rating-up-2018-6</w:t>
        </w:r>
      </w:hyperlink>
      <w:r>
        <w:t>)//GK</w:t>
      </w:r>
    </w:p>
    <w:p w14:paraId="2EAD64D4" w14:textId="77777777" w:rsidR="006A6AB9" w:rsidRDefault="006A6AB9" w:rsidP="006A6AB9">
      <w:r>
        <w:t xml:space="preserve">President Donald </w:t>
      </w:r>
      <w:r w:rsidRPr="009C663C">
        <w:rPr>
          <w:u w:val="single"/>
        </w:rPr>
        <w:t>Trump has faced intense, sustained backlash to his immigration policies even after a partial reversal of course.</w:t>
      </w:r>
    </w:p>
    <w:p w14:paraId="4D01D243" w14:textId="77777777" w:rsidR="006A6AB9" w:rsidRPr="009C663C" w:rsidRDefault="006A6AB9" w:rsidP="006A6AB9">
      <w:pPr>
        <w:rPr>
          <w:u w:val="single"/>
        </w:rPr>
      </w:pPr>
      <w:r>
        <w:t xml:space="preserve">But even as some officials in the Trump administration are shouted out of restaurants and called fascists to their face, </w:t>
      </w:r>
      <w:r w:rsidRPr="009C663C">
        <w:rPr>
          <w:u w:val="single"/>
        </w:rPr>
        <w:t>Trump's polling numbers have been</w:t>
      </w:r>
      <w:r>
        <w:t xml:space="preserve"> steady — even </w:t>
      </w:r>
      <w:r w:rsidRPr="009C663C">
        <w:rPr>
          <w:u w:val="single"/>
        </w:rPr>
        <w:t>rising — over the past several weeks.</w:t>
      </w:r>
    </w:p>
    <w:p w14:paraId="59EC257C" w14:textId="77777777" w:rsidR="006A6AB9" w:rsidRDefault="006A6AB9" w:rsidP="006A6AB9">
      <w:r>
        <w:t xml:space="preserve">Both </w:t>
      </w:r>
      <w:r w:rsidRPr="005118D5">
        <w:rPr>
          <w:u w:val="single"/>
        </w:rPr>
        <w:t>a Gallup poll and the RealClearPolitics average of polls put Trump around a 45% approval rating, with that number rising steadily</w:t>
      </w:r>
      <w:r>
        <w:t xml:space="preserve"> throughout June. That's just 1 point lower than President Barack Obama polled at this point in his presidency.</w:t>
      </w:r>
    </w:p>
    <w:p w14:paraId="5366FB62" w14:textId="77777777" w:rsidR="006A6AB9" w:rsidRPr="005118D5" w:rsidRDefault="006A6AB9" w:rsidP="006A6AB9">
      <w:pPr>
        <w:rPr>
          <w:u w:val="single"/>
        </w:rPr>
      </w:pPr>
      <w:r>
        <w:t xml:space="preserve">Over the same period, Trump's border practices drove at least one mainstream news anchor to tears and sparked round-the-clock coverage of family separations. Other than </w:t>
      </w:r>
      <w:r w:rsidRPr="00DC3263">
        <w:rPr>
          <w:rStyle w:val="StyleUnderline"/>
        </w:rPr>
        <w:t>Tru</w:t>
      </w:r>
      <w:r w:rsidRPr="005118D5">
        <w:rPr>
          <w:u w:val="single"/>
        </w:rPr>
        <w:t>mp's policy of separating migrant families at the border</w:t>
      </w:r>
      <w:r>
        <w:t xml:space="preserve">, which he </w:t>
      </w:r>
      <w:r w:rsidRPr="005118D5">
        <w:rPr>
          <w:u w:val="single"/>
        </w:rPr>
        <w:t>reversed amid the scrutiny, analysts say his overall immigration policy looks a lot like Obama's.</w:t>
      </w:r>
    </w:p>
    <w:p w14:paraId="30C6C9AD" w14:textId="77777777" w:rsidR="006A6AB9" w:rsidRPr="005118D5" w:rsidRDefault="006A6AB9" w:rsidP="006A6AB9">
      <w:pPr>
        <w:rPr>
          <w:u w:val="single"/>
        </w:rPr>
      </w:pPr>
      <w:r w:rsidRPr="005118D5">
        <w:rPr>
          <w:u w:val="single"/>
        </w:rPr>
        <w:t>FiveThirtyEight's polling aggregator tracks a steady rise for Trump during June, putting him at 42.5% approval on the 521st day of his presidency.</w:t>
      </w:r>
    </w:p>
    <w:p w14:paraId="5533BAFA" w14:textId="77777777" w:rsidR="006A6AB9" w:rsidRDefault="006A6AB9" w:rsidP="006A6AB9">
      <w:r w:rsidRPr="005118D5">
        <w:rPr>
          <w:u w:val="single"/>
        </w:rPr>
        <w:t>Trump may benefit from the fact that the US public has a very low opinion of the media.</w:t>
      </w:r>
      <w:r>
        <w:t xml:space="preserve"> A Gallup poll on June 20 found that 62% of 1,440 Americans surveyed found traditional news media biased, 44% found it inaccurate, and 39% found it to include deliberate misinformation.</w:t>
      </w:r>
    </w:p>
    <w:p w14:paraId="3C98ED73" w14:textId="77777777" w:rsidR="006A6AB9" w:rsidRDefault="006A6AB9" w:rsidP="006A6AB9">
      <w:r>
        <w:t>Trump's June also featured his historic summit with North Korean leader Kim Jong Un and some very positive jobs numbers, possibly accounting for his bump in approval. It's also possible that any public backlash from the immigration controversy could be delayed in seeping into polling numbers.</w:t>
      </w:r>
    </w:p>
    <w:p w14:paraId="644E8080" w14:textId="4365728E" w:rsidR="006D2A7A" w:rsidRPr="00C146CA" w:rsidRDefault="006D2A7A" w:rsidP="005E57E2">
      <w:pPr>
        <w:pStyle w:val="Heading4"/>
        <w:rPr>
          <w:color w:val="FF0000"/>
        </w:rPr>
      </w:pPr>
      <w:r>
        <w:t>Base support high now –</w:t>
      </w:r>
      <w:r w:rsidR="005E57E2">
        <w:t xml:space="preserve"> </w:t>
      </w:r>
      <w:r>
        <w:t xml:space="preserve">Kavanaugh’s </w:t>
      </w:r>
      <w:r w:rsidRPr="00BC3B80">
        <w:rPr>
          <w:color w:val="000000" w:themeColor="text1"/>
        </w:rPr>
        <w:t>nomination energizes it</w:t>
      </w:r>
    </w:p>
    <w:p w14:paraId="32A4A437" w14:textId="77777777" w:rsidR="006D2A7A" w:rsidRPr="00161F1E" w:rsidRDefault="006D2A7A" w:rsidP="006D2A7A">
      <w:r w:rsidRPr="00161F1E">
        <w:rPr>
          <w:rStyle w:val="Style13ptBold"/>
        </w:rPr>
        <w:t>Cottle 7/10</w:t>
      </w:r>
      <w:r>
        <w:t xml:space="preserve"> - Michelle</w:t>
      </w:r>
      <w:r w:rsidRPr="00161F1E">
        <w:t xml:space="preserve"> Cottle is a member o</w:t>
      </w:r>
      <w:r>
        <w:t>f the editorial board (Michelle, “</w:t>
      </w:r>
      <w:r w:rsidRPr="00161F1E">
        <w:t>You’re Welcome, Trump Tells His Base</w:t>
      </w:r>
      <w:r>
        <w:t xml:space="preserve">”, The New York Times, 2018, </w:t>
      </w:r>
      <w:r w:rsidRPr="00161F1E">
        <w:t>https://www.nytimes.com/2018/07/10/opinion/editorials/trump-kavanaugh-gop-supreme-cort.html</w:t>
      </w:r>
      <w:r>
        <w:t>)//AK</w:t>
      </w:r>
    </w:p>
    <w:p w14:paraId="713C932A" w14:textId="77777777" w:rsidR="006D2A7A" w:rsidRDefault="006D2A7A" w:rsidP="006D2A7A">
      <w:r w:rsidRPr="00161F1E">
        <w:rPr>
          <w:rStyle w:val="Emphasis"/>
        </w:rPr>
        <w:t>With the midterm cycle kicking into high gear</w:t>
      </w:r>
      <w:r w:rsidRPr="00D24F27">
        <w:rPr>
          <w:rStyle w:val="StyleUnderline"/>
        </w:rPr>
        <w:t>,</w:t>
      </w:r>
      <w:r>
        <w:t xml:space="preserve"> President </w:t>
      </w:r>
      <w:r w:rsidRPr="00161F1E">
        <w:rPr>
          <w:rStyle w:val="Emphasis"/>
        </w:rPr>
        <w:t>Trump knows that he needs to remind his base of how much they need him</w:t>
      </w:r>
      <w:r>
        <w:t xml:space="preserve"> — </w:t>
      </w:r>
      <w:r w:rsidRPr="00D24F27">
        <w:rPr>
          <w:rStyle w:val="StyleUnderline"/>
        </w:rPr>
        <w:t>and a Republican Senate</w:t>
      </w:r>
      <w:r>
        <w:t xml:space="preserve"> — </w:t>
      </w:r>
      <w:r w:rsidRPr="00D24F27">
        <w:rPr>
          <w:rStyle w:val="StyleUnderline"/>
        </w:rPr>
        <w:t>to fulfill their dreams of reshaping the judiciary.</w:t>
      </w:r>
      <w:r>
        <w:t xml:space="preserve"> And </w:t>
      </w:r>
      <w:r w:rsidRPr="00D24F27">
        <w:rPr>
          <w:rStyle w:val="StyleUnderline"/>
        </w:rPr>
        <w:t xml:space="preserve">that means grabbing their attention and getting them fired up about the coming confirmation battle. </w:t>
      </w:r>
      <w:r>
        <w:t>And if there’s anything Mr. Trump knows how to do, it’s rile up his base.</w:t>
      </w:r>
    </w:p>
    <w:p w14:paraId="3BE6B382" w14:textId="77777777" w:rsidR="006D2A7A" w:rsidRPr="00D24F27" w:rsidRDefault="006D2A7A" w:rsidP="006D2A7A">
      <w:pPr>
        <w:rPr>
          <w:rStyle w:val="StyleUnderline"/>
        </w:rPr>
      </w:pPr>
      <w:r>
        <w:t xml:space="preserve">Indeed, while profoundly unqualified and unsuited for the presidency in most ways, Mr. </w:t>
      </w:r>
      <w:r w:rsidRPr="00161F1E">
        <w:rPr>
          <w:rStyle w:val="Emphasis"/>
        </w:rPr>
        <w:t>Trump does grasp the salesmanship part of the job.</w:t>
      </w:r>
      <w:r>
        <w:t xml:space="preserve"> He is a born carnival barker, with a flair for hype and drama that </w:t>
      </w:r>
      <w:r>
        <w:lastRenderedPageBreak/>
        <w:t xml:space="preserve">would have wowed P.T. Barnum. And he </w:t>
      </w:r>
      <w:r w:rsidRPr="00D24F27">
        <w:rPr>
          <w:rStyle w:val="StyleUnderline"/>
        </w:rPr>
        <w:t>understands that, for many in his base, this court pick is the main event — the primary reason they bought a ticket to his show.</w:t>
      </w:r>
    </w:p>
    <w:p w14:paraId="1C8168CE" w14:textId="77777777" w:rsidR="006D2A7A" w:rsidRDefault="006D2A7A" w:rsidP="006D2A7A">
      <w:r w:rsidRPr="00D24F27">
        <w:rPr>
          <w:rStyle w:val="StyleUnderline"/>
        </w:rPr>
        <w:t xml:space="preserve">And the big winner </w:t>
      </w:r>
      <w:r>
        <w:t xml:space="preserve">of this installment of The Apprentice: Supreme Court Edition </w:t>
      </w:r>
      <w:r w:rsidRPr="00D24F27">
        <w:rPr>
          <w:rStyle w:val="StyleUnderline"/>
        </w:rPr>
        <w:t xml:space="preserve">is </w:t>
      </w:r>
      <w:r w:rsidRPr="00D24F27">
        <w:t xml:space="preserve">… </w:t>
      </w:r>
      <w:r w:rsidRPr="00D24F27">
        <w:rPr>
          <w:rStyle w:val="StyleUnderline"/>
        </w:rPr>
        <w:t>Brett Kavanaugh</w:t>
      </w:r>
      <w:r>
        <w:t>, judge on the D.C. Circuit Court of Appeals and full-fledged creature of the conservative judicial establishment. Cue the standing ovation, please, and let the confirmation cage match begin.</w:t>
      </w:r>
    </w:p>
    <w:p w14:paraId="2B9E73DD" w14:textId="77777777" w:rsidR="006D2A7A" w:rsidRPr="00D24F27" w:rsidRDefault="006D2A7A" w:rsidP="006D2A7A">
      <w:pPr>
        <w:rPr>
          <w:rStyle w:val="StyleUnderline"/>
        </w:rPr>
      </w:pPr>
      <w:r>
        <w:t xml:space="preserve">Seating Justice Neil Gorsuch was sweet, but that merely restored the ideological balance endangered by the death of Justice Antonin Scalia. </w:t>
      </w:r>
      <w:r w:rsidRPr="00D24F27">
        <w:rPr>
          <w:rStyle w:val="StyleUnderline"/>
        </w:rPr>
        <w:t>With Mr. Kavanaugh, a solid conservative majority promises to be locked in for decades, fulfilling a conservative dream itself decades in the making. There was no way</w:t>
      </w:r>
      <w:r>
        <w:t xml:space="preserve"> Mr. </w:t>
      </w:r>
      <w:r w:rsidRPr="00D24F27">
        <w:rPr>
          <w:rStyle w:val="StyleUnderline"/>
        </w:rPr>
        <w:t>Trump was going to miss an opportunity to milk the reveal for all it was worth.</w:t>
      </w:r>
    </w:p>
    <w:p w14:paraId="78CFB4A2" w14:textId="77777777" w:rsidR="006D2A7A" w:rsidRDefault="006D2A7A" w:rsidP="006D2A7A">
      <w:r w:rsidRPr="00D24F27">
        <w:rPr>
          <w:rStyle w:val="StyleUnderline"/>
        </w:rPr>
        <w:t>Monday was the kind of day that the president lives for. As the clock ticked down to the announcement of his new Supreme Court nominee, the entire political world hovered in a state of suspended animation and frenzied speculation</w:t>
      </w:r>
      <w:r>
        <w:t>. Had the president made his decision yet? Who had he chosen? Would his pick get leaked ahead of time? Had any of the top finalists been seen anywhere near the White House?</w:t>
      </w:r>
    </w:p>
    <w:p w14:paraId="53519267" w14:textId="77777777" w:rsidR="006D2A7A" w:rsidRDefault="006D2A7A" w:rsidP="006D2A7A">
      <w:r>
        <w:t xml:space="preserve">With all of the build up to the 9 p.m. announcement, it’s a miracle none of the political commentators’ heads exploded from the suspense. The entire production was, in short, classic Trump — an overhyped, self-aggrandizing display aimed at focusing the spotlight on himself for reasons of both personal gratification and political expedience.  </w:t>
      </w:r>
    </w:p>
    <w:p w14:paraId="7B6A5474" w14:textId="77777777" w:rsidR="006D2A7A" w:rsidRDefault="006D2A7A" w:rsidP="006D2A7A">
      <w:r w:rsidRPr="00D24F27">
        <w:rPr>
          <w:rStyle w:val="StyleUnderline"/>
        </w:rPr>
        <w:t>For days, the president had teased the press and public about when he would be making his court pick known</w:t>
      </w:r>
      <w:r>
        <w:t xml:space="preserve">. As he did with last year’s nomination of Justice Gorsuch, Mr. </w:t>
      </w:r>
      <w:r w:rsidRPr="00D24F27">
        <w:t>Trump chose the shank of the televisual evening for his official announcement</w:t>
      </w:r>
      <w:r>
        <w:t xml:space="preserve">. And as they did with Mr. Gorsuch, the </w:t>
      </w:r>
      <w:r w:rsidRPr="00D24F27">
        <w:rPr>
          <w:rStyle w:val="StyleUnderline"/>
        </w:rPr>
        <w:t>major networks shuffled their prime-time schedules to accommodate the drama</w:t>
      </w:r>
      <w:r>
        <w:t xml:space="preserve">. As the president well knows, an event of this magnitude must be covered, even if it means interrupting more conventional reality fare like “The Bachelorette” and “American Ninja Warrior.”  </w:t>
      </w:r>
    </w:p>
    <w:p w14:paraId="3936DA94" w14:textId="77777777" w:rsidR="006D2A7A" w:rsidRPr="00D24F27" w:rsidRDefault="006D2A7A" w:rsidP="006D2A7A">
      <w:pPr>
        <w:rPr>
          <w:rStyle w:val="StyleUnderline"/>
        </w:rPr>
      </w:pPr>
      <w:r>
        <w:t xml:space="preserve">The president kept a lid on the news until time for The Big Reveal, no small feat for a White House typically leakier than a busted toilet.  </w:t>
      </w:r>
      <w:r w:rsidRPr="00D24F27">
        <w:rPr>
          <w:rStyle w:val="StyleUnderline"/>
        </w:rPr>
        <w:t xml:space="preserve">This just whipped the media into an even greater frenzy </w:t>
      </w:r>
      <w:r>
        <w:t xml:space="preserve">— </w:t>
      </w:r>
      <w:r w:rsidRPr="00D24F27">
        <w:rPr>
          <w:rStyle w:val="StyleUnderline"/>
        </w:rPr>
        <w:t>as, of course</w:t>
      </w:r>
      <w:r>
        <w:t xml:space="preserve">, Mr. </w:t>
      </w:r>
      <w:r w:rsidRPr="00D24F27">
        <w:rPr>
          <w:rStyle w:val="StyleUnderline"/>
        </w:rPr>
        <w:t>Trump knew it would</w:t>
      </w:r>
      <w:r>
        <w:t>. “</w:t>
      </w:r>
      <w:r w:rsidRPr="00D24F27">
        <w:rPr>
          <w:rStyle w:val="StyleUnderline"/>
        </w:rPr>
        <w:t>I’m getting very close to making a final decision,” the president teased on Sunday.</w:t>
      </w:r>
    </w:p>
    <w:p w14:paraId="086C4419" w14:textId="77777777" w:rsidR="006D2A7A" w:rsidRDefault="006D2A7A" w:rsidP="006D2A7A">
      <w:r>
        <w:t>By 5 p.m. Monday, four hours before the scheduled announcement, the cable networks were breathlessly trumpeting that the president had made his decision. Twitter buzzed with talk of which finalists had been spotted where and which conservative commentators had been briefed on which candidate.</w:t>
      </w:r>
    </w:p>
    <w:p w14:paraId="3C7D2EE0" w14:textId="77777777" w:rsidR="006D2A7A" w:rsidRDefault="006D2A7A" w:rsidP="006D2A7A">
      <w:r>
        <w:t>By 8:00, the media had whittled the short list even shorter, to Mr. Kavanaugh and Thomas Hardiman, with Mr. Kavanaugh the emerging favorite. But even then, some commentators wondered if this was all an elaborate head fake. Priming the pump, just after 8:30, the White House tweeted out a snippet of video, grandly scored, with a camera cinematically sweeping down a red-carpeted hallway of the White House and into the East Room, where an empty podium stood ready for the president. Message: This is going to be big.</w:t>
      </w:r>
    </w:p>
    <w:p w14:paraId="297C1F45" w14:textId="77777777" w:rsidR="006D2A7A" w:rsidRDefault="006D2A7A" w:rsidP="006D2A7A">
      <w:r>
        <w:t>But in the end, the ceremony itself wasn’t big — or even terribly grand. Spot on at 9:00</w:t>
      </w:r>
      <w:proofErr w:type="gramStart"/>
      <w:r>
        <w:t>,  first</w:t>
      </w:r>
      <w:proofErr w:type="gramEnd"/>
      <w:r>
        <w:t xml:space="preserve"> lady Melania Trump strode into the East Room, prompting a standing ovation from the assembled crowd of </w:t>
      </w:r>
      <w:r>
        <w:lastRenderedPageBreak/>
        <w:t xml:space="preserve">Republican eminences. At 9:01, Mr. Trump followed, blue tie crisply knotted, comb-over firmly secured. He greeted the crowd, opined about the importance of appointing justices, noted that this was his second such appointment, introduced a couple of conservative celebs in the audience (Justice Scalia’s widow and Ed Meese, former attorney general for President Ronald Reagan), then did a brief introduction of Mr. Kavanaugh. All told, the president spoke for less than 10 minutes — impressive brevity for a typically attention-hungry rambler. Mr. Kavanaugh kept things equally brief, and deadly dull. By 9:18, the whole shebang was </w:t>
      </w:r>
      <w:proofErr w:type="gramStart"/>
      <w:r>
        <w:t>over</w:t>
      </w:r>
      <w:proofErr w:type="gramEnd"/>
      <w:r>
        <w:t xml:space="preserve"> and America had returned to watching its regularly scheduled programs.   </w:t>
      </w:r>
    </w:p>
    <w:p w14:paraId="19C85004" w14:textId="77777777" w:rsidR="006D2A7A" w:rsidRDefault="006D2A7A" w:rsidP="006D2A7A">
      <w:r w:rsidRPr="00161F1E">
        <w:rPr>
          <w:rStyle w:val="StyleUnderline"/>
        </w:rPr>
        <w:t>Obviously</w:t>
      </w:r>
      <w:r>
        <w:t>, Mr</w:t>
      </w:r>
      <w:r w:rsidRPr="00161F1E">
        <w:rPr>
          <w:rStyle w:val="StyleUnderline"/>
        </w:rPr>
        <w:t>. Trump likes</w:t>
      </w:r>
      <w:r>
        <w:t xml:space="preserve"> — or rather, needs — </w:t>
      </w:r>
      <w:r w:rsidRPr="00161F1E">
        <w:rPr>
          <w:rStyle w:val="StyleUnderline"/>
        </w:rPr>
        <w:t>to be the center of attention</w:t>
      </w:r>
      <w:r>
        <w:t xml:space="preserve">. Most narcissists do. And </w:t>
      </w:r>
      <w:r w:rsidRPr="00161F1E">
        <w:rPr>
          <w:rStyle w:val="StyleUnderline"/>
        </w:rPr>
        <w:t>nothing seems to delight him quite so much as ratcheting up the suspense when he has an important decision to make</w:t>
      </w:r>
      <w:r>
        <w:t xml:space="preserve">. But </w:t>
      </w:r>
      <w:r w:rsidRPr="00161F1E">
        <w:rPr>
          <w:rStyle w:val="StyleUnderline"/>
        </w:rPr>
        <w:t>there is also a larger political purpose to his creating such a spectacle out of what is an important but, ultimately, not terribly suspenseful announcemen</w:t>
      </w:r>
      <w:r>
        <w:t xml:space="preserve">t. (After all, it’s not as if the president was going to go rogue and name someone not preapproved by conservative groups like the Federalist Society and the Heritage Foundation.)  </w:t>
      </w:r>
    </w:p>
    <w:p w14:paraId="34B27AE7" w14:textId="77777777" w:rsidR="006D2A7A" w:rsidRDefault="006D2A7A" w:rsidP="006D2A7A">
      <w:r w:rsidRPr="00D24F27">
        <w:rPr>
          <w:rStyle w:val="Emphasis"/>
        </w:rPr>
        <w:t xml:space="preserve">Of course, while tantalizing his base was the primary goal, Mr. Trump also revels in holding his </w:t>
      </w:r>
      <w:proofErr w:type="gramStart"/>
      <w:r w:rsidRPr="00D24F27">
        <w:rPr>
          <w:rStyle w:val="Emphasis"/>
        </w:rPr>
        <w:t>opponents</w:t>
      </w:r>
      <w:proofErr w:type="gramEnd"/>
      <w:r w:rsidRPr="00D24F27">
        <w:rPr>
          <w:rStyle w:val="Emphasis"/>
        </w:rPr>
        <w:t xml:space="preserve"> hostage while he struts the stage in his victory dance. </w:t>
      </w:r>
      <w:r>
        <w:t>The more members of the opposition who tuned in to hate-watch Monday’s announcement, the better.</w:t>
      </w:r>
    </w:p>
    <w:p w14:paraId="3E21B467" w14:textId="77777777" w:rsidR="006D2A7A" w:rsidRDefault="006D2A7A" w:rsidP="006D2A7A">
      <w:r>
        <w:t xml:space="preserve">Say what you will about </w:t>
      </w:r>
      <w:r w:rsidRPr="00C80299">
        <w:rPr>
          <w:rStyle w:val="StyleUnderline"/>
        </w:rPr>
        <w:t>the president</w:t>
      </w:r>
      <w:r>
        <w:t xml:space="preserve">, he </w:t>
      </w:r>
      <w:r w:rsidRPr="00C80299">
        <w:rPr>
          <w:rStyle w:val="StyleUnderline"/>
        </w:rPr>
        <w:t>knows how to capture an audience</w:t>
      </w:r>
      <w:r>
        <w:t>.</w:t>
      </w:r>
    </w:p>
    <w:p w14:paraId="38DEC975" w14:textId="4490DFE7" w:rsidR="00891140" w:rsidRDefault="00591F86" w:rsidP="00891140">
      <w:pPr>
        <w:pStyle w:val="Heading3"/>
      </w:pPr>
      <w:r>
        <w:lastRenderedPageBreak/>
        <w:t>AT: Separation Thumper</w:t>
      </w:r>
    </w:p>
    <w:p w14:paraId="29307F50" w14:textId="77777777" w:rsidR="00591F86" w:rsidRPr="00591F86" w:rsidRDefault="00591F86" w:rsidP="00591F86"/>
    <w:p w14:paraId="1B053DAB" w14:textId="77777777" w:rsidR="00AC5827" w:rsidRDefault="00AC5827" w:rsidP="00AC5827">
      <w:pPr>
        <w:pStyle w:val="Heading4"/>
      </w:pPr>
      <w:r>
        <w:t xml:space="preserve">Separation of families is popular among trump supporters </w:t>
      </w:r>
    </w:p>
    <w:p w14:paraId="331B79AD" w14:textId="77777777" w:rsidR="00AC5827" w:rsidRDefault="00AC5827" w:rsidP="00AC5827">
      <w:r w:rsidRPr="00C16579">
        <w:rPr>
          <w:rStyle w:val="Style13ptBold"/>
        </w:rPr>
        <w:t>Blake, 18</w:t>
      </w:r>
      <w:r>
        <w:t xml:space="preserve"> – Aaron; covers politics. (“The GOP backs Trump on separating families at the border – which is all he cares about” The Washington Post. June 18, 2018. </w:t>
      </w:r>
      <w:hyperlink r:id="rId7" w:history="1">
        <w:r w:rsidRPr="000318B8">
          <w:rPr>
            <w:rStyle w:val="Hyperlink"/>
          </w:rPr>
          <w:t>https://www.washingtonpost.com/news/the-fix/wp/2018/06/18/the-gop-has-trumps-back-on-separating-families-at-the-border-which-is-all-he-cares-about/?utm_term=.9726ffc6ef43</w:t>
        </w:r>
      </w:hyperlink>
      <w:r>
        <w:t>)//GK</w:t>
      </w:r>
    </w:p>
    <w:p w14:paraId="4017B04C" w14:textId="77777777" w:rsidR="00AC5827" w:rsidRDefault="00AC5827" w:rsidP="00AC5827">
      <w:r>
        <w:t xml:space="preserve">President </w:t>
      </w:r>
      <w:r w:rsidRPr="00FC11FE">
        <w:rPr>
          <w:u w:val="single"/>
        </w:rPr>
        <w:t>Trump's administration has taken the</w:t>
      </w:r>
      <w:r>
        <w:t xml:space="preserve"> rather remarkable and controversial step </w:t>
      </w:r>
      <w:r w:rsidRPr="00FC11FE">
        <w:rPr>
          <w:u w:val="single"/>
        </w:rPr>
        <w:t>of separating families who immigrated illegally at the border</w:t>
      </w:r>
      <w:r>
        <w:t xml:space="preserve"> — a move that opponents decry as inhumane and are sure will backfire on Republicans during the 2018 elections.</w:t>
      </w:r>
    </w:p>
    <w:p w14:paraId="67D33444" w14:textId="77777777" w:rsidR="00AC5827" w:rsidRDefault="00AC5827" w:rsidP="00AC5827">
      <w:r>
        <w:t>The reality is much more nuanced. And the whole thing seems as though it might be another example of a supposed “last straw” for Trump that simply causes his base to shrug.</w:t>
      </w:r>
    </w:p>
    <w:p w14:paraId="2C88FAAF" w14:textId="77777777" w:rsidR="00AC5827" w:rsidRDefault="00AC5827" w:rsidP="00AC5827">
      <w:r>
        <w:t xml:space="preserve">Quinnipiac University and CNN on Monday came out with the first good-quality polls testing the policy, and </w:t>
      </w:r>
      <w:proofErr w:type="gramStart"/>
      <w:r>
        <w:t>voters</w:t>
      </w:r>
      <w:proofErr w:type="gramEnd"/>
      <w:r>
        <w:t xml:space="preserve"> writ large were very much opposed. While the Quinnipiac poll showed voters opposed separating families at the border 66 percent to 27 percent, CNN showed them disapproving of the policy 67 percent to 28 percent.</w:t>
      </w:r>
    </w:p>
    <w:p w14:paraId="1E05C738" w14:textId="77777777" w:rsidR="00AC5827" w:rsidRPr="00FC11FE" w:rsidRDefault="00AC5827" w:rsidP="00AC5827">
      <w:pPr>
        <w:rPr>
          <w:u w:val="single"/>
        </w:rPr>
      </w:pPr>
      <w:r>
        <w:t xml:space="preserve">But </w:t>
      </w:r>
      <w:r w:rsidRPr="00FC11FE">
        <w:rPr>
          <w:b/>
          <w:u w:val="single"/>
        </w:rPr>
        <w:t>most Republicans approved of the policy</w:t>
      </w:r>
      <w:r w:rsidRPr="00FC11FE">
        <w:rPr>
          <w:u w:val="single"/>
        </w:rPr>
        <w:t>: 55 percent to 35 percent in the Quinnipiac poll and 58 percent to 34 percent in the CNN poll.</w:t>
      </w:r>
      <w:r>
        <w:t xml:space="preserve"> And if past is prologue, </w:t>
      </w:r>
      <w:r w:rsidRPr="00FC11FE">
        <w:rPr>
          <w:b/>
          <w:u w:val="single"/>
        </w:rPr>
        <w:t>support is likely to cement among Republicans</w:t>
      </w:r>
      <w:r w:rsidRPr="00FC11FE">
        <w:rPr>
          <w:u w:val="single"/>
        </w:rPr>
        <w:t xml:space="preserve"> as the administration presses its case and partisans dig in against Democrats and what they view as overzealous and overly critical news coverage.</w:t>
      </w:r>
    </w:p>
    <w:p w14:paraId="5EB8794C" w14:textId="77777777" w:rsidR="00AC5827" w:rsidRDefault="00AC5827" w:rsidP="00AC5827">
      <w:r>
        <w:t>This has been the case when it comes to a border wall. The somewhat dormant idea caught fire among Republicans once Trump proposed it during the 2016 presidential election campaign. While 47 percent of Republicans supported building a border wall in a 2006 Gallup poll and 60 percent supported a border wall or security fence in a 2010 Fox News poll, support for it is above three-quarters today in most polls, including the new Quinnipiac poll.</w:t>
      </w:r>
    </w:p>
    <w:p w14:paraId="66123D29" w14:textId="77777777" w:rsidR="00AC5827" w:rsidRDefault="00AC5827" w:rsidP="00AC5827">
      <w:r>
        <w:t>Trump has also transformed his party on issues such as free trade, moving it away from globalist policies into a more populist place. Pew and other pollsters showed a spike in GOP opposition to free trade — previously an issue on which Republicans were the biggest supporters — once Trump took up the cause.</w:t>
      </w:r>
    </w:p>
    <w:p w14:paraId="64C144F4" w14:textId="77777777" w:rsidR="00AC5827" w:rsidRDefault="00AC5827" w:rsidP="00AC5827">
      <w:r>
        <w:t>Republicans have also shifted in Trump's direction when it comes to refugees. Pew recently showed a 9-percentage-point drop in the percentage of Republicans who said the United States has a responsibility to accept refugees, from 35 percent in February 2017 to 26 percent today. Among conservative Republicans, the drop was from 33 percent to 19 percent.</w:t>
      </w:r>
    </w:p>
    <w:p w14:paraId="657F3688" w14:textId="77777777" w:rsidR="00AC5827" w:rsidRDefault="00AC5827" w:rsidP="00AC5827">
      <w:r>
        <w:t>The counterpoint to all of this is DACA. The program, which defers deportations for undocumented immigrants who arrived as children, was ended by Trump in September. And to this day, all demographics including Republicans say they prefer allowing “dreamers” to stay in the United States. About half of Republicans even favor allowing them a path to citizenship, according to Quinipiac's latest polling. The polling really hasn't shifted.</w:t>
      </w:r>
    </w:p>
    <w:p w14:paraId="5C5BDCD7" w14:textId="77777777" w:rsidR="00AC5827" w:rsidRDefault="00AC5827" w:rsidP="00AC5827">
      <w:r>
        <w:lastRenderedPageBreak/>
        <w:t>The difference there is that Trump has professed a degree of support for the concept of DACA. But he says the program, which was enacted via executive action by President Barack Obama, was illegal and needs to be codified by Congress.</w:t>
      </w:r>
    </w:p>
    <w:p w14:paraId="4B34115A" w14:textId="77777777" w:rsidR="00AC5827" w:rsidRDefault="00AC5827" w:rsidP="00AC5827">
      <w:r>
        <w:t>That's somewhat the argument Trump is making on separating families. The administration has said repeatedly that this is merely its interpretation of the law — though it's an interpretation that not even the George W. Bush administration reached — and that Congress needs to pass an immigration bill that deals with it. Once again, Trump is essentially holding hostage something he claims to support in the hope of passing a broader immigration bill that funds border security and a wall.</w:t>
      </w:r>
    </w:p>
    <w:p w14:paraId="278A7D18" w14:textId="77777777" w:rsidR="00AC5827" w:rsidRDefault="00AC5827" w:rsidP="00AC5827">
      <w:r>
        <w:t xml:space="preserve">But </w:t>
      </w:r>
      <w:r w:rsidRPr="00FC11FE">
        <w:rPr>
          <w:u w:val="single"/>
        </w:rPr>
        <w:t xml:space="preserve">it's not difficult to see Republicans, who already support separating </w:t>
      </w:r>
      <w:proofErr w:type="gramStart"/>
      <w:r w:rsidRPr="00FC11FE">
        <w:rPr>
          <w:u w:val="single"/>
        </w:rPr>
        <w:t>families</w:t>
      </w:r>
      <w:proofErr w:type="gramEnd"/>
      <w:r w:rsidRPr="00FC11FE">
        <w:rPr>
          <w:u w:val="single"/>
        </w:rPr>
        <w:t xml:space="preserve"> 55 percent to 35 percent, warming even more to that idea</w:t>
      </w:r>
      <w:r>
        <w:t xml:space="preserve">. DACA is not necessarily a deterrent to future illegal immigration, given that it addresses only those already here, but separating families at the border is supposed to be. </w:t>
      </w:r>
      <w:r w:rsidRPr="00FC11FE">
        <w:rPr>
          <w:u w:val="single"/>
        </w:rPr>
        <w:t>If this is pitched as a zero-tolerance policy for those who would break the law and Trump truly owns the policy</w:t>
      </w:r>
      <w:r w:rsidRPr="00324B97">
        <w:t xml:space="preserve"> —</w:t>
      </w:r>
      <w:r>
        <w:t xml:space="preserve"> it's worth noting that he has given conflicting signals on that — </w:t>
      </w:r>
      <w:r w:rsidRPr="00FC11FE">
        <w:rPr>
          <w:b/>
          <w:u w:val="single"/>
        </w:rPr>
        <w:t>Republicans may rally to the cause.</w:t>
      </w:r>
      <w:r w:rsidRPr="00FC11FE">
        <w:rPr>
          <w:u w:val="single"/>
        </w:rPr>
        <w:t xml:space="preserve"> The fact that the media and Democrats are so vocally raising concerns about the policy is likely to </w:t>
      </w:r>
      <w:r w:rsidRPr="00FC11FE">
        <w:rPr>
          <w:b/>
          <w:u w:val="single"/>
        </w:rPr>
        <w:t>exacerbate the rallying effect.</w:t>
      </w:r>
    </w:p>
    <w:p w14:paraId="06EDBB91" w14:textId="77777777" w:rsidR="00AC5827" w:rsidRDefault="00AC5827" w:rsidP="00AC5827">
      <w:pPr>
        <w:rPr>
          <w:u w:val="single"/>
        </w:rPr>
      </w:pPr>
      <w:r>
        <w:t xml:space="preserve">And the controversy sure doesn't seem to have moved the needle on Trump so far. In fact, </w:t>
      </w:r>
      <w:r w:rsidRPr="00FC11FE">
        <w:rPr>
          <w:u w:val="single"/>
        </w:rPr>
        <w:t xml:space="preserve">Gallup </w:t>
      </w:r>
      <w:r w:rsidRPr="00FC11FE">
        <w:t xml:space="preserve">on Monday </w:t>
      </w:r>
      <w:r w:rsidRPr="00FC11FE">
        <w:rPr>
          <w:u w:val="single"/>
        </w:rPr>
        <w:t>found Trump tying his record-high approval rating, at 45 percent.</w:t>
      </w:r>
    </w:p>
    <w:p w14:paraId="3B885980" w14:textId="77777777" w:rsidR="00323475" w:rsidRDefault="00323475" w:rsidP="00AC5827"/>
    <w:p w14:paraId="55E3512A" w14:textId="77777777" w:rsidR="00891140" w:rsidRDefault="00891140" w:rsidP="00891140">
      <w:pPr>
        <w:pStyle w:val="Heading4"/>
      </w:pPr>
      <w:r>
        <w:t>Trump’s base doesn’t care about separations</w:t>
      </w:r>
    </w:p>
    <w:p w14:paraId="0CAD92ED" w14:textId="77777777" w:rsidR="00891140" w:rsidRPr="00D66435" w:rsidRDefault="00891140" w:rsidP="00891140">
      <w:r w:rsidRPr="00D66435">
        <w:rPr>
          <w:rStyle w:val="Style13ptBold"/>
        </w:rPr>
        <w:t>Smith 6/19</w:t>
      </w:r>
      <w:r>
        <w:t xml:space="preserve"> (David Smith, 6/19/18, </w:t>
      </w:r>
      <w:r w:rsidRPr="00D66435">
        <w:t>David Smith is the Guardi</w:t>
      </w:r>
      <w:r>
        <w:t>an's Washington DC bureau chief, “</w:t>
      </w:r>
      <w:r w:rsidRPr="00D66435">
        <w:t>Child separations: Trump faces extreme backlash from public and his own party</w:t>
      </w:r>
      <w:r>
        <w:t xml:space="preserve">”, </w:t>
      </w:r>
      <w:hyperlink r:id="rId8" w:history="1">
        <w:r w:rsidRPr="001B0DB5">
          <w:rPr>
            <w:rStyle w:val="Hyperlink"/>
          </w:rPr>
          <w:t>https://www.theguardian.com/us-news/2018/jun/19/child-separation-camps-trump-border-policy-backlash-republicans</w:t>
        </w:r>
      </w:hyperlink>
      <w:r>
        <w:t>) MKIM</w:t>
      </w:r>
    </w:p>
    <w:p w14:paraId="79EA3954" w14:textId="77777777" w:rsidR="00891140" w:rsidRDefault="00891140" w:rsidP="00891140">
      <w:r w:rsidRPr="00D66435">
        <w:rPr>
          <w:sz w:val="26"/>
          <w:szCs w:val="26"/>
          <w:u w:val="single"/>
        </w:rPr>
        <w:t xml:space="preserve">Donald Trump heads to Capitol Hill </w:t>
      </w:r>
      <w:r>
        <w:t xml:space="preserve">on Tuesday afternoon </w:t>
      </w:r>
      <w:r w:rsidRPr="00D66435">
        <w:rPr>
          <w:sz w:val="26"/>
          <w:szCs w:val="26"/>
          <w:u w:val="single"/>
        </w:rPr>
        <w:t xml:space="preserve">facing </w:t>
      </w:r>
      <w:r>
        <w:t xml:space="preserve">an extraordinary </w:t>
      </w:r>
      <w:r w:rsidRPr="00D66435">
        <w:rPr>
          <w:sz w:val="26"/>
          <w:szCs w:val="26"/>
          <w:u w:val="single"/>
        </w:rPr>
        <w:t xml:space="preserve">backlash from his own party </w:t>
      </w:r>
      <w:r>
        <w:t xml:space="preserve">– and the American public – </w:t>
      </w:r>
      <w:r w:rsidRPr="00D66435">
        <w:rPr>
          <w:sz w:val="26"/>
          <w:szCs w:val="26"/>
          <w:u w:val="single"/>
        </w:rPr>
        <w:t xml:space="preserve">over </w:t>
      </w:r>
      <w:r>
        <w:t xml:space="preserve">his policy of </w:t>
      </w:r>
      <w:r w:rsidRPr="00D66435">
        <w:rPr>
          <w:sz w:val="26"/>
          <w:szCs w:val="26"/>
          <w:u w:val="single"/>
        </w:rPr>
        <w:t xml:space="preserve">separating children from their parents </w:t>
      </w:r>
      <w:r>
        <w:t xml:space="preserve">at the southern US border. </w:t>
      </w:r>
      <w:r w:rsidRPr="00D66435">
        <w:rPr>
          <w:sz w:val="26"/>
          <w:szCs w:val="26"/>
          <w:u w:val="single"/>
        </w:rPr>
        <w:t>The separations occur when, under</w:t>
      </w:r>
      <w:r>
        <w:t xml:space="preserve"> a “</w:t>
      </w:r>
      <w:r w:rsidRPr="00D66435">
        <w:rPr>
          <w:sz w:val="26"/>
          <w:szCs w:val="26"/>
          <w:u w:val="single"/>
        </w:rPr>
        <w:t>zero tolerance</w:t>
      </w:r>
      <w:r>
        <w:t xml:space="preserve">” immigration </w:t>
      </w:r>
      <w:r w:rsidRPr="00D66435">
        <w:rPr>
          <w:sz w:val="26"/>
          <w:szCs w:val="26"/>
          <w:u w:val="single"/>
        </w:rPr>
        <w:t>policy</w:t>
      </w:r>
      <w:r>
        <w:t xml:space="preserve">, </w:t>
      </w:r>
      <w:r w:rsidRPr="00D66435">
        <w:rPr>
          <w:sz w:val="26"/>
          <w:szCs w:val="26"/>
          <w:u w:val="single"/>
        </w:rPr>
        <w:t>adults are arrested for crossing</w:t>
      </w:r>
      <w:r>
        <w:t xml:space="preserve"> </w:t>
      </w:r>
      <w:r w:rsidRPr="00D66435">
        <w:rPr>
          <w:sz w:val="26"/>
          <w:szCs w:val="26"/>
          <w:u w:val="single"/>
        </w:rPr>
        <w:t>the border illegally</w:t>
      </w:r>
      <w:r>
        <w:t xml:space="preserve">. </w:t>
      </w:r>
      <w:r w:rsidRPr="00D66435">
        <w:rPr>
          <w:sz w:val="26"/>
          <w:szCs w:val="26"/>
          <w:u w:val="single"/>
        </w:rPr>
        <w:t>As children cannot be held in an adult jail, they are held separately.</w:t>
      </w:r>
      <w:r>
        <w:rPr>
          <w:sz w:val="26"/>
          <w:szCs w:val="26"/>
          <w:u w:val="single"/>
        </w:rPr>
        <w:t xml:space="preserve"> </w:t>
      </w:r>
      <w:r>
        <w:t xml:space="preserve">According to a Quinnipiac University national poll, two in three voters oppose the separations. Outcry from Democratic and Republican politicians, former first ladies, churches, commentators and business leaders is gathering momentum. The president, however, seems determined only to up the ante. On Tuesday morning he tweeted that Democrats want undocumented migrants “to pour into and infest our country”. In a lunchtime speech to the National Federation of Independent Business (NFIB), he said the US had two options: “Totally open borders or criminal prosecution for lawbreaking.” Tim Malloy, assistant director of the Quinnipiac poll, asked: “When does public opinion become a demand that politicians just can’t ignore? Two-thirds of American voters oppose the family separation policy at our borders. Neither quotes from the Bible nor get-tough talk can soften the images of crying children nor reverse the pain so many Americans feel.” </w:t>
      </w:r>
      <w:r w:rsidRPr="00D66435">
        <w:rPr>
          <w:sz w:val="26"/>
          <w:szCs w:val="26"/>
          <w:u w:val="single"/>
        </w:rPr>
        <w:t>Trump’s campaign was built around a tough stance on immigration</w:t>
      </w:r>
      <w:r>
        <w:t xml:space="preserve">, with “build the wall” a frequent chant at his rallies. </w:t>
      </w:r>
      <w:r w:rsidRPr="00D66435">
        <w:rPr>
          <w:sz w:val="26"/>
          <w:szCs w:val="26"/>
          <w:u w:val="single"/>
        </w:rPr>
        <w:t xml:space="preserve">He is now losing the battle for public </w:t>
      </w:r>
      <w:r w:rsidRPr="00D66435">
        <w:rPr>
          <w:sz w:val="26"/>
          <w:szCs w:val="26"/>
          <w:u w:val="single"/>
        </w:rPr>
        <w:lastRenderedPageBreak/>
        <w:t>opinion, though support among his base is resilient.</w:t>
      </w:r>
      <w:r>
        <w:rPr>
          <w:sz w:val="26"/>
          <w:szCs w:val="26"/>
          <w:u w:val="single"/>
        </w:rPr>
        <w:t xml:space="preserve"> </w:t>
      </w:r>
      <w:r>
        <w:t xml:space="preserve">For example, </w:t>
      </w:r>
      <w:r w:rsidRPr="00D66435">
        <w:rPr>
          <w:sz w:val="26"/>
          <w:szCs w:val="26"/>
          <w:u w:val="single"/>
        </w:rPr>
        <w:t xml:space="preserve">Republicans support the </w:t>
      </w:r>
      <w:proofErr w:type="gramStart"/>
      <w:r w:rsidRPr="00D66435">
        <w:rPr>
          <w:sz w:val="26"/>
          <w:szCs w:val="26"/>
          <w:u w:val="single"/>
        </w:rPr>
        <w:t>zero tolerance</w:t>
      </w:r>
      <w:proofErr w:type="gramEnd"/>
      <w:r w:rsidRPr="00D66435">
        <w:rPr>
          <w:sz w:val="26"/>
          <w:szCs w:val="26"/>
          <w:u w:val="single"/>
        </w:rPr>
        <w:t xml:space="preserve"> policy</w:t>
      </w:r>
      <w:r>
        <w:t xml:space="preserve"> at the border </w:t>
      </w:r>
      <w:r w:rsidRPr="00D66435">
        <w:rPr>
          <w:sz w:val="26"/>
          <w:szCs w:val="26"/>
          <w:u w:val="single"/>
        </w:rPr>
        <w:t>by 55% to 35%,</w:t>
      </w:r>
      <w:r>
        <w:t xml:space="preserve"> the Quinnipiac survey found. And while national voters oppose building a wall on the border with Mexico by 58% to 39%, three in four Republicans back it. </w:t>
      </w:r>
    </w:p>
    <w:p w14:paraId="29A6444D" w14:textId="10E5101A" w:rsidR="00891140" w:rsidRDefault="00891140" w:rsidP="00891140"/>
    <w:p w14:paraId="3AD2307B" w14:textId="77777777" w:rsidR="00092499" w:rsidRDefault="00092499" w:rsidP="00092499">
      <w:pPr>
        <w:pStyle w:val="Heading4"/>
      </w:pPr>
      <w:r>
        <w:t>Family separation doesn’t thump – trump felt the heat and pleased his base</w:t>
      </w:r>
    </w:p>
    <w:p w14:paraId="2C9AAB43" w14:textId="77777777" w:rsidR="00092499" w:rsidRPr="00132EDD" w:rsidRDefault="00092499" w:rsidP="00092499">
      <w:r w:rsidRPr="00132EDD">
        <w:rPr>
          <w:rStyle w:val="Style13ptBold"/>
        </w:rPr>
        <w:t>Allen 6/20</w:t>
      </w:r>
      <w:r>
        <w:t xml:space="preserve"> (Jonathan Allen, 6/20/18, Jonathan Allen is a reporter who</w:t>
      </w:r>
      <w:r w:rsidRPr="00132EDD">
        <w:t xml:space="preserve"> reported on Congress, the White House and electoral politics in Washington for 15 years. He's a co-author of the New York Times-bestselling "HRC: State Secrets and the Rebirth of Hillary Clinton" and a winner of the Dirksen and Hume award</w:t>
      </w:r>
      <w:r>
        <w:t>s for his reporting on Congress, “</w:t>
      </w:r>
      <w:r w:rsidRPr="00132EDD">
        <w:t>Why Trump was forced to back down on family separation policy</w:t>
      </w:r>
      <w:r>
        <w:t xml:space="preserve">”, </w:t>
      </w:r>
      <w:hyperlink r:id="rId9" w:history="1">
        <w:r w:rsidRPr="001B0DB5">
          <w:rPr>
            <w:rStyle w:val="Hyperlink"/>
          </w:rPr>
          <w:t>https://www.nbcnews.com/politics/white-house/why-trump-was-forced-back-down-family-separation-policy-n885146</w:t>
        </w:r>
      </w:hyperlink>
      <w:r>
        <w:t>) MKIM</w:t>
      </w:r>
    </w:p>
    <w:p w14:paraId="44A8F53E" w14:textId="77777777" w:rsidR="00092499" w:rsidRPr="00092499" w:rsidRDefault="00092499" w:rsidP="00092499">
      <w:pPr>
        <w:rPr>
          <w:sz w:val="14"/>
        </w:rPr>
      </w:pPr>
      <w:r w:rsidRPr="00092499">
        <w:rPr>
          <w:u w:val="single"/>
        </w:rPr>
        <w:t>Maybe</w:t>
      </w:r>
      <w:r w:rsidRPr="00092499">
        <w:rPr>
          <w:sz w:val="14"/>
        </w:rPr>
        <w:t xml:space="preserve"> President Donald </w:t>
      </w:r>
      <w:r w:rsidRPr="00092499">
        <w:rPr>
          <w:u w:val="single"/>
        </w:rPr>
        <w:t>Trump was right when he boasted that he could</w:t>
      </w:r>
      <w:r w:rsidRPr="00092499">
        <w:rPr>
          <w:sz w:val="14"/>
        </w:rPr>
        <w:t xml:space="preserve"> </w:t>
      </w:r>
      <w:r w:rsidRPr="00092499">
        <w:rPr>
          <w:u w:val="single"/>
        </w:rPr>
        <w:t>walk down Fifth Avenue</w:t>
      </w:r>
      <w:r w:rsidRPr="00092499">
        <w:rPr>
          <w:sz w:val="14"/>
        </w:rPr>
        <w:t xml:space="preserve"> in New York </w:t>
      </w:r>
      <w:r w:rsidRPr="00092499">
        <w:rPr>
          <w:u w:val="single"/>
        </w:rPr>
        <w:t>shooting people and not pay any political price. But his</w:t>
      </w:r>
      <w:r w:rsidRPr="00092499">
        <w:rPr>
          <w:sz w:val="14"/>
        </w:rPr>
        <w:t xml:space="preserve"> desperate </w:t>
      </w:r>
      <w:r w:rsidRPr="00092499">
        <w:rPr>
          <w:u w:val="single"/>
        </w:rPr>
        <w:t>scramble</w:t>
      </w:r>
      <w:r w:rsidRPr="00092499">
        <w:rPr>
          <w:sz w:val="14"/>
        </w:rPr>
        <w:t xml:space="preserve"> </w:t>
      </w:r>
      <w:r w:rsidRPr="00092499">
        <w:rPr>
          <w:u w:val="single"/>
        </w:rPr>
        <w:t>to distance himself from</w:t>
      </w:r>
      <w:r w:rsidRPr="00092499">
        <w:rPr>
          <w:sz w:val="14"/>
        </w:rPr>
        <w:t xml:space="preserve"> </w:t>
      </w:r>
      <w:r w:rsidRPr="00092499">
        <w:rPr>
          <w:u w:val="single"/>
        </w:rPr>
        <w:t>his</w:t>
      </w:r>
      <w:r w:rsidRPr="00092499">
        <w:rPr>
          <w:sz w:val="14"/>
        </w:rPr>
        <w:t xml:space="preserve"> own “zero tolerance” </w:t>
      </w:r>
      <w:r w:rsidRPr="00092499">
        <w:rPr>
          <w:u w:val="single"/>
        </w:rPr>
        <w:t>family-separation policy</w:t>
      </w:r>
      <w:r w:rsidRPr="00092499">
        <w:rPr>
          <w:sz w:val="14"/>
        </w:rPr>
        <w:t xml:space="preserve"> </w:t>
      </w:r>
      <w:r w:rsidRPr="00092499">
        <w:rPr>
          <w:u w:val="single"/>
        </w:rPr>
        <w:t>shows there is a point around the nexus of political sensitivity and shame where he will change his own behavior</w:t>
      </w:r>
      <w:r w:rsidRPr="00092499">
        <w:rPr>
          <w:sz w:val="14"/>
        </w:rPr>
        <w:t xml:space="preserve">. The president denies that he was forced to back </w:t>
      </w:r>
      <w:proofErr w:type="gramStart"/>
      <w:r w:rsidRPr="00092499">
        <w:rPr>
          <w:sz w:val="14"/>
        </w:rPr>
        <w:t>down, but</w:t>
      </w:r>
      <w:proofErr w:type="gramEnd"/>
      <w:r w:rsidRPr="00092499">
        <w:rPr>
          <w:sz w:val="14"/>
        </w:rPr>
        <w:t xml:space="preserve"> make no mistake: </w:t>
      </w:r>
      <w:r w:rsidRPr="00092499">
        <w:rPr>
          <w:u w:val="single"/>
        </w:rPr>
        <w:t>Trump was pushed into abandoning</w:t>
      </w:r>
      <w:r w:rsidRPr="00092499">
        <w:rPr>
          <w:sz w:val="14"/>
        </w:rPr>
        <w:t xml:space="preserve"> his policy of </w:t>
      </w:r>
      <w:r w:rsidRPr="00092499">
        <w:rPr>
          <w:u w:val="single"/>
        </w:rPr>
        <w:t>separating children</w:t>
      </w:r>
      <w:r w:rsidRPr="00092499">
        <w:rPr>
          <w:sz w:val="14"/>
        </w:rPr>
        <w:t xml:space="preserve"> from their families at the U.S.-Mexico border. </w:t>
      </w:r>
      <w:r w:rsidRPr="00092499">
        <w:rPr>
          <w:u w:val="single"/>
        </w:rPr>
        <w:t>He</w:t>
      </w:r>
      <w:r w:rsidRPr="00092499">
        <w:rPr>
          <w:sz w:val="14"/>
        </w:rPr>
        <w:t xml:space="preserve"> created it, defended it in dishonest terms and then </w:t>
      </w:r>
      <w:r w:rsidRPr="00092499">
        <w:rPr>
          <w:u w:val="single"/>
        </w:rPr>
        <w:t>suspended it under pressure.</w:t>
      </w:r>
      <w:r w:rsidRPr="00092499">
        <w:rPr>
          <w:sz w:val="14"/>
        </w:rPr>
        <w:t xml:space="preserve"> There is no evidence he believes the policy was wrong — when he tweeted about the need to have compassion, he put “heart” in quotation marks — but it was clearly causing pain for him and his allies. When he pointed to reasons for eliminating the policy, he zeroed in on appearances: "I didn't like the </w:t>
      </w:r>
      <w:proofErr w:type="gramStart"/>
      <w:r w:rsidRPr="00092499">
        <w:rPr>
          <w:sz w:val="14"/>
        </w:rPr>
        <w:t>sight</w:t>
      </w:r>
      <w:proofErr w:type="gramEnd"/>
      <w:r w:rsidRPr="00092499">
        <w:rPr>
          <w:sz w:val="14"/>
        </w:rPr>
        <w:t xml:space="preserve"> or the feeling of families being separated.” “The Republicans want security and insist on security for our country. We will have that at the same time we have compassion and want to keep families together,” Trump said at the White House. “I’ll be signing something in a little while that will do that.” </w:t>
      </w:r>
      <w:r w:rsidRPr="00092499">
        <w:rPr>
          <w:u w:val="single"/>
        </w:rPr>
        <w:t>In issuing an</w:t>
      </w:r>
      <w:r w:rsidRPr="00092499">
        <w:rPr>
          <w:sz w:val="14"/>
        </w:rPr>
        <w:t xml:space="preserve"> executive </w:t>
      </w:r>
      <w:r w:rsidRPr="00092499">
        <w:rPr>
          <w:u w:val="single"/>
        </w:rPr>
        <w:t>order suspending the policy, Trump tried to cauterize</w:t>
      </w:r>
      <w:r w:rsidRPr="00092499">
        <w:rPr>
          <w:sz w:val="14"/>
        </w:rPr>
        <w:t xml:space="preserve"> </w:t>
      </w:r>
      <w:r w:rsidRPr="00092499">
        <w:rPr>
          <w:u w:val="single"/>
        </w:rPr>
        <w:t>a self-inflicted</w:t>
      </w:r>
      <w:r w:rsidRPr="00092499">
        <w:rPr>
          <w:sz w:val="14"/>
        </w:rPr>
        <w:t xml:space="preserve"> </w:t>
      </w:r>
      <w:r w:rsidRPr="00092499">
        <w:rPr>
          <w:u w:val="single"/>
        </w:rPr>
        <w:t>political wound</w:t>
      </w:r>
      <w:r w:rsidRPr="00092499">
        <w:rPr>
          <w:sz w:val="14"/>
        </w:rPr>
        <w:t xml:space="preserve">. It remains to be seen whether that will work or if the policy created an infection with long-lasting consequences for him and his allies. Either way, it was a stunning about-face for a president who loves to dig in when he’s criticized. But few Republican soldiers wanted to get into the trenches with him on a moral and political crisis of his own making. </w:t>
      </w:r>
      <w:r w:rsidRPr="00092499">
        <w:rPr>
          <w:u w:val="single"/>
        </w:rPr>
        <w:t>When it looked like he was holding</w:t>
      </w:r>
      <w:r w:rsidRPr="00092499">
        <w:rPr>
          <w:sz w:val="14"/>
        </w:rPr>
        <w:t xml:space="preserve"> small </w:t>
      </w:r>
      <w:r w:rsidRPr="00092499">
        <w:rPr>
          <w:u w:val="single"/>
        </w:rPr>
        <w:t>children hostage</w:t>
      </w:r>
      <w:r w:rsidRPr="00092499">
        <w:rPr>
          <w:sz w:val="14"/>
        </w:rPr>
        <w:t xml:space="preserve"> for policy and political gain — </w:t>
      </w:r>
      <w:r w:rsidRPr="00092499">
        <w:rPr>
          <w:u w:val="single"/>
        </w:rPr>
        <w:t>to</w:t>
      </w:r>
      <w:r w:rsidRPr="00092499">
        <w:rPr>
          <w:sz w:val="14"/>
        </w:rPr>
        <w:t xml:space="preserve"> force Congress to approve his broader immigration agenda, deter future migrants from coming across the U.S.-Mexico border and </w:t>
      </w:r>
      <w:r w:rsidRPr="00092499">
        <w:rPr>
          <w:u w:val="single"/>
        </w:rPr>
        <w:t>deliver on his</w:t>
      </w:r>
      <w:r w:rsidRPr="00092499">
        <w:rPr>
          <w:sz w:val="14"/>
        </w:rPr>
        <w:t xml:space="preserve"> immigration crackdown </w:t>
      </w:r>
      <w:r w:rsidRPr="00092499">
        <w:rPr>
          <w:u w:val="single"/>
        </w:rPr>
        <w:t>promise to his base</w:t>
      </w:r>
      <w:r w:rsidRPr="00092499">
        <w:rPr>
          <w:sz w:val="14"/>
        </w:rPr>
        <w:t xml:space="preserve"> — typically lockstep-</w:t>
      </w:r>
      <w:r w:rsidRPr="00092499">
        <w:rPr>
          <w:u w:val="single"/>
        </w:rPr>
        <w:t>loyal members of his own party balked</w:t>
      </w:r>
      <w:r w:rsidRPr="00092499">
        <w:rPr>
          <w:sz w:val="14"/>
        </w:rPr>
        <w:t xml:space="preserve">. </w:t>
      </w:r>
      <w:r w:rsidRPr="00092499">
        <w:rPr>
          <w:rStyle w:val="Emphasis"/>
          <w:b w:val="0"/>
          <w:sz w:val="14"/>
          <w:u w:val="none"/>
        </w:rPr>
        <w:t>They revolted because they found the policy revolting</w:t>
      </w:r>
      <w:r w:rsidRPr="00092499">
        <w:rPr>
          <w:rStyle w:val="Emphasis"/>
          <w:sz w:val="14"/>
          <w:u w:val="none"/>
        </w:rPr>
        <w:t xml:space="preserve">. </w:t>
      </w:r>
      <w:r w:rsidRPr="00092499">
        <w:rPr>
          <w:sz w:val="14"/>
        </w:rPr>
        <w:t xml:space="preserve">“We should never play with the lives of these children,” Sen. Orrin Hatch, R-Utah, said Wednesday. And they knew it was a political loser in the midst of a midterm election run, because two-thirds of Americans — and more than two-thirds of independent voters — opposed the policy, according to a Quinnipiac poll. </w:t>
      </w:r>
      <w:r w:rsidRPr="00092499">
        <w:rPr>
          <w:u w:val="single"/>
        </w:rPr>
        <w:t>Even though</w:t>
      </w:r>
      <w:r w:rsidRPr="00092499">
        <w:rPr>
          <w:sz w:val="14"/>
        </w:rPr>
        <w:t xml:space="preserve"> roughly </w:t>
      </w:r>
      <w:r w:rsidRPr="00092499">
        <w:rPr>
          <w:u w:val="single"/>
        </w:rPr>
        <w:t>nine in 10 Republicans approve of</w:t>
      </w:r>
      <w:r w:rsidRPr="00092499">
        <w:rPr>
          <w:sz w:val="14"/>
        </w:rPr>
        <w:t xml:space="preserve"> the job </w:t>
      </w:r>
      <w:r w:rsidRPr="00092499">
        <w:rPr>
          <w:u w:val="single"/>
        </w:rPr>
        <w:t>Trump</w:t>
      </w:r>
      <w:r w:rsidRPr="00092499">
        <w:rPr>
          <w:sz w:val="14"/>
        </w:rPr>
        <w:t xml:space="preserve"> is doing, only 55 percent favored the policy. Religious leaders, including some in the evangelical community at the core of Trump’s political base, condemned the administration’s actions.</w:t>
      </w:r>
    </w:p>
    <w:p w14:paraId="0EB0C41F" w14:textId="6959AA4A" w:rsidR="001E5780" w:rsidRDefault="001E5780" w:rsidP="001E5780">
      <w:pPr>
        <w:pStyle w:val="Heading2"/>
      </w:pPr>
      <w:r>
        <w:lastRenderedPageBreak/>
        <w:t>Link</w:t>
      </w:r>
    </w:p>
    <w:p w14:paraId="426E3AA4" w14:textId="77777777" w:rsidR="00A42D2A" w:rsidRDefault="00A42D2A" w:rsidP="00A42D2A"/>
    <w:p w14:paraId="106072C6" w14:textId="1F5FF808" w:rsidR="00A42D2A" w:rsidRDefault="00A42D2A" w:rsidP="00A42D2A">
      <w:pPr>
        <w:pStyle w:val="Heading3"/>
      </w:pPr>
      <w:r>
        <w:lastRenderedPageBreak/>
        <w:t xml:space="preserve">1nc </w:t>
      </w:r>
      <w:r w:rsidR="00981DB5">
        <w:t xml:space="preserve">Link </w:t>
      </w:r>
    </w:p>
    <w:p w14:paraId="27FFE77A" w14:textId="77777777" w:rsidR="00981DB5" w:rsidRPr="00981DB5" w:rsidRDefault="00981DB5" w:rsidP="00981DB5"/>
    <w:p w14:paraId="5F1FC8E1" w14:textId="77777777" w:rsidR="00A42D2A" w:rsidRDefault="00A42D2A" w:rsidP="00A42D2A">
      <w:pPr>
        <w:pStyle w:val="Heading4"/>
      </w:pPr>
      <w:r>
        <w:t xml:space="preserve">Betrayal on immigration will </w:t>
      </w:r>
      <w:r w:rsidRPr="00C16579">
        <w:rPr>
          <w:u w:val="single"/>
        </w:rPr>
        <w:t>cost</w:t>
      </w:r>
      <w:r>
        <w:t xml:space="preserve"> Trump his base – immigration was a critical reason he won in 2016</w:t>
      </w:r>
    </w:p>
    <w:p w14:paraId="616A4D5B" w14:textId="77777777" w:rsidR="00A42D2A" w:rsidRPr="00385F67" w:rsidRDefault="00A42D2A" w:rsidP="00A42D2A">
      <w:r w:rsidRPr="00385F67">
        <w:rPr>
          <w:rStyle w:val="Style13ptBold"/>
        </w:rPr>
        <w:t>Edsall, 18</w:t>
      </w:r>
      <w:r>
        <w:t xml:space="preserve"> – Thomas B; American political, inequality, campaign strategy and demographics. (“Trump Has Got Democrats Right Where He Wants Them” The New York Times. February 1, 2018. </w:t>
      </w:r>
      <w:r w:rsidRPr="00E81EA2">
        <w:t>https://www.nytimes.com/2018/02/01/opinion/trump-democrats-immigration.html</w:t>
      </w:r>
      <w:r>
        <w:t>)//GK</w:t>
      </w:r>
    </w:p>
    <w:p w14:paraId="4626924C" w14:textId="77777777" w:rsidR="00A42D2A" w:rsidRPr="00140A46" w:rsidRDefault="00A42D2A" w:rsidP="00A42D2A">
      <w:pPr>
        <w:rPr>
          <w:u w:val="single"/>
        </w:rPr>
      </w:pPr>
      <w:r w:rsidRPr="00140A46">
        <w:rPr>
          <w:u w:val="single"/>
        </w:rPr>
        <w:t>Animosity to immigration was crucial to Trump’s</w:t>
      </w:r>
      <w:r>
        <w:t xml:space="preserve"> Electoral College </w:t>
      </w:r>
      <w:r w:rsidRPr="00140A46">
        <w:rPr>
          <w:u w:val="single"/>
        </w:rPr>
        <w:t>victory, especially in rural Rust Belt counties.</w:t>
      </w:r>
    </w:p>
    <w:p w14:paraId="50C73936" w14:textId="77777777" w:rsidR="00A42D2A" w:rsidRDefault="00A42D2A" w:rsidP="00A42D2A">
      <w:r>
        <w:t>But the legislative framework Trump proposed is by no means risk-free for Republicans. Emily Ekins, director of polling at the libertarian Cato Institute, wrote me that:</w:t>
      </w:r>
    </w:p>
    <w:p w14:paraId="05EAB106" w14:textId="77777777" w:rsidR="00A42D2A" w:rsidRDefault="00A42D2A" w:rsidP="00A42D2A">
      <w:r w:rsidRPr="00140A46">
        <w:rPr>
          <w:u w:val="single"/>
        </w:rPr>
        <w:t>This framework may anger a critical component of Trump’s base if they come to view it as “amnesty.”</w:t>
      </w:r>
      <w:r>
        <w:t xml:space="preserve"> This in turn could impact turnout in the 2018 midterms.</w:t>
      </w:r>
    </w:p>
    <w:p w14:paraId="6F08F251" w14:textId="5929C789" w:rsidR="00A42D2A" w:rsidRPr="000F277C" w:rsidRDefault="00A42D2A" w:rsidP="00A42D2A">
      <w:pPr>
        <w:rPr>
          <w:u w:val="single"/>
        </w:rPr>
      </w:pPr>
      <w:r>
        <w:t xml:space="preserve">Crucially, Ekins noted that </w:t>
      </w:r>
      <w:r w:rsidRPr="00140A46">
        <w:rPr>
          <w:u w:val="single"/>
        </w:rPr>
        <w:t>immigration attitudes were</w:t>
      </w:r>
      <w:r w:rsidR="000F277C">
        <w:rPr>
          <w:u w:val="single"/>
        </w:rPr>
        <w:t xml:space="preserve"> </w:t>
      </w:r>
      <w:r w:rsidRPr="00140A46">
        <w:rPr>
          <w:u w:val="single"/>
        </w:rPr>
        <w:t>one of the strongest predictors of Obama-Trump voters.</w:t>
      </w:r>
      <w:r>
        <w:t xml:space="preserve"> Thus</w:t>
      </w:r>
      <w:r w:rsidRPr="00C16579">
        <w:t xml:space="preserve">, </w:t>
      </w:r>
      <w:r w:rsidRPr="00140A46">
        <w:rPr>
          <w:u w:val="single"/>
        </w:rPr>
        <w:t>if these voters come to believe that Trump has betrayed them on one of their primary reasons of support, they may be less mobilized come the 2018 midterms</w:t>
      </w:r>
      <w:r>
        <w:t xml:space="preserve"> and perhaps in 2020. </w:t>
      </w:r>
      <w:r w:rsidRPr="00140A46">
        <w:rPr>
          <w:u w:val="single"/>
        </w:rPr>
        <w:t xml:space="preserve">While Trump’s supporters have stuck with him throughout numerous controversies, </w:t>
      </w:r>
      <w:r w:rsidRPr="00140A46">
        <w:rPr>
          <w:b/>
          <w:u w:val="single"/>
        </w:rPr>
        <w:t>perceived betrayal on immigration might be the one issue that could cost Trump his base.</w:t>
      </w:r>
    </w:p>
    <w:p w14:paraId="09EAD0FF" w14:textId="77777777" w:rsidR="00A42D2A" w:rsidRDefault="00A42D2A" w:rsidP="00A42D2A"/>
    <w:p w14:paraId="7D7AE514" w14:textId="2D35FFDF" w:rsidR="001E5780" w:rsidRDefault="003E4087" w:rsidP="001E5780">
      <w:pPr>
        <w:pStyle w:val="Heading3"/>
      </w:pPr>
      <w:r>
        <w:lastRenderedPageBreak/>
        <w:t xml:space="preserve">Link </w:t>
      </w:r>
      <w:r w:rsidR="00C47FF1">
        <w:t xml:space="preserve">– </w:t>
      </w:r>
      <w:r w:rsidR="00623EE2">
        <w:t>Immigration Key to Mobilize Base</w:t>
      </w:r>
    </w:p>
    <w:p w14:paraId="52CBDE5A" w14:textId="77777777" w:rsidR="00705B2A" w:rsidRPr="00705B2A" w:rsidRDefault="00705B2A" w:rsidP="00705B2A"/>
    <w:p w14:paraId="54DDD2C2" w14:textId="77777777" w:rsidR="00C47FF1" w:rsidRPr="005C338E" w:rsidRDefault="00C47FF1" w:rsidP="00C47FF1">
      <w:pPr>
        <w:pStyle w:val="Heading4"/>
      </w:pPr>
      <w:r w:rsidRPr="005C338E">
        <w:t>Trump’s tough stance on immigration is key to base support</w:t>
      </w:r>
    </w:p>
    <w:p w14:paraId="5CEB338B" w14:textId="77777777" w:rsidR="00C47FF1" w:rsidRPr="002E09E8" w:rsidRDefault="00C47FF1" w:rsidP="00C47FF1">
      <w:r w:rsidRPr="00EE3374">
        <w:rPr>
          <w:rStyle w:val="Style13ptBold"/>
        </w:rPr>
        <w:t>Boag, 18</w:t>
      </w:r>
      <w:r>
        <w:t xml:space="preserve"> – Keith; CBC News. (“Trump could reform immigration and make history – but he’d rather fire up his base” June 23, 2018. </w:t>
      </w:r>
      <w:r w:rsidRPr="002E09E8">
        <w:t>https://www.cbc.ca/news/world/trump-immigration-border-reform-midterms-1.4718995</w:t>
      </w:r>
      <w:r>
        <w:t>)//GK</w:t>
      </w:r>
    </w:p>
    <w:p w14:paraId="462537E2" w14:textId="77777777" w:rsidR="00C47FF1" w:rsidRDefault="00C47FF1" w:rsidP="00C47FF1">
      <w:r>
        <w:t>Inspiring the base</w:t>
      </w:r>
    </w:p>
    <w:p w14:paraId="1CDDB185" w14:textId="77777777" w:rsidR="00C47FF1" w:rsidRDefault="00C47FF1" w:rsidP="00C47FF1">
      <w:r w:rsidRPr="00BC0533">
        <w:rPr>
          <w:u w:val="single"/>
        </w:rPr>
        <w:t>What Trump seems to want most is continued chaos on immigration that he can exploit</w:t>
      </w:r>
      <w:r>
        <w:t xml:space="preserve"> in the coming campaign. </w:t>
      </w:r>
      <w:r w:rsidRPr="00BC0533">
        <w:rPr>
          <w:u w:val="single"/>
        </w:rPr>
        <w:t>He</w:t>
      </w:r>
      <w:r>
        <w:t xml:space="preserve"> has seen Democratic turnout in special elections rise into a blue wave, and to counter that he </w:t>
      </w:r>
      <w:r w:rsidRPr="00BC0533">
        <w:rPr>
          <w:u w:val="single"/>
        </w:rPr>
        <w:t xml:space="preserve">needs an issue that will </w:t>
      </w:r>
      <w:r w:rsidRPr="00BC0533">
        <w:rPr>
          <w:b/>
          <w:u w:val="single"/>
        </w:rPr>
        <w:t xml:space="preserve">excite his own base </w:t>
      </w:r>
      <w:r w:rsidRPr="00BC0533">
        <w:t xml:space="preserve">to vote </w:t>
      </w:r>
      <w:r>
        <w:t>in November.</w:t>
      </w:r>
    </w:p>
    <w:p w14:paraId="7FEFFBAD" w14:textId="77777777" w:rsidR="00C47FF1" w:rsidRPr="00BC0533" w:rsidRDefault="00C47FF1" w:rsidP="00C47FF1">
      <w:r w:rsidRPr="00BC0533">
        <w:t>His record on the economy might be good, but it's not a base-vote driver. Ditto the tax cut. And no one votes for a trade war.</w:t>
      </w:r>
    </w:p>
    <w:p w14:paraId="34971D2D" w14:textId="77777777" w:rsidR="00C47FF1" w:rsidRPr="00BC0533" w:rsidRDefault="00C47FF1" w:rsidP="00C47FF1">
      <w:pPr>
        <w:rPr>
          <w:b/>
          <w:u w:val="single"/>
        </w:rPr>
      </w:pPr>
      <w:r>
        <w:t xml:space="preserve">But </w:t>
      </w:r>
      <w:r w:rsidRPr="00BC0533">
        <w:rPr>
          <w:b/>
          <w:u w:val="single"/>
        </w:rPr>
        <w:t>immigration reliably electrifies the Trump voter.</w:t>
      </w:r>
      <w:r>
        <w:t xml:space="preserve"> And so, once again, </w:t>
      </w:r>
      <w:r w:rsidRPr="00BC0533">
        <w:rPr>
          <w:b/>
          <w:u w:val="single"/>
        </w:rPr>
        <w:t>the president is appealing to the cultural anxieties of his base.</w:t>
      </w:r>
    </w:p>
    <w:p w14:paraId="24470E9B" w14:textId="77777777" w:rsidR="00C47FF1" w:rsidRPr="00BC0533" w:rsidRDefault="00C47FF1" w:rsidP="00C47FF1">
      <w:pPr>
        <w:rPr>
          <w:u w:val="single"/>
        </w:rPr>
      </w:pPr>
      <w:r>
        <w:t xml:space="preserve">Last week, </w:t>
      </w:r>
      <w:r w:rsidRPr="00BC0533">
        <w:rPr>
          <w:u w:val="single"/>
        </w:rPr>
        <w:t xml:space="preserve">he </w:t>
      </w:r>
      <w:r w:rsidRPr="00BC0533">
        <w:rPr>
          <w:b/>
          <w:u w:val="single"/>
        </w:rPr>
        <w:t>tweeted about the influx of migrants as an infestation</w:t>
      </w:r>
      <w:r w:rsidRPr="00BC0533">
        <w:rPr>
          <w:u w:val="single"/>
        </w:rPr>
        <w:t>. He linked them to the brutal MS-13 gang and stood on a stage to showcase the victims of illegal immigrant crime and amplify their heart-rending personal stories.</w:t>
      </w:r>
    </w:p>
    <w:p w14:paraId="5508202E" w14:textId="77777777" w:rsidR="00C47FF1" w:rsidRDefault="00C47FF1" w:rsidP="00C47FF1">
      <w:r>
        <w:t>All of that is to persuade Americans to judge the families who are seeking asylum at the border by the worst imaginable standards — to see them as an existential threat to the culture, a mortal threat to the population, as less than human.</w:t>
      </w:r>
    </w:p>
    <w:p w14:paraId="33C776AE" w14:textId="77777777" w:rsidR="00C47FF1" w:rsidRPr="00BC0533" w:rsidRDefault="00C47FF1" w:rsidP="00C47FF1">
      <w:pPr>
        <w:rPr>
          <w:u w:val="single"/>
        </w:rPr>
      </w:pPr>
      <w:r>
        <w:t xml:space="preserve">In a speech Tuesday, </w:t>
      </w:r>
      <w:r w:rsidRPr="00BC0533">
        <w:rPr>
          <w:u w:val="single"/>
        </w:rPr>
        <w:t>he boasted about calling Mexicans rapists when he launched his presidential campaign. "</w:t>
      </w:r>
      <w:r w:rsidRPr="00BC0533">
        <w:rPr>
          <w:b/>
          <w:u w:val="single"/>
        </w:rPr>
        <w:t>That's why I got elected</w:t>
      </w:r>
      <w:r w:rsidRPr="00BC0533">
        <w:rPr>
          <w:u w:val="single"/>
        </w:rPr>
        <w:t>!" he said.</w:t>
      </w:r>
    </w:p>
    <w:p w14:paraId="0620AF41" w14:textId="77777777" w:rsidR="00C47FF1" w:rsidRDefault="00C47FF1" w:rsidP="00C47FF1">
      <w:r>
        <w:t>He's not finished with that yet. In fact, he might have only just begun. But there's no certainty his strident approach will resonate as widely as it might have a week or so ago.</w:t>
      </w:r>
    </w:p>
    <w:p w14:paraId="7B7A0B4E" w14:textId="77777777" w:rsidR="001E5780" w:rsidRDefault="001E5780" w:rsidP="001E5780">
      <w:pPr>
        <w:pStyle w:val="Heading4"/>
      </w:pPr>
      <w:r>
        <w:t xml:space="preserve">Trump’s base has </w:t>
      </w:r>
      <w:r w:rsidRPr="00AB20FD">
        <w:rPr>
          <w:u w:val="single"/>
        </w:rPr>
        <w:t>tunnel vision</w:t>
      </w:r>
      <w:r>
        <w:t xml:space="preserve"> when it comes to immigration</w:t>
      </w:r>
    </w:p>
    <w:p w14:paraId="1410A547" w14:textId="77777777" w:rsidR="001E5780" w:rsidRPr="00337F6D" w:rsidRDefault="001E5780" w:rsidP="001E5780">
      <w:r w:rsidRPr="00C90817">
        <w:rPr>
          <w:rStyle w:val="Style13ptBold"/>
        </w:rPr>
        <w:t>Kilgore, 18</w:t>
      </w:r>
      <w:r>
        <w:t xml:space="preserve"> – Ed; (“Why the GOP Might Face More Humiliation on Immigration” New York Magazine. July 2, 2018. </w:t>
      </w:r>
      <w:r w:rsidRPr="00337F6D">
        <w:t>http://nymag.com/daily/intelligencer/2018/07/immigration-wont-go-away-thanks-to-trump-and-the-base.html</w:t>
      </w:r>
      <w:r>
        <w:t>)//GK</w:t>
      </w:r>
    </w:p>
    <w:p w14:paraId="52B297DE" w14:textId="30BAF2D5" w:rsidR="001E5780" w:rsidRDefault="001E5780" w:rsidP="001E5780">
      <w:r>
        <w:t xml:space="preserve">If as some observers suspect, </w:t>
      </w:r>
      <w:r w:rsidRPr="00D76CBA">
        <w:rPr>
          <w:u w:val="single"/>
        </w:rPr>
        <w:t xml:space="preserve">Trump and his top immigration adviser Stephen Miller exult in border chaos and think the prominence of the immigration issue is a </w:t>
      </w:r>
      <w:r w:rsidRPr="00D76CBA">
        <w:rPr>
          <w:b/>
          <w:u w:val="single"/>
        </w:rPr>
        <w:t>good way to motivate the GOP base</w:t>
      </w:r>
      <w:r>
        <w:t xml:space="preserve"> heading toward the midterms, then the odds of a border fix could go way down. But that would not eliminate the pressure on congressional Republicans to do something.</w:t>
      </w:r>
    </w:p>
    <w:p w14:paraId="2878F631" w14:textId="77777777" w:rsidR="001E5780" w:rsidRPr="00D76CBA" w:rsidRDefault="001E5780" w:rsidP="001E5780">
      <w:r w:rsidRPr="00D76CBA">
        <w:t xml:space="preserve">(3) The courts force a DACA crisis. The family-separation issue isn’t the only one where action in the federal judiciary could force immigration into the headlines and onto the congressional agenda. The long-simmering conservative legal challenge to Obama’s original DACA executive order — which created </w:t>
      </w:r>
      <w:r w:rsidRPr="00D76CBA">
        <w:lastRenderedPageBreak/>
        <w:t>a protected category for immigrants who came to the U.S. illegally as children — could reach at least temporary fruition as well, as Rachel Bade explains:</w:t>
      </w:r>
    </w:p>
    <w:p w14:paraId="438987C6" w14:textId="77777777" w:rsidR="001E5780" w:rsidRDefault="001E5780" w:rsidP="001E5780">
      <w:r>
        <w:t>A conservative-leaning federal court in Texas is expected to rule on the constitutionality of the Obama-era Deferred Action for Childhood Arrivals program as early as mid-July, pushing the issue to the fore again.</w:t>
      </w:r>
    </w:p>
    <w:p w14:paraId="0E2A85D5" w14:textId="77777777" w:rsidR="001E5780" w:rsidRDefault="001E5780" w:rsidP="001E5780">
      <w:r>
        <w:t>The case, brought by Texas and several other Republican-dominated southern states, could contradict a previous court’s decision that halted Trump’s move to end DACA. The result could be that Dreamers again face the risk of deportation unless the Supreme Court — or Congress — weighs in.</w:t>
      </w:r>
    </w:p>
    <w:p w14:paraId="105CFA20" w14:textId="77777777" w:rsidR="001E5780" w:rsidRDefault="001E5780" w:rsidP="001E5780">
      <w:r w:rsidRPr="00D76CBA">
        <w:rPr>
          <w:u w:val="single"/>
        </w:rPr>
        <w:t>Trump could again use the peril to Dreamers as leverage to demand his own shifting but politically explosive set of immigration policy goals.</w:t>
      </w:r>
      <w:r>
        <w:t xml:space="preserve"> And the status of Dreamers as the most politically attractive subcategory of undocumented immigrants will again put vulnerable Republicans on the spot.</w:t>
      </w:r>
    </w:p>
    <w:p w14:paraId="59F44483" w14:textId="77777777" w:rsidR="001E5780" w:rsidRDefault="001E5780" w:rsidP="001E5780">
      <w:r>
        <w:t xml:space="preserve">(4) </w:t>
      </w:r>
      <w:r w:rsidRPr="00D76CBA">
        <w:t>Trump threatens a government shutdown.</w:t>
      </w:r>
      <w:r>
        <w:t xml:space="preserve"> Even if Republicans avoid a crisis forced by public opinion or the courts, their own president is perfectly capable of generating one all by </w:t>
      </w:r>
      <w:proofErr w:type="gramStart"/>
      <w:r>
        <w:t>himself, and</w:t>
      </w:r>
      <w:proofErr w:type="gramEnd"/>
      <w:r>
        <w:t xml:space="preserve"> has already threatened to do so. In March and again in April, </w:t>
      </w:r>
      <w:r w:rsidRPr="00337F6D">
        <w:rPr>
          <w:u w:val="single"/>
        </w:rPr>
        <w:t>the president publicly suggested killing must-pass appropriations legislation at the end of September</w:t>
      </w:r>
      <w:r>
        <w:t xml:space="preserve"> (when the omnibus appropriations measure he grudgingly signed runs out) </w:t>
      </w:r>
      <w:r w:rsidRPr="00337F6D">
        <w:rPr>
          <w:u w:val="single"/>
        </w:rPr>
        <w:t>if he doesn’t get full funding for his border wall</w:t>
      </w:r>
      <w:r>
        <w:t>. And it apparently came up again in June during a private meeting on spending plans, as Burgess Everett reported:</w:t>
      </w:r>
    </w:p>
    <w:p w14:paraId="0AF539D9" w14:textId="77777777" w:rsidR="001E5780" w:rsidRDefault="001E5780" w:rsidP="001E5780">
      <w:r>
        <w:t xml:space="preserve">Trump fumed at senators and his own staff about the $1.6 billion the Senate is planning to send him this fall, according to two people familiar with the meeting. </w:t>
      </w:r>
      <w:r w:rsidRPr="00D76CBA">
        <w:rPr>
          <w:u w:val="single"/>
        </w:rPr>
        <w:t>Trump wants the full $25 billion upfront</w:t>
      </w:r>
      <w:r>
        <w:t xml:space="preserve"> and doesn’t understand why Congress is going to supply him funds in a piecemeal fashion — even though that’s how the spending process typically works….</w:t>
      </w:r>
    </w:p>
    <w:p w14:paraId="7CB8EEA7" w14:textId="77777777" w:rsidR="001E5780" w:rsidRDefault="001E5780" w:rsidP="001E5780">
      <w:r>
        <w:t xml:space="preserve">The president said at the meeting that if Congress doesn’t give him the resources he needs for border security, he will shut down the government in September, according to one of the people familiar with the meeting. He did not give a specific </w:t>
      </w:r>
      <w:proofErr w:type="gramStart"/>
      <w:r>
        <w:t>number, but</w:t>
      </w:r>
      <w:proofErr w:type="gramEnd"/>
      <w:r>
        <w:t xml:space="preserve"> has been fixated on getting the $25 billion in a lump sum.</w:t>
      </w:r>
    </w:p>
    <w:p w14:paraId="5DA87F0B" w14:textId="72374979" w:rsidR="001E5780" w:rsidRDefault="001E5780" w:rsidP="001E5780">
      <w:r w:rsidRPr="00D76CBA">
        <w:t>Even if the Trump threat comes and goes with his moods or negotiating strategy, it could place immigration policy back on the front burner in Washington whether or not other Republicans want it there</w:t>
      </w:r>
      <w:r>
        <w:t xml:space="preserve">. And </w:t>
      </w:r>
      <w:r w:rsidRPr="00D76CBA">
        <w:rPr>
          <w:u w:val="single"/>
        </w:rPr>
        <w:t xml:space="preserve">it’s </w:t>
      </w:r>
      <w:r w:rsidRPr="00D76CBA">
        <w:rPr>
          <w:b/>
          <w:u w:val="single"/>
        </w:rPr>
        <w:t>not just Trump</w:t>
      </w:r>
      <w:r>
        <w:t xml:space="preserve">, of course, </w:t>
      </w:r>
      <w:r w:rsidRPr="00D76CBA">
        <w:rPr>
          <w:b/>
          <w:u w:val="single"/>
        </w:rPr>
        <w:t>who has tunnel vision about immigration</w:t>
      </w:r>
      <w:r>
        <w:t xml:space="preserve">: Breitbart News, many </w:t>
      </w:r>
      <w:r w:rsidRPr="00D76CBA">
        <w:rPr>
          <w:b/>
          <w:u w:val="single"/>
        </w:rPr>
        <w:t xml:space="preserve">conservative activists, and a sizable chunk of the party’s </w:t>
      </w:r>
      <w:r w:rsidRPr="00D76CBA">
        <w:rPr>
          <w:u w:val="single"/>
        </w:rPr>
        <w:t xml:space="preserve">electoral </w:t>
      </w:r>
      <w:r w:rsidRPr="00D76CBA">
        <w:rPr>
          <w:b/>
          <w:u w:val="single"/>
        </w:rPr>
        <w:t>“base”</w:t>
      </w:r>
      <w:r w:rsidRPr="00D76CBA">
        <w:rPr>
          <w:u w:val="single"/>
        </w:rPr>
        <w:t xml:space="preserve"> won’t be happy until deportations soar</w:t>
      </w:r>
      <w:r w:rsidR="00705B2A">
        <w:t>.</w:t>
      </w:r>
    </w:p>
    <w:p w14:paraId="241EA4EF" w14:textId="77777777" w:rsidR="001E5780" w:rsidRDefault="001E5780" w:rsidP="001E5780">
      <w:pPr>
        <w:rPr>
          <w:u w:val="single"/>
        </w:rPr>
      </w:pPr>
      <w:r>
        <w:t xml:space="preserve">All in all, the idea </w:t>
      </w:r>
      <w:r w:rsidRPr="00705B2A">
        <w:rPr>
          <w:rStyle w:val="StyleUnderline"/>
        </w:rPr>
        <w:t>that the GOP</w:t>
      </w:r>
      <w:r w:rsidRPr="00D76CBA">
        <w:rPr>
          <w:u w:val="single"/>
        </w:rPr>
        <w:t xml:space="preserve"> will be able to bury this issue</w:t>
      </w:r>
      <w:r>
        <w:t xml:space="preserve"> while leading cheers for tax cuts or the economy, or pointing at Democrat and yelling about “socialism,” </w:t>
      </w:r>
      <w:r w:rsidRPr="00D76CBA">
        <w:rPr>
          <w:u w:val="single"/>
        </w:rPr>
        <w:t>is not a great bet.</w:t>
      </w:r>
    </w:p>
    <w:p w14:paraId="0DA7C2AF" w14:textId="77777777" w:rsidR="0092010D" w:rsidRDefault="0092010D" w:rsidP="001E5780">
      <w:pPr>
        <w:rPr>
          <w:u w:val="single"/>
        </w:rPr>
      </w:pPr>
    </w:p>
    <w:p w14:paraId="79942CC8" w14:textId="77777777" w:rsidR="00C001D3" w:rsidRPr="002D35FA" w:rsidRDefault="00C001D3" w:rsidP="00C001D3">
      <w:pPr>
        <w:pStyle w:val="Heading4"/>
      </w:pPr>
      <w:r w:rsidRPr="002D35FA">
        <w:t xml:space="preserve">Trump is rallying the GOP around reduced immigration – fear of cultural loss </w:t>
      </w:r>
    </w:p>
    <w:p w14:paraId="4486F9E1" w14:textId="77777777" w:rsidR="00C001D3" w:rsidRPr="00C4456E" w:rsidRDefault="00C001D3" w:rsidP="00C001D3">
      <w:r w:rsidRPr="00C90817">
        <w:rPr>
          <w:rStyle w:val="Style13ptBold"/>
        </w:rPr>
        <w:t>Brownstein, 18</w:t>
      </w:r>
      <w:r>
        <w:t xml:space="preserve"> – Ronald; Atlantic Media’s editorial director for strategic partnerships. (“The GOP’s ‘Utterly Dysfunctional’ Strategy of Babying Its Base” The Atlantic. June 21, 2018. </w:t>
      </w:r>
      <w:r w:rsidRPr="00C4456E">
        <w:t>https://www.theatlantic.com/politics/archive/2018/06/the-gops-immigration-gamble/563333/</w:t>
      </w:r>
      <w:r>
        <w:t>)//GK</w:t>
      </w:r>
    </w:p>
    <w:p w14:paraId="092D0515" w14:textId="77777777" w:rsidR="00C001D3" w:rsidRPr="00C4456E" w:rsidRDefault="00C001D3" w:rsidP="00C001D3">
      <w:pPr>
        <w:rPr>
          <w:u w:val="single"/>
        </w:rPr>
      </w:pPr>
      <w:r>
        <w:lastRenderedPageBreak/>
        <w:t xml:space="preserve">With his policy of systematically separating children from their parents at the U.S.-Mexico border, Donald </w:t>
      </w:r>
      <w:r w:rsidRPr="00C4456E">
        <w:rPr>
          <w:u w:val="single"/>
        </w:rPr>
        <w:t>Trump finally extended his racially infused economic nationalism to a point that a critical mass of elected Republicans could not follow.</w:t>
      </w:r>
    </w:p>
    <w:p w14:paraId="1F28B007" w14:textId="77777777" w:rsidR="00C001D3" w:rsidRDefault="00C001D3" w:rsidP="00C001D3">
      <w:r>
        <w:t xml:space="preserve">But </w:t>
      </w:r>
      <w:r w:rsidRPr="00C4456E">
        <w:rPr>
          <w:u w:val="single"/>
        </w:rPr>
        <w:t>the fact that many Republicans drew the line only at a policy that experts have likened to child abuse is a powerful measure of how far Trump has already bent the party toward his “America First” vision, particularly on immigration. Even after Trump tried to alleviate the backlash over the policy</w:t>
      </w:r>
      <w:r>
        <w:t xml:space="preserve"> on Wednesday, </w:t>
      </w:r>
      <w:r w:rsidRPr="00C4456E">
        <w:rPr>
          <w:u w:val="single"/>
        </w:rPr>
        <w:t xml:space="preserve">the larger question is whether the opposition he provoked represents just a solitary speed bump in his </w:t>
      </w:r>
      <w:r w:rsidRPr="0095102F">
        <w:rPr>
          <w:b/>
          <w:u w:val="single"/>
        </w:rPr>
        <w:t>reconfiguration of the GOP around nationalist themes</w:t>
      </w:r>
      <w:r>
        <w:t>, or the beginning of a broader pushback.</w:t>
      </w:r>
    </w:p>
    <w:p w14:paraId="76F5B543" w14:textId="77777777" w:rsidR="00C001D3" w:rsidRDefault="00C001D3" w:rsidP="00C001D3">
      <w:r>
        <w:t>Today, the smart money would bet on speed bump.</w:t>
      </w:r>
    </w:p>
    <w:p w14:paraId="4B37B86F" w14:textId="77777777" w:rsidR="00C001D3" w:rsidRDefault="00C001D3" w:rsidP="00C001D3">
      <w:r>
        <w:t xml:space="preserve">In office, </w:t>
      </w:r>
      <w:r w:rsidRPr="00C4456E">
        <w:rPr>
          <w:u w:val="single"/>
        </w:rPr>
        <w:t>Trump has offered a straightforward trade to the Republican Party that preexisted his rise. He has advanced</w:t>
      </w:r>
      <w:r>
        <w:t xml:space="preserve">, to a greater degree than many expected, </w:t>
      </w:r>
      <w:r w:rsidRPr="00C4456E">
        <w:rPr>
          <w:u w:val="single"/>
        </w:rPr>
        <w:t>the traditional Republican goals of cutting taxes and spending, retrenching regulation, and appointing conservative judges. In return, he has demanded acquiescence for his turn toward nativism on immigration, protectionism</w:t>
      </w:r>
      <w:r>
        <w:t xml:space="preserve"> on trade, and unilateralism </w:t>
      </w:r>
      <w:r w:rsidRPr="00C4456E">
        <w:rPr>
          <w:u w:val="single"/>
        </w:rPr>
        <w:t>and isolationism in America’s international relations</w:t>
      </w:r>
      <w:r>
        <w:t>. But in doing so, Republicans risk narrowing the party’s appeal to the younger and more educated elements of the electorate.</w:t>
      </w:r>
    </w:p>
    <w:p w14:paraId="33AB6626" w14:textId="77777777" w:rsidR="00C001D3" w:rsidRPr="00337F6D" w:rsidRDefault="00C001D3" w:rsidP="00C001D3">
      <w:pPr>
        <w:rPr>
          <w:u w:val="single"/>
        </w:rPr>
      </w:pPr>
      <w:r>
        <w:t xml:space="preserve">With several polls this week showing that roughly two-thirds of Americans oppose Trump’s family separation policy and images of distraught children dominating television, many congressional Republicans were openly seeking a way out. But, by any reasonable standard, </w:t>
      </w:r>
      <w:r w:rsidRPr="00C4456E">
        <w:rPr>
          <w:u w:val="single"/>
        </w:rPr>
        <w:t>Capitol Hill Republicans marched themselves into this quagmire by</w:t>
      </w:r>
      <w:r>
        <w:t xml:space="preserve"> either </w:t>
      </w:r>
      <w:r w:rsidRPr="00C4456E">
        <w:rPr>
          <w:b/>
          <w:u w:val="single"/>
        </w:rPr>
        <w:t>actively endorsing</w:t>
      </w:r>
      <w:r>
        <w:t xml:space="preserve">, or failing to effectively resist, almost </w:t>
      </w:r>
      <w:r w:rsidRPr="00337F6D">
        <w:rPr>
          <w:u w:val="single"/>
        </w:rPr>
        <w:t>every</w:t>
      </w:r>
      <w:r>
        <w:t xml:space="preserve"> earlier </w:t>
      </w:r>
      <w:r w:rsidRPr="00337F6D">
        <w:rPr>
          <w:u w:val="single"/>
        </w:rPr>
        <w:t xml:space="preserve">step Trump has taken to </w:t>
      </w:r>
      <w:r w:rsidRPr="00337F6D">
        <w:rPr>
          <w:b/>
          <w:u w:val="single"/>
        </w:rPr>
        <w:t>redefine the party around his insular nationalism</w:t>
      </w:r>
      <w:r w:rsidRPr="00337F6D">
        <w:rPr>
          <w:u w:val="single"/>
        </w:rPr>
        <w:t xml:space="preserve">.  </w:t>
      </w:r>
    </w:p>
    <w:p w14:paraId="517A81E4" w14:textId="77777777" w:rsidR="00C001D3" w:rsidRDefault="00C001D3" w:rsidP="00C001D3">
      <w:r>
        <w:t>On trade, that became clear when traditionally free-trading congressional Republicans meekly acquiesced to Trump’s abandonment of the Trans-Pacific Partnership that created an American-led free trade zone across Asia. Complaints over Trump’s trade truculence from both elected Republicans and GOP interest groups (such as the leading farm lobbies) have grown louder recently as tensions have spiked with China, Europe, Canada, and Mexico; but even so, Senate Majority Leader Mitch McConnell has dismissively blocked bipartisan legislation to restrict the president’s authority to unilaterally launch trade wars.</w:t>
      </w:r>
    </w:p>
    <w:p w14:paraId="63D5E99C" w14:textId="77777777" w:rsidR="00C001D3" w:rsidRDefault="00C001D3" w:rsidP="00C001D3">
      <w:r>
        <w:t>On foreign policy, several Republican scholars lamented Trump’s open disdain for traditional U.S. allies on display at this month’s G-7 meeting and praise for North Korea’s oppressive leader Kim Jong Un. But not only did leading congressional Republicans bite their lips, so did the former secretaries of state and defense at the apex of the GOP foreign policy establishment.</w:t>
      </w:r>
    </w:p>
    <w:p w14:paraId="206FE116" w14:textId="77777777" w:rsidR="00C001D3" w:rsidRPr="00337F6D" w:rsidRDefault="00C001D3" w:rsidP="00C001D3">
      <w:pPr>
        <w:rPr>
          <w:u w:val="single"/>
        </w:rPr>
      </w:pPr>
      <w:r w:rsidRPr="00337F6D">
        <w:rPr>
          <w:b/>
          <w:u w:val="single"/>
        </w:rPr>
        <w:t>The pull toward Trump has been greatest on immigration</w:t>
      </w:r>
      <w:r w:rsidRPr="00337F6D">
        <w:rPr>
          <w:u w:val="single"/>
        </w:rPr>
        <w:t>. Skepticism in the party</w:t>
      </w:r>
      <w:r>
        <w:t xml:space="preserve"> during the 2016 primaries about his proposed restrictions on Muslim entry to the U.S. and his border wall </w:t>
      </w:r>
      <w:r w:rsidRPr="00337F6D">
        <w:rPr>
          <w:u w:val="single"/>
        </w:rPr>
        <w:t>have virtually evaporated—even the ostensibly more consensus House Republican immigration bill crafted by Speaker Paul Ryan would fully fund the wall.</w:t>
      </w:r>
    </w:p>
    <w:p w14:paraId="7F1AD38B" w14:textId="77777777" w:rsidR="00C001D3" w:rsidRDefault="00C001D3" w:rsidP="00C001D3">
      <w:r>
        <w:t xml:space="preserve">Last June, </w:t>
      </w:r>
      <w:r w:rsidRPr="00337F6D">
        <w:rPr>
          <w:u w:val="single"/>
        </w:rPr>
        <w:t>all but seven House Republicans voted to withhold federal funding from “sanctuary” cities that fail to fully cooperate with federal immigration officials; not a single Senate Republican voted against that position</w:t>
      </w:r>
      <w:r>
        <w:t xml:space="preserve"> in February. (The Ryan bill scheduled for a vote this week would provide private citizens a right to sue cities or states if their policies result in the release of undocumented immigrants </w:t>
      </w:r>
      <w:r>
        <w:lastRenderedPageBreak/>
        <w:t xml:space="preserve">who later commit a crime.) Reflecting the same movement, </w:t>
      </w:r>
      <w:r w:rsidRPr="00337F6D">
        <w:rPr>
          <w:u w:val="single"/>
        </w:rPr>
        <w:t>three-fourths of Senate Republicans voted</w:t>
      </w:r>
      <w:r>
        <w:t xml:space="preserve"> in February </w:t>
      </w:r>
      <w:r w:rsidRPr="00337F6D">
        <w:rPr>
          <w:u w:val="single"/>
        </w:rPr>
        <w:t>for a Trump-favored plan that would have massively reduced legal immigration</w:t>
      </w:r>
      <w:r>
        <w:t>; many House Republicans are almost certain to vote this week for House Judiciary Committee Bob Goodlatte’s legislation that would impose comparable cuts.</w:t>
      </w:r>
    </w:p>
    <w:p w14:paraId="4332716F" w14:textId="77777777" w:rsidR="00C001D3" w:rsidRDefault="00C001D3" w:rsidP="00C001D3">
      <w:r>
        <w:t>With this pattern of deference from congressional Republicans, the Trump administration could be forgiven for assuming they would accept his “zero tolerance” immigration policy, which has led to hundreds of families being separated at the border. But of all the ways Trump has jettisoned the party’s internationalist traditions this proved the bridge, or cage, too far.</w:t>
      </w:r>
    </w:p>
    <w:p w14:paraId="01368592" w14:textId="77777777" w:rsidR="00C001D3" w:rsidRPr="0095102F" w:rsidRDefault="00C001D3" w:rsidP="00C001D3">
      <w:pPr>
        <w:rPr>
          <w:b/>
          <w:u w:val="single"/>
        </w:rPr>
      </w:pPr>
      <w:r>
        <w:t xml:space="preserve">The irony is that many elected Republicans moved away from Trump on family separation even as the same polls showing majority opposition overall consistently discovered that nearly three-fifths of self-identified Republican partisans support the policy (at least when it’s identified as a Trump initiative). That captures a larger truth: As the GOP has grown more dependent on older and non-college-educated whites, </w:t>
      </w:r>
      <w:r w:rsidRPr="00AF61BB">
        <w:rPr>
          <w:rStyle w:val="Emphasis"/>
        </w:rPr>
        <w:t>Trump’s rejection of the party’s internationalist traditions actually reflects the emerging majority opinion in its coalition</w:t>
      </w:r>
      <w:r w:rsidRPr="00AF61BB">
        <w:t>.</w:t>
      </w:r>
    </w:p>
    <w:p w14:paraId="23AEE824" w14:textId="77777777" w:rsidR="00C001D3" w:rsidRDefault="00C001D3" w:rsidP="00C001D3">
      <w:r>
        <w:t xml:space="preserve">The threat to the GOP is that a substantial number of college-educated, and especially younger, Republicans grate against that hardening consensus. Though many of those Republicans are also skeptical of trade and alliances, on balance they were consistently more supportive of both than their older and blue-collar counterparts, according to recent Chicago Council on Global Affairs polling. (While just 25 percent of Republicans older than 50, for instance, thought the North American Free Trade Agreement benefited the U.S., 43 percent of younger Republicans thought so.) Similarly, in Quinnipiac University polling this week, </w:t>
      </w:r>
      <w:r w:rsidRPr="00337F6D">
        <w:rPr>
          <w:u w:val="single"/>
        </w:rPr>
        <w:t>Republicans</w:t>
      </w:r>
      <w:r>
        <w:t xml:space="preserve"> older than 50 </w:t>
      </w:r>
      <w:r w:rsidRPr="00337F6D">
        <w:rPr>
          <w:u w:val="single"/>
        </w:rPr>
        <w:t>supported Trump’s family-separation policy by nearly two-to-one</w:t>
      </w:r>
      <w:r>
        <w:t>, while the share of younger Republicans who opposed it (42 percent) only slightly trailed those who backed it (50 percent). These positions are even less popular among younger and college-educated independent and swing voters.</w:t>
      </w:r>
    </w:p>
    <w:p w14:paraId="080C661A" w14:textId="77777777" w:rsidR="00C001D3" w:rsidRPr="0095102F" w:rsidRDefault="00C001D3" w:rsidP="00C001D3">
      <w:pPr>
        <w:rPr>
          <w:u w:val="single"/>
        </w:rPr>
      </w:pPr>
      <w:r>
        <w:t xml:space="preserve">On every aspect of America’s interaction with international trade, allies, and immigration, </w:t>
      </w:r>
      <w:r w:rsidRPr="000E3C8D">
        <w:rPr>
          <w:rStyle w:val="Emphasis"/>
        </w:rPr>
        <w:t>Trump is recalibrating the GOP around the anxieties and fears</w:t>
      </w:r>
      <w:r w:rsidRPr="0095102F">
        <w:rPr>
          <w:u w:val="single"/>
        </w:rPr>
        <w:t xml:space="preserve"> of the segments of older and working-class white America most </w:t>
      </w:r>
      <w:r w:rsidRPr="0095102F">
        <w:rPr>
          <w:b/>
          <w:u w:val="single"/>
        </w:rPr>
        <w:t>unnerved by greater interconnection abroad and more diversity at home.</w:t>
      </w:r>
    </w:p>
    <w:p w14:paraId="5EB5BB30" w14:textId="77777777" w:rsidR="00C001D3" w:rsidRDefault="00C001D3" w:rsidP="00C001D3">
      <w:r>
        <w:t>GOP pollster Whit Ayres is one of many party professionals who say that while that strategy can help Republicans challenging Democratic senators in some culturally conservative red states, it’s a formula for disaster in a House battlefield centered on white-collar suburbs.</w:t>
      </w:r>
    </w:p>
    <w:p w14:paraId="7CDB0A6C" w14:textId="77777777" w:rsidR="00C001D3" w:rsidRDefault="00C001D3" w:rsidP="00C001D3">
      <w:r>
        <w:t>“It is an utterly dysfunctional strategy if you look at the districts that will determine control of the House, which are largely upscale suburban districts or very diverse districts with large numbers of Hispanic voters,” Ayres said.</w:t>
      </w:r>
    </w:p>
    <w:p w14:paraId="7A2BBBA1" w14:textId="77777777" w:rsidR="00C001D3" w:rsidRDefault="00C001D3" w:rsidP="00C001D3">
      <w:r w:rsidRPr="00337F6D">
        <w:t xml:space="preserve">But </w:t>
      </w:r>
      <w:r w:rsidRPr="00337F6D">
        <w:rPr>
          <w:u w:val="single"/>
        </w:rPr>
        <w:t>Trump and his closest advisers clearly see stoking those anxieties in his “</w:t>
      </w:r>
      <w:r w:rsidRPr="0095102F">
        <w:rPr>
          <w:b/>
          <w:u w:val="single"/>
        </w:rPr>
        <w:t>coalition of restoration</w:t>
      </w:r>
      <w:r w:rsidRPr="00337F6D">
        <w:rPr>
          <w:u w:val="single"/>
        </w:rPr>
        <w:t>” as a winning electoral hand for 2018</w:t>
      </w:r>
      <w:r>
        <w:t xml:space="preserve"> and 2020. That’s why the Republicans who are anxiously sweating the mounting trade tension with China and Europe, and those who fled from Trump’s family separation policy, can expect more polarizing confrontations on both fronts, unless they can generate enough pressure to dissuade him from erecting more walls against the world.</w:t>
      </w:r>
    </w:p>
    <w:p w14:paraId="7ACA0CFD" w14:textId="77777777" w:rsidR="00C001D3" w:rsidRDefault="00C001D3" w:rsidP="00C001D3">
      <w:r>
        <w:t>And, by this point, who on earth would bet on that?</w:t>
      </w:r>
    </w:p>
    <w:p w14:paraId="53A4EFE6" w14:textId="77777777" w:rsidR="00C001D3" w:rsidRDefault="00C001D3" w:rsidP="001E5780">
      <w:pPr>
        <w:rPr>
          <w:u w:val="single"/>
        </w:rPr>
      </w:pPr>
    </w:p>
    <w:p w14:paraId="486EF3DC" w14:textId="16E87FD2" w:rsidR="0049027B" w:rsidRDefault="0049027B" w:rsidP="0049027B">
      <w:pPr>
        <w:pStyle w:val="Heading3"/>
      </w:pPr>
      <w:r>
        <w:lastRenderedPageBreak/>
        <w:t>Link –</w:t>
      </w:r>
      <w:r w:rsidR="00C001D3">
        <w:t xml:space="preserve"> </w:t>
      </w:r>
      <w:r w:rsidR="00223215">
        <w:t xml:space="preserve">Immigration =&gt; </w:t>
      </w:r>
      <w:r>
        <w:t>Security Threat</w:t>
      </w:r>
    </w:p>
    <w:p w14:paraId="743CC110" w14:textId="77777777" w:rsidR="00C95F78" w:rsidRPr="00C95F78" w:rsidRDefault="00C95F78" w:rsidP="00C95F78"/>
    <w:p w14:paraId="638E116B" w14:textId="77777777" w:rsidR="0049027B" w:rsidRDefault="0049027B" w:rsidP="0049027B">
      <w:pPr>
        <w:pStyle w:val="Heading4"/>
      </w:pPr>
      <w:r>
        <w:t>Trump portrays immigration as a national security threat to energize the base – the plan reverses that</w:t>
      </w:r>
    </w:p>
    <w:p w14:paraId="5C3F0F2F" w14:textId="77777777" w:rsidR="0049027B" w:rsidRPr="00D76CBA" w:rsidRDefault="0049027B" w:rsidP="0049027B">
      <w:r w:rsidRPr="00AB20FD">
        <w:rPr>
          <w:rStyle w:val="Style13ptBold"/>
        </w:rPr>
        <w:t>Nichols, 18</w:t>
      </w:r>
      <w:r>
        <w:t xml:space="preserve"> – Tom; opinion columnist. (“Trump treats ‘national security’ like a political slogan. That won’t keep us safe.” USA Today. July 1, 2018. </w:t>
      </w:r>
      <w:r w:rsidRPr="00D76CBA">
        <w:t>https://www.usatoday.com/story/opinion/2018/07/01/donald-trump-national-security-trade-war-immigration-crackdown-column/743725002/</w:t>
      </w:r>
      <w:r>
        <w:t>)//GK</w:t>
      </w:r>
    </w:p>
    <w:p w14:paraId="7A366BB1" w14:textId="77777777" w:rsidR="0049027B" w:rsidRDefault="0049027B" w:rsidP="0049027B">
      <w:r>
        <w:t>I am a “national security conservative.” I grew up with the Cold War, when the United States faced an existential threat both to its way of life and its physical safety. I live, as we all do, in a world where terrorists seek those same ends, even if by less apocalyptic means. The words “national security” still command my attention and they focus my concern. Like many who share my views, I tend to place national security as a priority over many other important American values — sometimes more than I should.</w:t>
      </w:r>
    </w:p>
    <w:p w14:paraId="14CE5B8A" w14:textId="77777777" w:rsidR="0049027B" w:rsidRDefault="0049027B" w:rsidP="0049027B">
      <w:r>
        <w:t>But “national security” is also one of the most abused phrases in our political history. The same dire language has been weaponized to excuse the persecution of American dissidents and minorities; the pillaging of enormous amounts of our national wealth; and the sacrifice of the lives of our young people on the battlefield.</w:t>
      </w:r>
    </w:p>
    <w:p w14:paraId="4B9A88E3" w14:textId="77777777" w:rsidR="0049027B" w:rsidRDefault="0049027B" w:rsidP="0049027B">
      <w:r>
        <w:t xml:space="preserve">That abuse is taking place again. </w:t>
      </w:r>
      <w:r w:rsidRPr="00D76CBA">
        <w:rPr>
          <w:u w:val="single"/>
        </w:rPr>
        <w:t>The president</w:t>
      </w:r>
      <w:r>
        <w:t xml:space="preserve"> of the United States </w:t>
      </w:r>
      <w:r w:rsidRPr="00D76CBA">
        <w:rPr>
          <w:u w:val="single"/>
        </w:rPr>
        <w:t xml:space="preserve">is invoking “national security” as a pretext for a range of policies that have nothing to do with national security and </w:t>
      </w:r>
      <w:r w:rsidRPr="00D76CBA">
        <w:rPr>
          <w:b/>
          <w:u w:val="single"/>
        </w:rPr>
        <w:t>everything to do with the political fortunes of</w:t>
      </w:r>
      <w:r>
        <w:t xml:space="preserve"> Donald </w:t>
      </w:r>
      <w:r w:rsidRPr="00D76CBA">
        <w:rPr>
          <w:b/>
          <w:u w:val="single"/>
        </w:rPr>
        <w:t>Trump and the coterie of enablers around him</w:t>
      </w:r>
      <w:r w:rsidRPr="00D76CBA">
        <w:rPr>
          <w:u w:val="single"/>
        </w:rPr>
        <w:t>. Immigrant children are thrown into detention centers in the name of national security. We are barely on speaking terms with our sister nations to the north and south in the name of national security</w:t>
      </w:r>
      <w:r>
        <w:t>. The president’s political appointees, calling forth the shadow of Joseph McCarthy, compile loyalty lists among our diplomats — no doubt in the name of national security.</w:t>
      </w:r>
    </w:p>
    <w:p w14:paraId="02823872" w14:textId="77777777" w:rsidR="0049027B" w:rsidRDefault="0049027B" w:rsidP="0049027B">
      <w:r>
        <w:t>National security as magic words</w:t>
      </w:r>
    </w:p>
    <w:p w14:paraId="58BC27EF" w14:textId="77777777" w:rsidR="0049027B" w:rsidRDefault="0049027B" w:rsidP="0049027B">
      <w:r>
        <w:t>On July 4, we celebrate the anniversary of our revolution. We won our independence, and we turned our mother country from an oppressor into a firm friend. We kept ourselves safe from enemies — foreign and domestic — while building a democratic superpower out of the blood and ashes of a revolt, a civil war, and two massive global conflicts. We faced down our worst enemy for over 50 years and destroyed its inhuman ideology. We’ve earned the right to intone the words “national security” with meaning and gravity.</w:t>
      </w:r>
    </w:p>
    <w:p w14:paraId="4554D058" w14:textId="77777777" w:rsidR="0049027B" w:rsidRPr="00D76CBA" w:rsidRDefault="0049027B" w:rsidP="0049027B">
      <w:pPr>
        <w:rPr>
          <w:u w:val="single"/>
        </w:rPr>
      </w:pPr>
      <w:r>
        <w:t xml:space="preserve">That’s why the president’s glib habit of slapping the label of “national security” on anything he happens to like at any given moment is so appalling. This is not a serious appeal to national security, but an attempt to use a magical incantation to shut off debate and dissent. In reality, </w:t>
      </w:r>
      <w:r w:rsidRPr="00D76CBA">
        <w:rPr>
          <w:u w:val="single"/>
        </w:rPr>
        <w:t xml:space="preserve">the administration’s policies, as usual, boil down to little more than </w:t>
      </w:r>
      <w:r w:rsidRPr="00D76CBA">
        <w:rPr>
          <w:b/>
          <w:u w:val="single"/>
        </w:rPr>
        <w:t>efforts to rile up the GOP political base.</w:t>
      </w:r>
    </w:p>
    <w:p w14:paraId="61C9AC9D" w14:textId="77777777" w:rsidR="0049027B" w:rsidRPr="00D76CBA" w:rsidRDefault="0049027B" w:rsidP="0049027B">
      <w:r w:rsidRPr="00D76CBA">
        <w:rPr>
          <w:u w:val="single"/>
        </w:rPr>
        <w:t>Every president has relied on the totem of national security to bolster his standing</w:t>
      </w:r>
      <w:r>
        <w:t xml:space="preserve"> and shore up his support. </w:t>
      </w:r>
      <w:r w:rsidRPr="00D76CBA">
        <w:rPr>
          <w:u w:val="single"/>
        </w:rPr>
        <w:t xml:space="preserve">But </w:t>
      </w:r>
      <w:r w:rsidRPr="00D76CBA">
        <w:rPr>
          <w:b/>
          <w:u w:val="single"/>
        </w:rPr>
        <w:t>no president has matched Trump</w:t>
      </w:r>
      <w:r w:rsidRPr="00D76CBA">
        <w:rPr>
          <w:u w:val="single"/>
        </w:rPr>
        <w:t xml:space="preserve"> </w:t>
      </w:r>
      <w:r>
        <w:t xml:space="preserve">in his utter indifference and lack of understanding about security. Other chief executives have had different ideas of what constitutes “security,” but </w:t>
      </w:r>
      <w:r w:rsidRPr="00D76CBA">
        <w:rPr>
          <w:u w:val="single"/>
        </w:rPr>
        <w:t xml:space="preserve">this </w:t>
      </w:r>
      <w:r w:rsidRPr="00D76CBA">
        <w:rPr>
          <w:u w:val="single"/>
        </w:rPr>
        <w:lastRenderedPageBreak/>
        <w:t>administration is unique in using the language without attaching any content to it beyond what plays well at any given moment with the president’s base.</w:t>
      </w:r>
      <w:r>
        <w:t>&gt;</w:t>
      </w:r>
    </w:p>
    <w:p w14:paraId="10EFEB6A" w14:textId="77777777" w:rsidR="0049027B" w:rsidRDefault="0049027B" w:rsidP="0049027B">
      <w:r>
        <w:t>There is no way to justify the internment of children, for example, as a national security threat. A state without borders is not a state; but a state that separates children from parents as a deterrent to illegal immigration is not a state worthy of the sacrifices of the American Revolution we celebrate again this summer. We can secure the border without losing our virtue.</w:t>
      </w:r>
    </w:p>
    <w:p w14:paraId="5F26F5F5" w14:textId="77777777" w:rsidR="0049027B" w:rsidRDefault="0049027B" w:rsidP="0049027B">
      <w:r>
        <w:t>Trade with allies is not a security threat</w:t>
      </w:r>
    </w:p>
    <w:p w14:paraId="74B69789" w14:textId="77777777" w:rsidR="0049027B" w:rsidRDefault="0049027B" w:rsidP="0049027B">
      <w:r>
        <w:t>Likewise, trade among our closest allies, even when we disagree over fairness, is not a national security threat. To the contrary, Trump’s policy of destroying the bonds of democratic and historical attachment between the United States and its North American and European friends, is potentially a significant danger to our security, one no doubt celebrated by dictators in Moscow and Beijing.</w:t>
      </w:r>
    </w:p>
    <w:p w14:paraId="1BE05350" w14:textId="77777777" w:rsidR="0049027B" w:rsidRDefault="0049027B" w:rsidP="0049027B">
      <w:r>
        <w:t>Indeed, the only place President Trump seems unconcerned about American national security is when he faces its greatest threats. He has legitimized the sadistic scion of a brutal dynasty in North Korea by shaking hands with him and talking about what a wonderful young man he is. He sullenly trudges through a summit with our allies in the Group of Seven while rushing to embrace Vladimir Putin at an upcoming meeting in Helsinki whose agenda can only be our further humiliation in Europe. He pledges trade war with Canada and Europe while seeking exceptions for Chinese companies, including one that represents a threat to our information systems.</w:t>
      </w:r>
    </w:p>
    <w:p w14:paraId="07E8F750" w14:textId="77777777" w:rsidR="0049027B" w:rsidRDefault="0049027B" w:rsidP="0049027B">
      <w:r>
        <w:t>There is no shame in using national security to justify policies — even unpleasant ones — that require us to make sacrifices to keep our country and our way of life intact. But President Trump’s invocations of national security are not worthy of us as a nation. We should object not only because of the cynicism this injects into our national discourse, but in the name of the sacrifices made to keep us safe for over 240 years.</w:t>
      </w:r>
    </w:p>
    <w:p w14:paraId="0F6463F9" w14:textId="77777777" w:rsidR="0049027B" w:rsidRDefault="0049027B" w:rsidP="0049027B"/>
    <w:p w14:paraId="77E46360" w14:textId="64C980D0" w:rsidR="0092010D" w:rsidRDefault="0067506B" w:rsidP="003E4087">
      <w:pPr>
        <w:pStyle w:val="Heading3"/>
      </w:pPr>
      <w:r>
        <w:lastRenderedPageBreak/>
        <w:t xml:space="preserve">Link – </w:t>
      </w:r>
      <w:r w:rsidR="0049027B">
        <w:t xml:space="preserve">Legal Immigration / </w:t>
      </w:r>
      <w:r w:rsidR="0092010D">
        <w:t>Steal Jobs</w:t>
      </w:r>
    </w:p>
    <w:p w14:paraId="65EBE55B" w14:textId="77777777" w:rsidR="003E4087" w:rsidRPr="003E4087" w:rsidRDefault="003E4087" w:rsidP="003E4087"/>
    <w:p w14:paraId="5550FB58" w14:textId="77777777" w:rsidR="001E5780" w:rsidRPr="00B5531A" w:rsidRDefault="001E5780" w:rsidP="001E5780">
      <w:pPr>
        <w:pStyle w:val="Heading4"/>
        <w:rPr>
          <w:color w:val="FF0000"/>
        </w:rPr>
      </w:pPr>
      <w:r>
        <w:t xml:space="preserve">Trump is </w:t>
      </w:r>
      <w:r w:rsidRPr="005C338E">
        <w:rPr>
          <w:u w:val="single"/>
        </w:rPr>
        <w:t>fulfilling promises</w:t>
      </w:r>
      <w:r w:rsidRPr="005C338E">
        <w:t xml:space="preserve"> to reduce </w:t>
      </w:r>
      <w:r w:rsidRPr="005C338E">
        <w:rPr>
          <w:u w:val="single"/>
        </w:rPr>
        <w:t>legal</w:t>
      </w:r>
      <w:r w:rsidRPr="005C338E">
        <w:t xml:space="preserve"> immigration --- portrays them as </w:t>
      </w:r>
      <w:r w:rsidRPr="005C338E">
        <w:rPr>
          <w:u w:val="single"/>
        </w:rPr>
        <w:t>stealing domestic jobs</w:t>
      </w:r>
    </w:p>
    <w:p w14:paraId="1EC73849" w14:textId="77777777" w:rsidR="001E5780" w:rsidRPr="00D85592" w:rsidRDefault="001E5780" w:rsidP="001E5780">
      <w:r w:rsidRPr="00D21FE6">
        <w:rPr>
          <w:rStyle w:val="Style13ptBold"/>
        </w:rPr>
        <w:t>Hauslohner and Ba Tran, 18</w:t>
      </w:r>
      <w:r>
        <w:t xml:space="preserve"> – Abigail Hauslohner and Andrew Ba Tran, Washington Post. (“Trump is making inroads in reducing legal immigration” Chicago Tribune. July 2, 2018. </w:t>
      </w:r>
      <w:r w:rsidRPr="00D85592">
        <w:t>http://www.chicagotribune.com/news/nationworld/ct-legal-migration-steep-decrease-20180702-story.html#</w:t>
      </w:r>
      <w:r>
        <w:t>)//GK</w:t>
      </w:r>
    </w:p>
    <w:p w14:paraId="5BC70FC6" w14:textId="77777777" w:rsidR="001E5780" w:rsidRPr="00D85592" w:rsidRDefault="001E5780" w:rsidP="001E5780">
      <w:pPr>
        <w:rPr>
          <w:b/>
          <w:u w:val="single"/>
        </w:rPr>
      </w:pPr>
      <w:r w:rsidRPr="00D85592">
        <w:rPr>
          <w:u w:val="single"/>
        </w:rPr>
        <w:t>As the national immigration debate swirls around the effort to discourage illegal immigration by separating families at the border</w:t>
      </w:r>
      <w:r w:rsidRPr="006E7F55">
        <w:t xml:space="preserve">, the </w:t>
      </w:r>
      <w:r w:rsidRPr="006E7F55">
        <w:rPr>
          <w:rStyle w:val="Emphasis"/>
        </w:rPr>
        <w:t>Trump</w:t>
      </w:r>
      <w:r w:rsidRPr="006E7F55">
        <w:t xml:space="preserve"> administration </w:t>
      </w:r>
      <w:r w:rsidRPr="00D85592">
        <w:rPr>
          <w:b/>
          <w:u w:val="single"/>
        </w:rPr>
        <w:t>is making inroads into another longtime priority: reducing legal immigration.</w:t>
      </w:r>
    </w:p>
    <w:p w14:paraId="7EB5152A" w14:textId="77777777" w:rsidR="001E5780" w:rsidRDefault="001E5780" w:rsidP="001E5780">
      <w:r w:rsidRPr="00D85592">
        <w:rPr>
          <w:u w:val="single"/>
        </w:rPr>
        <w:t>The number of people receiving visas to move</w:t>
      </w:r>
      <w:r>
        <w:t xml:space="preserve"> permanently </w:t>
      </w:r>
      <w:r w:rsidRPr="00D85592">
        <w:rPr>
          <w:u w:val="single"/>
        </w:rPr>
        <w:t xml:space="preserve">to the United States is </w:t>
      </w:r>
      <w:r w:rsidRPr="00D85592">
        <w:rPr>
          <w:b/>
          <w:u w:val="single"/>
        </w:rPr>
        <w:t xml:space="preserve">on pace to drop 12 percent </w:t>
      </w:r>
      <w:r w:rsidRPr="00D85592">
        <w:rPr>
          <w:u w:val="single"/>
        </w:rPr>
        <w:t>in President Donald Trump's first two years in office</w:t>
      </w:r>
      <w:r>
        <w:t>, according to a Washington Post analysis of State Department data.</w:t>
      </w:r>
    </w:p>
    <w:p w14:paraId="03F9DE3A" w14:textId="77777777" w:rsidR="001E5780" w:rsidRDefault="001E5780" w:rsidP="001E5780">
      <w:r>
        <w:t>Among the most affected are the Muslim-majority countries on the president's travel ban list — Yemen, Syria, Iran, Libya and Somalia — where the number of new arrivals to the United States is heading toward an 81 percent drop by Sept. 30, the end of the second fiscal year under Trump.</w:t>
      </w:r>
    </w:p>
    <w:p w14:paraId="23CF1530" w14:textId="77777777" w:rsidR="001E5780" w:rsidRDefault="001E5780" w:rsidP="001E5780">
      <w:r>
        <w:t xml:space="preserve">Last week, </w:t>
      </w:r>
      <w:r w:rsidRPr="00D85592">
        <w:rPr>
          <w:u w:val="single"/>
        </w:rPr>
        <w:t>the Supreme Court upheld that ban, paving the way for an even more dramatic decline in arrivals from those countries.</w:t>
      </w:r>
    </w:p>
    <w:p w14:paraId="5A6C9C2A" w14:textId="77777777" w:rsidR="001E5780" w:rsidRPr="00D85592" w:rsidRDefault="001E5780" w:rsidP="001E5780">
      <w:pPr>
        <w:rPr>
          <w:u w:val="single"/>
        </w:rPr>
      </w:pPr>
      <w:r w:rsidRPr="00D85592">
        <w:rPr>
          <w:u w:val="single"/>
        </w:rPr>
        <w:t xml:space="preserve">Legal immigration from all Muslim-majority countries is on track to fall by </w:t>
      </w:r>
      <w:r w:rsidRPr="00D85592">
        <w:rPr>
          <w:b/>
          <w:u w:val="single"/>
        </w:rPr>
        <w:t>nearly one-third.</w:t>
      </w:r>
    </w:p>
    <w:p w14:paraId="13AFED46" w14:textId="77777777" w:rsidR="001E5780" w:rsidRPr="00D85592" w:rsidRDefault="001E5780" w:rsidP="001E5780">
      <w:r w:rsidRPr="00B30A2B">
        <w:t xml:space="preserve">The </w:t>
      </w:r>
      <w:r w:rsidRPr="00B30A2B">
        <w:rPr>
          <w:rStyle w:val="StyleUnderline"/>
        </w:rPr>
        <w:t>Trump</w:t>
      </w:r>
      <w:r w:rsidRPr="00B30A2B">
        <w:t xml:space="preserve"> administration </w:t>
      </w:r>
      <w:r w:rsidRPr="00D85592">
        <w:rPr>
          <w:u w:val="single"/>
        </w:rPr>
        <w:t xml:space="preserve">has argued that its immigration policies are </w:t>
      </w:r>
      <w:r w:rsidRPr="00D85592">
        <w:rPr>
          <w:b/>
          <w:u w:val="single"/>
        </w:rPr>
        <w:t>driven by national security concerns and an effort to preserve jobs for Americans.</w:t>
      </w:r>
    </w:p>
    <w:p w14:paraId="5F2E4D20" w14:textId="77777777" w:rsidR="001E5780" w:rsidRDefault="001E5780" w:rsidP="001E5780">
      <w:r>
        <w:t>"The history of immigration policy in the United States is one of ebbs and flows," said a White House official. "Yet in recent years, the U.S. has [had] record immigration without any consideration of this influx's impact on American workers or wages."</w:t>
      </w:r>
    </w:p>
    <w:p w14:paraId="0E51B565" w14:textId="77777777" w:rsidR="001E5780" w:rsidRDefault="001E5780" w:rsidP="001E5780">
      <w:r>
        <w:t>Some public officials and immigration experts have raised concerns that the administration's approach targets certain nationalities, discriminating against those from poorer and nonwhite countries.</w:t>
      </w:r>
    </w:p>
    <w:p w14:paraId="6FA8A553" w14:textId="77777777" w:rsidR="001E5780" w:rsidRDefault="001E5780" w:rsidP="001E5780">
      <w:r w:rsidRPr="00BC0BC1">
        <w:rPr>
          <w:u w:val="single"/>
        </w:rPr>
        <w:t>The</w:t>
      </w:r>
      <w:r>
        <w:t xml:space="preserve"> Post's analysis </w:t>
      </w:r>
      <w:r w:rsidRPr="00BC0BC1">
        <w:rPr>
          <w:u w:val="single"/>
        </w:rPr>
        <w:t xml:space="preserve">also found immigration declines among nationalities not targeted by Trump's travel ban, including nearly </w:t>
      </w:r>
      <w:r w:rsidRPr="00BC0BC1">
        <w:rPr>
          <w:b/>
          <w:u w:val="single"/>
        </w:rPr>
        <w:t>all of the countries</w:t>
      </w:r>
      <w:r w:rsidRPr="00BC0BC1">
        <w:rPr>
          <w:u w:val="single"/>
        </w:rPr>
        <w:t xml:space="preserve"> that typically receive the largest number of immigrant visas from the United States. </w:t>
      </w:r>
      <w:r>
        <w:t>The number of immigrant visas granted to people from Mexico, the Dominican Republic, the Philippines, China, India, Vietnam, Haiti, Bangladesh, Jamaica, Pakistan and Afghanistan has also declined. Among the 10 countries that send the highest number of immigrants to the United States annually, only El Salvador is projected to receive more visas under Trump: an increase of 17 percent in his first two fiscal years.</w:t>
      </w:r>
    </w:p>
    <w:p w14:paraId="33DB65DA" w14:textId="77777777" w:rsidR="001E5780" w:rsidRPr="00BC0BC1" w:rsidRDefault="001E5780" w:rsidP="001E5780">
      <w:pPr>
        <w:rPr>
          <w:u w:val="single"/>
        </w:rPr>
      </w:pPr>
      <w:r w:rsidRPr="00BC0BC1">
        <w:rPr>
          <w:u w:val="single"/>
        </w:rPr>
        <w:t>The number of immigrant visas approved for Africans is on pace to fall 15 percent.</w:t>
      </w:r>
    </w:p>
    <w:p w14:paraId="02DF2A0D" w14:textId="77777777" w:rsidR="001E5780" w:rsidRDefault="001E5780" w:rsidP="001E5780">
      <w:r>
        <w:t>Meanwhile, the flow of legal immigrants from Europe has increased slightly, though the total number of visas is still much smaller than that from Africa, Asia and Latin America.</w:t>
      </w:r>
    </w:p>
    <w:p w14:paraId="465CDDA2" w14:textId="77777777" w:rsidR="001E5780" w:rsidRDefault="001E5780" w:rsidP="001E5780">
      <w:r>
        <w:lastRenderedPageBreak/>
        <w:t xml:space="preserve">It is unclear whether part of the </w:t>
      </w:r>
      <w:proofErr w:type="gramStart"/>
      <w:r>
        <w:t>drop in</w:t>
      </w:r>
      <w:proofErr w:type="gramEnd"/>
      <w:r>
        <w:t xml:space="preserve"> immigrant visas reflects declining interest in immigrating to the United States, because the State Department did not release visa application data, saying it doesn't publish that information.</w:t>
      </w:r>
    </w:p>
    <w:p w14:paraId="73AF706F" w14:textId="77777777" w:rsidR="001E5780" w:rsidRDefault="001E5780" w:rsidP="001E5780">
      <w:r>
        <w:t>The number of people apprehended trying to cross the border illegally from Mexico declined precipitously during Trump's first fiscal year. While outside experts suspect Trump's anti-Muslim and anti-immigrant rhetoric has deterred some legal immigration, too, they cautioned that visa backlogs and processing times are so extensive that even a significant drop in applicants is unlikely to put a major dent in the same year's immigrant visa issuances.</w:t>
      </w:r>
    </w:p>
    <w:p w14:paraId="2C794856" w14:textId="77777777" w:rsidR="001E5780" w:rsidRPr="00D85592" w:rsidRDefault="001E5780" w:rsidP="001E5780">
      <w:pPr>
        <w:rPr>
          <w:u w:val="single"/>
        </w:rPr>
      </w:pPr>
      <w:r>
        <w:t xml:space="preserve">The shift in legal immigration is a reversal of the trend under President Barack Obama. </w:t>
      </w:r>
      <w:r w:rsidRPr="00D85592">
        <w:rPr>
          <w:u w:val="single"/>
        </w:rPr>
        <w:t>During Obama's time in office, immigrant visas increased by 33 percent</w:t>
      </w:r>
      <w:r>
        <w:t xml:space="preserve">, surging to 617,752 in fiscal 2016, </w:t>
      </w:r>
      <w:r w:rsidRPr="00D85592">
        <w:rPr>
          <w:u w:val="single"/>
        </w:rPr>
        <w:t>the highest level in decades.</w:t>
      </w:r>
    </w:p>
    <w:p w14:paraId="43D8E861" w14:textId="77777777" w:rsidR="001E5780" w:rsidRDefault="001E5780" w:rsidP="001E5780">
      <w:r>
        <w:t>That surge occurred almost entirely in the last two years of Obama's presidency. Despite declines since then, the Trump administration still will be providing more immigrant visas than Obama did in earlier years of his presidency.</w:t>
      </w:r>
    </w:p>
    <w:p w14:paraId="7357A29C" w14:textId="77777777" w:rsidR="001E5780" w:rsidRDefault="001E5780" w:rsidP="001E5780">
      <w:r>
        <w:t>Visa data is recorded by fiscal year, so The Washington Post used October 2008 through September 2016 to approximate Obama-era trends, and October 2016 through May 2018 — the most recent data available — to approximate Trump-era trends and to project through the end of his second fiscal year in September.</w:t>
      </w:r>
    </w:p>
    <w:p w14:paraId="04061E8E" w14:textId="77777777" w:rsidR="001E5780" w:rsidRDefault="001E5780" w:rsidP="001E5780">
      <w:r>
        <w:t>During the 2016 presidential campaign, Trump repeatedly criticized the rate of immigration under Obama as dangerous and unchecked. He called for "a total and complete shutdown of Muslims entering the United States." He has vowed to bring about "extreme vetting" and to keep out those who don't share "our values."</w:t>
      </w:r>
    </w:p>
    <w:p w14:paraId="79CEE601" w14:textId="77777777" w:rsidR="001E5780" w:rsidRDefault="001E5780" w:rsidP="001E5780">
      <w:r w:rsidRPr="00BC0BC1">
        <w:rPr>
          <w:u w:val="single"/>
        </w:rPr>
        <w:t>His stance on immigration fueled his rise to the White House</w:t>
      </w:r>
      <w:r>
        <w:t>; 64 percent of voters who identified immigration as the most important issue facing the country voted for Trump, according to exit polls.</w:t>
      </w:r>
    </w:p>
    <w:p w14:paraId="115AABF4" w14:textId="77777777" w:rsidR="001E5780" w:rsidRDefault="001E5780" w:rsidP="001E5780">
      <w:r>
        <w:t>---</w:t>
      </w:r>
    </w:p>
    <w:p w14:paraId="2D8F1658" w14:textId="70EBA6FA" w:rsidR="001E5780" w:rsidRDefault="001E5780" w:rsidP="003A6EBD">
      <w:pPr>
        <w:rPr>
          <w:b/>
          <w:u w:val="single"/>
        </w:rPr>
      </w:pPr>
      <w:r w:rsidRPr="00BC0BC1">
        <w:rPr>
          <w:u w:val="single"/>
        </w:rPr>
        <w:t xml:space="preserve">Trump has said he wants additional limits on immigration in part because he </w:t>
      </w:r>
      <w:r w:rsidRPr="00BC0BC1">
        <w:rPr>
          <w:b/>
          <w:u w:val="single"/>
        </w:rPr>
        <w:t>believes new arrivals create undue competition for American workers</w:t>
      </w:r>
      <w:r w:rsidR="00046F82">
        <w:rPr>
          <w:b/>
          <w:u w:val="single"/>
        </w:rPr>
        <w:t>.</w:t>
      </w:r>
    </w:p>
    <w:p w14:paraId="2B796B28" w14:textId="77777777" w:rsidR="0051613D" w:rsidRDefault="0051613D" w:rsidP="0051613D"/>
    <w:p w14:paraId="6853077E" w14:textId="29C5A0CB" w:rsidR="0051613D" w:rsidRPr="0051613D" w:rsidRDefault="0051613D" w:rsidP="006465C6">
      <w:pPr>
        <w:pStyle w:val="Heading4"/>
      </w:pPr>
      <w:r>
        <w:t xml:space="preserve">Base want less </w:t>
      </w:r>
      <w:r>
        <w:rPr>
          <w:u w:val="single"/>
        </w:rPr>
        <w:t>legal immigration</w:t>
      </w:r>
      <w:r>
        <w:t xml:space="preserve"> – plan will deflate base enthusiasm</w:t>
      </w:r>
    </w:p>
    <w:p w14:paraId="79F982BB" w14:textId="77777777" w:rsidR="006465C6" w:rsidRDefault="006465C6" w:rsidP="006465C6">
      <w:r>
        <w:t xml:space="preserve">Tal </w:t>
      </w:r>
      <w:r w:rsidRPr="003A4E9E">
        <w:rPr>
          <w:rStyle w:val="Style13ptBold"/>
        </w:rPr>
        <w:t>Kopan 7/8</w:t>
      </w:r>
      <w:r>
        <w:t xml:space="preserve"> – “Republicans agree immigration affects their political future. They don't agree on how.” CNN Politics. July 8, 2018. </w:t>
      </w:r>
      <w:hyperlink r:id="rId10" w:history="1">
        <w:r w:rsidRPr="0015453A">
          <w:rPr>
            <w:rStyle w:val="Hyperlink"/>
          </w:rPr>
          <w:t>https://www.cnn.com/2018/07/08/politics/republicans-immigration-midterms/index.html</w:t>
        </w:r>
      </w:hyperlink>
      <w:r>
        <w:t xml:space="preserve"> //RP</w:t>
      </w:r>
    </w:p>
    <w:p w14:paraId="7419453A" w14:textId="77777777" w:rsidR="006465C6" w:rsidRPr="00046F82" w:rsidRDefault="006465C6" w:rsidP="00046F82">
      <w:r w:rsidRPr="00046F82">
        <w:t>Washington (CNN) Republicans in Washington are nearly unanimous that addressing the issue of immigration is essential to their political future. But they remain deeply divided as to how.</w:t>
      </w:r>
    </w:p>
    <w:p w14:paraId="0881C7AC" w14:textId="77777777" w:rsidR="006465C6" w:rsidRDefault="006465C6" w:rsidP="006465C6">
      <w:r w:rsidRPr="00BA7D9B">
        <w:rPr>
          <w:u w:val="single"/>
        </w:rPr>
        <w:t>The conservative wing</w:t>
      </w:r>
      <w:r>
        <w:t xml:space="preserve"> of the party, </w:t>
      </w:r>
      <w:r w:rsidRPr="00BA7D9B">
        <w:rPr>
          <w:u w:val="single"/>
        </w:rPr>
        <w:t>emboldened by</w:t>
      </w:r>
      <w:r>
        <w:t xml:space="preserve"> President Donald </w:t>
      </w:r>
      <w:r w:rsidRPr="00BA7D9B">
        <w:rPr>
          <w:u w:val="single"/>
        </w:rPr>
        <w:t>Trump</w:t>
      </w:r>
      <w:r>
        <w:t xml:space="preserve">'s approach, </w:t>
      </w:r>
      <w:r w:rsidRPr="00BA7D9B">
        <w:rPr>
          <w:rStyle w:val="Emphasis"/>
        </w:rPr>
        <w:t>are pushing hardline measures, including limits on legal immigration</w:t>
      </w:r>
      <w:r>
        <w:t xml:space="preserve"> and funding for a border wall, that they believe will turn out the base in November and re-elect Trump in 2020.</w:t>
      </w:r>
    </w:p>
    <w:p w14:paraId="75D5BFDD" w14:textId="77777777" w:rsidR="006465C6" w:rsidRDefault="006465C6" w:rsidP="006465C6">
      <w:r w:rsidRPr="00FA560A">
        <w:lastRenderedPageBreak/>
        <w:t>Members of the party that are more moderate on the issue, which include congressmen who face tough re-elections in the midterms and those closely aligned with the business community, are pushing for legislation that would include a guaranteed way for young undocumented immigrants who came to the US as children covered under the Deferred Action for Childhood Arrivals to gain citizenship. They also support scaling back some of the more aggressive</w:t>
      </w:r>
      <w:r>
        <w:t xml:space="preserve"> approaches like cutting legal immigration.</w:t>
      </w:r>
    </w:p>
    <w:p w14:paraId="242E6BD6" w14:textId="77777777" w:rsidR="006465C6" w:rsidRDefault="006465C6" w:rsidP="006465C6">
      <w:r w:rsidRPr="00FA560A">
        <w:rPr>
          <w:u w:val="single"/>
        </w:rPr>
        <w:t>It's this sharp divergence that explains the recent dramatic failure of House Republicans to pass any immigration bill</w:t>
      </w:r>
      <w:r>
        <w:t xml:space="preserve"> -- with the so-called Republican compromise bill falling nearly 100 votes short. It was a vote that members on either side of the issue had tied to their chances for success in November.</w:t>
      </w:r>
    </w:p>
    <w:p w14:paraId="23EBAF9C" w14:textId="77777777" w:rsidR="006465C6" w:rsidRPr="00FA560A" w:rsidRDefault="006465C6" w:rsidP="006465C6">
      <w:pPr>
        <w:rPr>
          <w:u w:val="single"/>
        </w:rPr>
      </w:pPr>
      <w:r>
        <w:t xml:space="preserve">With the bill's failure and no clear path towards a resolution, </w:t>
      </w:r>
      <w:r w:rsidRPr="00FA560A">
        <w:rPr>
          <w:u w:val="single"/>
        </w:rPr>
        <w:t>the party's internal tension is all but guaranteed to continue to be on full display into the midterm elections and beyond.</w:t>
      </w:r>
    </w:p>
    <w:p w14:paraId="23BCB65C" w14:textId="77777777" w:rsidR="006465C6" w:rsidRDefault="006465C6" w:rsidP="006465C6">
      <w:r>
        <w:t>Meanwhile, Trump continues to hammer the issue, tweeting Thursday, "Congress must pass smart, fast and reasonable Immigration Laws now. Law Enforcement at the Border is doing a great job, but the laws they are forced to work with are insane.</w:t>
      </w:r>
    </w:p>
    <w:p w14:paraId="19ACB43A" w14:textId="77777777" w:rsidR="006465C6" w:rsidRDefault="006465C6" w:rsidP="006465C6">
      <w:r>
        <w:t>"When people, with or without children, enter our Country, they must be told to leave without our Country being forced to endure a long and costly trial. Tell the people "OUT," and they must leave, just as they would if they were standing on your front lawn. Hiring thousands of "judges" does not work and is not acceptable - only Country in the World that does this!"</w:t>
      </w:r>
    </w:p>
    <w:p w14:paraId="118ACF84" w14:textId="77777777" w:rsidR="006465C6" w:rsidRDefault="006465C6" w:rsidP="006465C6">
      <w:r>
        <w:t>He concluded, "Congress - FIX OUR INSANE IMMIGRATION LAWS NOW!"</w:t>
      </w:r>
    </w:p>
    <w:p w14:paraId="1547C882" w14:textId="77777777" w:rsidR="006465C6" w:rsidRDefault="006465C6" w:rsidP="006465C6">
      <w:r>
        <w:t>Both ends of the spectrum point to Trump's speeches and tweets as evidence the issue won't go away and look to him for backup for their preferred course of action. Many have also used his now-reversed policy that resulted in thousands of families being separated at the border as a further justification for pushing legislation.</w:t>
      </w:r>
    </w:p>
    <w:p w14:paraId="7DE3D6A0" w14:textId="77777777" w:rsidR="006465C6" w:rsidRDefault="006465C6" w:rsidP="006465C6">
      <w:r>
        <w:t xml:space="preserve">Conservative Freedom Caucus </w:t>
      </w:r>
      <w:proofErr w:type="gramStart"/>
      <w:r>
        <w:t>member</w:t>
      </w:r>
      <w:proofErr w:type="gramEnd"/>
      <w:r>
        <w:t xml:space="preserve"> Rep. Scott Perry, R-Pennsylvania, who voted against the compromise bill he helped negotiate, said the party was not staying true to Trump's campaign pledge with that bill.</w:t>
      </w:r>
    </w:p>
    <w:p w14:paraId="28ADA932" w14:textId="77777777" w:rsidR="006465C6" w:rsidRDefault="006465C6" w:rsidP="006465C6">
      <w:r w:rsidRPr="007266D8">
        <w:rPr>
          <w:rStyle w:val="StyleUnderline"/>
        </w:rPr>
        <w:t>"We</w:t>
      </w:r>
      <w:r w:rsidRPr="00FA560A">
        <w:rPr>
          <w:u w:val="single"/>
        </w:rPr>
        <w:t xml:space="preserve"> need to do what the voters want, which is what the President ran on</w:t>
      </w:r>
      <w:r>
        <w:t xml:space="preserve">," Perry said. </w:t>
      </w:r>
      <w:r w:rsidRPr="007266D8">
        <w:rPr>
          <w:rStyle w:val="StyleUnderline"/>
        </w:rPr>
        <w:t>"Border</w:t>
      </w:r>
      <w:r w:rsidRPr="00FA560A">
        <w:rPr>
          <w:u w:val="single"/>
        </w:rPr>
        <w:t xml:space="preserve"> security, fix this situation with DACA,</w:t>
      </w:r>
      <w:r>
        <w:t xml:space="preserve"> but they want to know that the border's secure and we know who's coming in and what they're about."</w:t>
      </w:r>
    </w:p>
    <w:p w14:paraId="29409A63" w14:textId="77777777" w:rsidR="006465C6" w:rsidRDefault="006465C6" w:rsidP="006465C6">
      <w:r>
        <w:t>Moderates running in competitive districts, however, dismiss talk of "amnesty" in reference to DACA, saying they don't agree that the House majority rests on rejecting citizenship for undocumented immigrants and embracing hardline policies.</w:t>
      </w:r>
    </w:p>
    <w:p w14:paraId="2E6F9CC9" w14:textId="77777777" w:rsidR="006465C6" w:rsidRDefault="006465C6" w:rsidP="006465C6">
      <w:r>
        <w:t xml:space="preserve">"I disagree, polling doesn't say that," said California Rep. David Valadao, who helped lead the effort to get a compromise to the floor. "I don't know if the House majority is resting on just one issue, there's a lot of things going on, but I think solving the </w:t>
      </w:r>
      <w:r w:rsidRPr="00895333">
        <w:t>issue, securing the border, making sure the base is happy, but also addressing the issue of DACA is a good front. Now</w:t>
      </w:r>
      <w:r>
        <w:t xml:space="preserve"> ... obviously the new issue of separation of families has to be addressed."</w:t>
      </w:r>
    </w:p>
    <w:p w14:paraId="0ADE962D" w14:textId="77777777" w:rsidR="006465C6" w:rsidRDefault="006465C6" w:rsidP="006465C6">
      <w:r>
        <w:t xml:space="preserve">"It's just dishonest," said Florida Rep. Carlos Curbelo, also a leader among the moderates. "It's dishonest and a lot of the people saying these things have a personal interest. They're either trying to get ratings </w:t>
      </w:r>
      <w:r>
        <w:lastRenderedPageBreak/>
        <w:t>for their TV or radio shows, who knows who's paying Steve Bannon these days, this is what these people do. They use these issues to advance their own personal interests."</w:t>
      </w:r>
    </w:p>
    <w:p w14:paraId="1833F6F2" w14:textId="77777777" w:rsidR="006465C6" w:rsidRDefault="006465C6" w:rsidP="006465C6">
      <w:r>
        <w:t>Bannon, the President's former chief strategist, hammered the conservative message home in the lead-up to the House immigration bill vote.</w:t>
      </w:r>
    </w:p>
    <w:p w14:paraId="1C95570A" w14:textId="77777777" w:rsidR="006465C6" w:rsidRDefault="006465C6" w:rsidP="006465C6">
      <w:r>
        <w:t>"Lou Dobbs said, and I believe, if you support this bill, I think this is the way the deplorables don't come out, I think this is a way potentially lose 50 seats," Bannon said on ABC's "This Week" in June. "Otherwise, I think we run the tables."</w:t>
      </w:r>
    </w:p>
    <w:p w14:paraId="2838EC28" w14:textId="77777777" w:rsidR="006465C6" w:rsidRDefault="006465C6" w:rsidP="006465C6">
      <w:r>
        <w:t>Bannon also visited Capitol Hill as the party was debating a path forward. Bannon spoke to a gathering of conservatives on June 13 organized by Iowa Rep. Steve King, known for his outspoken anti-immigrant stance.</w:t>
      </w:r>
    </w:p>
    <w:p w14:paraId="2AC885FC" w14:textId="77777777" w:rsidR="006465C6" w:rsidRDefault="006465C6" w:rsidP="006465C6">
      <w:r>
        <w:t>As House Speaker Paul Ryan relayed Trump's support for an immigration compromise before most of his conference on a different floor of the Republican haunt just off the Capitol, Bannon whipped against the bills, King said.</w:t>
      </w:r>
    </w:p>
    <w:p w14:paraId="69C8EB03" w14:textId="550D2641" w:rsidR="006465C6" w:rsidRDefault="006465C6" w:rsidP="006465C6">
      <w:pPr>
        <w:rPr>
          <w:rStyle w:val="Emphasis"/>
        </w:rPr>
      </w:pPr>
      <w:r w:rsidRPr="00FA560A">
        <w:rPr>
          <w:u w:val="single"/>
        </w:rPr>
        <w:t xml:space="preserve">"If the House votes for amnesty, then </w:t>
      </w:r>
      <w:r w:rsidRPr="00FA560A">
        <w:rPr>
          <w:rStyle w:val="Emphasis"/>
        </w:rPr>
        <w:t>it will deflate the base,</w:t>
      </w:r>
      <w:r>
        <w:t xml:space="preserve"> and </w:t>
      </w:r>
      <w:r w:rsidRPr="00FA560A">
        <w:rPr>
          <w:u w:val="single"/>
        </w:rPr>
        <w:t xml:space="preserve">they'll feel betrayed, and </w:t>
      </w:r>
      <w:r>
        <w:t xml:space="preserve">they'll </w:t>
      </w:r>
      <w:r w:rsidRPr="00FA560A">
        <w:rPr>
          <w:u w:val="single"/>
        </w:rPr>
        <w:t>stay home</w:t>
      </w:r>
      <w:r>
        <w:t>," King said, paraphrasing Bannon's pitch. "</w:t>
      </w:r>
      <w:r w:rsidRPr="00FA560A">
        <w:rPr>
          <w:u w:val="single"/>
        </w:rPr>
        <w:t xml:space="preserve">And that we could lose the majority over that, and if that happens, then it's almost a certainty that </w:t>
      </w:r>
      <w:r w:rsidRPr="00FA560A">
        <w:rPr>
          <w:rStyle w:val="Emphasis"/>
        </w:rPr>
        <w:t>Democrats would impeach</w:t>
      </w:r>
      <w:r>
        <w:t xml:space="preserve"> President </w:t>
      </w:r>
      <w:r w:rsidRPr="00FA560A">
        <w:rPr>
          <w:rStyle w:val="Emphasis"/>
        </w:rPr>
        <w:t>Trump."</w:t>
      </w:r>
    </w:p>
    <w:p w14:paraId="4333B892" w14:textId="77777777" w:rsidR="00440156" w:rsidRDefault="00440156" w:rsidP="00440156">
      <w:pPr>
        <w:rPr>
          <w:rStyle w:val="Emphasis"/>
        </w:rPr>
      </w:pPr>
    </w:p>
    <w:p w14:paraId="58883729" w14:textId="77777777" w:rsidR="00440156" w:rsidRPr="00DB0D8B" w:rsidRDefault="00440156" w:rsidP="00440156">
      <w:pPr>
        <w:pStyle w:val="Heading4"/>
      </w:pPr>
      <w:r>
        <w:t xml:space="preserve">Republicans also oppose </w:t>
      </w:r>
      <w:r>
        <w:rPr>
          <w:u w:val="single"/>
        </w:rPr>
        <w:t>legal</w:t>
      </w:r>
      <w:r>
        <w:t xml:space="preserve"> immigration </w:t>
      </w:r>
    </w:p>
    <w:p w14:paraId="7CB8FDB4" w14:textId="77777777" w:rsidR="00440156" w:rsidRPr="006B547B" w:rsidRDefault="00440156" w:rsidP="00440156">
      <w:r w:rsidRPr="001560A0">
        <w:rPr>
          <w:rStyle w:val="Style13ptBold"/>
        </w:rPr>
        <w:t>Brownstein, 18</w:t>
      </w:r>
      <w:r>
        <w:t xml:space="preserve"> – Ronald; (“GOP increasingly opposes legal – not just legal – immigration” CNN Politics. June 26, 2018. </w:t>
      </w:r>
      <w:r w:rsidRPr="006B547B">
        <w:t>https://www.cnn.com/2018/06/26/politics/republicans-oppose-legal-illegal-immigration/index.html</w:t>
      </w:r>
      <w:r>
        <w:t>)//GK</w:t>
      </w:r>
    </w:p>
    <w:p w14:paraId="5FE9CC1D" w14:textId="77777777" w:rsidR="00440156" w:rsidRPr="006B547B" w:rsidRDefault="00440156" w:rsidP="00440156">
      <w:pPr>
        <w:rPr>
          <w:b/>
          <w:u w:val="single"/>
        </w:rPr>
      </w:pPr>
      <w:r>
        <w:t xml:space="preserve">The firestorm over the separation of children from their undocumented parents at the border has almost completely overshadowed another milestone in the long-running national immigration debate: </w:t>
      </w:r>
      <w:r w:rsidRPr="006B547B">
        <w:rPr>
          <w:b/>
          <w:u w:val="single"/>
        </w:rPr>
        <w:t>Opposition to legal</w:t>
      </w:r>
      <w:r w:rsidRPr="006B547B">
        <w:rPr>
          <w:u w:val="single"/>
        </w:rPr>
        <w:t xml:space="preserve">, as well as illegal, </w:t>
      </w:r>
      <w:r w:rsidRPr="006B547B">
        <w:rPr>
          <w:b/>
          <w:u w:val="single"/>
        </w:rPr>
        <w:t>migration is hardening into a bedrock principle of the Republican Party.</w:t>
      </w:r>
    </w:p>
    <w:p w14:paraId="274859C4" w14:textId="77777777" w:rsidR="00440156" w:rsidRDefault="00440156" w:rsidP="00440156">
      <w:r>
        <w:t xml:space="preserve">With last week's vote in the House of Representatives on hardline immigration legislation from GOP Rep. Bob Goodlatte of Virginia, about </w:t>
      </w:r>
      <w:r w:rsidRPr="006B547B">
        <w:rPr>
          <w:u w:val="single"/>
        </w:rPr>
        <w:t xml:space="preserve">three-fourths of Republicans in both the House and Senate have voted this year to cut legal immigration </w:t>
      </w:r>
      <w:r w:rsidRPr="006B547B">
        <w:rPr>
          <w:b/>
          <w:u w:val="single"/>
        </w:rPr>
        <w:t>by about 40%.</w:t>
      </w:r>
      <w:r w:rsidRPr="006B547B">
        <w:rPr>
          <w:u w:val="single"/>
        </w:rPr>
        <w:t xml:space="preserve"> That would represent, by far, the largest reduction in legal immigration since Congress voted in 1924 to virtually shut off immigration</w:t>
      </w:r>
      <w:r>
        <w:t xml:space="preserve"> for the next four decades.</w:t>
      </w:r>
    </w:p>
    <w:p w14:paraId="1DA876E4" w14:textId="77777777" w:rsidR="00440156" w:rsidRDefault="00440156" w:rsidP="00440156">
      <w:r>
        <w:t xml:space="preserve">And while each of the bills this year to slash legal immigration ultimately fell short of passage, </w:t>
      </w:r>
      <w:r w:rsidRPr="006B547B">
        <w:rPr>
          <w:u w:val="single"/>
        </w:rPr>
        <w:t>their preponderant support among Republicans marked a telling shift in the GOP's center of gravity</w:t>
      </w:r>
      <w:r>
        <w:t>: The last time Congress seriously considered cuts in legal immigration during the 1990s, about three-fourths of Senate Republicans, and about one-third of House Republicans, opposed it.</w:t>
      </w:r>
    </w:p>
    <w:p w14:paraId="62E5D5A1" w14:textId="77777777" w:rsidR="00440156" w:rsidRDefault="00440156" w:rsidP="00440156">
      <w:r>
        <w:t xml:space="preserve">"It tells me that </w:t>
      </w:r>
      <w:r w:rsidRPr="006B547B">
        <w:rPr>
          <w:u w:val="single"/>
        </w:rPr>
        <w:t xml:space="preserve">the party is </w:t>
      </w:r>
      <w:r w:rsidRPr="006B547B">
        <w:rPr>
          <w:b/>
          <w:u w:val="single"/>
        </w:rPr>
        <w:t>more interested in reducing the number of foreigners</w:t>
      </w:r>
      <w:r w:rsidRPr="006B547B">
        <w:rPr>
          <w:u w:val="single"/>
        </w:rPr>
        <w:t xml:space="preserve"> in the United States than in reducing illegal immigration</w:t>
      </w:r>
      <w:r>
        <w:t xml:space="preserve">," says David Bier, an immigration policy analyst at the libertarian Cato Institute. "One reason to allow people to immigrate legally is to reduce the incentives to come </w:t>
      </w:r>
      <w:r>
        <w:lastRenderedPageBreak/>
        <w:t>illegally, and so this entire portion of that immigration bill is working at cross-purposes to the goal of securing the border and reducing illegal immigration."</w:t>
      </w:r>
    </w:p>
    <w:p w14:paraId="2641624C" w14:textId="77777777" w:rsidR="00440156" w:rsidRDefault="00440156" w:rsidP="00440156">
      <w:r>
        <w:t>New opposition to legal immigration</w:t>
      </w:r>
    </w:p>
    <w:p w14:paraId="3564CB29" w14:textId="77777777" w:rsidR="00440156" w:rsidRDefault="00440156" w:rsidP="00440156">
      <w:r>
        <w:t>For years, many Republicans have claimed that even as they demanded a crackdown on undocumented, or illegal, immigration, they supported a robust system of legal immigration. Even President Donald Trump nodded to that tradition in a tweet on Sunday when he insisted that illegal immigration "is very unfair to all of those people who have gone through the system legally and are waiting on line for years!"</w:t>
      </w:r>
    </w:p>
    <w:p w14:paraId="76D2BDA8" w14:textId="77777777" w:rsidR="00440156" w:rsidRPr="006B547B" w:rsidRDefault="00440156" w:rsidP="00440156">
      <w:pPr>
        <w:rPr>
          <w:u w:val="single"/>
        </w:rPr>
      </w:pPr>
      <w:r>
        <w:t xml:space="preserve">But, in fact, </w:t>
      </w:r>
      <w:r w:rsidRPr="006B547B">
        <w:rPr>
          <w:u w:val="single"/>
        </w:rPr>
        <w:t xml:space="preserve">the vast majority of congressional Republicans this year have now voted for Trump-backed legislation that would not only crack down on undocumented immigration but also </w:t>
      </w:r>
      <w:r w:rsidRPr="00DB0D8B">
        <w:rPr>
          <w:b/>
          <w:u w:val="single"/>
        </w:rPr>
        <w:t>severely constrict legal entry into the country, including for millions</w:t>
      </w:r>
      <w:r w:rsidRPr="006B547B">
        <w:rPr>
          <w:u w:val="single"/>
        </w:rPr>
        <w:t xml:space="preserve"> of those who, as Trump put it, have been "waiting on line for years" to enter legally.</w:t>
      </w:r>
    </w:p>
    <w:p w14:paraId="0DC2C71A" w14:textId="77777777" w:rsidR="00440156" w:rsidRDefault="00440156" w:rsidP="00440156">
      <w:r>
        <w:t>"It really looks like the entire debate about illegality is not the main issue anymore for Republicans in both chambers of Congress," notes Bier. "</w:t>
      </w:r>
      <w:r w:rsidRPr="006B547B">
        <w:rPr>
          <w:u w:val="single"/>
        </w:rPr>
        <w:t>The main goal seems to be to reduce the number of foreigners in the United States to the greatest extent possible</w:t>
      </w:r>
      <w:r>
        <w:t>."</w:t>
      </w:r>
    </w:p>
    <w:p w14:paraId="045CE7AC" w14:textId="77777777" w:rsidR="00440156" w:rsidRDefault="00440156" w:rsidP="00440156">
      <w:r>
        <w:t>The result is that Republicans are now engaged in a two-front war against both legal and undocumented immigration. Trump has clearly signaled he intends to emphasize illegal immigration as a primary wedge issue for the November elections: Even amid the chaos over separations at the border, he's turned to more overtly nativist and racist language, charging that undocumented immigrants "infest" and "invade" the US and urging an end to due process protections for them.</w:t>
      </w:r>
    </w:p>
    <w:p w14:paraId="7B305FF0" w14:textId="77777777" w:rsidR="00440156" w:rsidRDefault="00440156" w:rsidP="00440156">
      <w:r>
        <w:t xml:space="preserve">Congressional </w:t>
      </w:r>
      <w:r w:rsidRPr="006B547B">
        <w:rPr>
          <w:u w:val="single"/>
        </w:rPr>
        <w:t>Republicans</w:t>
      </w:r>
      <w:r>
        <w:t xml:space="preserve">, in turn, </w:t>
      </w:r>
      <w:r w:rsidRPr="006B547B">
        <w:rPr>
          <w:u w:val="single"/>
        </w:rPr>
        <w:t>have backed away from earlier promises to legally protect the so-called "Dreamers," young people brought to the country illegally as children</w:t>
      </w:r>
      <w:r>
        <w:t>. After Trump rescinded former President Obama's policy sheltering those young people from deportation, House Speaker Paul Ryan, among other leading Republicans, promised Congress would provide a lasting solution. But every Senate proposal to protect them failed, with the vast majority of Republicans voting no.</w:t>
      </w:r>
    </w:p>
    <w:p w14:paraId="09DD6BB5" w14:textId="77777777" w:rsidR="00440156" w:rsidRDefault="00440156" w:rsidP="00440156">
      <w:r>
        <w:t>In the House, moderate Republicans backed off their plan to force an up or down vote on protecting the young people through a discharge petition when Ryan promised them he'd craft a comprehensive plan. But amid resistance from conservatives, Ryan's immigration bill is also likely to fail this week -- if it comes to a vote at all after Trump publicly questioned its value.</w:t>
      </w:r>
    </w:p>
    <w:p w14:paraId="0E79B96D" w14:textId="77777777" w:rsidR="00440156" w:rsidRDefault="00440156" w:rsidP="00440156">
      <w:r>
        <w:t>If Ryan's measure fails, as appears virtually certain, it would mark the third time in the past 12 years that House Republicans have refused to legalize any contingent of undocumented immigrants. In 2006 and 2013, the Republican House leadership refused to even schedule a vote after bipartisan Senate majorities passed legislation combining tougher immigration enforcement with a pathway to citizenship for many millions of undocumented immigrants.</w:t>
      </w:r>
    </w:p>
    <w:p w14:paraId="6ECB46B0" w14:textId="77777777" w:rsidR="00440156" w:rsidRDefault="00440156" w:rsidP="00440156">
      <w:r>
        <w:t>The Goodlatte bill provides the most revealing gauge of how far the immigration priorities of most House Republicans diverge from those goals. The bill failed in the House last week when 41 Republicans joined 190 Democrats to oppose it. But 193 House Republicans -- just over 82% of those who voted -- backed the legislation.</w:t>
      </w:r>
    </w:p>
    <w:p w14:paraId="0763C1B5" w14:textId="77777777" w:rsidR="00440156" w:rsidRDefault="00440156" w:rsidP="00440156">
      <w:r>
        <w:lastRenderedPageBreak/>
        <w:t>That vote stands as a milestone in hardening GOP attitudes against migration because the Goodlatte bill represented a wish list for the party's most anti-immigration forces. By the calculations of Bier and Stuart Anderson, executive director of the National Foundation for American Policy, a pro-immigration group, it would have reduced legal immigration over the coming decades by fully 40% (far more than the 25%, already a historic decline, that the sponsors claimed.) It would have severely limited the opportunity for migrants to seek political asylum in the US. And despite Trump's gesture toward those "waiting in line," the bill, after a short transition through 2019, would have canceled pending immigration applications from about 3 million married adult children and siblings of US citizens who have waited in line for, in many cases, decades, as Biers and Anderson wrote recently.</w:t>
      </w:r>
    </w:p>
    <w:p w14:paraId="190AE24C" w14:textId="77777777" w:rsidR="00440156" w:rsidRDefault="00440156" w:rsidP="00440156">
      <w:r>
        <w:t>The strong House Republican vote for the Goodlatte bill came after the GOP caucus voted even more overwhelmingly last year for legislation to punish so-called "sanctuary" cities that fail to fully cooperate with federal immigration law. In that June 2017 vote, House Republicans voted 225-7 to cut off a wide array of federal grants to states or cities that limit immigration cooperation and to allow private citizens to sue such jurisdictions if they claim that they or family members were later harmed by undocumented immigrants released through their policies. (Ryan's immigration bill revives that provision.)</w:t>
      </w:r>
    </w:p>
    <w:p w14:paraId="51983129" w14:textId="77777777" w:rsidR="00440156" w:rsidRDefault="00440156" w:rsidP="00440156">
      <w:r>
        <w:t>Generally, the Senate Republican immigration bills haven't tilted quite as far toward the party's nativist element. But even so, 36 of the 50 voting Republican senators last February voted for Trump-supported legislation sponsored by Senate Judiciary Chairman Charles Grassley of Iowa that would have cut legal immigration by about as much as the Goodlatte bill (though it would not have erased the applications of millions of potential migrants waiting in line). And all 50 voting Senate Republicans last February backed legislation from GOP Sen. Pat Toomey of Pennsylvania to slash federal funding for states and cities that fail to fully cooperate with federal immigration enforcement.</w:t>
      </w:r>
    </w:p>
    <w:p w14:paraId="56A2CA89" w14:textId="77777777" w:rsidR="00440156" w:rsidRDefault="00440156" w:rsidP="00440156">
      <w:r>
        <w:t>The shifting GOP center of power</w:t>
      </w:r>
    </w:p>
    <w:p w14:paraId="3E40BF0A" w14:textId="77777777" w:rsidR="00440156" w:rsidRDefault="00440156" w:rsidP="00440156">
      <w:r>
        <w:t xml:space="preserve">Partly, </w:t>
      </w:r>
      <w:r w:rsidRPr="006B547B">
        <w:rPr>
          <w:u w:val="single"/>
        </w:rPr>
        <w:t xml:space="preserve">the </w:t>
      </w:r>
      <w:proofErr w:type="gramStart"/>
      <w:r w:rsidRPr="006B547B">
        <w:rPr>
          <w:u w:val="single"/>
        </w:rPr>
        <w:t>hard Republican</w:t>
      </w:r>
      <w:proofErr w:type="gramEnd"/>
      <w:r w:rsidRPr="006B547B">
        <w:rPr>
          <w:u w:val="single"/>
        </w:rPr>
        <w:t xml:space="preserve"> turn against not only undocumented but also legal immigration can be explained by </w:t>
      </w:r>
      <w:r w:rsidRPr="00DB0D8B">
        <w:rPr>
          <w:b/>
          <w:u w:val="single"/>
        </w:rPr>
        <w:t>the party's shifting geographic center</w:t>
      </w:r>
      <w:r>
        <w:t xml:space="preserve">. In the House, the Senate and the Electoral College alike, </w:t>
      </w:r>
      <w:r w:rsidRPr="006B547B">
        <w:rPr>
          <w:u w:val="single"/>
        </w:rPr>
        <w:t>Republicans now depend predominantly on the parts of America that have been the least touched by the steady growth in the immigrant population</w:t>
      </w:r>
      <w:r>
        <w:t xml:space="preserve"> over the past 50 years.</w:t>
      </w:r>
    </w:p>
    <w:p w14:paraId="54EDB13B" w14:textId="77777777" w:rsidR="00440156" w:rsidRPr="006B547B" w:rsidRDefault="00440156" w:rsidP="00440156">
      <w:pPr>
        <w:rPr>
          <w:u w:val="single"/>
        </w:rPr>
      </w:pPr>
      <w:r>
        <w:t xml:space="preserve">In the House, about </w:t>
      </w:r>
      <w:r w:rsidRPr="006B547B">
        <w:rPr>
          <w:u w:val="single"/>
        </w:rPr>
        <w:t xml:space="preserve">85% of Republicans represent districts where the foreign-born share of the population was lower than the national average of 13.5% </w:t>
      </w:r>
      <w:r>
        <w:t xml:space="preserve">in 2016. Similarly, 42 of the 51 Republican senators represent the 30 states where immigrants compose the smallest share of the population, mostly in the South, the Midwest and the Mountain West. Republicans hold only nine of the 40 Senate seats in the 20 states where immigrants constitute the largest share of the population, most of them along the coasts. In 2016, </w:t>
      </w:r>
      <w:r w:rsidRPr="006B547B">
        <w:rPr>
          <w:u w:val="single"/>
        </w:rPr>
        <w:t>Trump</w:t>
      </w:r>
      <w:r>
        <w:t xml:space="preserve">'s pattern of support followed those tracks too: He </w:t>
      </w:r>
      <w:r w:rsidRPr="006B547B">
        <w:rPr>
          <w:u w:val="single"/>
        </w:rPr>
        <w:t xml:space="preserve">won 26 of the 30 states with the smallest share of </w:t>
      </w:r>
      <w:proofErr w:type="gramStart"/>
      <w:r w:rsidRPr="006B547B">
        <w:rPr>
          <w:u w:val="single"/>
        </w:rPr>
        <w:t>immigrants, but</w:t>
      </w:r>
      <w:proofErr w:type="gramEnd"/>
      <w:r w:rsidRPr="006B547B">
        <w:rPr>
          <w:u w:val="single"/>
        </w:rPr>
        <w:t xml:space="preserve"> lost 16 of the 20 with the highest.</w:t>
      </w:r>
    </w:p>
    <w:p w14:paraId="3DB51307" w14:textId="77777777" w:rsidR="00440156" w:rsidRDefault="00440156" w:rsidP="00440156">
      <w:r>
        <w:t>In both the House and Senate, several Republicans from high-immigration jurisdictions opposed the legislation constricting legal migration. Those opposing the Goodlatte bill last week included Steve Knight, Jeff Denham, David Valadao and Dana Rohrabacher of California, Carlos Curbelo of Florida, Leonard Lance of New Jersey and Barbara Comstock of Virginia. All of them hold swing seats where immigrants make up at least one-fifth of the population. Senate Republican opponents of the Grassley bill included Ted Cruz of Texas and Jeff Flake of Arizona, two high-immigration states.</w:t>
      </w:r>
    </w:p>
    <w:p w14:paraId="66A7D147" w14:textId="77777777" w:rsidR="00440156" w:rsidRDefault="00440156" w:rsidP="00440156">
      <w:r>
        <w:lastRenderedPageBreak/>
        <w:t xml:space="preserve">But </w:t>
      </w:r>
      <w:r w:rsidRPr="00440156">
        <w:rPr>
          <w:rStyle w:val="StyleUnderline"/>
        </w:rPr>
        <w:t>a noteworthy number of Republicans from high-immigration jurisdictions in both chambers supported the legislation severely reducing legal immigration</w:t>
      </w:r>
      <w:r>
        <w:t>. In the Senate, they included Marco Rubio of Florida, John Cornyn of Texas, Cory Gardner of Colorado and David Perdue and Johnny Isakson of Georgia. Those supporting the cuts in the House included John Culberson and Pete Sessions of Texas, Karen Handel and Rob Woodall of Georgia, Dan Donovan in New York City and Mimi Walters in California. All of those House Republicans represent potentially competitive seats where at least one-fifth of the residents were born abroad.</w:t>
      </w:r>
    </w:p>
    <w:p w14:paraId="4F14738C" w14:textId="77777777" w:rsidR="00440156" w:rsidRDefault="00440156" w:rsidP="00440156">
      <w:r>
        <w:t xml:space="preserve">And </w:t>
      </w:r>
      <w:proofErr w:type="gramStart"/>
      <w:r>
        <w:t>of course</w:t>
      </w:r>
      <w:proofErr w:type="gramEnd"/>
      <w:r>
        <w:t xml:space="preserve"> all Republican senators and virtually all GOP House members, no matter how large the immigrant presence in their constituencies, voted to punish "sanctuary" cities.</w:t>
      </w:r>
    </w:p>
    <w:p w14:paraId="5EA1AB22" w14:textId="77777777" w:rsidR="00440156" w:rsidRDefault="00440156" w:rsidP="00440156">
      <w:r>
        <w:t>Those votes are a reminder that in all parts of the country, the Republican coalition now revolves around the elements of American society most uneasy about immigration in particular and demographic change in general: older, blue-collar, evangelical and non-urban whites. In recent polling by the nonpartisan Pew Research Center, Republicans living in urban, suburban and rural communities, for instance, were all far less likely than Democrats in the same places to say that immigrants had improved the quality of life in their neighborhoods.</w:t>
      </w:r>
    </w:p>
    <w:p w14:paraId="7B2F190E" w14:textId="77777777" w:rsidR="00440156" w:rsidRDefault="00440156" w:rsidP="00440156">
      <w:r>
        <w:t>Americans have consistently indicated they want immigration laws upheld and that they oppose policies that connote open borders or appear to tolerate lawbreaking; that can be a risk for Democrats who too sweepingly criticize immigration enforcement. But the public has also shown a durable pragmatic streak that rejects the core ideas conservatives are pushing to dramatically reduce the immigrant presence in American life.</w:t>
      </w:r>
    </w:p>
    <w:p w14:paraId="58E128E4" w14:textId="77777777" w:rsidR="00440156" w:rsidRDefault="00440156" w:rsidP="00440156">
      <w:r>
        <w:t>The disapproving majority vs. the engaged minority</w:t>
      </w:r>
    </w:p>
    <w:p w14:paraId="50EAA7F1" w14:textId="77777777" w:rsidR="00440156" w:rsidRDefault="00440156" w:rsidP="00440156">
      <w:r>
        <w:t>In its most recent national poll, Quinnipiac University found that among all adults, only about one-sixth wanted to reduce legal immigration, while nearly three-fifths opposed building Trump's wall across the Mexican border, three-fourths supported legal status for all of the undocumented and almost four-fifths backed allowing the "Dreamers" to remain in the US and apply for citizenship. Two-thirds opposed the recently suspended Trump practice of separating undocumented children from their parents at the border.</w:t>
      </w:r>
    </w:p>
    <w:p w14:paraId="55399EB8" w14:textId="77777777" w:rsidR="00440156" w:rsidRDefault="00440156" w:rsidP="00440156">
      <w:r>
        <w:t>But even as congressional Republicans search for a legislative solution to end family separations, the vast majority of them appear comfortable joining the President in rejecting the lopsided public consensus embodied in those other poll results. That represents one of the party's central gambles in the Trump era: that the minority of Americans deeply uneasy about immigration are more likely to turn out to vote -- and more likely to vote on that issue -- than the majority who support it.</w:t>
      </w:r>
    </w:p>
    <w:p w14:paraId="1E8ACE57" w14:textId="77777777" w:rsidR="00440156" w:rsidRDefault="00440156" w:rsidP="00440156">
      <w:r>
        <w:t>That bet may prove a good one in the non-urban House districts and low-immigrant states at the core of the GOP's current congressional majorities. But it could further erode the party's position in more cosmopolitan states and districts with substantial populations of both immigrants and college-educated whites generally welcoming of them. Many of the most vulnerable Republican House members represent white-collar suburban districts with substantial immigrant populations.</w:t>
      </w:r>
    </w:p>
    <w:p w14:paraId="4E1A9CBF" w14:textId="77777777" w:rsidR="00440156" w:rsidRDefault="00440156" w:rsidP="00440156">
      <w:r>
        <w:t xml:space="preserve">The two most endangered Republican Senate seats this year -- in Arizona and Nevada -- are among the nine they hold in the 20 most immigrant-intensive states; in 2020, the GOP will likely face tough Senate </w:t>
      </w:r>
      <w:r>
        <w:lastRenderedPageBreak/>
        <w:t>fights in Colorado and Georgia, two more on that list. Texas may become competitive, if still uphill, for Democrats, too -- perhaps as soon as Cruz's re-election race against Beto O'Rourke this fall.</w:t>
      </w:r>
    </w:p>
    <w:p w14:paraId="6DFC2D9D" w14:textId="77777777" w:rsidR="00440156" w:rsidRDefault="00440156" w:rsidP="00440156">
      <w:r>
        <w:t>The likely outcome is that the GOP's geographic center over the next few elections will tilt even more toward the places least affected by immigration. That would further strengthen the party's nativist elements at a time when Trump is already championing them. And that means, even as America inexorably grows more diverse, the party is likely to hurtle further away from the support for legal immigration championed by Republican presidents from Ronald Reagan through George W. Bush.</w:t>
      </w:r>
    </w:p>
    <w:p w14:paraId="7E6EE541" w14:textId="77777777" w:rsidR="00440156" w:rsidRDefault="00440156" w:rsidP="00440156">
      <w:r>
        <w:t>"I don't see any way to get back to it now that Republicans know where their base is on their issue," says Bier. "I would be surprised if you didn't see a more restrictive legal immigration plank than you already have in the GOP platform in 2020."</w:t>
      </w:r>
    </w:p>
    <w:p w14:paraId="323C90B5" w14:textId="77777777" w:rsidR="00440156" w:rsidRDefault="00440156" w:rsidP="00440156">
      <w:pPr>
        <w:rPr>
          <w:rStyle w:val="Emphasis"/>
        </w:rPr>
      </w:pPr>
    </w:p>
    <w:p w14:paraId="49F75CD9" w14:textId="77777777" w:rsidR="00F431EC" w:rsidRDefault="00F431EC" w:rsidP="00F431EC">
      <w:pPr>
        <w:pStyle w:val="Heading3"/>
      </w:pPr>
      <w:r>
        <w:lastRenderedPageBreak/>
        <w:t>Link – Work Visas</w:t>
      </w:r>
    </w:p>
    <w:p w14:paraId="31B1BCBC" w14:textId="77777777" w:rsidR="00F431EC" w:rsidRPr="00F431EC" w:rsidRDefault="00F431EC" w:rsidP="00F431EC"/>
    <w:p w14:paraId="0AA25237" w14:textId="77777777" w:rsidR="00F431EC" w:rsidRDefault="00F431EC" w:rsidP="00F431EC">
      <w:pPr>
        <w:pStyle w:val="Heading4"/>
      </w:pPr>
      <w:r>
        <w:t>Raising work visas angers Trump’s base – they fear immigrants taking their jobs</w:t>
      </w:r>
    </w:p>
    <w:p w14:paraId="1038BA43" w14:textId="77777777" w:rsidR="00F431EC" w:rsidRPr="005E0DD2" w:rsidRDefault="00F431EC" w:rsidP="00F431EC">
      <w:r w:rsidRPr="00A6337A">
        <w:rPr>
          <w:rStyle w:val="Style13ptBold"/>
        </w:rPr>
        <w:t>Contreras, 17</w:t>
      </w:r>
      <w:r>
        <w:t xml:space="preserve"> - R</w:t>
      </w:r>
      <w:r w:rsidRPr="005E0DD2">
        <w:t>aoul Lowery Contreras is a political consultant</w:t>
      </w:r>
      <w:r>
        <w:t xml:space="preserve"> (Raoul Lowery, “</w:t>
      </w:r>
      <w:r w:rsidRPr="005E0DD2">
        <w:t>Will Trump’s base turn on him for immigration double talk?</w:t>
      </w:r>
      <w:r>
        <w:t xml:space="preserve">”, The Hill, 7/21, </w:t>
      </w:r>
      <w:r w:rsidRPr="005E0DD2">
        <w:t>http://thehill.com/blogs/pundits-blog/immigration/343137-will-trumps-base-turn-on-him-for-immigration-double-talk</w:t>
      </w:r>
      <w:r>
        <w:t>)//AK</w:t>
      </w:r>
    </w:p>
    <w:p w14:paraId="6B4E4B3E" w14:textId="77777777" w:rsidR="00F431EC" w:rsidRDefault="00F431EC" w:rsidP="00F431EC">
      <w:r>
        <w:t xml:space="preserve">Donald </w:t>
      </w:r>
      <w:r w:rsidRPr="00947B11">
        <w:rPr>
          <w:u w:val="single"/>
        </w:rPr>
        <w:t>Trump is the champion of outsourcing to nemesis countries he has attacked and does attack</w:t>
      </w:r>
      <w:r>
        <w:t>, particularly Mexico.</w:t>
      </w:r>
    </w:p>
    <w:p w14:paraId="35A97E7D" w14:textId="77777777" w:rsidR="00F431EC" w:rsidRDefault="00F431EC" w:rsidP="00F431EC">
      <w:r>
        <w:t xml:space="preserve">But Donald </w:t>
      </w:r>
      <w:r w:rsidRPr="00947B11">
        <w:rPr>
          <w:u w:val="single"/>
        </w:rPr>
        <w:t>Trump has a blind eye to people brought here to work with work visas (</w:t>
      </w:r>
      <w:r>
        <w:t xml:space="preserve">H-2B) </w:t>
      </w:r>
      <w:r w:rsidRPr="00947B11">
        <w:rPr>
          <w:u w:val="single"/>
        </w:rPr>
        <w:t>for the hospitality industry in particular.</w:t>
      </w:r>
    </w:p>
    <w:p w14:paraId="426649B7" w14:textId="77777777" w:rsidR="00F431EC" w:rsidRPr="00947B11" w:rsidRDefault="00F431EC" w:rsidP="00F431EC">
      <w:pPr>
        <w:rPr>
          <w:u w:val="single"/>
        </w:rPr>
      </w:pPr>
      <w:r w:rsidRPr="00947B11">
        <w:rPr>
          <w:u w:val="single"/>
        </w:rPr>
        <w:t xml:space="preserve">In doing so, he is </w:t>
      </w:r>
      <w:r w:rsidRPr="00F431EC">
        <w:rPr>
          <w:rStyle w:val="Emphasis"/>
        </w:rPr>
        <w:t>infuriating many of his core supporters</w:t>
      </w:r>
      <w:r w:rsidRPr="00947B11">
        <w:rPr>
          <w:u w:val="single"/>
        </w:rPr>
        <w:t>, especially of the paid anti-immigrant “professionals.”</w:t>
      </w:r>
    </w:p>
    <w:p w14:paraId="6926D62F" w14:textId="77777777" w:rsidR="00F431EC" w:rsidRPr="00947B11" w:rsidRDefault="00F431EC" w:rsidP="00F431EC">
      <w:pPr>
        <w:rPr>
          <w:u w:val="single"/>
        </w:rPr>
      </w:pPr>
      <w:r w:rsidRPr="00947B11">
        <w:rPr>
          <w:u w:val="single"/>
        </w:rPr>
        <w:t xml:space="preserve">Not only has his own company hired thousands of imported immigrant laborers </w:t>
      </w:r>
      <w:r>
        <w:t xml:space="preserve">for Florida’s Mar De Lago, particularly from Romania, </w:t>
      </w:r>
      <w:r w:rsidRPr="00947B11">
        <w:rPr>
          <w:u w:val="single"/>
        </w:rPr>
        <w:t>but his administration has just announced that over and above the congressionally-mandated annual cap of 66,000 H-2B temporary work visas it is issuing 15,000 more for immediate use to expire September 30.</w:t>
      </w:r>
    </w:p>
    <w:p w14:paraId="11F3A7B6" w14:textId="77777777" w:rsidR="00F431EC" w:rsidRDefault="00F431EC" w:rsidP="00F431EC">
      <w:r>
        <w:t>Homeland Security Secretary John Kelly made the announcement of the 23 percent increase that he is allowed to make. He said it was temporary to help American business. The decision was jointly made by Homeland Security and the U.S. Department of Labor.</w:t>
      </w:r>
    </w:p>
    <w:p w14:paraId="4B75B467" w14:textId="77777777" w:rsidR="00F431EC" w:rsidRDefault="00F431EC" w:rsidP="00F431EC">
      <w:r>
        <w:t>The departments say that the harm that some businesses face if they don’t find workers is greater than the harm American workers could face if someone participates in the program fraudulently or at all.</w:t>
      </w:r>
    </w:p>
    <w:p w14:paraId="7D96B199" w14:textId="77777777" w:rsidR="00F431EC" w:rsidRDefault="00F431EC" w:rsidP="00F431EC">
      <w:r>
        <w:t>Businesses that apply for the 15,000 visas must prove they will suffer “irreparable harm” if they are not able to hire temporary foreign labor.</w:t>
      </w:r>
    </w:p>
    <w:p w14:paraId="19284726" w14:textId="77777777" w:rsidR="00F431EC" w:rsidRDefault="00F431EC" w:rsidP="00F431EC">
      <w:r>
        <w:t>Imagine seasonally affected agricultural businesses trying to apply for these visas after the country has reached its threshold and you can understand the burden the Trump administration has placed on businesses.</w:t>
      </w:r>
    </w:p>
    <w:p w14:paraId="393E4D5A" w14:textId="77777777" w:rsidR="00F431EC" w:rsidRPr="00947B11" w:rsidRDefault="00F431EC" w:rsidP="00F431EC">
      <w:pPr>
        <w:rPr>
          <w:u w:val="single"/>
        </w:rPr>
      </w:pPr>
      <w:r>
        <w:t xml:space="preserve">But </w:t>
      </w:r>
      <w:r w:rsidRPr="00947B11">
        <w:rPr>
          <w:rStyle w:val="Emphasis"/>
        </w:rPr>
        <w:t>this move has infuriated Trump’s most outspoken anti-immigrant supporters</w:t>
      </w:r>
      <w:r>
        <w:t xml:space="preserve">. In short, </w:t>
      </w:r>
      <w:r w:rsidRPr="00947B11">
        <w:rPr>
          <w:u w:val="single"/>
        </w:rPr>
        <w:t>Trump has unleashed the wrath of a cluster of organizations connected to or founded by Michigan doctor John Tanton</w:t>
      </w:r>
      <w:r>
        <w:t xml:space="preserve">. </w:t>
      </w:r>
      <w:r w:rsidRPr="00947B11">
        <w:rPr>
          <w:u w:val="single"/>
        </w:rPr>
        <w:t>The polite word used by much of the media for Tanton’s groups are “immigration restrictionist.”</w:t>
      </w:r>
    </w:p>
    <w:p w14:paraId="262A59A7" w14:textId="77777777" w:rsidR="00F431EC" w:rsidRDefault="00F431EC" w:rsidP="00F431EC">
      <w:r>
        <w:t xml:space="preserve">Among numerous Tanton-founded front groups, two are noteworthy: </w:t>
      </w:r>
      <w:proofErr w:type="gramStart"/>
      <w:r>
        <w:t>the</w:t>
      </w:r>
      <w:proofErr w:type="gramEnd"/>
      <w:r>
        <w:t xml:space="preserve"> Center for Immigration Studies led by Peter Nunez-Chairman and Mark Krikorian and NumbersUSA led by Roy Beck.</w:t>
      </w:r>
    </w:p>
    <w:p w14:paraId="41BE1AFC" w14:textId="77777777" w:rsidR="00F431EC" w:rsidRDefault="00F431EC" w:rsidP="00F431EC">
      <w:r w:rsidRPr="00947B11">
        <w:rPr>
          <w:u w:val="single"/>
        </w:rPr>
        <w:t>Nunez</w:t>
      </w:r>
      <w:r>
        <w:t xml:space="preserve">, a former U.S. Attorney, </w:t>
      </w:r>
      <w:r w:rsidRPr="00947B11">
        <w:rPr>
          <w:u w:val="single"/>
        </w:rPr>
        <w:t>whose family emigrated here from Spain refers to the 15,000 extra visas as “very disappointing…With many millions of Americans out of work, it is difficult to accept the notion that employers cannot find temporary non-agricultural workers</w:t>
      </w:r>
      <w:r>
        <w:t>…</w:t>
      </w:r>
      <w:r w:rsidRPr="00947B11">
        <w:rPr>
          <w:rStyle w:val="Emphasis"/>
        </w:rPr>
        <w:t>What they want is workers who they can hire as cheaply as possible, so if they can hire a foreign worker at a cheaper wage than hiring an American, that’s what they want.</w:t>
      </w:r>
      <w:r>
        <w:t xml:space="preserve"> If they really wanted to hire Americans for these jobs, they should raise the pay rate to whatever the market requires for them to find willing workers.”</w:t>
      </w:r>
    </w:p>
    <w:p w14:paraId="351DFBAE" w14:textId="77777777" w:rsidR="00F431EC" w:rsidRDefault="00F431EC" w:rsidP="00F431EC">
      <w:r>
        <w:lastRenderedPageBreak/>
        <w:t>Peter, how about $20 or $50-an-hour. Peter, isn’t $14-an-hour enough to unload pumpkins and Christmas trees from trucks?</w:t>
      </w:r>
    </w:p>
    <w:p w14:paraId="5A4D1CA6" w14:textId="77777777" w:rsidR="00F431EC" w:rsidRDefault="00F431EC" w:rsidP="00F431EC">
      <w:r w:rsidRPr="00947B11">
        <w:rPr>
          <w:u w:val="single"/>
        </w:rPr>
        <w:t>“Many of those who voted for Trump because of his appeal to the working-class Americans should be outraged at this development,”</w:t>
      </w:r>
      <w:r>
        <w:t xml:space="preserve"> Nunez says. LOL!</w:t>
      </w:r>
    </w:p>
    <w:p w14:paraId="798B601E" w14:textId="77777777" w:rsidR="003E43DC" w:rsidRDefault="003E43DC" w:rsidP="003E43DC">
      <w:pPr>
        <w:pStyle w:val="Heading3"/>
      </w:pPr>
      <w:r>
        <w:lastRenderedPageBreak/>
        <w:t>Link – Court</w:t>
      </w:r>
    </w:p>
    <w:p w14:paraId="72F3567B" w14:textId="77777777" w:rsidR="003E43DC" w:rsidRPr="003E43DC" w:rsidRDefault="003E43DC" w:rsidP="003E43DC"/>
    <w:p w14:paraId="7C49A8FC" w14:textId="77777777" w:rsidR="003E43DC" w:rsidRDefault="003E43DC" w:rsidP="003E43DC">
      <w:pPr>
        <w:pStyle w:val="Heading4"/>
      </w:pPr>
      <w:r>
        <w:t>Trump has tied himself to judicial actions --- he is using restrictionist policies now to motivate the base</w:t>
      </w:r>
    </w:p>
    <w:p w14:paraId="30E4D8F0" w14:textId="77777777" w:rsidR="003E43DC" w:rsidRDefault="003E43DC" w:rsidP="003E43DC">
      <w:r w:rsidRPr="00C16579">
        <w:rPr>
          <w:rStyle w:val="Style13ptBold"/>
        </w:rPr>
        <w:t>Mills, 18</w:t>
      </w:r>
      <w:r>
        <w:t xml:space="preserve"> – Ryan; USA Today Network. (“Trump supporters praise Supreme Court travel ban ruling as victory for conservative agenda” Naples Daily News. June 26, 2018. </w:t>
      </w:r>
      <w:hyperlink r:id="rId11" w:history="1">
        <w:r w:rsidRPr="000318B8">
          <w:rPr>
            <w:rStyle w:val="Hyperlink"/>
          </w:rPr>
          <w:t>https://www.naplesnews.com/story/news/2018/06/26/trump-travel-ban-victory-supreme-court-energizes-supporters/736442002/</w:t>
        </w:r>
      </w:hyperlink>
      <w:r>
        <w:t>)//GK</w:t>
      </w:r>
    </w:p>
    <w:p w14:paraId="56633FBC" w14:textId="77777777" w:rsidR="003E43DC" w:rsidRPr="00FC11FE" w:rsidRDefault="003E43DC" w:rsidP="003E43DC">
      <w:pPr>
        <w:rPr>
          <w:u w:val="single"/>
        </w:rPr>
      </w:pPr>
      <w:r>
        <w:t xml:space="preserve">President Donald </w:t>
      </w:r>
      <w:r w:rsidRPr="00FC11FE">
        <w:rPr>
          <w:b/>
          <w:u w:val="single"/>
        </w:rPr>
        <w:t>Trump’s supporters praised a U.S. Supreme Court ruling</w:t>
      </w:r>
      <w:r>
        <w:t xml:space="preserve"> Tuesday </w:t>
      </w:r>
      <w:r w:rsidRPr="00FC11FE">
        <w:rPr>
          <w:u w:val="single"/>
        </w:rPr>
        <w:t>upholding the administration's travel ban as a victory for his agenda and a boost in an election year.</w:t>
      </w:r>
    </w:p>
    <w:p w14:paraId="3890F341" w14:textId="77777777" w:rsidR="003E43DC" w:rsidRDefault="003E43DC" w:rsidP="003E43DC">
      <w:r>
        <w:t>Trina Rogers, 30, a homemaker from Merrill, in northern Wisconsin, said she is “totally cool” with the travel ban and “100 percent supportive” of Trump's actions as president.</w:t>
      </w:r>
    </w:p>
    <w:p w14:paraId="2BD0C3EE" w14:textId="77777777" w:rsidR="003E43DC" w:rsidRDefault="003E43DC" w:rsidP="003E43DC">
      <w:r>
        <w:t>“You can’t move forward if you don’t have change,” Rogers said. “I support Trump in everything he is doing.”</w:t>
      </w:r>
    </w:p>
    <w:p w14:paraId="02F94799" w14:textId="77777777" w:rsidR="003E43DC" w:rsidRDefault="003E43DC" w:rsidP="003E43DC">
      <w:r>
        <w:t xml:space="preserve">Tuesday’s </w:t>
      </w:r>
      <w:r w:rsidRPr="00FC11FE">
        <w:rPr>
          <w:u w:val="single"/>
        </w:rPr>
        <w:t>5-4 Supreme Court ruling on Trump's temporary travel ban against predominantly Muslim countries reinforced the president’s authority on national security matters</w:t>
      </w:r>
      <w:r>
        <w:t xml:space="preserve"> and reversed a series of lower court decisions that had struck down the ban as illegal or unconstitutional.</w:t>
      </w:r>
    </w:p>
    <w:p w14:paraId="303C6CA9" w14:textId="77777777" w:rsidR="003E43DC" w:rsidRDefault="003E43DC" w:rsidP="003E43DC">
      <w:r>
        <w:t xml:space="preserve">Tuesday's </w:t>
      </w:r>
      <w:r w:rsidRPr="00FC11FE">
        <w:rPr>
          <w:u w:val="single"/>
        </w:rPr>
        <w:t xml:space="preserve">victory should help </w:t>
      </w:r>
      <w:r w:rsidRPr="00FC11FE">
        <w:rPr>
          <w:b/>
          <w:u w:val="single"/>
        </w:rPr>
        <w:t>energize those hard-core Trump supporters</w:t>
      </w:r>
      <w:r w:rsidRPr="00FC11FE">
        <w:rPr>
          <w:u w:val="single"/>
        </w:rPr>
        <w:t xml:space="preserve"> heading into the 2018 mid-term elections, some Republican leaders said.</w:t>
      </w:r>
    </w:p>
    <w:p w14:paraId="19214C17" w14:textId="77777777" w:rsidR="003E43DC" w:rsidRDefault="003E43DC" w:rsidP="003E43DC">
      <w:r>
        <w:t xml:space="preserve">But make no mistake, they said, </w:t>
      </w:r>
      <w:r w:rsidRPr="00FC11FE">
        <w:rPr>
          <w:u w:val="single"/>
        </w:rPr>
        <w:t>his base has remained committed to the Trump presidency</w:t>
      </w:r>
      <w:r>
        <w:t xml:space="preserve"> since his surprise 2016 election.</w:t>
      </w:r>
    </w:p>
    <w:p w14:paraId="2D70DDC8" w14:textId="77777777" w:rsidR="003E43DC" w:rsidRDefault="003E43DC" w:rsidP="003E43DC">
      <w:r>
        <w:t>“We’ve been energized,” said JoAnn DeBartolo, head of the Naples, Florida-based Collier for Trump Club. “It’s not like it went away.”</w:t>
      </w:r>
    </w:p>
    <w:p w14:paraId="5DF909D0" w14:textId="77777777" w:rsidR="003E43DC" w:rsidRDefault="003E43DC" w:rsidP="003E43DC">
      <w:r>
        <w:t xml:space="preserve">DeBatolo, who led the Trump campaign in Collier County, said about 200 people showed up for the club’s most recent luncheon at a local seafood restaurant in mid-June. </w:t>
      </w:r>
      <w:r w:rsidRPr="00FC11FE">
        <w:rPr>
          <w:u w:val="single"/>
        </w:rPr>
        <w:t>Trump continues to receive strong support in pockets of Florida, including the southwest coastal counties where record turnout for him helped him win 61 percent of the vote</w:t>
      </w:r>
      <w:r>
        <w:t xml:space="preserve"> in Collier and 59 percent in neighboring Lee County.</w:t>
      </w:r>
    </w:p>
    <w:p w14:paraId="35FA4755" w14:textId="77777777" w:rsidR="003E43DC" w:rsidRDefault="003E43DC" w:rsidP="003E43DC">
      <w:r w:rsidRPr="00FC11FE">
        <w:rPr>
          <w:u w:val="single"/>
        </w:rPr>
        <w:t>Trump also received high marks Tuesday in Wisconsin, where supporters also gave him the edge in 2016.</w:t>
      </w:r>
      <w:r>
        <w:t xml:space="preserve"> Supporter Richard Staedt, 80, a retiree from Appleton just southwest of Green Bay, said </w:t>
      </w:r>
      <w:r w:rsidRPr="00070209">
        <w:rPr>
          <w:rStyle w:val="Emphasis"/>
        </w:rPr>
        <w:t>Trump’s fight to preserve the travel ban proves the president is keeping his campaign promises</w:t>
      </w:r>
      <w:r w:rsidRPr="00FC11FE">
        <w:rPr>
          <w:u w:val="single"/>
        </w:rPr>
        <w:t>.</w:t>
      </w:r>
    </w:p>
    <w:p w14:paraId="5D8F4864" w14:textId="77777777" w:rsidR="003E43DC" w:rsidRDefault="003E43DC" w:rsidP="003E43DC">
      <w:r>
        <w:t xml:space="preserve"> “I feel just as pleased about him as before,” Staedt said. “He gets an ‘A’ from me.”</w:t>
      </w:r>
    </w:p>
    <w:p w14:paraId="5CD90D3A" w14:textId="77777777" w:rsidR="003E43DC" w:rsidRDefault="003E43DC" w:rsidP="003E43DC">
      <w:r>
        <w:t xml:space="preserve">Trump, who enjoyed a 45-percent approval rating in mid-June that matched a high for his presidency following his meeting with North Korean leader Kim Jong Un, should benefit from even more support following Tuesday's ruling. </w:t>
      </w:r>
    </w:p>
    <w:p w14:paraId="0DDD4F4D" w14:textId="77777777" w:rsidR="003E43DC" w:rsidRDefault="003E43DC" w:rsidP="003E43DC">
      <w:r>
        <w:t>"More and more people will become Trump supporters,</w:t>
      </w:r>
      <w:proofErr w:type="gramStart"/>
      <w:r>
        <w:t>"  said</w:t>
      </w:r>
      <w:proofErr w:type="gramEnd"/>
      <w:r>
        <w:t xml:space="preserve"> Jonathan Martin of Fort Myers, Florida, chair of the Lee County Republican Party. </w:t>
      </w:r>
    </w:p>
    <w:p w14:paraId="7E37FFA8" w14:textId="77777777" w:rsidR="003E43DC" w:rsidRDefault="003E43DC" w:rsidP="003E43DC">
      <w:r>
        <w:lastRenderedPageBreak/>
        <w:t>Winston Ohlhausen of Abilene, Texas, chair of the Republican Party in Taylor County where Trump won nearly 73 percent of the votes, said the ruling striking down lower court decisions was “a no-brainer for somebody who believes in the Constitution.</w:t>
      </w:r>
    </w:p>
    <w:p w14:paraId="4557C332" w14:textId="77777777" w:rsidR="003E43DC" w:rsidRDefault="003E43DC" w:rsidP="003E43DC">
      <w:r>
        <w:t>“It was such a far-fetched ruling. It was so blatant against what the president had the power and ability in his position to do</w:t>
      </w:r>
      <w:proofErr w:type="gramStart"/>
      <w:r>
        <w:t>,”  Ohlhausen</w:t>
      </w:r>
      <w:proofErr w:type="gramEnd"/>
      <w:r>
        <w:t xml:space="preserve"> said.</w:t>
      </w:r>
    </w:p>
    <w:p w14:paraId="52E8360C" w14:textId="77777777" w:rsidR="003E43DC" w:rsidRDefault="003E43DC" w:rsidP="003E43DC">
      <w:r>
        <w:t>In Florida's panhandle where Trump received some of his biggest victory margins in the state, Pensacola resident Dan Lindemann disagrees with critics who say the ban amounts to religious discrimination.</w:t>
      </w:r>
    </w:p>
    <w:p w14:paraId="316E3EE1" w14:textId="77777777" w:rsidR="003E43DC" w:rsidRDefault="003E43DC" w:rsidP="003E43DC">
      <w:r>
        <w:t xml:space="preserve"> “To me, it’s purely about national security,” said Lindemann, a former Marine helicopter pilot, small business owner and Trump voter. “When we’re talking about international terrorism and threats from extremists, the majority of the risk comes from Muslim countries. Therefore, the security measures inherently affect Muslim countries.</w:t>
      </w:r>
    </w:p>
    <w:p w14:paraId="6D6F1361" w14:textId="77777777" w:rsidR="003E43DC" w:rsidRDefault="003E43DC" w:rsidP="003E43DC">
      <w:r>
        <w:t>"It’s a reasonable defense against groups that have declared jihad against Americans.”</w:t>
      </w:r>
    </w:p>
    <w:p w14:paraId="594761AE" w14:textId="77777777" w:rsidR="003E43DC" w:rsidRDefault="003E43DC" w:rsidP="003E43DC">
      <w:r>
        <w:t>The travel ban ruling was the latest in a string of Supreme Court victories that have favored conservative and Republican causes.</w:t>
      </w:r>
    </w:p>
    <w:p w14:paraId="227B2A5A" w14:textId="77777777" w:rsidR="003E43DC" w:rsidRDefault="003E43DC" w:rsidP="003E43DC">
      <w:r>
        <w:t xml:space="preserve">In early June, the court absolved a Colorado baker of discrimination for refusing to create a custom wedding cake for a same-sex couple. </w:t>
      </w:r>
      <w:proofErr w:type="gramStart"/>
      <w:r>
        <w:t>Also</w:t>
      </w:r>
      <w:proofErr w:type="gramEnd"/>
      <w:r>
        <w:t xml:space="preserve"> on Tuesday, the court ruled against a California law that required anti-abortion pregnancy centers to inform women about publicly-funded abortion and contraceptive services.</w:t>
      </w:r>
    </w:p>
    <w:p w14:paraId="6A1485E0" w14:textId="77777777" w:rsidR="003E43DC" w:rsidRPr="009B26EE" w:rsidRDefault="003E43DC" w:rsidP="003E43DC">
      <w:pPr>
        <w:rPr>
          <w:u w:val="single"/>
        </w:rPr>
      </w:pPr>
      <w:r w:rsidRPr="009B26EE">
        <w:t xml:space="preserve">Martin said </w:t>
      </w:r>
      <w:r w:rsidRPr="009B26EE">
        <w:rPr>
          <w:u w:val="single"/>
        </w:rPr>
        <w:t>those issues, although not directly related to</w:t>
      </w:r>
      <w:r w:rsidRPr="003E43DC">
        <w:t xml:space="preserve"> the </w:t>
      </w:r>
      <w:r w:rsidRPr="003E43DC">
        <w:rPr>
          <w:rStyle w:val="StyleUnderline"/>
        </w:rPr>
        <w:t>Trump</w:t>
      </w:r>
      <w:r w:rsidRPr="003E43DC">
        <w:t xml:space="preserve"> administration, </w:t>
      </w:r>
      <w:r w:rsidRPr="009B26EE">
        <w:rPr>
          <w:u w:val="single"/>
        </w:rPr>
        <w:t xml:space="preserve">show the </w:t>
      </w:r>
      <w:r w:rsidRPr="009B26EE">
        <w:rPr>
          <w:b/>
          <w:u w:val="single"/>
        </w:rPr>
        <w:t>importance of the president's appointments</w:t>
      </w:r>
      <w:r w:rsidRPr="009B26EE">
        <w:rPr>
          <w:u w:val="single"/>
        </w:rPr>
        <w:t xml:space="preserve"> to the Supreme Court. Trump appointed Justice Neil Gorsuch to the court in his first year.</w:t>
      </w:r>
    </w:p>
    <w:p w14:paraId="3060D1A5" w14:textId="77777777" w:rsidR="003E43DC" w:rsidRDefault="003E43DC" w:rsidP="003E43DC">
      <w:r w:rsidRPr="009B26EE">
        <w:rPr>
          <w:u w:val="single"/>
        </w:rPr>
        <w:t xml:space="preserve">The </w:t>
      </w:r>
      <w:r w:rsidRPr="009B26EE">
        <w:rPr>
          <w:b/>
          <w:u w:val="single"/>
        </w:rPr>
        <w:t>court victories</w:t>
      </w:r>
      <w:r w:rsidRPr="009B26EE">
        <w:rPr>
          <w:u w:val="single"/>
        </w:rPr>
        <w:t xml:space="preserve"> and a roaring economy </w:t>
      </w:r>
      <w:r w:rsidRPr="009B26EE">
        <w:rPr>
          <w:b/>
          <w:u w:val="single"/>
        </w:rPr>
        <w:t xml:space="preserve">could sway moderates and swing </w:t>
      </w:r>
      <w:proofErr w:type="gramStart"/>
      <w:r w:rsidRPr="009B26EE">
        <w:rPr>
          <w:b/>
          <w:u w:val="single"/>
        </w:rPr>
        <w:t>voters</w:t>
      </w:r>
      <w:r w:rsidRPr="009B26EE">
        <w:rPr>
          <w:u w:val="single"/>
        </w:rPr>
        <w:t>, and</w:t>
      </w:r>
      <w:proofErr w:type="gramEnd"/>
      <w:r w:rsidRPr="009B26EE">
        <w:rPr>
          <w:u w:val="single"/>
        </w:rPr>
        <w:t xml:space="preserve"> show them that Trump isn’t the “evil dictator” that some media and opponents make him out to be,</w:t>
      </w:r>
      <w:r>
        <w:t xml:space="preserve"> Martin said.</w:t>
      </w:r>
    </w:p>
    <w:p w14:paraId="490E8916" w14:textId="674A543A" w:rsidR="003A6EBD" w:rsidRDefault="00BB7387" w:rsidP="001E5780">
      <w:pPr>
        <w:pStyle w:val="Heading3"/>
      </w:pPr>
      <w:r>
        <w:lastRenderedPageBreak/>
        <w:t>Link – Asylum</w:t>
      </w:r>
    </w:p>
    <w:p w14:paraId="6F9FAA1E" w14:textId="77777777" w:rsidR="00BB7387" w:rsidRPr="00BB7387" w:rsidRDefault="00BB7387" w:rsidP="00BB7387"/>
    <w:p w14:paraId="32D26C2E" w14:textId="77777777" w:rsidR="003A6EBD" w:rsidRDefault="003A6EBD" w:rsidP="003A6EBD">
      <w:pPr>
        <w:pStyle w:val="Heading4"/>
      </w:pPr>
      <w:r>
        <w:t xml:space="preserve">Republicans favor granting </w:t>
      </w:r>
      <w:r w:rsidRPr="001024AD">
        <w:rPr>
          <w:u w:val="single"/>
        </w:rPr>
        <w:t>fewer</w:t>
      </w:r>
      <w:r>
        <w:t xml:space="preserve"> claims of asylum</w:t>
      </w:r>
    </w:p>
    <w:p w14:paraId="4D8CEA71" w14:textId="77777777" w:rsidR="003A6EBD" w:rsidRPr="001024AD" w:rsidRDefault="003A6EBD" w:rsidP="003A6EBD">
      <w:r w:rsidRPr="001024AD">
        <w:rPr>
          <w:rStyle w:val="Style13ptBold"/>
        </w:rPr>
        <w:t>York, 18</w:t>
      </w:r>
      <w:r>
        <w:t xml:space="preserve"> – Byron; chief political correspondent. (“Donald Trump’s mainstream immigration policy” Washington Examiner. June 30, 2018. </w:t>
      </w:r>
      <w:r w:rsidRPr="001024AD">
        <w:t>https://www.washingtonexaminer.com/news/donald-trumps-mainstream-immigration-policy</w:t>
      </w:r>
      <w:r>
        <w:t>)//GK</w:t>
      </w:r>
    </w:p>
    <w:p w14:paraId="320AC0B3" w14:textId="77777777" w:rsidR="003A6EBD" w:rsidRDefault="003A6EBD" w:rsidP="003A6EBD">
      <w:r w:rsidRPr="001024AD">
        <w:rPr>
          <w:u w:val="single"/>
        </w:rPr>
        <w:t xml:space="preserve">Penn </w:t>
      </w:r>
      <w:r>
        <w:t xml:space="preserve">also </w:t>
      </w:r>
      <w:r w:rsidRPr="001024AD">
        <w:rPr>
          <w:u w:val="single"/>
        </w:rPr>
        <w:t xml:space="preserve">sought opinion on the complex issue of </w:t>
      </w:r>
      <w:r w:rsidRPr="001024AD">
        <w:rPr>
          <w:b/>
          <w:u w:val="single"/>
        </w:rPr>
        <w:t>whether the U.S. offers asylum to too many people</w:t>
      </w:r>
      <w:r w:rsidRPr="001024AD">
        <w:rPr>
          <w:u w:val="single"/>
        </w:rPr>
        <w:t>.</w:t>
      </w:r>
      <w:r>
        <w:t xml:space="preserve"> This was the question: "</w:t>
      </w:r>
      <w:r w:rsidRPr="001024AD">
        <w:rPr>
          <w:u w:val="single"/>
        </w:rPr>
        <w:t>Many people entering the United States illegally claim asylum and are held here pending a review of their claim for asylum. Should claims of asylum be allowed for people who say that their country generally has high levels of violence, or should asylum be limited to people who can show their government was persecuting them?"</w:t>
      </w:r>
      <w:r>
        <w:t xml:space="preserve"> Fifty-five percent (</w:t>
      </w:r>
      <w:r w:rsidRPr="001024AD">
        <w:rPr>
          <w:b/>
          <w:u w:val="single"/>
        </w:rPr>
        <w:t>70 percent of Republicans</w:t>
      </w:r>
      <w:r>
        <w:t xml:space="preserve">, 41 percent of Democrats, and 58 percent of independents) </w:t>
      </w:r>
      <w:r w:rsidRPr="001024AD">
        <w:rPr>
          <w:b/>
          <w:u w:val="single"/>
        </w:rPr>
        <w:t>said asylum should be limited</w:t>
      </w:r>
      <w:r w:rsidRPr="001024AD">
        <w:rPr>
          <w:u w:val="single"/>
        </w:rPr>
        <w:t xml:space="preserve"> to cases of government persecution</w:t>
      </w:r>
      <w:r>
        <w:t>, while 45 percent said it should be available to people simply on the basis of violence in their home countries.</w:t>
      </w:r>
    </w:p>
    <w:p w14:paraId="76332638" w14:textId="77777777" w:rsidR="00AC60BD" w:rsidRDefault="00AC60BD" w:rsidP="003A6EBD"/>
    <w:p w14:paraId="1B33F32E" w14:textId="0845CBC4" w:rsidR="00CF57EB" w:rsidRDefault="00CF57EB" w:rsidP="00CF57EB">
      <w:pPr>
        <w:pStyle w:val="Heading3"/>
      </w:pPr>
      <w:r>
        <w:lastRenderedPageBreak/>
        <w:t xml:space="preserve">Link – Refugees </w:t>
      </w:r>
    </w:p>
    <w:p w14:paraId="78A6C503" w14:textId="77777777" w:rsidR="00CF57EB" w:rsidRPr="00CF57EB" w:rsidRDefault="00CF57EB" w:rsidP="00CF57EB"/>
    <w:p w14:paraId="3304EF00" w14:textId="77777777" w:rsidR="00CF57EB" w:rsidRDefault="00CF57EB" w:rsidP="00CF57EB">
      <w:pPr>
        <w:pStyle w:val="Heading4"/>
      </w:pPr>
      <w:r>
        <w:t>Conservative Republicans strongly oppose accepting more refugees</w:t>
      </w:r>
    </w:p>
    <w:p w14:paraId="5F519652" w14:textId="77777777" w:rsidR="00CF57EB" w:rsidRDefault="00CF57EB" w:rsidP="00CF57EB">
      <w:r w:rsidRPr="00C16579">
        <w:rPr>
          <w:rStyle w:val="Style13ptBold"/>
        </w:rPr>
        <w:t>Blake, 18</w:t>
      </w:r>
      <w:r>
        <w:t xml:space="preserve"> – Aaron; covers politics. (“The GOP backs Trump on separating families at the border – which is all he cares about” The Washington Post. June 18, 2018. </w:t>
      </w:r>
      <w:hyperlink r:id="rId12" w:history="1">
        <w:r w:rsidRPr="000318B8">
          <w:rPr>
            <w:rStyle w:val="Hyperlink"/>
          </w:rPr>
          <w:t>https://www.washingtonpost.com/news/the-fix/wp/2018/06/18/the-gop-has-trumps-back-on-separating-families-at-the-border-which-is-all-he-cares-about/?utm_term=.9726ffc6ef43</w:t>
        </w:r>
      </w:hyperlink>
      <w:r>
        <w:t>)//GK</w:t>
      </w:r>
    </w:p>
    <w:p w14:paraId="5800BCA3" w14:textId="77777777" w:rsidR="00CF57EB" w:rsidRDefault="00CF57EB" w:rsidP="00CF57EB">
      <w:pPr>
        <w:rPr>
          <w:b/>
          <w:u w:val="single"/>
        </w:rPr>
      </w:pPr>
      <w:r w:rsidRPr="00FC11FE">
        <w:rPr>
          <w:u w:val="single"/>
        </w:rPr>
        <w:t>Republicans have</w:t>
      </w:r>
      <w:r>
        <w:t xml:space="preserve"> also </w:t>
      </w:r>
      <w:r w:rsidRPr="00FC11FE">
        <w:rPr>
          <w:u w:val="single"/>
        </w:rPr>
        <w:t>shifted in Trump's direction when it comes to refugees. Pew</w:t>
      </w:r>
      <w:r>
        <w:t xml:space="preserve"> recently </w:t>
      </w:r>
      <w:r w:rsidRPr="00FC11FE">
        <w:rPr>
          <w:u w:val="single"/>
        </w:rPr>
        <w:t xml:space="preserve">showed </w:t>
      </w:r>
      <w:r w:rsidRPr="00FC11FE">
        <w:rPr>
          <w:b/>
          <w:u w:val="single"/>
        </w:rPr>
        <w:t>a 9-percentage-point drop</w:t>
      </w:r>
      <w:r w:rsidRPr="00FC11FE">
        <w:rPr>
          <w:u w:val="single"/>
        </w:rPr>
        <w:t xml:space="preserve"> in the percentage of Republicans who said the United States has a responsibility to accept refugees, from 35 percent</w:t>
      </w:r>
      <w:r w:rsidRPr="00FC11FE">
        <w:t xml:space="preserve"> in February 2017 </w:t>
      </w:r>
      <w:r w:rsidRPr="00FC11FE">
        <w:rPr>
          <w:u w:val="single"/>
        </w:rPr>
        <w:t>to 26 percent</w:t>
      </w:r>
      <w:r w:rsidRPr="00FC11FE">
        <w:t xml:space="preserve"> today. </w:t>
      </w:r>
      <w:r w:rsidRPr="00FC11FE">
        <w:rPr>
          <w:u w:val="single"/>
        </w:rPr>
        <w:t xml:space="preserve">Among conservative Republicans, </w:t>
      </w:r>
      <w:r w:rsidRPr="00FC11FE">
        <w:rPr>
          <w:b/>
          <w:u w:val="single"/>
        </w:rPr>
        <w:t>the drop was from 33 percent to 19 percent.</w:t>
      </w:r>
    </w:p>
    <w:p w14:paraId="21C0A632" w14:textId="31CF73B9" w:rsidR="003A6EBD" w:rsidRDefault="00AC60BD" w:rsidP="001E5780">
      <w:pPr>
        <w:pStyle w:val="Heading3"/>
      </w:pPr>
      <w:r>
        <w:lastRenderedPageBreak/>
        <w:t>Link – Path to Citizenship</w:t>
      </w:r>
    </w:p>
    <w:p w14:paraId="06E5EF32" w14:textId="77777777" w:rsidR="002F4B0A" w:rsidRPr="002F4B0A" w:rsidRDefault="002F4B0A" w:rsidP="002F4B0A"/>
    <w:p w14:paraId="31920226" w14:textId="77777777" w:rsidR="003A6EBD" w:rsidRDefault="003A6EBD" w:rsidP="003A6EBD">
      <w:pPr>
        <w:pStyle w:val="Heading4"/>
      </w:pPr>
      <w:r>
        <w:t>Path to citizenship will trigger a base backlash</w:t>
      </w:r>
    </w:p>
    <w:p w14:paraId="49693A08" w14:textId="77777777" w:rsidR="003A6EBD" w:rsidRPr="00BC0BC1" w:rsidRDefault="003A6EBD" w:rsidP="003A6EBD">
      <w:r w:rsidRPr="00D21FE6">
        <w:rPr>
          <w:rStyle w:val="Style13ptBold"/>
        </w:rPr>
        <w:t>Bredemeier, 18</w:t>
      </w:r>
      <w:r>
        <w:t xml:space="preserve"> – Ken; (“Trump Pushes Congress for Immigration Overhaul” Voa News. July 05, 2018. </w:t>
      </w:r>
      <w:r w:rsidRPr="00BC0BC1">
        <w:t>https://www.voanews.com/a/trump-pushes-congress-for-immigration-overhaul/4469201.html</w:t>
      </w:r>
      <w:r>
        <w:t>)//GK</w:t>
      </w:r>
    </w:p>
    <w:p w14:paraId="4815D706" w14:textId="77777777" w:rsidR="003A6EBD" w:rsidRDefault="003A6EBD" w:rsidP="003A6EBD">
      <w:r>
        <w:t xml:space="preserve">For years, U.S. </w:t>
      </w:r>
      <w:r w:rsidRPr="001024AD">
        <w:rPr>
          <w:u w:val="single"/>
        </w:rPr>
        <w:t>lawmakers have been stymied in trying to overhaul the country's immigration laws</w:t>
      </w:r>
      <w:r>
        <w:t xml:space="preserve">, most recently late last month when </w:t>
      </w:r>
      <w:r w:rsidRPr="002F4B0A">
        <w:rPr>
          <w:rStyle w:val="StyleUnderline"/>
        </w:rPr>
        <w:t>the House twice defeated proposals that Trump said he backed. The plans drew unified Democratic opposition, but Republicans also were splintered.</w:t>
      </w:r>
    </w:p>
    <w:p w14:paraId="08E6CA63" w14:textId="77777777" w:rsidR="003A6EBD" w:rsidRDefault="003A6EBD" w:rsidP="003A6EBD">
      <w:r>
        <w:t>The legislation would have provided funding for a wall along the Mexican border to thwart more illegal immigration, a Trump priority the president frequently demanded during his 2016 presidential campaign.</w:t>
      </w:r>
    </w:p>
    <w:p w14:paraId="18EEFD34" w14:textId="77777777" w:rsidR="003A6EBD" w:rsidRPr="001024AD" w:rsidRDefault="003A6EBD" w:rsidP="003A6EBD">
      <w:pPr>
        <w:rPr>
          <w:u w:val="single"/>
        </w:rPr>
      </w:pPr>
      <w:r>
        <w:t xml:space="preserve">But the </w:t>
      </w:r>
      <w:r w:rsidRPr="001024AD">
        <w:rPr>
          <w:u w:val="single"/>
        </w:rPr>
        <w:t xml:space="preserve">most conservative lawmakers expressed </w:t>
      </w:r>
      <w:r w:rsidRPr="001024AD">
        <w:rPr>
          <w:b/>
          <w:u w:val="single"/>
        </w:rPr>
        <w:t>vocal opposition over creating a path to citizenship</w:t>
      </w:r>
      <w:r w:rsidRPr="001024AD">
        <w:rPr>
          <w:u w:val="single"/>
        </w:rPr>
        <w:t xml:space="preserve"> for hundreds of thousands of young immigrants already living in the country, who years ago were brought illegally into the U.S. by their parents</w:t>
      </w:r>
      <w:r>
        <w:t xml:space="preserve">. These lawmakers say that </w:t>
      </w:r>
      <w:r w:rsidRPr="001024AD">
        <w:rPr>
          <w:u w:val="single"/>
        </w:rPr>
        <w:t>granting the immigrants citizenship would amount to "amnesty" for lawbreakers.</w:t>
      </w:r>
    </w:p>
    <w:p w14:paraId="3F892F30" w14:textId="62867338" w:rsidR="00AC5827" w:rsidRDefault="0031734C" w:rsidP="00AC5827">
      <w:pPr>
        <w:pStyle w:val="Heading3"/>
      </w:pPr>
      <w:r>
        <w:lastRenderedPageBreak/>
        <w:t>Link – Family Immigration</w:t>
      </w:r>
      <w:bookmarkStart w:id="0" w:name="_GoBack"/>
      <w:bookmarkEnd w:id="0"/>
      <w:r w:rsidR="00B13D18">
        <w:t xml:space="preserve"> </w:t>
      </w:r>
    </w:p>
    <w:p w14:paraId="38E85C80" w14:textId="77777777" w:rsidR="00B13D18" w:rsidRPr="00B13D18" w:rsidRDefault="00B13D18" w:rsidP="00B13D18"/>
    <w:p w14:paraId="0CE42686" w14:textId="77777777" w:rsidR="00AC5827" w:rsidRDefault="00AC5827" w:rsidP="00AC5827">
      <w:pPr>
        <w:pStyle w:val="Heading4"/>
      </w:pPr>
      <w:r>
        <w:t xml:space="preserve">Trump and Republicans are opposed to family-based immigration – view immigrants as uneducated and dangerous </w:t>
      </w:r>
    </w:p>
    <w:p w14:paraId="27A68D3E" w14:textId="77777777" w:rsidR="00AC5827" w:rsidRDefault="00AC5827" w:rsidP="00AC5827">
      <w:r w:rsidRPr="00FE6748">
        <w:rPr>
          <w:rStyle w:val="Style13ptBold"/>
        </w:rPr>
        <w:t>Gomez, 18</w:t>
      </w:r>
      <w:r>
        <w:t xml:space="preserve"> – Alan; (“What is ‘chain migration’ and why does President Trump want to end it?” USA Today. January 11, 2018. </w:t>
      </w:r>
      <w:hyperlink r:id="rId13" w:history="1">
        <w:r w:rsidRPr="00E50C47">
          <w:rPr>
            <w:rStyle w:val="Hyperlink"/>
          </w:rPr>
          <w:t>https://www.usatoday.com/story/news/world/2018/01/11/what-chain-migration-and-why-does-trump-want-end/1022479001/</w:t>
        </w:r>
      </w:hyperlink>
      <w:r>
        <w:t>)//GK</w:t>
      </w:r>
    </w:p>
    <w:p w14:paraId="3B853D98" w14:textId="77777777" w:rsidR="00AC5827" w:rsidRPr="00FE6748" w:rsidRDefault="00AC5827" w:rsidP="00AC5827">
      <w:pPr>
        <w:rPr>
          <w:u w:val="single"/>
        </w:rPr>
      </w:pPr>
      <w:r>
        <w:t xml:space="preserve">As the White House and Congress grapple over immigration legislation, </w:t>
      </w:r>
      <w:r w:rsidRPr="00ED1505">
        <w:rPr>
          <w:rStyle w:val="Emphasis"/>
        </w:rPr>
        <w:t>the term "chain migration" has quickly become part of the D.C. lexicon</w:t>
      </w:r>
      <w:r w:rsidRPr="00FE6748">
        <w:rPr>
          <w:u w:val="single"/>
        </w:rPr>
        <w:t>.</w:t>
      </w:r>
    </w:p>
    <w:p w14:paraId="0198C14C" w14:textId="77777777" w:rsidR="00AC5827" w:rsidRDefault="00AC5827" w:rsidP="00AC5827">
      <w:r>
        <w:t xml:space="preserve">President </w:t>
      </w:r>
      <w:r w:rsidRPr="00FE6748">
        <w:rPr>
          <w:u w:val="single"/>
        </w:rPr>
        <w:t>Trump has blasted the practice as a massive immigration loophole that terrorists and "truly evil" people can exploit to infiltrate the U.S. Democrats have defended</w:t>
      </w:r>
      <w:r>
        <w:t xml:space="preserve"> it as a cornerstone of America's immigration history.</w:t>
      </w:r>
    </w:p>
    <w:p w14:paraId="5C3C2240" w14:textId="77777777" w:rsidR="00AC5827" w:rsidRDefault="00AC5827" w:rsidP="00AC5827">
      <w:proofErr w:type="gramStart"/>
      <w:r>
        <w:t>So</w:t>
      </w:r>
      <w:proofErr w:type="gramEnd"/>
      <w:r>
        <w:t xml:space="preserve"> what exactly is it?</w:t>
      </w:r>
    </w:p>
    <w:p w14:paraId="09FAE073" w14:textId="77777777" w:rsidR="00AC5827" w:rsidRPr="00FE6748" w:rsidRDefault="00AC5827" w:rsidP="00AC5827">
      <w:pPr>
        <w:rPr>
          <w:u w:val="single"/>
        </w:rPr>
      </w:pPr>
      <w:r>
        <w:t xml:space="preserve">Put simply, </w:t>
      </w:r>
      <w:r w:rsidRPr="00FE6748">
        <w:rPr>
          <w:u w:val="single"/>
        </w:rPr>
        <w:t>"chain migration" is a derogatory term used to describe the ability of U.S. citizens and green card holders to bring their extended family into the country.</w:t>
      </w:r>
    </w:p>
    <w:p w14:paraId="788149A1" w14:textId="77777777" w:rsidR="00AC5827" w:rsidRDefault="00AC5827" w:rsidP="00AC5827">
      <w:r>
        <w:t>A majority of the roughly one million foreigners who are allowed to enter the U.S. to become permanent residents each year are approved because they're related to Americans.</w:t>
      </w:r>
    </w:p>
    <w:p w14:paraId="12F2ABFD" w14:textId="77777777" w:rsidR="00AC5827" w:rsidRDefault="00AC5827" w:rsidP="00AC5827">
      <w:r>
        <w:t>A U.S. citizen from New York City, for example, can sponsor her husband in Nepal for a green card. A green card holder from San Francisco can sponsor his daughter in Senegal. An American in Illinois can sponsor her niece in Israel.</w:t>
      </w:r>
    </w:p>
    <w:p w14:paraId="02BCBE30" w14:textId="43F07D9E" w:rsidR="00AC5827" w:rsidRDefault="00AC5827" w:rsidP="00AC5827">
      <w:r w:rsidRPr="00FE6748">
        <w:rPr>
          <w:u w:val="single"/>
        </w:rPr>
        <w:t xml:space="preserve">Trump says this process opens the door for too </w:t>
      </w:r>
      <w:r w:rsidRPr="003353DE">
        <w:rPr>
          <w:rStyle w:val="Emphasis"/>
        </w:rPr>
        <w:t>many uneducated, under-qualified, and possibly dangerous, immigrants to legally enter</w:t>
      </w:r>
      <w:r w:rsidRPr="003353DE">
        <w:t xml:space="preserve"> the U.S. </w:t>
      </w:r>
      <w:r>
        <w:t>He has been hammering that point ever since police arrested a 27-year-old man accused of setting off a pipe-bomb in a commuter tunnel near Times Square in December. That suspect, Akayed Ullah, has been living in Brooklyn since 2011 after entering the country on an F-4 visa, which is granted to brothers, sisters, nieces</w:t>
      </w:r>
      <w:r w:rsidR="00736171">
        <w:t xml:space="preserve"> and nephews of U.S. citizens. </w:t>
      </w:r>
    </w:p>
    <w:p w14:paraId="226A84C8" w14:textId="3636C84C" w:rsidR="00AC5827" w:rsidRDefault="00736171" w:rsidP="00AC5827">
      <w:pPr>
        <w:pStyle w:val="Heading3"/>
      </w:pPr>
      <w:r>
        <w:lastRenderedPageBreak/>
        <w:t>Link – Travel Ban</w:t>
      </w:r>
    </w:p>
    <w:p w14:paraId="7C0FEB97" w14:textId="77777777" w:rsidR="00736171" w:rsidRPr="00736171" w:rsidRDefault="00736171" w:rsidP="00736171"/>
    <w:p w14:paraId="6B74A8AC" w14:textId="0EA23963" w:rsidR="00AC5827" w:rsidRDefault="00AC5827" w:rsidP="00AC5827">
      <w:pPr>
        <w:pStyle w:val="Heading4"/>
      </w:pPr>
      <w:r>
        <w:t xml:space="preserve">Trump’s base strongly supports the travel ban – reversal saps energy </w:t>
      </w:r>
    </w:p>
    <w:p w14:paraId="7577BB47" w14:textId="77777777" w:rsidR="00AC5827" w:rsidRDefault="00AC5827" w:rsidP="00AC5827">
      <w:r w:rsidRPr="00C16579">
        <w:rPr>
          <w:rStyle w:val="Style13ptBold"/>
        </w:rPr>
        <w:t>Mills, 18</w:t>
      </w:r>
      <w:r>
        <w:t xml:space="preserve"> – Ryan; USA Today Network. (“Trump supporters praise Supreme Court travel ban ruling as victory for conservative agenda” Naples Daily News. June 26, 2018. </w:t>
      </w:r>
      <w:hyperlink r:id="rId14" w:history="1">
        <w:r w:rsidRPr="000318B8">
          <w:rPr>
            <w:rStyle w:val="Hyperlink"/>
          </w:rPr>
          <w:t>https://www.naplesnews.com/story/news/2018/06/26/trump-travel-ban-victory-supreme-court-energizes-supporters/736442002/</w:t>
        </w:r>
      </w:hyperlink>
      <w:r>
        <w:t>)//GK</w:t>
      </w:r>
    </w:p>
    <w:p w14:paraId="0D58891C" w14:textId="77777777" w:rsidR="00AC5827" w:rsidRPr="00FC11FE" w:rsidRDefault="00AC5827" w:rsidP="00AC5827">
      <w:pPr>
        <w:rPr>
          <w:u w:val="single"/>
        </w:rPr>
      </w:pPr>
      <w:r>
        <w:t xml:space="preserve">President Donald </w:t>
      </w:r>
      <w:r w:rsidRPr="00FC11FE">
        <w:rPr>
          <w:b/>
          <w:u w:val="single"/>
        </w:rPr>
        <w:t>Trump’s supporters praised a U.S. Supreme Court ruling</w:t>
      </w:r>
      <w:r>
        <w:t xml:space="preserve"> Tuesday </w:t>
      </w:r>
      <w:r w:rsidRPr="00FC11FE">
        <w:rPr>
          <w:u w:val="single"/>
        </w:rPr>
        <w:t>upholding the administration's travel ban as a victory for his agenda and a boost in an election year.</w:t>
      </w:r>
    </w:p>
    <w:p w14:paraId="1890A375" w14:textId="77777777" w:rsidR="00AC5827" w:rsidRDefault="00AC5827" w:rsidP="00AC5827">
      <w:r>
        <w:t>Trina Rogers, 30, a homemaker from Merrill, in northern Wisconsin, said she is “totally cool” with the travel ban and “100 percent supportive” of Trump's actions as president.</w:t>
      </w:r>
    </w:p>
    <w:p w14:paraId="7FDB8063" w14:textId="77777777" w:rsidR="00AC5827" w:rsidRDefault="00AC5827" w:rsidP="00AC5827">
      <w:r>
        <w:t>“You can’t move forward if you don’t have change,” Rogers said. “I support Trump in everything he is doing.”</w:t>
      </w:r>
    </w:p>
    <w:p w14:paraId="22D961B5" w14:textId="77777777" w:rsidR="00AC5827" w:rsidRDefault="00AC5827" w:rsidP="00AC5827">
      <w:r>
        <w:t xml:space="preserve">Tuesday’s </w:t>
      </w:r>
      <w:r w:rsidRPr="00FC11FE">
        <w:rPr>
          <w:u w:val="single"/>
        </w:rPr>
        <w:t>5-4 Supreme Court ruling on Trump's temporary travel ban against predominantly Muslim countries reinforced the president’s authority on national security matters</w:t>
      </w:r>
      <w:r>
        <w:t xml:space="preserve"> and reversed a series of lower court decisions that had struck down the ban as illegal or unconstitutional.</w:t>
      </w:r>
    </w:p>
    <w:p w14:paraId="08862D75" w14:textId="77777777" w:rsidR="00AC5827" w:rsidRDefault="00AC5827" w:rsidP="00AC5827">
      <w:r>
        <w:t xml:space="preserve">Tuesday's </w:t>
      </w:r>
      <w:r w:rsidRPr="00FC11FE">
        <w:rPr>
          <w:u w:val="single"/>
        </w:rPr>
        <w:t xml:space="preserve">victory should help </w:t>
      </w:r>
      <w:r w:rsidRPr="00FC11FE">
        <w:rPr>
          <w:b/>
          <w:u w:val="single"/>
        </w:rPr>
        <w:t>energize those hard-core Trump supporters</w:t>
      </w:r>
      <w:r w:rsidRPr="00FC11FE">
        <w:rPr>
          <w:u w:val="single"/>
        </w:rPr>
        <w:t xml:space="preserve"> heading into the 2018 mid-term elections, some Republican leaders said.</w:t>
      </w:r>
    </w:p>
    <w:p w14:paraId="1E8A86AC" w14:textId="77777777" w:rsidR="00AC5827" w:rsidRDefault="00AC5827" w:rsidP="00AC5827">
      <w:r>
        <w:t xml:space="preserve">But make no mistake, they said, </w:t>
      </w:r>
      <w:r w:rsidRPr="00FC11FE">
        <w:rPr>
          <w:u w:val="single"/>
        </w:rPr>
        <w:t>his base has remained committed to the Trump presidency</w:t>
      </w:r>
      <w:r>
        <w:t xml:space="preserve"> since his surprise 2016 election.</w:t>
      </w:r>
    </w:p>
    <w:p w14:paraId="435D2B8F" w14:textId="77777777" w:rsidR="00AC5827" w:rsidRDefault="00AC5827" w:rsidP="00AC5827">
      <w:r>
        <w:t>“We’ve been energized,” said JoAnn DeBartolo, head of the Naples, Florida-based Collier for Trump Club. “It’s not like it went away.”</w:t>
      </w:r>
    </w:p>
    <w:p w14:paraId="685CD3D4" w14:textId="77777777" w:rsidR="00AC5827" w:rsidRDefault="00AC5827" w:rsidP="00AC5827">
      <w:r>
        <w:t xml:space="preserve">DeBatolo, who led the Trump campaign in Collier County, said about 200 people showed up for the club’s most recent luncheon at a local seafood restaurant in mid-June. </w:t>
      </w:r>
      <w:r w:rsidRPr="00FC11FE">
        <w:rPr>
          <w:u w:val="single"/>
        </w:rPr>
        <w:t>Trump continues to receive strong support in pockets of Florida, including the southwest coastal counties where record turnout for him helped him win 61 percent of the vote</w:t>
      </w:r>
      <w:r>
        <w:t xml:space="preserve"> in Collier and 59 percent in neighboring Lee County.</w:t>
      </w:r>
    </w:p>
    <w:p w14:paraId="4C3765C6" w14:textId="77777777" w:rsidR="00AC5827" w:rsidRDefault="00AC5827" w:rsidP="00AC5827">
      <w:r w:rsidRPr="00FC11FE">
        <w:rPr>
          <w:u w:val="single"/>
        </w:rPr>
        <w:t>Trump also received high marks Tuesday in Wisconsin, where supporters also gave him the edge in 2016.</w:t>
      </w:r>
      <w:r>
        <w:t xml:space="preserve"> Supporter Richard Staedt, 80, a retiree from Appleton just southwest of Green Bay, said </w:t>
      </w:r>
      <w:r w:rsidRPr="00070209">
        <w:rPr>
          <w:rStyle w:val="Emphasis"/>
        </w:rPr>
        <w:t>Trump’s fight to preserve the travel ban proves the president is keeping his campaign promises</w:t>
      </w:r>
      <w:r w:rsidRPr="00FC11FE">
        <w:rPr>
          <w:u w:val="single"/>
        </w:rPr>
        <w:t>.</w:t>
      </w:r>
    </w:p>
    <w:p w14:paraId="17FD8817" w14:textId="3CBEBF9E" w:rsidR="00AC5827" w:rsidRDefault="00B254B7" w:rsidP="00AC5827">
      <w:pPr>
        <w:pStyle w:val="Heading3"/>
      </w:pPr>
      <w:r>
        <w:lastRenderedPageBreak/>
        <w:t>AT: Turn – Good for Economy</w:t>
      </w:r>
    </w:p>
    <w:p w14:paraId="1A6F593A" w14:textId="77777777" w:rsidR="00B254B7" w:rsidRPr="00B254B7" w:rsidRDefault="00B254B7" w:rsidP="00B254B7"/>
    <w:p w14:paraId="20B66FFB" w14:textId="77777777" w:rsidR="00A2602E" w:rsidRDefault="00A2602E" w:rsidP="00A2602E">
      <w:pPr>
        <w:pStyle w:val="Heading4"/>
      </w:pPr>
      <w:r>
        <w:t>The economy is not a base-vote driver --- anti-immigration stance is key</w:t>
      </w:r>
    </w:p>
    <w:p w14:paraId="11F2A529" w14:textId="77777777" w:rsidR="00A2602E" w:rsidRDefault="00A2602E" w:rsidP="00A2602E">
      <w:r>
        <w:t xml:space="preserve">Keith </w:t>
      </w:r>
      <w:r w:rsidRPr="00C76A14">
        <w:rPr>
          <w:rStyle w:val="Style13ptBold"/>
        </w:rPr>
        <w:t>Boag 6/23</w:t>
      </w:r>
      <w:r>
        <w:t xml:space="preserve"> – One of the CBC's premier political reporters, Keith Boag is currently based in Washington, D.C., following stints in Los Angeles and on Parliament Hill in Ottawa. “Trump could reform immigration and make history — but he'd rather fire up his base” CBC News. June 23, 2018. </w:t>
      </w:r>
      <w:hyperlink r:id="rId15" w:history="1">
        <w:r w:rsidRPr="00896BC0">
          <w:rPr>
            <w:rStyle w:val="Hyperlink"/>
          </w:rPr>
          <w:t>https://www.cbc.ca/news/world/trump-immigration-border-reform-midterms-1.4718995</w:t>
        </w:r>
      </w:hyperlink>
      <w:r>
        <w:t xml:space="preserve"> //RP</w:t>
      </w:r>
    </w:p>
    <w:p w14:paraId="24B6D97B" w14:textId="77777777" w:rsidR="00A2602E" w:rsidRDefault="00A2602E" w:rsidP="00A2602E">
      <w:r>
        <w:t>Inspiring the base</w:t>
      </w:r>
    </w:p>
    <w:p w14:paraId="15C21762" w14:textId="77777777" w:rsidR="00A2602E" w:rsidRDefault="00A2602E" w:rsidP="00A2602E">
      <w:r w:rsidRPr="00171F4D">
        <w:rPr>
          <w:rStyle w:val="StyleUnderline"/>
        </w:rPr>
        <w:t>What Trump</w:t>
      </w:r>
      <w:r w:rsidRPr="00C76A14">
        <w:rPr>
          <w:u w:val="single"/>
        </w:rPr>
        <w:t xml:space="preserve"> seems to want most is continued chaos on immigration that he can exploit in the coming campaign</w:t>
      </w:r>
      <w:r>
        <w:t>. He has seen Democratic turnout in special elections rise into a blue wave, and to counter that he needs an issue that will excite his own base to vote in November.</w:t>
      </w:r>
    </w:p>
    <w:p w14:paraId="5207B9F5" w14:textId="77777777" w:rsidR="00A2602E" w:rsidRPr="003F2934" w:rsidRDefault="00A2602E" w:rsidP="00A2602E">
      <w:pPr>
        <w:rPr>
          <w:u w:val="single"/>
        </w:rPr>
      </w:pPr>
      <w:r w:rsidRPr="003F2934">
        <w:rPr>
          <w:u w:val="single"/>
        </w:rPr>
        <w:t xml:space="preserve">His record on </w:t>
      </w:r>
      <w:r w:rsidRPr="003F2934">
        <w:rPr>
          <w:rStyle w:val="Emphasis"/>
        </w:rPr>
        <w:t>the economy might be good, but it's not a base-vote driver.</w:t>
      </w:r>
      <w:r w:rsidRPr="003F2934">
        <w:rPr>
          <w:u w:val="single"/>
        </w:rPr>
        <w:t xml:space="preserve"> Ditto the tax cut. And no one votes for a trade war.</w:t>
      </w:r>
    </w:p>
    <w:p w14:paraId="0D75BE0E" w14:textId="77777777" w:rsidR="00A2602E" w:rsidRPr="00C76A14" w:rsidRDefault="00A2602E" w:rsidP="00A2602E">
      <w:pPr>
        <w:rPr>
          <w:u w:val="single"/>
        </w:rPr>
      </w:pPr>
      <w:r>
        <w:t xml:space="preserve">But </w:t>
      </w:r>
      <w:r w:rsidRPr="00C76A14">
        <w:rPr>
          <w:rStyle w:val="Emphasis"/>
        </w:rPr>
        <w:t>immigration reliably electrifies the Trump voter</w:t>
      </w:r>
      <w:r>
        <w:t xml:space="preserve">. And so, once again, </w:t>
      </w:r>
      <w:r w:rsidRPr="00C76A14">
        <w:rPr>
          <w:u w:val="single"/>
        </w:rPr>
        <w:t>the president is appealing to the cultural anxieties of his base.</w:t>
      </w:r>
    </w:p>
    <w:p w14:paraId="7908CE96" w14:textId="77777777" w:rsidR="00A2602E" w:rsidRDefault="00A2602E" w:rsidP="00A2602E">
      <w:r>
        <w:t>Trump arrives for an event in Washington on Friday with people who have lost family members from crime committed by undocumented immigrants. (Susan Walsh/Associated Press)</w:t>
      </w:r>
    </w:p>
    <w:p w14:paraId="61EA56D6" w14:textId="77777777" w:rsidR="00A2602E" w:rsidRDefault="00A2602E" w:rsidP="00A2602E">
      <w:r w:rsidRPr="00C76A14">
        <w:rPr>
          <w:u w:val="single"/>
        </w:rPr>
        <w:t>Last week, he tweeted about the influx of migrants as an infestation. He linked them to the brutal MS-13 gang</w:t>
      </w:r>
      <w:r>
        <w:t xml:space="preserve"> and stood on a stage to showcase the victims of illegal immigrant crime and amplify their heart-rending personal stories.</w:t>
      </w:r>
    </w:p>
    <w:p w14:paraId="761243CE" w14:textId="77777777" w:rsidR="00A2602E" w:rsidRDefault="00A2602E" w:rsidP="00A2602E">
      <w:r w:rsidRPr="00C76A14">
        <w:rPr>
          <w:u w:val="single"/>
        </w:rPr>
        <w:t>All of that is to persuade Americans to judge the families who are seeking asylum</w:t>
      </w:r>
      <w:r>
        <w:t xml:space="preserve"> at the border by the worst imaginable standards — </w:t>
      </w:r>
      <w:r w:rsidRPr="00C76A14">
        <w:rPr>
          <w:rStyle w:val="Emphasis"/>
        </w:rPr>
        <w:t>to see them as an existential threat to the culture</w:t>
      </w:r>
      <w:r w:rsidRPr="00C76A14">
        <w:rPr>
          <w:u w:val="single"/>
        </w:rPr>
        <w:t>, a mortal threat to the population, as less than human.</w:t>
      </w:r>
    </w:p>
    <w:p w14:paraId="35C01D8A" w14:textId="77777777" w:rsidR="00A2602E" w:rsidRDefault="00A2602E" w:rsidP="00A2602E">
      <w:r>
        <w:t>In a speech Tuesday, he boasted about calling Mexicans rapists when he launched his presidential campaign. "That's why I got elected!" he said.</w:t>
      </w:r>
    </w:p>
    <w:p w14:paraId="2639F999" w14:textId="77777777" w:rsidR="00A2602E" w:rsidRDefault="00A2602E" w:rsidP="00A2602E">
      <w:r>
        <w:t>He's not finished with that yet. In fact, he might have only just begun. But there's no certainty his strident approach will resonate as widely as it might have a week or so ago.</w:t>
      </w:r>
    </w:p>
    <w:p w14:paraId="19291A7B" w14:textId="77777777" w:rsidR="00A2602E" w:rsidRDefault="00A2602E" w:rsidP="00A2602E">
      <w:r>
        <w:t>U.S. authorities struggling to reunite immigrant families</w:t>
      </w:r>
    </w:p>
    <w:p w14:paraId="58E9A77D" w14:textId="77777777" w:rsidR="00A2602E" w:rsidRDefault="00A2602E" w:rsidP="00A2602E"/>
    <w:p w14:paraId="16CB5934" w14:textId="77777777" w:rsidR="00A2602E" w:rsidRPr="001E5780" w:rsidRDefault="00A2602E" w:rsidP="00A2602E"/>
    <w:p w14:paraId="745AAA14" w14:textId="5E16E540" w:rsidR="00AC5827" w:rsidRDefault="00906D41" w:rsidP="00AC5827">
      <w:pPr>
        <w:pStyle w:val="Heading4"/>
      </w:pPr>
      <w:r>
        <w:t>T</w:t>
      </w:r>
      <w:r w:rsidR="00AC5827">
        <w:t xml:space="preserve">he plan will be perceived as immigrations coming to steal jobs </w:t>
      </w:r>
    </w:p>
    <w:p w14:paraId="553BA54B" w14:textId="77777777" w:rsidR="00AC5827" w:rsidRDefault="00AC5827" w:rsidP="00AC5827">
      <w:r w:rsidRPr="00624C52">
        <w:rPr>
          <w:rStyle w:val="Style13ptBold"/>
        </w:rPr>
        <w:t>Rubin, 18</w:t>
      </w:r>
      <w:r>
        <w:t xml:space="preserve"> – Jennifer; opinion writer. (“Trump is losing the country on immigration” The Washington Post. June 29, 2018. </w:t>
      </w:r>
      <w:hyperlink r:id="rId16" w:history="1">
        <w:r w:rsidRPr="000318B8">
          <w:rPr>
            <w:rStyle w:val="Hyperlink"/>
          </w:rPr>
          <w:t>https://www.washingtonpost.com/blogs/right-turn/wp/2018/06/29/trump-is-losing-the-country-on-immigration/?utm_term=.797641b477b8</w:t>
        </w:r>
      </w:hyperlink>
      <w:r>
        <w:t>)//GK</w:t>
      </w:r>
    </w:p>
    <w:p w14:paraId="4C51E701" w14:textId="77777777" w:rsidR="00AC5827" w:rsidRDefault="00AC5827" w:rsidP="00AC5827">
      <w:r>
        <w:lastRenderedPageBreak/>
        <w:t xml:space="preserve">Let me offer some informed speculation as to </w:t>
      </w:r>
      <w:r w:rsidRPr="002176D2">
        <w:t xml:space="preserve">why </w:t>
      </w:r>
      <w:r w:rsidRPr="00624C52">
        <w:rPr>
          <w:u w:val="single"/>
        </w:rPr>
        <w:t xml:space="preserve">the outlook of most Americans so strongly differs from </w:t>
      </w:r>
      <w:r w:rsidRPr="0065251A">
        <w:t xml:space="preserve">Trump’s and </w:t>
      </w:r>
      <w:r w:rsidRPr="00624C52">
        <w:rPr>
          <w:u w:val="single"/>
        </w:rPr>
        <w:t>Trump’s base</w:t>
      </w:r>
      <w:r>
        <w:t xml:space="preserve"> and why Americans as a whole are becoming more sympathetic toward immigrants. </w:t>
      </w:r>
      <w:r w:rsidRPr="002C207F">
        <w:rPr>
          <w:u w:val="single"/>
        </w:rPr>
        <w:t xml:space="preserve">Many of </w:t>
      </w:r>
      <w:r w:rsidRPr="00624C52">
        <w:rPr>
          <w:b/>
          <w:u w:val="single"/>
        </w:rPr>
        <w:t>Trump’s red-state supporters</w:t>
      </w:r>
      <w:r w:rsidRPr="0065251A">
        <w:t xml:space="preserve">, as I have observed, </w:t>
      </w:r>
      <w:r w:rsidRPr="002C207F">
        <w:rPr>
          <w:u w:val="single"/>
        </w:rPr>
        <w:t xml:space="preserve">come from states with a minuscule number of illegal immigrants. They’ve decided that </w:t>
      </w:r>
      <w:r w:rsidRPr="00624C52">
        <w:rPr>
          <w:b/>
          <w:u w:val="single"/>
        </w:rPr>
        <w:t>these people are dangerous and are out to steal their jobs,</w:t>
      </w:r>
      <w:r w:rsidRPr="002C207F">
        <w:rPr>
          <w:u w:val="single"/>
        </w:rPr>
        <w:t xml:space="preserve"> based on very little firsthand experience.</w:t>
      </w:r>
      <w:r>
        <w:t xml:space="preserve"> In 2016, Pew found that in states such as Kansas and South Carolina, the number of illegal immigrants was quite small and shrinking (</w:t>
      </w:r>
      <w:proofErr w:type="gramStart"/>
      <w:r>
        <w:t>95,o</w:t>
      </w:r>
      <w:proofErr w:type="gramEnd"/>
      <w:r>
        <w:t xml:space="preserve">00 in 2009 to 75,000 in 2009 in Kansas, out of a population of nearly 3 million; 100,000 to 85,0000 in South Carolina, out of a population of more than 4.8 million.) In Attorney General Jeff Sessions’s home state of Alabama, the number went from 80,000 to 65,000 — out of more than 4 million people. In short, </w:t>
      </w:r>
      <w:r w:rsidRPr="00624C52">
        <w:rPr>
          <w:u w:val="single"/>
        </w:rPr>
        <w:t>much</w:t>
      </w:r>
      <w:r w:rsidRPr="000E4A68">
        <w:t xml:space="preserve"> but not all </w:t>
      </w:r>
      <w:r w:rsidRPr="000E4A68">
        <w:rPr>
          <w:rStyle w:val="StyleUnderline"/>
        </w:rPr>
        <w:t>of the</w:t>
      </w:r>
      <w:r w:rsidRPr="00624C52">
        <w:rPr>
          <w:u w:val="single"/>
        </w:rPr>
        <w:t xml:space="preserve"> staunch opposition to both legal and illegal immigration comes from less-populated, rural states with few immigrants.</w:t>
      </w:r>
    </w:p>
    <w:p w14:paraId="7D17E56E" w14:textId="77777777" w:rsidR="00AC5827" w:rsidRDefault="00AC5827" w:rsidP="00AC5827">
      <w:r>
        <w:t>By contrast, in states with huge illegal-immigrant populations, which have become part of the fabric of society (California, New York, New Jersey, Illinois), the attitude toward immigrants is positive, and becoming more so as more Americans interact, work and live with immigrants — and intermarry as well. Even in Texas, where Republican politicians remain obsessed with deportation, “Three-fifths of the registered voters surveyed in the poll said they would continue the Deferred Action for Childhood Arrivals, or DACA, program. Just 30 percent said the program should end.” (You may recall that Republicans along the border disfavored the wall.)</w:t>
      </w:r>
    </w:p>
    <w:p w14:paraId="18C9A586" w14:textId="77777777" w:rsidR="00AC5827" w:rsidRDefault="00AC5827" w:rsidP="00AC5827">
      <w:r>
        <w:t>In sum, the country’s overall view of immigrants and even illegal immigrants is improving since a high percentage of Americans live in heavily populated states with large numbers of immigrants (both legal and illegal). As a percentage of the population (and thereby reflected in the polls). more people are having experience with more and more immigrants; it has changed their view of these Americans.</w:t>
      </w:r>
    </w:p>
    <w:p w14:paraId="0ADFC333" w14:textId="77777777" w:rsidR="00AC5827" w:rsidRDefault="00AC5827" w:rsidP="00AC5827">
      <w:r w:rsidRPr="00624C52">
        <w:rPr>
          <w:b/>
          <w:u w:val="single"/>
        </w:rPr>
        <w:t>Trump’s base</w:t>
      </w:r>
      <w:r w:rsidRPr="00624C52">
        <w:rPr>
          <w:u w:val="single"/>
        </w:rPr>
        <w:t xml:space="preserve"> </w:t>
      </w:r>
      <w:r w:rsidRPr="00624C52">
        <w:rPr>
          <w:b/>
          <w:u w:val="single"/>
        </w:rPr>
        <w:t xml:space="preserve">and the GOP is </w:t>
      </w:r>
      <w:r w:rsidRPr="00624C52">
        <w:rPr>
          <w:u w:val="single"/>
        </w:rPr>
        <w:t xml:space="preserve">disproportionately rural and therefore comes in contact far less frequently with actual immigrants. They’re </w:t>
      </w:r>
      <w:r w:rsidRPr="00624C52">
        <w:rPr>
          <w:b/>
          <w:u w:val="single"/>
        </w:rPr>
        <w:t>content to blame immigrants</w:t>
      </w:r>
      <w:r>
        <w:t xml:space="preserve"> — or are riled up to do so by Trump — </w:t>
      </w:r>
      <w:r w:rsidRPr="00624C52">
        <w:rPr>
          <w:b/>
          <w:u w:val="single"/>
        </w:rPr>
        <w:t>for social and economic woes</w:t>
      </w:r>
      <w:r w:rsidRPr="00624C52">
        <w:rPr>
          <w:u w:val="single"/>
        </w:rPr>
        <w:t xml:space="preserve"> that may have in reality virtually nothing to do with immigrants. The population in these states is declining, and with that the number of rabid anti-immigrant voters, although their intensity is soaring.</w:t>
      </w:r>
    </w:p>
    <w:p w14:paraId="455033E0" w14:textId="77777777" w:rsidR="00AC5827" w:rsidRDefault="00AC5827" w:rsidP="00AC5827">
      <w:pPr>
        <w:rPr>
          <w:u w:val="single"/>
        </w:rPr>
      </w:pPr>
      <w:r>
        <w:t xml:space="preserve">That’s an educated guess as to what is going on. It does not solve the political problem and stalemate, however. </w:t>
      </w:r>
      <w:r w:rsidRPr="00624C52">
        <w:rPr>
          <w:u w:val="single"/>
        </w:rPr>
        <w:t xml:space="preserve">Thanks to gerrymandering and two senators for each of those small red states, </w:t>
      </w:r>
      <w:r w:rsidRPr="00B00399">
        <w:rPr>
          <w:rStyle w:val="Emphasis"/>
        </w:rPr>
        <w:t>anti-immigrant voters have disproportionate influence in relation to their overall share of the population; within the GOP, it may be the dominant voice</w:t>
      </w:r>
      <w:r w:rsidRPr="00624C52">
        <w:rPr>
          <w:u w:val="single"/>
        </w:rPr>
        <w:t>.</w:t>
      </w:r>
    </w:p>
    <w:p w14:paraId="5D7023DA" w14:textId="77777777" w:rsidR="00293E39" w:rsidRDefault="00293E39" w:rsidP="00AC5827"/>
    <w:p w14:paraId="2B9C409D" w14:textId="1758280F" w:rsidR="00A46C1E" w:rsidRDefault="003A73F2" w:rsidP="00A46C1E">
      <w:pPr>
        <w:pStyle w:val="Heading3"/>
      </w:pPr>
      <w:r>
        <w:lastRenderedPageBreak/>
        <w:t>AT: Turn – Plan Win for Trump / Support HSI / “Merit-Based”</w:t>
      </w:r>
    </w:p>
    <w:p w14:paraId="2C058DF5" w14:textId="77777777" w:rsidR="003A73F2" w:rsidRPr="003A73F2" w:rsidRDefault="003A73F2" w:rsidP="003A73F2"/>
    <w:p w14:paraId="24678A19" w14:textId="77777777" w:rsidR="00A46C1E" w:rsidRPr="00DA30AA" w:rsidRDefault="00A46C1E" w:rsidP="00A46C1E">
      <w:pPr>
        <w:pStyle w:val="Heading4"/>
        <w:rPr>
          <w:rStyle w:val="Style13ptBold"/>
          <w:b/>
          <w:color w:val="000000" w:themeColor="text1"/>
        </w:rPr>
      </w:pPr>
      <w:r w:rsidRPr="00DA30AA">
        <w:rPr>
          <w:rStyle w:val="Style13ptBold"/>
          <w:b/>
          <w:color w:val="000000" w:themeColor="text1"/>
        </w:rPr>
        <w:t xml:space="preserve">Trump is actually against high-skilled immigration- “merit-based” is just an excuse to actually reduce legal immigration </w:t>
      </w:r>
    </w:p>
    <w:p w14:paraId="3329AA5D" w14:textId="77777777" w:rsidR="00A46C1E" w:rsidRPr="00DA30AA" w:rsidRDefault="00A46C1E" w:rsidP="00A46C1E">
      <w:pPr>
        <w:rPr>
          <w:color w:val="000000" w:themeColor="text1"/>
        </w:rPr>
      </w:pPr>
      <w:r w:rsidRPr="00DA30AA">
        <w:rPr>
          <w:rStyle w:val="Style13ptBold"/>
          <w:color w:val="000000" w:themeColor="text1"/>
        </w:rPr>
        <w:t>Anderson 18</w:t>
      </w:r>
      <w:r w:rsidRPr="00DA30AA">
        <w:rPr>
          <w:color w:val="000000" w:themeColor="text1"/>
        </w:rPr>
        <w:t xml:space="preserve">- executive director of the National Foundation for American Policy (2/12/18, Stuart, Forbes, “Right Now, 'Merit-Based' Just Means Fewer Immigrants” </w:t>
      </w:r>
      <w:hyperlink r:id="rId17" w:anchor="47810d3e8e84)" w:history="1">
        <w:r w:rsidRPr="00DA30AA">
          <w:rPr>
            <w:rStyle w:val="Hyperlink"/>
            <w:color w:val="000000" w:themeColor="text1"/>
          </w:rPr>
          <w:t>https://www.forbes.com/sites/stuartanderson/2018/02/12/right-now-merit-based-just-means-fewer-immigrants/#47810d3e8e84)</w:t>
        </w:r>
      </w:hyperlink>
      <w:r w:rsidRPr="00DA30AA">
        <w:rPr>
          <w:color w:val="000000" w:themeColor="text1"/>
        </w:rPr>
        <w:t xml:space="preserve"> //TVZ </w:t>
      </w:r>
    </w:p>
    <w:p w14:paraId="60797DFC" w14:textId="77777777" w:rsidR="00A46C1E" w:rsidRPr="00DA30AA" w:rsidRDefault="00A46C1E" w:rsidP="00A46C1E">
      <w:pPr>
        <w:rPr>
          <w:rStyle w:val="StyleUnderline"/>
          <w:color w:val="000000" w:themeColor="text1"/>
        </w:rPr>
      </w:pPr>
      <w:r w:rsidRPr="00DA30AA">
        <w:rPr>
          <w:rStyle w:val="Emphasis"/>
          <w:color w:val="000000" w:themeColor="text1"/>
        </w:rPr>
        <w:t>When the Trump administration says it wants “merit-based immigration” it’s not talking about admitting 1 million scientists and engineers, or even any additional immigrants with college degrees.</w:t>
      </w:r>
      <w:r w:rsidRPr="00DA30AA">
        <w:rPr>
          <w:rStyle w:val="StyleUnderline"/>
          <w:color w:val="000000" w:themeColor="text1"/>
        </w:rPr>
        <w:t xml:space="preserve"> </w:t>
      </w:r>
      <w:r w:rsidRPr="00DA30AA">
        <w:rPr>
          <w:color w:val="000000" w:themeColor="text1"/>
        </w:rPr>
        <w:t xml:space="preserve">In fact, in the past year, </w:t>
      </w:r>
      <w:r w:rsidRPr="00DA30AA">
        <w:rPr>
          <w:rStyle w:val="StyleUnderline"/>
          <w:color w:val="000000" w:themeColor="text1"/>
        </w:rPr>
        <w:t>the Trump administration has not taken a single action to make it easier for U.S. employers to hire or retain high-skilled foreign nationals. No, “merit-based” is a code phrase for reducing legal immigration by up to 50% and eliminating almost all family immigration categories and the Diversity Visa lottery.</w:t>
      </w:r>
    </w:p>
    <w:p w14:paraId="2FE32256" w14:textId="77777777" w:rsidR="00A46C1E" w:rsidRPr="00DA30AA" w:rsidRDefault="00A46C1E" w:rsidP="00A46C1E">
      <w:pPr>
        <w:rPr>
          <w:color w:val="000000" w:themeColor="text1"/>
        </w:rPr>
      </w:pPr>
      <w:r w:rsidRPr="00DA30AA">
        <w:rPr>
          <w:color w:val="000000" w:themeColor="text1"/>
        </w:rPr>
        <w:t>Under current law, U.S. citizens can sponsor their spouses, parents, siblings or children for immigration. Under a White House public relations blitz designed to eliminate the ability of Americans to sponsor their parents, siblings or children (18 years or older), the president and his surrogates have labeled as “extended family members” people who normal human beings all consider part of their regular family. Does anyone in America actually regard their mother or father as an extended family member? Do decent, moral people consider their sons or daughters to be “distant relatives” once they reach the age of 18?</w:t>
      </w:r>
    </w:p>
    <w:p w14:paraId="37A90566" w14:textId="77777777" w:rsidR="00A46C1E" w:rsidRPr="00DA30AA" w:rsidRDefault="00A46C1E" w:rsidP="00A46C1E">
      <w:pPr>
        <w:rPr>
          <w:color w:val="000000" w:themeColor="text1"/>
        </w:rPr>
      </w:pPr>
      <w:r w:rsidRPr="00DA30AA">
        <w:rPr>
          <w:color w:val="000000" w:themeColor="text1"/>
        </w:rPr>
        <w:t>No Republican members of Congress or White House officials believe their own children become castoffs upon reaching 18 years old – the president’s adult daughter even works in the White House and his sons run his business. But the rhetoric is aimed at convincing Congress to eliminate family categories in order to substantially reduce legal immigration.</w:t>
      </w:r>
    </w:p>
    <w:p w14:paraId="6A40F0D2" w14:textId="77777777" w:rsidR="00A46C1E" w:rsidRPr="00DA30AA" w:rsidRDefault="00A46C1E" w:rsidP="00A46C1E">
      <w:pPr>
        <w:rPr>
          <w:rStyle w:val="StyleUnderline"/>
          <w:color w:val="000000" w:themeColor="text1"/>
        </w:rPr>
      </w:pPr>
      <w:r w:rsidRPr="00DA30AA">
        <w:rPr>
          <w:rStyle w:val="StyleUnderline"/>
          <w:color w:val="000000" w:themeColor="text1"/>
        </w:rPr>
        <w:t>A recent analysis of the White House plan by David Bier and I concluded, “The plan would cut the number of legal immigrants by up to 44% or half a million immigrants annually—the largest policy-driven legal immigration cut since the 1920s. Compared to current law, it would exclude nearly 22 million people from the opportunity to immigrate legally to the United States over the next five decades.”</w:t>
      </w:r>
    </w:p>
    <w:p w14:paraId="58638F2A" w14:textId="77777777" w:rsidR="00A46C1E" w:rsidRPr="00DA30AA" w:rsidRDefault="00A46C1E" w:rsidP="00A46C1E">
      <w:pPr>
        <w:rPr>
          <w:color w:val="000000" w:themeColor="text1"/>
        </w:rPr>
      </w:pPr>
      <w:r w:rsidRPr="00DA30AA">
        <w:rPr>
          <w:color w:val="000000" w:themeColor="text1"/>
        </w:rPr>
        <w:t>Even if the Senate makes small adjustments to the White House proposal it would still lead to millions of fewer legal immigrants entering the U.S. than under current law, particularly after any backlog is drained of existing applications as a prelude to ending the categories. The White House plan provides for no appreciable increase in employment-based immigration and would eliminate the ability of many family-based immigrants who possess high levels of skill to come to America.</w:t>
      </w:r>
    </w:p>
    <w:p w14:paraId="7E782727" w14:textId="77777777" w:rsidR="00A46C1E" w:rsidRPr="00DA30AA" w:rsidRDefault="00A46C1E" w:rsidP="00A46C1E">
      <w:pPr>
        <w:rPr>
          <w:color w:val="000000" w:themeColor="text1"/>
        </w:rPr>
      </w:pPr>
      <w:r w:rsidRPr="00DA30AA">
        <w:rPr>
          <w:color w:val="000000" w:themeColor="text1"/>
        </w:rPr>
        <w:t xml:space="preserve">We shouldn’t assume just because an individual is sponsored by a family member that he or she “lives in a hut.” Almost 50% of immigrants who entered the U.S. on a family or diversity visa in 2015 had at least a college degree, which is much higher than the 29% of U.S. natives with a college degree, according to </w:t>
      </w:r>
      <w:r w:rsidRPr="00DA30AA">
        <w:rPr>
          <w:color w:val="000000" w:themeColor="text1"/>
        </w:rPr>
        <w:lastRenderedPageBreak/>
        <w:t>an analysis by David Bier. Only 11% of those entering on family and diversity immigrant visas did not complete high school, about the same as U.S.-born.</w:t>
      </w:r>
    </w:p>
    <w:p w14:paraId="62830EC2" w14:textId="77777777" w:rsidR="00A46C1E" w:rsidRPr="00DA30AA" w:rsidRDefault="00A46C1E" w:rsidP="00A46C1E">
      <w:pPr>
        <w:rPr>
          <w:color w:val="000000" w:themeColor="text1"/>
        </w:rPr>
      </w:pPr>
      <w:r w:rsidRPr="00DA30AA">
        <w:rPr>
          <w:color w:val="000000" w:themeColor="text1"/>
        </w:rPr>
        <w:t>Besides, America's economy needs labor force growth, entrepreneurs and people at different skill levels, as a recent Fed report made clear. “A Federal Reserve survey released Wednesday found labor shortages all over the country,” reported CNNMoney in January. “It could hurt economic growth in the long term. The survey showed worker shortages increased significantly at the end of last year. In New England, restaurants can't find waiters, waitresses and cooks. One manufacturer was three months behind schedule as he struggled to hire workers for a new factory.”</w:t>
      </w:r>
    </w:p>
    <w:p w14:paraId="58DA119A" w14:textId="77777777" w:rsidR="00A46C1E" w:rsidRPr="00DA30AA" w:rsidRDefault="00A46C1E" w:rsidP="00A46C1E">
      <w:pPr>
        <w:rPr>
          <w:color w:val="000000" w:themeColor="text1"/>
        </w:rPr>
      </w:pPr>
      <w:r w:rsidRPr="00DA30AA">
        <w:rPr>
          <w:color w:val="000000" w:themeColor="text1"/>
        </w:rPr>
        <w:t>As for family and other immigrant startup businesses, “Immigrants are almost twice as likely as the native-born to become entrepreneurs,” according to the Ewing Marion Kauffman Foundation. And analysts have noticed: “In the United States, immigrants increasingly contribute to entrepreneurship,” writes economist Magnus Lofstrom. “Immigrants account for more than 90% of the growth in self-employment since 2000.”</w:t>
      </w:r>
    </w:p>
    <w:p w14:paraId="40E214B7" w14:textId="77777777" w:rsidR="00A46C1E" w:rsidRPr="00DA30AA" w:rsidRDefault="00A46C1E" w:rsidP="00A46C1E">
      <w:pPr>
        <w:rPr>
          <w:color w:val="000000" w:themeColor="text1"/>
        </w:rPr>
      </w:pPr>
      <w:r w:rsidRPr="00DA30AA">
        <w:rPr>
          <w:color w:val="000000" w:themeColor="text1"/>
        </w:rPr>
        <w:t>Even the administration’s demands on illegal immigration need to answer a relevant policy question: Why do we need enormous new spending levels and increased federal powers when just two months ago the administration took a victory lap on how low illegal entry into the United States has fallen? A December 2017 report from U.S. Customs and Border Protection (CBP) Department of Homeland Security (DHS) declared, “In FY17, CBP recorded the lowest level of illegal cross-border migration on record, as measured by apprehensions along the border and inadmissible encounters at U.S. ports of entry.”</w:t>
      </w:r>
    </w:p>
    <w:p w14:paraId="3C418D2B" w14:textId="77777777" w:rsidR="00A46C1E" w:rsidRPr="00DA30AA" w:rsidRDefault="00A46C1E" w:rsidP="00A46C1E">
      <w:pPr>
        <w:rPr>
          <w:color w:val="000000" w:themeColor="text1"/>
        </w:rPr>
      </w:pPr>
      <w:r w:rsidRPr="006064FA">
        <w:rPr>
          <w:rStyle w:val="Emphasis"/>
          <w:sz w:val="28"/>
        </w:rPr>
        <w:t>The “inside joke” is that while the Trump administration says it supports “merit-based” immigration, attorneys and U.S. employers consider the Trump team the most hostile administration toward high-skilled immigration in the past half-century.</w:t>
      </w:r>
      <w:r w:rsidRPr="00DA30AA">
        <w:rPr>
          <w:color w:val="000000" w:themeColor="text1"/>
        </w:rPr>
        <w:t xml:space="preserve"> This is not surprising, since many key administration staff worked for senators and organizations strongly opposed to high-skilled immigration.</w:t>
      </w:r>
    </w:p>
    <w:p w14:paraId="39D1788C" w14:textId="77777777" w:rsidR="00A46C1E" w:rsidRPr="00DA30AA" w:rsidRDefault="00A46C1E" w:rsidP="00A46C1E">
      <w:pPr>
        <w:rPr>
          <w:rStyle w:val="StyleUnderline"/>
          <w:color w:val="000000" w:themeColor="text1"/>
        </w:rPr>
      </w:pPr>
      <w:r w:rsidRPr="006064FA">
        <w:rPr>
          <w:rStyle w:val="StyleUnderline"/>
        </w:rPr>
        <w:t>In the</w:t>
      </w:r>
      <w:r w:rsidRPr="00DA30AA">
        <w:rPr>
          <w:rStyle w:val="StyleUnderline"/>
          <w:color w:val="000000" w:themeColor="text1"/>
        </w:rPr>
        <w:t xml:space="preserve"> past year</w:t>
      </w:r>
      <w:r w:rsidRPr="004E630A">
        <w:t xml:space="preserve">, the </w:t>
      </w:r>
      <w:r w:rsidRPr="004E630A">
        <w:rPr>
          <w:rStyle w:val="StyleUnderline"/>
        </w:rPr>
        <w:t>Trump</w:t>
      </w:r>
      <w:r w:rsidRPr="004E630A">
        <w:t xml:space="preserve"> administration </w:t>
      </w:r>
      <w:r w:rsidRPr="00DA30AA">
        <w:rPr>
          <w:rStyle w:val="StyleUnderline"/>
          <w:color w:val="000000" w:themeColor="text1"/>
        </w:rPr>
        <w:t>has taken numerous actions to make it more difficult for U.S. employers to hire or retain highly skilled people, and has taken no actions to make it easier</w:t>
      </w:r>
      <w:r w:rsidRPr="006064FA">
        <w:t>, according to a review by the National Foundation for American Policy. Here is a partial list:</w:t>
      </w:r>
    </w:p>
    <w:p w14:paraId="340A691A" w14:textId="77777777" w:rsidR="00A46C1E" w:rsidRPr="006064FA" w:rsidRDefault="00A46C1E" w:rsidP="00A46C1E">
      <w:pPr>
        <w:pStyle w:val="ListParagraph"/>
        <w:numPr>
          <w:ilvl w:val="0"/>
          <w:numId w:val="11"/>
        </w:numPr>
        <w:rPr>
          <w:color w:val="000000" w:themeColor="text1"/>
        </w:rPr>
      </w:pPr>
      <w:r w:rsidRPr="006064FA">
        <w:rPr>
          <w:rStyle w:val="StyleUnderline"/>
          <w:color w:val="000000" w:themeColor="text1"/>
          <w:u w:val="none"/>
        </w:rPr>
        <w:t xml:space="preserve">The "Buy American and Hire American" executive order has been used to justify numerous new administrative and regulatory actions, including instructing U.S. Citizenship and Immigration Services (USCIS) adjudicators to no longer "defer to prior determinations," approvals or findings of facts when </w:t>
      </w:r>
      <w:proofErr w:type="gramStart"/>
      <w:r w:rsidRPr="006064FA">
        <w:rPr>
          <w:rStyle w:val="StyleUnderline"/>
          <w:color w:val="000000" w:themeColor="text1"/>
          <w:u w:val="none"/>
        </w:rPr>
        <w:t>renewing  an</w:t>
      </w:r>
      <w:proofErr w:type="gramEnd"/>
      <w:r w:rsidRPr="006064FA">
        <w:rPr>
          <w:rStyle w:val="StyleUnderline"/>
          <w:color w:val="000000" w:themeColor="text1"/>
          <w:u w:val="none"/>
        </w:rPr>
        <w:t xml:space="preserve"> H-1B or other high-skilled visa. </w:t>
      </w:r>
      <w:r w:rsidRPr="006064FA">
        <w:rPr>
          <w:color w:val="000000" w:themeColor="text1"/>
        </w:rPr>
        <w:t>This has created uncertainty and peril for both employers and high-skilled foreign nationals.</w:t>
      </w:r>
    </w:p>
    <w:p w14:paraId="0E6EE6E9" w14:textId="77777777" w:rsidR="00A46C1E" w:rsidRPr="006064FA" w:rsidRDefault="00A46C1E" w:rsidP="00A46C1E">
      <w:pPr>
        <w:pStyle w:val="ListParagraph"/>
        <w:numPr>
          <w:ilvl w:val="0"/>
          <w:numId w:val="11"/>
        </w:numPr>
        <w:rPr>
          <w:color w:val="000000" w:themeColor="text1"/>
        </w:rPr>
      </w:pPr>
      <w:r w:rsidRPr="006064FA">
        <w:rPr>
          <w:rStyle w:val="StyleUnderline"/>
          <w:color w:val="000000" w:themeColor="text1"/>
          <w:u w:val="none"/>
        </w:rPr>
        <w:t>USCIS is issuing many more Requests for Evidence and denying more H-1B applications</w:t>
      </w:r>
      <w:r w:rsidRPr="006064FA">
        <w:rPr>
          <w:color w:val="000000" w:themeColor="text1"/>
        </w:rPr>
        <w:t>.</w:t>
      </w:r>
    </w:p>
    <w:p w14:paraId="4F9D31AA" w14:textId="77777777" w:rsidR="00A46C1E" w:rsidRPr="006064FA" w:rsidRDefault="00A46C1E" w:rsidP="00A46C1E">
      <w:pPr>
        <w:pStyle w:val="ListParagraph"/>
        <w:numPr>
          <w:ilvl w:val="0"/>
          <w:numId w:val="11"/>
        </w:numPr>
        <w:rPr>
          <w:color w:val="000000" w:themeColor="text1"/>
        </w:rPr>
      </w:pPr>
      <w:r w:rsidRPr="006064FA">
        <w:rPr>
          <w:color w:val="000000" w:themeColor="text1"/>
        </w:rPr>
        <w:t>The administration has announced it would rescind the rule that allows many spouses of H-1B visa holders to work in the United States. The 2015 regulation helps retain skilled workers and provides greater dignity to spouses, many of whom are well-educated women born in India.</w:t>
      </w:r>
    </w:p>
    <w:p w14:paraId="5C87295D" w14:textId="77777777" w:rsidR="00A46C1E" w:rsidRPr="006064FA" w:rsidRDefault="00A46C1E" w:rsidP="00A46C1E">
      <w:pPr>
        <w:pStyle w:val="ListParagraph"/>
        <w:numPr>
          <w:ilvl w:val="0"/>
          <w:numId w:val="11"/>
        </w:numPr>
        <w:rPr>
          <w:color w:val="000000" w:themeColor="text1"/>
        </w:rPr>
      </w:pPr>
      <w:r w:rsidRPr="006064FA">
        <w:rPr>
          <w:rStyle w:val="StyleUnderline"/>
          <w:color w:val="000000" w:themeColor="text1"/>
          <w:u w:val="none"/>
        </w:rPr>
        <w:t>The Trump administration also announced it would rescind a rule that allows International Entrepreneurs to receive parole in connection with creating a new business and jobs</w:t>
      </w:r>
      <w:r w:rsidRPr="006064FA">
        <w:rPr>
          <w:color w:val="000000" w:themeColor="text1"/>
        </w:rPr>
        <w:t xml:space="preserve">. Dozens of </w:t>
      </w:r>
      <w:r w:rsidRPr="006064FA">
        <w:rPr>
          <w:color w:val="000000" w:themeColor="text1"/>
        </w:rPr>
        <w:lastRenderedPageBreak/>
        <w:t>business organizations, led by the National Venture Capital Association, have called on Donald Trump to retain the rule.</w:t>
      </w:r>
    </w:p>
    <w:p w14:paraId="484AB01F" w14:textId="77777777" w:rsidR="00A46C1E" w:rsidRPr="006064FA" w:rsidRDefault="00A46C1E" w:rsidP="00A46C1E">
      <w:pPr>
        <w:pStyle w:val="ListParagraph"/>
        <w:numPr>
          <w:ilvl w:val="0"/>
          <w:numId w:val="11"/>
        </w:numPr>
        <w:rPr>
          <w:rStyle w:val="StyleUnderline"/>
          <w:color w:val="000000" w:themeColor="text1"/>
          <w:u w:val="none"/>
        </w:rPr>
      </w:pPr>
      <w:r w:rsidRPr="006064FA">
        <w:rPr>
          <w:rStyle w:val="StyleUnderline"/>
          <w:color w:val="000000" w:themeColor="text1"/>
          <w:u w:val="none"/>
        </w:rPr>
        <w:t>DHS will “revise the definition of specialty occupation” to make it more difficult to obtain an H-1B visa, even though an H-1B is typically the only practical way for a high-skilled foreign national to work long-term in the United States.</w:t>
      </w:r>
    </w:p>
    <w:p w14:paraId="74537F35" w14:textId="77777777" w:rsidR="00A46C1E" w:rsidRPr="006064FA" w:rsidRDefault="00A46C1E" w:rsidP="00A46C1E">
      <w:pPr>
        <w:pStyle w:val="ListParagraph"/>
        <w:numPr>
          <w:ilvl w:val="0"/>
          <w:numId w:val="11"/>
        </w:numPr>
        <w:rPr>
          <w:color w:val="000000" w:themeColor="text1"/>
        </w:rPr>
      </w:pPr>
      <w:r w:rsidRPr="006064FA">
        <w:rPr>
          <w:rStyle w:val="StyleUnderline"/>
          <w:color w:val="000000" w:themeColor="text1"/>
          <w:u w:val="none"/>
        </w:rPr>
        <w:t>DHS will propose to make it more difficult (or potentially impossible) for international students to work after graduation for 12 months on Optional Practical Training (OPT) or an additional 24 months for individuals in a STEM (science, technology, engineering and math)</w:t>
      </w:r>
      <w:r w:rsidRPr="006064FA">
        <w:rPr>
          <w:color w:val="000000" w:themeColor="text1"/>
        </w:rPr>
        <w:t xml:space="preserve"> f</w:t>
      </w:r>
      <w:r w:rsidRPr="006064FA">
        <w:rPr>
          <w:rStyle w:val="StyleUnderline"/>
          <w:color w:val="000000" w:themeColor="text1"/>
          <w:u w:val="none"/>
        </w:rPr>
        <w:t>ield</w:t>
      </w:r>
      <w:r w:rsidRPr="006064FA">
        <w:rPr>
          <w:color w:val="000000" w:themeColor="text1"/>
        </w:rPr>
        <w:t>. As explained here, this could strike a dagger at science and engineering innovation taking place inside the United States.</w:t>
      </w:r>
    </w:p>
    <w:p w14:paraId="42440E50" w14:textId="77777777" w:rsidR="00A46C1E" w:rsidRPr="006064FA" w:rsidRDefault="00A46C1E" w:rsidP="00A46C1E">
      <w:pPr>
        <w:pStyle w:val="ListParagraph"/>
        <w:numPr>
          <w:ilvl w:val="0"/>
          <w:numId w:val="11"/>
        </w:numPr>
        <w:rPr>
          <w:rStyle w:val="StyleUnderline"/>
          <w:color w:val="000000" w:themeColor="text1"/>
          <w:u w:val="none"/>
        </w:rPr>
      </w:pPr>
      <w:r w:rsidRPr="006064FA">
        <w:rPr>
          <w:rStyle w:val="StyleUnderline"/>
          <w:color w:val="000000" w:themeColor="text1"/>
          <w:u w:val="none"/>
        </w:rPr>
        <w:t>The administration has required employment-based immigrants to undergo in-person interviews, which attorneys believe will lead to delays and could result in denials for people already waiting years for employment-based green cards.</w:t>
      </w:r>
    </w:p>
    <w:p w14:paraId="47E5E8DB" w14:textId="77777777" w:rsidR="00A46C1E" w:rsidRPr="006064FA" w:rsidRDefault="00A46C1E" w:rsidP="00A46C1E">
      <w:pPr>
        <w:pStyle w:val="ListParagraph"/>
        <w:numPr>
          <w:ilvl w:val="0"/>
          <w:numId w:val="11"/>
        </w:numPr>
        <w:rPr>
          <w:rStyle w:val="StyleUnderline"/>
          <w:color w:val="000000" w:themeColor="text1"/>
          <w:u w:val="none"/>
        </w:rPr>
      </w:pPr>
      <w:r w:rsidRPr="006064FA">
        <w:rPr>
          <w:rStyle w:val="StyleUnderline"/>
          <w:color w:val="000000" w:themeColor="text1"/>
          <w:u w:val="none"/>
        </w:rPr>
        <w:t>The various versions of the administration’s travel bans, primarily directed against people from Muslim countries, have prevented individuals from the targeted nations from working in the United States.</w:t>
      </w:r>
    </w:p>
    <w:p w14:paraId="5A22F292" w14:textId="3B90C322" w:rsidR="00A46C1E" w:rsidRDefault="00A46C1E" w:rsidP="00A46C1E">
      <w:pPr>
        <w:rPr>
          <w:rStyle w:val="Emphasis"/>
          <w:color w:val="000000" w:themeColor="text1"/>
        </w:rPr>
      </w:pPr>
      <w:r w:rsidRPr="00DA30AA">
        <w:rPr>
          <w:rStyle w:val="Emphasis"/>
          <w:color w:val="000000" w:themeColor="text1"/>
        </w:rPr>
        <w:t>If the Trump administration was serious about helping America attract and integrate more high-skilled scientists and engineers, rather than just proffer the term “merit-based,” it would need to reverse its recent actions on legal immigration and propose a positive agenda.</w:t>
      </w:r>
    </w:p>
    <w:p w14:paraId="22879A8B" w14:textId="77777777" w:rsidR="006064FA" w:rsidRDefault="006064FA" w:rsidP="00A46C1E">
      <w:pPr>
        <w:rPr>
          <w:rStyle w:val="Emphasis"/>
          <w:color w:val="000000" w:themeColor="text1"/>
        </w:rPr>
      </w:pPr>
    </w:p>
    <w:p w14:paraId="39454F95" w14:textId="77777777" w:rsidR="00890862" w:rsidRDefault="00890862" w:rsidP="00890862">
      <w:pPr>
        <w:pStyle w:val="Heading4"/>
      </w:pPr>
      <w:r>
        <w:t>“Merit-based” immigration is code for reducing other forms of immigration and encouraging cultural assimilation – the aff is distinct</w:t>
      </w:r>
      <w:r w:rsidRPr="00C44F6E">
        <w:rPr>
          <w:color w:val="000000" w:themeColor="text1"/>
        </w:rPr>
        <w:t xml:space="preserve"> because it advocates a </w:t>
      </w:r>
      <w:r w:rsidRPr="00C44F6E">
        <w:rPr>
          <w:color w:val="000000" w:themeColor="text1"/>
          <w:u w:val="single"/>
        </w:rPr>
        <w:t>substantial increase</w:t>
      </w:r>
      <w:r w:rsidRPr="00C44F6E">
        <w:rPr>
          <w:color w:val="000000" w:themeColor="text1"/>
        </w:rPr>
        <w:t xml:space="preserve"> in immigration and doesn’t call for a reduction in family or low skilled immigrants  </w:t>
      </w:r>
    </w:p>
    <w:p w14:paraId="330ACD56" w14:textId="77777777" w:rsidR="00890862" w:rsidRPr="001908AF" w:rsidRDefault="00890862" w:rsidP="00890862">
      <w:r>
        <w:rPr>
          <w:rStyle w:val="Style13ptBold"/>
        </w:rPr>
        <w:t>Lind</w:t>
      </w:r>
      <w:r w:rsidRPr="001908AF">
        <w:rPr>
          <w:rStyle w:val="Style13ptBold"/>
        </w:rPr>
        <w:t xml:space="preserve"> 17</w:t>
      </w:r>
      <w:r>
        <w:t xml:space="preserve"> - </w:t>
      </w:r>
      <w:r w:rsidRPr="001908AF">
        <w:t>Dara has covered immigration in some form for about a decade</w:t>
      </w:r>
      <w:r>
        <w:t xml:space="preserve"> and has been a Vox reporter since 2017 (Dara, “Trump’s call for ‘</w:t>
      </w:r>
      <w:r w:rsidRPr="001908AF">
        <w:t>merit-based immigratio</w:t>
      </w:r>
      <w:r>
        <w:t>n,’</w:t>
      </w:r>
      <w:r w:rsidRPr="001908AF">
        <w:t xml:space="preserve"> explained</w:t>
      </w:r>
      <w:r>
        <w:t xml:space="preserve">”, </w:t>
      </w:r>
      <w:proofErr w:type="gramStart"/>
      <w:r>
        <w:t>Vox,  3</w:t>
      </w:r>
      <w:proofErr w:type="gramEnd"/>
      <w:r>
        <w:t xml:space="preserve">/1, </w:t>
      </w:r>
      <w:r w:rsidRPr="001908AF">
        <w:t>https://www.vox.com/policy-and-politics/2017/3/1/14773298/merit-based-immigration</w:t>
      </w:r>
      <w:r>
        <w:t>)//AK</w:t>
      </w:r>
    </w:p>
    <w:p w14:paraId="40743DA6" w14:textId="77777777" w:rsidR="00890862" w:rsidRDefault="00890862" w:rsidP="00890862">
      <w:r w:rsidRPr="00AA4305">
        <w:rPr>
          <w:rStyle w:val="StyleUnderline"/>
        </w:rPr>
        <w:t>Trump called for</w:t>
      </w:r>
      <w:r>
        <w:t xml:space="preserve"> </w:t>
      </w:r>
      <w:r w:rsidRPr="00036658">
        <w:rPr>
          <w:rStyle w:val="StyleUnderline"/>
        </w:rPr>
        <w:t>the</w:t>
      </w:r>
      <w:r>
        <w:t xml:space="preserve"> </w:t>
      </w:r>
      <w:r w:rsidRPr="00AA4305">
        <w:rPr>
          <w:rStyle w:val="StyleUnderline"/>
        </w:rPr>
        <w:t>US to change its immigration system to be “merit-based”</w:t>
      </w:r>
      <w:r>
        <w:t xml:space="preserve"> — </w:t>
      </w:r>
      <w:r w:rsidRPr="00036658">
        <w:rPr>
          <w:rStyle w:val="StyleUnderline"/>
        </w:rPr>
        <w:t xml:space="preserve">one of those terms that is generally understood, in Washington, to refer to a specific policy. </w:t>
      </w:r>
      <w:r w:rsidRPr="00036658">
        <w:rPr>
          <w:rStyle w:val="Emphasis"/>
        </w:rPr>
        <w:t>It’s political code for changing the composition of people settling in America to favor educated, highly skilled immigrants and reduce family-based immigration,</w:t>
      </w:r>
      <w:r w:rsidRPr="00036658">
        <w:rPr>
          <w:rStyle w:val="StyleUnderline"/>
        </w:rPr>
        <w:t xml:space="preserve"> </w:t>
      </w:r>
      <w:r>
        <w:t>which allows US citizens and permanent residents to bring certain family members to settle permanently in the US.</w:t>
      </w:r>
    </w:p>
    <w:p w14:paraId="466DE83D" w14:textId="77777777" w:rsidR="00890862" w:rsidRDefault="00890862" w:rsidP="00890862">
      <w:r>
        <w:t xml:space="preserve">Trump isn’t known for his subtlety, and “phrases that policy wonks understand to be specific, but regular folks think are just rhetoric” really isn’t his style. But on Tuesday, he made it clear that </w:t>
      </w:r>
      <w:r w:rsidRPr="00036658">
        <w:rPr>
          <w:rStyle w:val="Emphasis"/>
        </w:rPr>
        <w:t>he’s committed to reducing family-based and low-skilled immigration</w:t>
      </w:r>
      <w:r>
        <w:t>, according to the “merit-based” playbook.</w:t>
      </w:r>
    </w:p>
    <w:p w14:paraId="01734B53" w14:textId="77777777" w:rsidR="00890862" w:rsidRPr="00036658" w:rsidRDefault="00890862" w:rsidP="00890862">
      <w:pPr>
        <w:rPr>
          <w:rStyle w:val="Emphasis"/>
        </w:rPr>
      </w:pPr>
      <w:r w:rsidRPr="00036658">
        <w:rPr>
          <w:rStyle w:val="StyleUnderline"/>
        </w:rPr>
        <w:t xml:space="preserve">What’s a lot less clear is whether the Trump administration wants to let in more highly skilled immigrants — </w:t>
      </w:r>
      <w:r w:rsidRPr="00036658">
        <w:rPr>
          <w:rStyle w:val="Emphasis"/>
        </w:rPr>
        <w:t>or whether it wants to use “merit” as a reason to keep people out, but not to let people in.</w:t>
      </w:r>
    </w:p>
    <w:p w14:paraId="3F1D567D" w14:textId="77777777" w:rsidR="00890862" w:rsidRPr="00036658" w:rsidRDefault="00890862" w:rsidP="00890862">
      <w:pPr>
        <w:rPr>
          <w:rStyle w:val="StyleUnderline"/>
        </w:rPr>
      </w:pPr>
      <w:r w:rsidRPr="00036658">
        <w:rPr>
          <w:rStyle w:val="StyleUnderline"/>
        </w:rPr>
        <w:lastRenderedPageBreak/>
        <w:t>“Merit-based immigration” is about changing the proportions of who the US lets in</w:t>
      </w:r>
    </w:p>
    <w:p w14:paraId="638BE11C" w14:textId="77777777" w:rsidR="00890862" w:rsidRDefault="00890862" w:rsidP="00890862">
      <w:r>
        <w:t>For the past 50 years, there have been multiple paths to come to the US as an immigrant. You can come for work, usually, at first, as a “non-immigrant” temporary worker. You can come, permanently, as the relative of a US citizen or green card holder. You can come as a refugee. You can come through the “visa lottery” for immigrants from underrepresented countries.</w:t>
      </w:r>
    </w:p>
    <w:p w14:paraId="0847E377" w14:textId="77777777" w:rsidR="00890862" w:rsidRDefault="00890862" w:rsidP="00890862">
      <w:r>
        <w:t>In general, though, when politicians think about the balance of immigrants allowed into the US, the work-based and family-based lanes are the two they focus on.</w:t>
      </w:r>
    </w:p>
    <w:p w14:paraId="48EDFC1C" w14:textId="77777777" w:rsidR="00890862" w:rsidRDefault="00890862" w:rsidP="00890862">
      <w:r w:rsidRPr="00C84538">
        <w:rPr>
          <w:rStyle w:val="StyleUnderline"/>
        </w:rPr>
        <w:t>Reforming the</w:t>
      </w:r>
      <w:r w:rsidRPr="00036658">
        <w:rPr>
          <w:rStyle w:val="StyleUnderline"/>
        </w:rPr>
        <w:t xml:space="preserve"> immigration system to be more “merit-based” is predicated on the idea that some of these slots are going to the wrong immigrants</w:t>
      </w:r>
      <w:r>
        <w:t xml:space="preserve"> — immigrants who don’t have as much to give the US as the US has to give them. Proponents point to Australia and Canada — places that don’t have the American tradition of family-based migration, and that deliberately select for immigrants who are likely to contribute economically and assimilate culturally from the moment they arrive. In these countries, having a family member who’s already a citizen doesn’t guarantee you a spot as an immigrant yourself — having an advanced degree, being fluent in the language, and being able to support yourself (or have a job waiting for you when you arrive) matter as much or more.</w:t>
      </w:r>
    </w:p>
    <w:p w14:paraId="6CED9AA2" w14:textId="77777777" w:rsidR="00890862" w:rsidRPr="00036658" w:rsidRDefault="00890862" w:rsidP="00890862">
      <w:pPr>
        <w:rPr>
          <w:rStyle w:val="StyleUnderline"/>
        </w:rPr>
      </w:pPr>
      <w:r>
        <w:t xml:space="preserve">In particular, </w:t>
      </w:r>
      <w:r w:rsidRPr="00036658">
        <w:rPr>
          <w:rStyle w:val="StyleUnderline"/>
        </w:rPr>
        <w:t>proposals to make the US immigration system more “merit-based” usually reduce the number of spots available for immigrants who are coming for reasons other than their skills</w:t>
      </w:r>
      <w:r>
        <w:t xml:space="preserve"> — family-based immigration and the visa lottery, for example — </w:t>
      </w:r>
      <w:r w:rsidRPr="00036658">
        <w:rPr>
          <w:rStyle w:val="StyleUnderline"/>
        </w:rPr>
        <w:t>and ensure that a greater share of immigrants coming to the US are highly educated and highly skilled.</w:t>
      </w:r>
    </w:p>
    <w:p w14:paraId="7252183C" w14:textId="77777777" w:rsidR="00890862" w:rsidRDefault="00890862" w:rsidP="00890862">
      <w:r>
        <w:t>A bill proposed by Rep. Darrell Issa (R-CA) and passed out of the House Judiciary Committee in 2013, for example, would have created 55,000 new green cards a year for immigrants with science, technology, engineering, and mathematics degrees, while cutting overall family-based migration by 40,000 and scrapping the visa lottery (another 55,000 annual immigrants) entirely.</w:t>
      </w:r>
    </w:p>
    <w:p w14:paraId="5278987A" w14:textId="77777777" w:rsidR="00890862" w:rsidRPr="00036658" w:rsidRDefault="00890862" w:rsidP="00890862">
      <w:pPr>
        <w:rPr>
          <w:rStyle w:val="StyleUnderline"/>
        </w:rPr>
      </w:pPr>
      <w:proofErr w:type="gramStart"/>
      <w:r w:rsidRPr="00036658">
        <w:rPr>
          <w:rStyle w:val="StyleUnderline"/>
        </w:rPr>
        <w:t>Is</w:t>
      </w:r>
      <w:proofErr w:type="gramEnd"/>
      <w:r w:rsidRPr="00036658">
        <w:rPr>
          <w:rStyle w:val="StyleUnderline"/>
        </w:rPr>
        <w:t xml:space="preserve"> the point more high-skilled immigrants, or fewer low-skilled ones?</w:t>
      </w:r>
    </w:p>
    <w:p w14:paraId="777E62B3" w14:textId="77777777" w:rsidR="00890862" w:rsidRDefault="00890862" w:rsidP="00890862">
      <w:r>
        <w:t>But Issa’s bill — and merit-based immigration proposals more generally — are supported by two distinct groups of politicians with very different views of the immigration system as a whole.</w:t>
      </w:r>
    </w:p>
    <w:p w14:paraId="469D59D3" w14:textId="77777777" w:rsidR="00890862" w:rsidRDefault="00890862" w:rsidP="00890862">
      <w:r>
        <w:t>In one group are politicians like Issa, who are primarily pro-business and, in particular, supportive of the technology industry. Their aim is to increase the number of highly skilled, highly educated immigrants coming to the US — to make sure that the US doesn’t miss the opportunity to attract as many of “the best and the brightest” as possible. Reducing other kinds of immigration to increase high-skilled immigration is just the price of admission — a product of the fact that it’s easier, politically, to give one group of immigrants a bigger share of the pie at the cost of another group than to make the pie bigger.</w:t>
      </w:r>
    </w:p>
    <w:p w14:paraId="1D8BC39A" w14:textId="77777777" w:rsidR="00890862" w:rsidRPr="0076570A" w:rsidRDefault="00890862" w:rsidP="00890862">
      <w:pPr>
        <w:rPr>
          <w:u w:val="single"/>
        </w:rPr>
      </w:pPr>
      <w:r>
        <w:t>But “</w:t>
      </w:r>
      <w:r w:rsidRPr="00036658">
        <w:rPr>
          <w:rStyle w:val="Emphasis"/>
        </w:rPr>
        <w:t>merit-based” proposals are</w:t>
      </w:r>
      <w:r w:rsidRPr="00855417">
        <w:t xml:space="preserve"> </w:t>
      </w:r>
      <w:r>
        <w:t xml:space="preserve">also, in many cases, </w:t>
      </w:r>
      <w:r w:rsidRPr="00036658">
        <w:rPr>
          <w:rStyle w:val="Emphasis"/>
        </w:rPr>
        <w:t>supported by people whose overarching goal is to reduce immigration and improve assimilation</w:t>
      </w:r>
      <w:r>
        <w:t xml:space="preserve">. </w:t>
      </w:r>
      <w:r w:rsidRPr="00036658">
        <w:rPr>
          <w:rStyle w:val="StyleUnderline"/>
        </w:rPr>
        <w:t>These people are worried about family-based “chain migration” providing a continuous inflow of immigrants to the US</w:t>
      </w:r>
      <w:r>
        <w:t xml:space="preserve">; </w:t>
      </w:r>
      <w:r w:rsidRPr="00036658">
        <w:rPr>
          <w:rStyle w:val="StyleUnderline"/>
        </w:rPr>
        <w:t>they’re worried about the effects of low-skilled immigrant workers</w:t>
      </w:r>
      <w:r>
        <w:t xml:space="preserve"> (including many immigrants who come via the family-based system, since they’re not selected based on skill) </w:t>
      </w:r>
      <w:r w:rsidRPr="00036658">
        <w:rPr>
          <w:rStyle w:val="StyleUnderline"/>
        </w:rPr>
        <w:t>on the job market; they’re worried about the ability of immigrants who aren’t highly educated to learn English and fit in.</w:t>
      </w:r>
    </w:p>
    <w:p w14:paraId="15DBBD85" w14:textId="77777777" w:rsidR="00890862" w:rsidRPr="0076570A" w:rsidRDefault="00890862" w:rsidP="00890862">
      <w:pPr>
        <w:rPr>
          <w:u w:val="single"/>
        </w:rPr>
      </w:pPr>
      <w:r>
        <w:lastRenderedPageBreak/>
        <w:t xml:space="preserve">Highly educated, skilled immigrants will be able (in theory) to assimilate and contribute economically from the moment they arrive in the US, so it’s better, for restrictionists, to have high-skilled than low-skilled immigrants. </w:t>
      </w:r>
      <w:r w:rsidRPr="00036658">
        <w:rPr>
          <w:rStyle w:val="StyleUnderline"/>
        </w:rPr>
        <w:t>But the goal isn’t to have more high-skilled immigrants; it’s to have fewer low-skilled ones.</w:t>
      </w:r>
    </w:p>
    <w:p w14:paraId="2A02513D" w14:textId="77777777" w:rsidR="00890862" w:rsidRDefault="00890862" w:rsidP="00890862">
      <w:r>
        <w:t>Key Trump advisers are wary of high-skilled immigrants, too</w:t>
      </w:r>
    </w:p>
    <w:p w14:paraId="35F3544C" w14:textId="77777777" w:rsidR="00890862" w:rsidRDefault="00890862" w:rsidP="00890862">
      <w:r w:rsidRPr="00036658">
        <w:rPr>
          <w:rStyle w:val="StyleUnderline"/>
        </w:rPr>
        <w:t>The Trump administration is very firmly in the latter camp</w:t>
      </w:r>
      <w:r>
        <w:t xml:space="preserve">. </w:t>
      </w:r>
      <w:r w:rsidRPr="00036658">
        <w:rPr>
          <w:rStyle w:val="StyleUnderline"/>
        </w:rPr>
        <w:t>They want to reduce immigration of all kinds, and especially immigration from people they don’t think can assimilate into American culture</w:t>
      </w:r>
      <w:r>
        <w:t xml:space="preserve"> — whether that’s because they’re low-skilled or because they’re Muslim.</w:t>
      </w:r>
    </w:p>
    <w:p w14:paraId="52F5B7DB" w14:textId="77777777" w:rsidR="00890862" w:rsidRPr="00036658" w:rsidRDefault="00890862" w:rsidP="00890862">
      <w:pPr>
        <w:rPr>
          <w:rStyle w:val="StyleUnderline"/>
        </w:rPr>
      </w:pPr>
      <w:r w:rsidRPr="00036658">
        <w:rPr>
          <w:rStyle w:val="StyleUnderline"/>
        </w:rPr>
        <w:t>They’re so firmly restrictionist</w:t>
      </w:r>
      <w:r>
        <w:t>, in fact</w:t>
      </w:r>
      <w:r w:rsidRPr="006869C7">
        <w:t xml:space="preserve">, </w:t>
      </w:r>
      <w:r w:rsidRPr="00036658">
        <w:rPr>
          <w:rStyle w:val="StyleUnderline"/>
        </w:rPr>
        <w:t>that it’s not clear Trump’s key advisers</w:t>
      </w:r>
      <w:r>
        <w:t xml:space="preserve"> — most notably, chief strategist Steve Bannon — </w:t>
      </w:r>
      <w:r w:rsidRPr="00036658">
        <w:rPr>
          <w:rStyle w:val="StyleUnderline"/>
        </w:rPr>
        <w:t>actually think high-skilled immigration is good for America, either.</w:t>
      </w:r>
    </w:p>
    <w:p w14:paraId="379B3B01" w14:textId="77777777" w:rsidR="00890862" w:rsidRDefault="00890862" w:rsidP="00890862">
      <w:r>
        <w:t>This might be the rare issue on which the two leading immigration policymakers in the Trump administration disagree. In an interview from 2016 that my colleague Tara Golshan wrote about earlier this month, Miller appears to endorse permanent immigration from high-skilled immigrants (just not temporary high-skilled work visas). That’s consistent with the restrictionist case for merit-based immigration. But Bannon’s primary concern appears to be that immigrants are coming here to take careers in the tech industry that once would have gone to Americans.</w:t>
      </w:r>
    </w:p>
    <w:p w14:paraId="59336529" w14:textId="77777777" w:rsidR="00890862" w:rsidRDefault="00890862" w:rsidP="00890862">
      <w:r>
        <w:t>If you are in your 40s and 50s right now, people will tell you, they haven’t had a raise in decades in IT. What was supposed to be a great career turned out not to be a great career. It’s because of these visas.</w:t>
      </w:r>
    </w:p>
    <w:p w14:paraId="23BCC0E5" w14:textId="77777777" w:rsidR="00890862" w:rsidRDefault="00890862" w:rsidP="00890862">
      <w:r>
        <w:t>And now you got all the engineering schools full of people from South Asia and East Asia. And it’s not that I have any problem with those folks learning, but they are coming here to take these jobs.</w:t>
      </w:r>
    </w:p>
    <w:p w14:paraId="1B40D35B" w14:textId="77777777" w:rsidR="00890862" w:rsidRPr="001908AF" w:rsidRDefault="00890862" w:rsidP="00890862">
      <w:pPr>
        <w:rPr>
          <w:rStyle w:val="StyleUnderline"/>
        </w:rPr>
      </w:pPr>
      <w:r w:rsidRPr="001908AF">
        <w:rPr>
          <w:rStyle w:val="StyleUnderline"/>
        </w:rPr>
        <w:t>Bannon’s</w:t>
      </w:r>
      <w:r>
        <w:t xml:space="preserve"> </w:t>
      </w:r>
      <w:r w:rsidRPr="001908AF">
        <w:rPr>
          <w:rStyle w:val="StyleUnderline"/>
        </w:rPr>
        <w:t>said</w:t>
      </w:r>
      <w:r>
        <w:t xml:space="preserve"> on other occasions that </w:t>
      </w:r>
      <w:r w:rsidRPr="001908AF">
        <w:rPr>
          <w:rStyle w:val="StyleUnderline"/>
        </w:rPr>
        <w:t>he affirmatively wants immigrants who study science at US colleges to return to their home countries to start their careers — the opposite of a “merit-based” proposal to encourage such students to settle in the US</w:t>
      </w:r>
      <w:r>
        <w:t xml:space="preserve">. And </w:t>
      </w:r>
      <w:r w:rsidRPr="001908AF">
        <w:rPr>
          <w:rStyle w:val="StyleUnderline"/>
        </w:rPr>
        <w:t>he’s expressed concern about the number of tech CEOs who are “South Asian or from Asia,” because “a country is more than an economy. We’re a civic society</w:t>
      </w:r>
      <w:r>
        <w:t xml:space="preserve">” — </w:t>
      </w:r>
      <w:r w:rsidRPr="001908AF">
        <w:rPr>
          <w:rStyle w:val="StyleUnderline"/>
        </w:rPr>
        <w:t>implying that increased ethnic diversity and pluralism ruins America’s essential character.</w:t>
      </w:r>
    </w:p>
    <w:p w14:paraId="20F90C73" w14:textId="77777777" w:rsidR="00890862" w:rsidRPr="001908AF" w:rsidRDefault="00890862" w:rsidP="00890862">
      <w:pPr>
        <w:rPr>
          <w:rStyle w:val="StyleUnderline"/>
        </w:rPr>
      </w:pPr>
      <w:r w:rsidRPr="001908AF">
        <w:rPr>
          <w:rStyle w:val="StyleUnderline"/>
        </w:rPr>
        <w:t>Trump himself has run hot and cold on whether high-skilled foreigners should be encouraged or discouraged from immigrating</w:t>
      </w:r>
      <w:r>
        <w:t xml:space="preserve">. </w:t>
      </w:r>
      <w:r w:rsidRPr="001908AF">
        <w:rPr>
          <w:rStyle w:val="StyleUnderline"/>
        </w:rPr>
        <w:t xml:space="preserve">He’s occasionally assailed the H1B visa program for allowing outsourcing firms and tech companies to undercut wages and replace native-born citizens with cheaper replacements </w:t>
      </w:r>
      <w:r>
        <w:t xml:space="preserve">— an accusation that isn’t unfounded, and that is shared by politicians on both sides of the aisle. </w:t>
      </w:r>
      <w:r w:rsidRPr="001908AF">
        <w:rPr>
          <w:rStyle w:val="StyleUnderline"/>
        </w:rPr>
        <w:t>But when tech CEOs stressed to Trump in a meeting that he needed to increase H1Bs, he implied he supported that, too.</w:t>
      </w:r>
    </w:p>
    <w:p w14:paraId="0D5F48B5" w14:textId="77777777" w:rsidR="00890862" w:rsidRPr="00C44F6E" w:rsidRDefault="00890862" w:rsidP="00890862">
      <w:pPr>
        <w:pStyle w:val="Heading4"/>
      </w:pPr>
      <w:r>
        <w:t xml:space="preserve">The plan is completely distinct from Trump’s call for merit-based immigration – he actually wants to </w:t>
      </w:r>
      <w:r>
        <w:rPr>
          <w:u w:val="single"/>
        </w:rPr>
        <w:t>decrease</w:t>
      </w:r>
      <w:r>
        <w:t xml:space="preserve"> overall immigration</w:t>
      </w:r>
    </w:p>
    <w:p w14:paraId="1B7512AF" w14:textId="77777777" w:rsidR="00890862" w:rsidRPr="00E77C2E" w:rsidRDefault="00890862" w:rsidP="00890862">
      <w:r w:rsidRPr="00E77C2E">
        <w:rPr>
          <w:rStyle w:val="Style13ptBold"/>
        </w:rPr>
        <w:t>Nakamura 17</w:t>
      </w:r>
      <w:r>
        <w:t xml:space="preserve"> - </w:t>
      </w:r>
      <w:r w:rsidRPr="00E77C2E">
        <w:t>David Nakamura covers the White House</w:t>
      </w:r>
      <w:r>
        <w:t xml:space="preserve"> and has a bachelor’s degree in journalism (David, “</w:t>
      </w:r>
      <w:r w:rsidRPr="00E77C2E">
        <w:t>Trump, GOP senators introduce bill to slash legal immigration levels</w:t>
      </w:r>
      <w:r>
        <w:t xml:space="preserve">”, The Washington Post, </w:t>
      </w:r>
      <w:r w:rsidRPr="00E77C2E">
        <w:t>https://www.washingtonpost.com/news/post-politics/wp/2017/08/02/trump-gop-senators-to-introduce-bill-to-slash-legal-immigration-levels/?noredirect=on&amp;utm_term=.20cdf9aea844</w:t>
      </w:r>
      <w:r>
        <w:t>)//AK</w:t>
      </w:r>
    </w:p>
    <w:p w14:paraId="755A8FA0" w14:textId="77777777" w:rsidR="00890862" w:rsidRDefault="00890862" w:rsidP="00890862">
      <w:r>
        <w:lastRenderedPageBreak/>
        <w:t xml:space="preserve">President </w:t>
      </w:r>
      <w:r w:rsidRPr="003B6EDF">
        <w:rPr>
          <w:rStyle w:val="StyleUnderline"/>
        </w:rPr>
        <w:t>Trump</w:t>
      </w:r>
      <w:r>
        <w:t xml:space="preserve"> on Wednesday </w:t>
      </w:r>
      <w:r w:rsidRPr="003B6EDF">
        <w:rPr>
          <w:rStyle w:val="StyleUnderline"/>
        </w:rPr>
        <w:t>endorsed a new bill in the Senate aimed at slashing legal immigration levels in half over a decade</w:t>
      </w:r>
      <w:r>
        <w:t>, a potentially profound change to policies that have been in place for more than half a century.</w:t>
      </w:r>
    </w:p>
    <w:p w14:paraId="2E44D4FA" w14:textId="77777777" w:rsidR="00890862" w:rsidRDefault="00890862" w:rsidP="00890862">
      <w:r w:rsidRPr="00E77C2E">
        <w:rPr>
          <w:rStyle w:val="StyleUnderline"/>
        </w:rPr>
        <w:t xml:space="preserve">Trump appeared with </w:t>
      </w:r>
      <w:r>
        <w:t xml:space="preserve">Republican Sens. Tom </w:t>
      </w:r>
      <w:r w:rsidRPr="00E77C2E">
        <w:rPr>
          <w:rStyle w:val="StyleUnderline"/>
        </w:rPr>
        <w:t>Cotton</w:t>
      </w:r>
      <w:r>
        <w:t xml:space="preserve"> (Ark.) </w:t>
      </w:r>
      <w:r w:rsidRPr="00E77C2E">
        <w:rPr>
          <w:rStyle w:val="StyleUnderline"/>
        </w:rPr>
        <w:t>and</w:t>
      </w:r>
      <w:r>
        <w:t xml:space="preserve"> David </w:t>
      </w:r>
      <w:r w:rsidRPr="00E77C2E">
        <w:rPr>
          <w:rStyle w:val="StyleUnderline"/>
        </w:rPr>
        <w:t>Perdue</w:t>
      </w:r>
      <w:r>
        <w:t xml:space="preserve"> (Ga.) </w:t>
      </w:r>
      <w:r w:rsidRPr="00E77C2E">
        <w:rPr>
          <w:rStyle w:val="StyleUnderline"/>
        </w:rPr>
        <w:t>at the White House to unveil a modified version of a bill the senators first introduced in February to create a “merit-based” immigration system that would put a greater emphasis on the job skills</w:t>
      </w:r>
      <w:r>
        <w:t xml:space="preserve"> of foreigners over their ties to family in the United States.</w:t>
      </w:r>
    </w:p>
    <w:p w14:paraId="21AB4B5F" w14:textId="77777777" w:rsidR="00890862" w:rsidRPr="00E77C2E" w:rsidRDefault="00890862" w:rsidP="00890862">
      <w:pPr>
        <w:rPr>
          <w:rStyle w:val="StyleUnderline"/>
        </w:rPr>
      </w:pPr>
      <w:r w:rsidRPr="00E77C2E">
        <w:rPr>
          <w:rStyle w:val="StyleUnderline"/>
        </w:rPr>
        <w:t>The legislation seeks to reduce the annual distribution of green cards awarding permanent legal residence to just over 500,000 from more than 1 million. Trump promised on the campaign trail to take a harder line on immigration</w:t>
      </w:r>
      <w:r>
        <w:t xml:space="preserve">, </w:t>
      </w:r>
      <w:r w:rsidRPr="00E77C2E">
        <w:rPr>
          <w:rStyle w:val="StyleUnderline"/>
        </w:rPr>
        <w:t>arguing that the growth in new arrivals had harmed job opportunities for American workers.</w:t>
      </w:r>
    </w:p>
    <w:p w14:paraId="4377391A" w14:textId="77777777" w:rsidR="00890862" w:rsidRDefault="00890862" w:rsidP="00890862">
      <w:r>
        <w:t>“Among those who have been hit hardest in recent years are immigrants and minority workers competing for jobs against brand-new arrivals,” said Trump, flanked by the senators in the Roosevelt Room. “It has not been fair to our people, our citizens and our workers.”</w:t>
      </w:r>
    </w:p>
    <w:p w14:paraId="4FD6801F" w14:textId="77777777" w:rsidR="00890862" w:rsidRDefault="00890862" w:rsidP="00890862">
      <w:r>
        <w:t xml:space="preserve">White House senior policy adviser Stephen </w:t>
      </w:r>
      <w:r w:rsidRPr="00E77C2E">
        <w:rPr>
          <w:rStyle w:val="StyleUnderline"/>
        </w:rPr>
        <w:t xml:space="preserve">Miller spoke about the president's proposal to reduce immigration at the daily press briefing on August 2. </w:t>
      </w:r>
      <w:r>
        <w:t>(Reuters)</w:t>
      </w:r>
    </w:p>
    <w:p w14:paraId="72FE11C1" w14:textId="77777777" w:rsidR="00890862" w:rsidRPr="00E77C2E" w:rsidRDefault="00890862" w:rsidP="00890862">
      <w:pPr>
        <w:rPr>
          <w:rStyle w:val="StyleUnderline"/>
        </w:rPr>
      </w:pPr>
      <w:r>
        <w:t xml:space="preserve">The bill faces dim prospects in the Senate, where Republicans hold a narrow majority and would have difficulty reaching 60 votes to fend off a filibuster. But </w:t>
      </w:r>
      <w:r w:rsidRPr="00E77C2E">
        <w:rPr>
          <w:rStyle w:val="StyleUnderline"/>
        </w:rPr>
        <w:t>the president’s event came as the White House sought to move past a major political defeat</w:t>
      </w:r>
      <w:r>
        <w:t xml:space="preserve"> </w:t>
      </w:r>
      <w:r w:rsidRPr="00E77C2E">
        <w:rPr>
          <w:rStyle w:val="StyleUnderline"/>
        </w:rPr>
        <w:t>on repealing the Affordable Care Act by pivoting to issues that resonate with Trump’s core supporters.</w:t>
      </w:r>
    </w:p>
    <w:p w14:paraId="17FC19EB" w14:textId="77777777" w:rsidR="00890862" w:rsidRDefault="00890862" w:rsidP="00890862">
      <w:r>
        <w:t>Meanwhile, the Justice Department has begun laying the groundwork to potentially bring legal challenges against universities over admissions policies that could be deemed to discriminate against white students.</w:t>
      </w:r>
    </w:p>
    <w:p w14:paraId="3D7B0923" w14:textId="77777777" w:rsidR="00890862" w:rsidRDefault="00890862" w:rsidP="00890862">
      <w:r>
        <w:t>Trump’s critics accused the administration of pursuing policies that would harm immigrants and racial minority groups.</w:t>
      </w:r>
    </w:p>
    <w:p w14:paraId="341A6978" w14:textId="77777777" w:rsidR="00890862" w:rsidRDefault="00890862" w:rsidP="00890862">
      <w:r>
        <w:t>“</w:t>
      </w:r>
      <w:r w:rsidRPr="00E77C2E">
        <w:rPr>
          <w:rStyle w:val="StyleUnderline"/>
        </w:rPr>
        <w:t xml:space="preserve">This offensive </w:t>
      </w:r>
      <w:proofErr w:type="gramStart"/>
      <w:r w:rsidRPr="00E77C2E">
        <w:rPr>
          <w:rStyle w:val="StyleUnderline"/>
        </w:rPr>
        <w:t>plan</w:t>
      </w:r>
      <w:r>
        <w:t xml:space="preserve"> .</w:t>
      </w:r>
      <w:proofErr w:type="gramEnd"/>
      <w:r>
        <w:t xml:space="preserve"> . . </w:t>
      </w:r>
      <w:r w:rsidRPr="00E77C2E">
        <w:rPr>
          <w:rStyle w:val="StyleUnderline"/>
        </w:rPr>
        <w:t>is nothing but a series of nativist talking points and regurgitated campaign rhetoric that completely fails to move our nation forward toward real reform</w:t>
      </w:r>
      <w:r>
        <w:t>,” Sen. Richard Blumenthal (D-Conn.) said in a statement.</w:t>
      </w:r>
    </w:p>
    <w:p w14:paraId="744CEDB1" w14:textId="77777777" w:rsidR="00890862" w:rsidRPr="00E77C2E" w:rsidRDefault="00890862" w:rsidP="00890862">
      <w:pPr>
        <w:rPr>
          <w:rStyle w:val="Emphasis"/>
        </w:rPr>
      </w:pPr>
      <w:r w:rsidRPr="00E77C2E">
        <w:rPr>
          <w:rStyle w:val="Emphasis"/>
        </w:rPr>
        <w:t>Angelica Salas</w:t>
      </w:r>
      <w:r w:rsidRPr="00E77C2E">
        <w:rPr>
          <w:rStyle w:val="StyleUnderline"/>
        </w:rPr>
        <w:t>, executive director of the Coalition for Humane Immigrant Rights</w:t>
      </w:r>
      <w:r>
        <w:t xml:space="preserve">, predicted that the bill would not go far in Congress and </w:t>
      </w:r>
      <w:r w:rsidRPr="00E77C2E">
        <w:rPr>
          <w:rStyle w:val="Emphasis"/>
        </w:rPr>
        <w:t>called it “red meat to Donald Trump’s base.”</w:t>
      </w:r>
    </w:p>
    <w:p w14:paraId="46479BFB" w14:textId="77777777" w:rsidR="00890862" w:rsidRDefault="00890862" w:rsidP="00890862">
      <w:r>
        <w:t xml:space="preserve">Trump had met twice previously at the White House with Cotton and Perdue to discuss the details of their legislation, which is titled the Reforming American Immigration for Strong Employment (Raise) Act. </w:t>
      </w:r>
      <w:r w:rsidRPr="00E77C2E">
        <w:rPr>
          <w:rStyle w:val="StyleUnderline"/>
        </w:rPr>
        <w:t>Their proposal calls for reductions­ to family-based immigration programs</w:t>
      </w:r>
      <w:r>
        <w:t>, cutting off avenues for the siblings and adult children of U.S. citizens and legal permanent residents to apply for green cards. Minor children and spouses would still be able to apply.</w:t>
      </w:r>
    </w:p>
    <w:p w14:paraId="4437CF9D" w14:textId="77777777" w:rsidR="00890862" w:rsidRDefault="00890862" w:rsidP="00890862">
      <w:r>
        <w:t>The bill would create a point system based on factors such as English ability, education levels and job skills to rank applicants for the 140,000 employment-based green cards distributed annually.</w:t>
      </w:r>
    </w:p>
    <w:p w14:paraId="2C24954D" w14:textId="77777777" w:rsidR="00890862" w:rsidRDefault="00890862" w:rsidP="00890862">
      <w:r w:rsidRPr="00E77C2E">
        <w:rPr>
          <w:rStyle w:val="StyleUnderline"/>
        </w:rPr>
        <w:lastRenderedPageBreak/>
        <w:t>In addition, the senators propose to cap annual refugee admissions at 50,000 and to end a visa diversity lottery that has awarded 50,000 green cards a yea</w:t>
      </w:r>
      <w:r>
        <w:t>r, mostly to applicants from African nations.</w:t>
      </w:r>
    </w:p>
    <w:p w14:paraId="12806798" w14:textId="77777777" w:rsidR="00890862" w:rsidRDefault="00890862" w:rsidP="00890862">
      <w:r>
        <w:t>Cotton said that while some might view the current immigration system as a “symbol of America’s virtue and generosity,” he sees it “as a symbol we’re not committed to working-class Americans and we need to change that.”</w:t>
      </w:r>
    </w:p>
    <w:p w14:paraId="6312E3AB" w14:textId="77777777" w:rsidR="00890862" w:rsidRDefault="00890862" w:rsidP="00890862">
      <w:r>
        <w:t>The number of legal immigrants has grown rapidly since 1965, when lawmakers eased restrictionist laws that had been in place for four decades that largely shut down immigration from Asia, Africa and Eastern Europe.</w:t>
      </w:r>
    </w:p>
    <w:p w14:paraId="66B512D3" w14:textId="77777777" w:rsidR="00890862" w:rsidRDefault="00890862" w:rsidP="00890862">
      <w:r>
        <w:t xml:space="preserve">Trump’s chief policy aide, Stephen </w:t>
      </w:r>
      <w:r w:rsidRPr="00E77C2E">
        <w:rPr>
          <w:rStyle w:val="StyleUnderline"/>
        </w:rPr>
        <w:t>Miller, argued that the system has grown unwieldy, flooding the country with low-skilled workers who drive down wages for Americans</w:t>
      </w:r>
      <w:r>
        <w:t xml:space="preserve"> of all racial backgrounds, including other immigrants who are already here.</w:t>
      </w:r>
    </w:p>
    <w:p w14:paraId="4BA02495" w14:textId="77777777" w:rsidR="00890862" w:rsidRDefault="00890862" w:rsidP="00890862">
      <w:r>
        <w:t>Miller sparred with a reporter Wednesday at the daily White House briefing over the symbolism of the Statue of Liberty. He argued that the famous poem by Emma Lazarus was “added later” and thus did not define the U.S. immigration system as offering protection to the “poor” and “huddled masses.”</w:t>
      </w:r>
    </w:p>
    <w:p w14:paraId="59A8529A" w14:textId="77777777" w:rsidR="00890862" w:rsidRDefault="00890862" w:rsidP="00890862">
      <w:r>
        <w:t>“If you look at the history of immigration, it actually ebbed and flowed,” Miller said. “There were periods of large waves followed by periods of less immigration.”</w:t>
      </w:r>
    </w:p>
    <w:p w14:paraId="2975BC0F" w14:textId="77777777" w:rsidR="00890862" w:rsidRDefault="00890862" w:rsidP="00890862">
      <w:r>
        <w:t>The legislation was quickly denounced by congressional Democrats, including the Congressional Hispanic Caucus, and immigrant rights groups. It is also likely to face resistance from some business leaders and moderate Republicans in states with large immigrant populations.</w:t>
      </w:r>
    </w:p>
    <w:p w14:paraId="24BC4452" w14:textId="77777777" w:rsidR="00890862" w:rsidRDefault="00890862" w:rsidP="00890862">
      <w:r>
        <w:t>Opponents of the bill said that immigrants help boost the economy and that studies have shown they commit crimes at lower levels than do native-born Americans.</w:t>
      </w:r>
    </w:p>
    <w:p w14:paraId="6595D275" w14:textId="77777777" w:rsidR="00890862" w:rsidRPr="00E77C2E" w:rsidRDefault="00890862" w:rsidP="00890862">
      <w:pPr>
        <w:rPr>
          <w:rStyle w:val="Emphasis"/>
        </w:rPr>
      </w:pPr>
      <w:r w:rsidRPr="0016769E">
        <w:rPr>
          <w:rStyle w:val="StyleUnderline"/>
        </w:rPr>
        <w:t>“This is just a fundamental restructuring of our immigration system which has huge implications for the future,” said</w:t>
      </w:r>
      <w:r>
        <w:t xml:space="preserve"> Kevin </w:t>
      </w:r>
      <w:r w:rsidRPr="0016769E">
        <w:rPr>
          <w:rStyle w:val="StyleUnderline"/>
        </w:rPr>
        <w:t>Appleby, the senior director of international migration policy for the Center for Migration Studies</w:t>
      </w:r>
      <w:r>
        <w:t xml:space="preserve">. </w:t>
      </w:r>
      <w:r w:rsidRPr="0016769E">
        <w:rPr>
          <w:rStyle w:val="Emphasis"/>
        </w:rPr>
        <w:t>“This is part of a broader strategy by this administration to rid the country of low-skilled immigrants they don’t favor in favor of immigrants in their image.”</w:t>
      </w:r>
    </w:p>
    <w:p w14:paraId="3FB7B615" w14:textId="77777777" w:rsidR="00890862" w:rsidRDefault="00890862" w:rsidP="00890862">
      <w:r w:rsidRPr="00E77C2E">
        <w:rPr>
          <w:rStyle w:val="StyleUnderline"/>
        </w:rPr>
        <w:t>Perdue and Cotton said their proposal is modeled after “merit-based” immigration systems in Canada and Australia</w:t>
      </w:r>
      <w:r>
        <w:t xml:space="preserve"> that also use point systems. </w:t>
      </w:r>
      <w:r w:rsidRPr="00E77C2E">
        <w:rPr>
          <w:rStyle w:val="StyleUnderline"/>
        </w:rPr>
        <w:t>But those countries admit more than twice the number of immigrants to their countries as the United States does</w:t>
      </w:r>
      <w:r>
        <w:t xml:space="preserve"> now when judged as a percentage of overall population levels.</w:t>
      </w:r>
    </w:p>
    <w:p w14:paraId="05D12CD5" w14:textId="77777777" w:rsidR="00890862" w:rsidRDefault="00890862" w:rsidP="00890862">
      <w:r>
        <w:t>“Just because you have a PhD doesn’t mean you’re necessarily more valuable to the U.S. economy,” said Stuart Anderson, executive director of the National Foundation for American Policy. “The best indication of whether a person is employable is if someone wants to hire them.”</w:t>
      </w:r>
    </w:p>
    <w:p w14:paraId="44B19BC1" w14:textId="77777777" w:rsidR="00890862" w:rsidRDefault="00890862" w:rsidP="00890862">
      <w:r w:rsidRPr="0077690E">
        <w:t xml:space="preserve">Alex </w:t>
      </w:r>
      <w:r w:rsidRPr="00E77C2E">
        <w:rPr>
          <w:rStyle w:val="Emphasis"/>
        </w:rPr>
        <w:t>Nowrasteh, an immigration policy analyst at the Cato Institute, wrote that the bill “would do nothing to boost skilled immigration and it will only increase the proportion of employment-based green cards by cutting other green cards</w:t>
      </w:r>
      <w:r>
        <w:t>. Saying otherwise is grossly deceptive marketing.”</w:t>
      </w:r>
    </w:p>
    <w:p w14:paraId="1A7C14A6" w14:textId="77777777" w:rsidR="00D2152F" w:rsidRDefault="00D2152F" w:rsidP="00AC5827"/>
    <w:p w14:paraId="5CDBB073" w14:textId="77777777" w:rsidR="00D2152F" w:rsidRDefault="00D2152F" w:rsidP="00D2152F">
      <w:pPr>
        <w:pStyle w:val="Heading3"/>
      </w:pPr>
      <w:r>
        <w:lastRenderedPageBreak/>
        <w:t>AT: Echo Chamber</w:t>
      </w:r>
    </w:p>
    <w:p w14:paraId="730D0E4E" w14:textId="77777777" w:rsidR="00D2152F" w:rsidRDefault="00D2152F" w:rsidP="00D2152F"/>
    <w:p w14:paraId="56EAC111" w14:textId="65409A78" w:rsidR="00D2152F" w:rsidRPr="00617E28" w:rsidRDefault="00A2602E" w:rsidP="00D2152F">
      <w:pPr>
        <w:pStyle w:val="Heading4"/>
      </w:pPr>
      <w:r>
        <w:t>C</w:t>
      </w:r>
      <w:r w:rsidR="00D2152F">
        <w:t xml:space="preserve">onservative media will </w:t>
      </w:r>
      <w:r w:rsidR="00D2152F" w:rsidRPr="00D2152F">
        <w:rPr>
          <w:u w:val="single"/>
        </w:rPr>
        <w:t>quickly turn on Trump</w:t>
      </w:r>
      <w:r w:rsidR="00D2152F">
        <w:t xml:space="preserve"> for perceived support for pro-immigration policies</w:t>
      </w:r>
      <w:r>
        <w:t xml:space="preserve"> --- earlier discussion of amnesty proves </w:t>
      </w:r>
    </w:p>
    <w:p w14:paraId="06FD9766" w14:textId="77777777" w:rsidR="00D2152F" w:rsidRPr="00413730" w:rsidRDefault="00D2152F" w:rsidP="00D2152F">
      <w:r w:rsidRPr="0097541A">
        <w:rPr>
          <w:rStyle w:val="Style13ptBold"/>
        </w:rPr>
        <w:t>CBS News, 1/26</w:t>
      </w:r>
      <w:r>
        <w:t xml:space="preserve"> – (“</w:t>
      </w:r>
      <w:r w:rsidRPr="00413730">
        <w:t>Trump's immigration proposal slammed by his base</w:t>
      </w:r>
      <w:r>
        <w:t xml:space="preserve">”, CBS, 2018, </w:t>
      </w:r>
      <w:r w:rsidRPr="00413730">
        <w:t>https://www.cbsnews.com/news/donald-trump-immigration-proposal-slammed-by-his-base-breitbart-amnesty-don/</w:t>
      </w:r>
      <w:r>
        <w:t>)//AK</w:t>
      </w:r>
    </w:p>
    <w:p w14:paraId="49A5DEF3" w14:textId="77777777" w:rsidR="00D2152F" w:rsidRPr="00B02B32" w:rsidRDefault="00D2152F" w:rsidP="00D2152F">
      <w:r w:rsidRPr="00B02B32">
        <w:t xml:space="preserve">NEW YORK -- </w:t>
      </w:r>
      <w:r w:rsidRPr="00B02B32">
        <w:rPr>
          <w:rStyle w:val="Emphasis"/>
        </w:rPr>
        <w:t>Fearing betrayal on a signature campaign issue,</w:t>
      </w:r>
      <w:r w:rsidRPr="00B02B32">
        <w:t xml:space="preserve"> President </w:t>
      </w:r>
      <w:r w:rsidRPr="00B02B32">
        <w:rPr>
          <w:rStyle w:val="Emphasis"/>
        </w:rPr>
        <w:t>Trump's loyalists across the country are lashing out against his proposal to create a path to citizenship for nearly 2 million "Dreamer" immigrants</w:t>
      </w:r>
      <w:r w:rsidRPr="00B02B32">
        <w:t>. Mr. Trump's proposal includes $25 billion for border security and significant changes to legal immigration long sought by hard-liners.</w:t>
      </w:r>
    </w:p>
    <w:p w14:paraId="7B66E146" w14:textId="77777777" w:rsidR="00D2152F" w:rsidRPr="00B02B32" w:rsidRDefault="00D2152F" w:rsidP="00D2152F">
      <w:r w:rsidRPr="00B02B32">
        <w:t>Several Democrats and immigration activists rejected it outright, accusing the president of holding "Dreamers" hostage to his hard-line immigration agenda.</w:t>
      </w:r>
    </w:p>
    <w:p w14:paraId="34DD21D5" w14:textId="77777777" w:rsidR="00D2152F" w:rsidRPr="00B02B32" w:rsidRDefault="00D2152F" w:rsidP="00D2152F">
      <w:r w:rsidRPr="00B02B32">
        <w:t>Senior White House officials cast the plan as a centrist compromise that could win support from both parties and enough votes to pass the Senate.</w:t>
      </w:r>
    </w:p>
    <w:p w14:paraId="2267B555" w14:textId="77777777" w:rsidR="00D2152F" w:rsidRPr="00B02B32" w:rsidRDefault="00D2152F" w:rsidP="00D2152F">
      <w:r w:rsidRPr="00B02B32">
        <w:t>But it comes with a long list of concessions that many Democrats, and conservative Republicans, especially in the House, may find impossible to swallow.</w:t>
      </w:r>
    </w:p>
    <w:p w14:paraId="7FA44642" w14:textId="77777777" w:rsidR="00D2152F" w:rsidRPr="00B02B32" w:rsidRDefault="00D2152F" w:rsidP="00D2152F">
      <w:pPr>
        <w:rPr>
          <w:rStyle w:val="StyleUnderline"/>
        </w:rPr>
      </w:pPr>
      <w:r w:rsidRPr="00B02B32">
        <w:rPr>
          <w:rStyle w:val="StyleUnderline"/>
        </w:rPr>
        <w:t>His supporters' focus on "amnesty" for Dreamers highlights how dug in the base is and how little room Mr. Trump has to maneuver.</w:t>
      </w:r>
    </w:p>
    <w:p w14:paraId="5C283DA6" w14:textId="77777777" w:rsidR="00D2152F" w:rsidRPr="00B02B32" w:rsidRDefault="00D2152F" w:rsidP="00D2152F">
      <w:pPr>
        <w:rPr>
          <w:rStyle w:val="Emphasis"/>
        </w:rPr>
      </w:pPr>
      <w:r w:rsidRPr="00B02B32">
        <w:t xml:space="preserve">Trump-aligned candidates from Nevada and Virginia rejected the notion outright. </w:t>
      </w:r>
      <w:r w:rsidRPr="00B02B32">
        <w:rPr>
          <w:rStyle w:val="StyleUnderline"/>
        </w:rPr>
        <w:t>The president's most loyal media ally, the conservative Breitbart News, seen as a barometer for his base, attacked him as "Amnesty Don."</w:t>
      </w:r>
      <w:r w:rsidRPr="00B02B32">
        <w:t xml:space="preserve"> </w:t>
      </w:r>
      <w:r w:rsidRPr="00B02B32">
        <w:rPr>
          <w:rStyle w:val="StyleUnderline"/>
        </w:rPr>
        <w:t xml:space="preserve">And outside groups who cheered the hard-line rhetoric that dominated Mr. Trump's campaign </w:t>
      </w:r>
      <w:r w:rsidRPr="00B02B32">
        <w:rPr>
          <w:rStyle w:val="Emphasis"/>
        </w:rPr>
        <w:t>warned of a fierce backlash against the president's party in November's midterm elections.</w:t>
      </w:r>
    </w:p>
    <w:p w14:paraId="0ED1E3E5" w14:textId="77777777" w:rsidR="00D2152F" w:rsidRPr="00B22AFB" w:rsidRDefault="00D2152F" w:rsidP="00D2152F">
      <w:pPr>
        <w:rPr>
          <w:rStyle w:val="StyleUnderline"/>
        </w:rPr>
      </w:pPr>
      <w:r w:rsidRPr="0047256F">
        <w:rPr>
          <w:rStyle w:val="StyleUnderline"/>
        </w:rPr>
        <w:t>"There's</w:t>
      </w:r>
      <w:r w:rsidRPr="00B22AFB">
        <w:rPr>
          <w:rStyle w:val="StyleUnderline"/>
        </w:rPr>
        <w:t xml:space="preserve"> a real potential for disaster,"</w:t>
      </w:r>
      <w:r w:rsidRPr="00B02B32">
        <w:t xml:space="preserve"> said Mark Krikorian, executive director of the far-right Center for Immigration Studies. </w:t>
      </w:r>
      <w:r w:rsidRPr="00DD3626">
        <w:rPr>
          <w:rStyle w:val="Emphasis"/>
        </w:rPr>
        <w:t>"The president hasn't sold out his voters yet. But I think it's important that his supporters are making clear to him that they're keeping an eye on him."</w:t>
      </w:r>
    </w:p>
    <w:p w14:paraId="252092D2" w14:textId="77777777" w:rsidR="00D2152F" w:rsidRPr="00B02B32" w:rsidRDefault="00D2152F" w:rsidP="00D2152F">
      <w:r w:rsidRPr="00B22AFB">
        <w:rPr>
          <w:rStyle w:val="Emphasis"/>
        </w:rPr>
        <w:t xml:space="preserve">The consequences could be severe for the GOP as it struggles to energize voters heading into the 2018 midterm elections, </w:t>
      </w:r>
      <w:r w:rsidRPr="00B22AFB">
        <w:rPr>
          <w:rStyle w:val="StyleUnderline"/>
        </w:rPr>
        <w:t>when Republican majorities in the House and Senate are at stak</w:t>
      </w:r>
      <w:r w:rsidRPr="00B02B32">
        <w:t>e. Recent Democratic victories in Alabama and Virginia suggest that the GOP has cause for concern - especially as Mr. Trump's approval numbers hover near record lows.</w:t>
      </w:r>
    </w:p>
    <w:p w14:paraId="6DAD58D4" w14:textId="77777777" w:rsidR="00D2152F" w:rsidRPr="0047256F" w:rsidRDefault="00D2152F" w:rsidP="00D2152F">
      <w:pPr>
        <w:rPr>
          <w:rStyle w:val="StyleUnderline"/>
        </w:rPr>
      </w:pPr>
      <w:r w:rsidRPr="00B22AFB">
        <w:rPr>
          <w:rStyle w:val="StyleUnderline"/>
        </w:rPr>
        <w:t>Protections for more immigration of these young immigrants could trigger wholesale revolt by Mr. Trump's base</w:t>
      </w:r>
      <w:r w:rsidRPr="00B02B32">
        <w:t xml:space="preserve"> in November, said Bob Dane, executive director of the conservative Federation for American Immigration </w:t>
      </w:r>
      <w:r w:rsidRPr="0047256F">
        <w:rPr>
          <w:rStyle w:val="StyleUnderline"/>
        </w:rPr>
        <w:t>Reform.</w:t>
      </w:r>
    </w:p>
    <w:p w14:paraId="2E35B55A" w14:textId="77777777" w:rsidR="00D2152F" w:rsidRPr="00B02B32" w:rsidRDefault="00D2152F" w:rsidP="00D2152F">
      <w:r w:rsidRPr="0047256F">
        <w:rPr>
          <w:rStyle w:val="StyleUnderline"/>
        </w:rPr>
        <w:t>"There's</w:t>
      </w:r>
      <w:r w:rsidRPr="00B22AFB">
        <w:rPr>
          <w:rStyle w:val="StyleUnderline"/>
        </w:rPr>
        <w:t xml:space="preserve"> widespread fear that if</w:t>
      </w:r>
      <w:r w:rsidRPr="00B02B32">
        <w:t xml:space="preserve"> Mr. </w:t>
      </w:r>
      <w:r w:rsidRPr="00B22AFB">
        <w:rPr>
          <w:rStyle w:val="StyleUnderline"/>
        </w:rPr>
        <w:t>Trump capitulates to the Democrats and fails to deliver on his campaign promises on immigration</w:t>
      </w:r>
      <w:r w:rsidRPr="00B02B32">
        <w:t xml:space="preserve">, </w:t>
      </w:r>
      <w:r w:rsidRPr="00B22AFB">
        <w:rPr>
          <w:rStyle w:val="Emphasis"/>
        </w:rPr>
        <w:t>there's not going to be any more campaign promises for the GOP to make in the future, because the base will inflict a scorched-earth policy in midterms</w:t>
      </w:r>
      <w:r w:rsidRPr="00B02B32">
        <w:t xml:space="preserve">," Dane said, </w:t>
      </w:r>
      <w:r w:rsidRPr="00B02B32">
        <w:lastRenderedPageBreak/>
        <w:t xml:space="preserve">noting that </w:t>
      </w:r>
      <w:r w:rsidRPr="00B22AFB">
        <w:rPr>
          <w:rStyle w:val="StyleUnderline"/>
        </w:rPr>
        <w:t>his organization has "a longstanding position of opposing amnesty in any form</w:t>
      </w:r>
      <w:r w:rsidRPr="00B02B32">
        <w:t>, including the extension of the DACA protections."</w:t>
      </w:r>
    </w:p>
    <w:p w14:paraId="5D7B0CBE" w14:textId="77777777" w:rsidR="00D2152F" w:rsidRPr="00B02B32" w:rsidRDefault="00D2152F" w:rsidP="00D2152F">
      <w:r w:rsidRPr="00B02B32">
        <w:t>"DACA itself didn't have a pathway to citizenship," said Sen. Ted Cruz, R-Texas, who battled Mr. Trump in 2016 for the GOP presidential nomination. "</w:t>
      </w:r>
      <w:proofErr w:type="gramStart"/>
      <w:r w:rsidRPr="00B02B32">
        <w:t>So</w:t>
      </w:r>
      <w:proofErr w:type="gramEnd"/>
      <w:r w:rsidRPr="00B02B32">
        <w:t xml:space="preserve"> I think it would be a profound mistake and not consistent with the promises we made to the voters to enact a pathway to citizenship to DACA recipients or to others who are here illegally."</w:t>
      </w:r>
    </w:p>
    <w:p w14:paraId="54A4C710" w14:textId="77777777" w:rsidR="00D2152F" w:rsidRPr="00B02B32" w:rsidRDefault="00D2152F" w:rsidP="00D2152F">
      <w:r w:rsidRPr="00B02B32">
        <w:t>Rep. Jim Jordan, R-Ohio, said he supports a more conservative, more sweeping immigration bill proposed by House members, including House Judiciary Committee Chairman Bob Goodlatte, R-Va., which has won strong support from House conservatives. House Speaker Paul Ryan has promised to push for support for that measure.</w:t>
      </w:r>
    </w:p>
    <w:p w14:paraId="50759C2F" w14:textId="77777777" w:rsidR="00D2152F" w:rsidRPr="00B02B32" w:rsidRDefault="00D2152F" w:rsidP="00D2152F">
      <w:r w:rsidRPr="00B02B32">
        <w:t>Democrats were also raging. House Democratic leader Nancy Pelosi, D-Calif., blasted the plan as "an act of staggering cowardice which attempts to hold the Dreamers hostage to a hateful anti-immigrant scheme." In a statement Thursday night, Pelosi said the framework was "part of the Trump Administration's unmistakable campaign to make America white again."</w:t>
      </w:r>
    </w:p>
    <w:p w14:paraId="4AF59C14" w14:textId="77777777" w:rsidR="00D2152F" w:rsidRPr="00B02B32" w:rsidRDefault="00D2152F" w:rsidP="00D2152F">
      <w:r w:rsidRPr="00B02B32">
        <w:t>Democratic Whip Dick Durbin, D-Ill., urged Republicans to join together with Democrats to reach a bipartisan alternative. "Dreamers should not be held hostage to President Trump's crusade to tear families apart and waste billions of American tax dollars on an ineffective wall," he said in a statement.</w:t>
      </w:r>
    </w:p>
    <w:p w14:paraId="4B717F69" w14:textId="77777777" w:rsidR="00D2152F" w:rsidRPr="00B02B32" w:rsidRDefault="00D2152F" w:rsidP="00D2152F">
      <w:r w:rsidRPr="00B02B32">
        <w:t>Rep. Michelle Lujan Grisham, D-N.M., who chairs the Congressional Hispanic Caucus, said the White House was using DACA recipients "as bargaining chips for sweeping anti-immigrant policies."</w:t>
      </w:r>
    </w:p>
    <w:p w14:paraId="5C31B84F" w14:textId="77777777" w:rsidR="00D2152F" w:rsidRPr="00B02B32" w:rsidRDefault="00D2152F" w:rsidP="00D2152F">
      <w:r w:rsidRPr="00B02B32">
        <w:t>And Lorella Praeli, with the American Civil Liberties Union, called it "a hateful, xenophobic immigration proposal that would slash legal immigration to levels not seen since the racial quotas of the 1920s, eliminate legal immigration channels for African countries, and spend $25 billion for a harmful, wasteful border wall and an increase in Border Patrol and ICE agents."</w:t>
      </w:r>
    </w:p>
    <w:p w14:paraId="7A788E61" w14:textId="77777777" w:rsidR="00D2152F" w:rsidRPr="00B02B32" w:rsidRDefault="00D2152F" w:rsidP="00D2152F">
      <w:r w:rsidRPr="00B22AFB">
        <w:rPr>
          <w:rStyle w:val="StyleUnderline"/>
        </w:rPr>
        <w:t>The public scolding from conservatives was aimed at a president who has changed course under pressure before</w:t>
      </w:r>
      <w:r w:rsidRPr="00B02B32">
        <w:t xml:space="preserve">. Yet Mr. </w:t>
      </w:r>
      <w:r w:rsidRPr="003336B5">
        <w:rPr>
          <w:rStyle w:val="Emphasis"/>
        </w:rPr>
        <w:t>Trump has faced no greater test on a more significant issue than this one</w:t>
      </w:r>
      <w:r w:rsidRPr="00B02B32">
        <w:t xml:space="preserve">, </w:t>
      </w:r>
      <w:r w:rsidRPr="00B22AFB">
        <w:rPr>
          <w:rStyle w:val="StyleUnderline"/>
        </w:rPr>
        <w:t>which dominated his outsider candidacy and inspired a coalition of working-class voters that fueled his unlikely rise</w:t>
      </w:r>
      <w:r w:rsidRPr="00B02B32">
        <w:t xml:space="preserve">. </w:t>
      </w:r>
      <w:r w:rsidRPr="003336B5">
        <w:t xml:space="preserve">Now, barely a year into his presidency, Mr. </w:t>
      </w:r>
      <w:r w:rsidRPr="003336B5">
        <w:rPr>
          <w:rStyle w:val="Emphasis"/>
        </w:rPr>
        <w:t>Trump can bend either to the will of his fiery base or the pressure to govern and compromise</w:t>
      </w:r>
      <w:r w:rsidRPr="00B02B32">
        <w:t>.</w:t>
      </w:r>
    </w:p>
    <w:p w14:paraId="7DFB1DB7" w14:textId="77777777" w:rsidR="00D2152F" w:rsidRPr="00B02B32" w:rsidRDefault="00D2152F" w:rsidP="00D2152F">
      <w:r w:rsidRPr="00B22AFB">
        <w:rPr>
          <w:rStyle w:val="StyleUnderline"/>
        </w:rPr>
        <w:t>His leadership</w:t>
      </w:r>
      <w:r w:rsidRPr="00B02B32">
        <w:t xml:space="preserve"> may determine the fate of hundreds of thousands of young immigrants and whether his party can improve its standing among a surging group of Hispanic voters. It </w:t>
      </w:r>
      <w:r w:rsidRPr="00B22AFB">
        <w:rPr>
          <w:rStyle w:val="StyleUnderline"/>
        </w:rPr>
        <w:t>may</w:t>
      </w:r>
      <w:r w:rsidRPr="00B02B32">
        <w:t xml:space="preserve"> also </w:t>
      </w:r>
      <w:r w:rsidRPr="00B22AFB">
        <w:rPr>
          <w:rStyle w:val="StyleUnderline"/>
        </w:rPr>
        <w:t>alienate those who love him most</w:t>
      </w:r>
      <w:r w:rsidRPr="00B02B32">
        <w:t>.</w:t>
      </w:r>
    </w:p>
    <w:p w14:paraId="25AFE6B3" w14:textId="77777777" w:rsidR="00D2152F" w:rsidRPr="00B02B32" w:rsidRDefault="00D2152F" w:rsidP="00D2152F">
      <w:r w:rsidRPr="00BE01FB">
        <w:rPr>
          <w:rStyle w:val="StyleUnderline"/>
        </w:rPr>
        <w:t>"There's</w:t>
      </w:r>
      <w:r w:rsidRPr="00B22AFB">
        <w:rPr>
          <w:rStyle w:val="StyleUnderline"/>
        </w:rPr>
        <w:t xml:space="preserve"> a Trump movement</w:t>
      </w:r>
      <w:r w:rsidRPr="00B02B32">
        <w:t xml:space="preserve">. And </w:t>
      </w:r>
      <w:r w:rsidRPr="00B22AFB">
        <w:rPr>
          <w:rStyle w:val="Emphasis"/>
        </w:rPr>
        <w:t>It's not necessarily about</w:t>
      </w:r>
      <w:r w:rsidRPr="00B02B32">
        <w:t xml:space="preserve"> Donald </w:t>
      </w:r>
      <w:r w:rsidRPr="00B22AFB">
        <w:rPr>
          <w:rStyle w:val="Emphasis"/>
        </w:rPr>
        <w:t>Trump</w:t>
      </w:r>
      <w:r w:rsidRPr="00B02B32">
        <w:t>," said Corey Stewart, a Republican Senate candidate in Virginia and a vocal Trump ally. "</w:t>
      </w:r>
      <w:r w:rsidRPr="00B22AFB">
        <w:rPr>
          <w:rStyle w:val="Emphasis"/>
        </w:rPr>
        <w:t>It's about the things that Donald Trump campaigned and stood for during his campaign</w:t>
      </w:r>
      <w:r w:rsidRPr="00B02B32">
        <w:t>. Ultimately, every elected leader needs to stay true to the message that they ran on. Otherwise, people will leave them."</w:t>
      </w:r>
    </w:p>
    <w:p w14:paraId="6832262F" w14:textId="77777777" w:rsidR="00D2152F" w:rsidRPr="00B22AFB" w:rsidRDefault="00D2152F" w:rsidP="00D2152F">
      <w:pPr>
        <w:rPr>
          <w:rStyle w:val="StyleUnderline"/>
        </w:rPr>
      </w:pPr>
      <w:r w:rsidRPr="00B22AFB">
        <w:rPr>
          <w:rStyle w:val="StyleUnderline"/>
        </w:rPr>
        <w:t>The passionate response underscores the Republican Party's immigration dilemma in the age of Trump.</w:t>
      </w:r>
    </w:p>
    <w:p w14:paraId="66EFCC03" w14:textId="77777777" w:rsidR="00D2152F" w:rsidRPr="00B02B32" w:rsidRDefault="00D2152F" w:rsidP="00D2152F">
      <w:r w:rsidRPr="00B02B32">
        <w:lastRenderedPageBreak/>
        <w:t>Much of the country, including independents and moderate Republicans, favor protections for thousands of young people brought to the country as children illegally and raised here through no fault of their own.</w:t>
      </w:r>
    </w:p>
    <w:p w14:paraId="1872815C" w14:textId="77777777" w:rsidR="00D2152F" w:rsidRPr="00B22AFB" w:rsidRDefault="00D2152F" w:rsidP="00D2152F">
      <w:pPr>
        <w:rPr>
          <w:rStyle w:val="StyleUnderline"/>
        </w:rPr>
      </w:pPr>
      <w:r w:rsidRPr="00B02B32">
        <w:t xml:space="preserve">But </w:t>
      </w:r>
      <w:r w:rsidRPr="00B22AFB">
        <w:rPr>
          <w:rStyle w:val="StyleUnderline"/>
        </w:rPr>
        <w:t>a vocal conservative faction emboldened by Mr. Trump's anti-immigrant rhetoric will never accept anything viewed as "amnesty</w:t>
      </w:r>
      <w:r w:rsidRPr="00B02B32">
        <w:t xml:space="preserve">." </w:t>
      </w:r>
      <w:r w:rsidRPr="00B22AFB">
        <w:rPr>
          <w:rStyle w:val="StyleUnderline"/>
        </w:rPr>
        <w:t>And many view legal protection for these young immigrants as just that.</w:t>
      </w:r>
    </w:p>
    <w:p w14:paraId="2530D157" w14:textId="77777777" w:rsidR="00D2152F" w:rsidRDefault="00D2152F" w:rsidP="00AC5827"/>
    <w:p w14:paraId="2C4D2A2B" w14:textId="77777777" w:rsidR="00591F86" w:rsidRDefault="00591F86" w:rsidP="00591F86">
      <w:pPr>
        <w:pStyle w:val="Heading3"/>
      </w:pPr>
      <w:r>
        <w:lastRenderedPageBreak/>
        <w:t xml:space="preserve">AT: Base Resilient </w:t>
      </w:r>
    </w:p>
    <w:p w14:paraId="79DFD1AF" w14:textId="77777777" w:rsidR="00D2152F" w:rsidRDefault="00D2152F" w:rsidP="00D2152F"/>
    <w:p w14:paraId="41C2D860" w14:textId="74AE57DF" w:rsidR="003C5F4E" w:rsidRDefault="003C5F4E" w:rsidP="003C5F4E">
      <w:pPr>
        <w:pStyle w:val="Heading4"/>
      </w:pPr>
      <w:r>
        <w:t>***note when prepping file --- the Healey evidence in the first file (</w:t>
      </w:r>
      <w:proofErr w:type="gramStart"/>
      <w:r>
        <w:t>7 week</w:t>
      </w:r>
      <w:proofErr w:type="gramEnd"/>
      <w:r>
        <w:t xml:space="preserve"> seniors) is the best to answer this resiliency argument.</w:t>
      </w:r>
    </w:p>
    <w:p w14:paraId="5F6E03E4" w14:textId="77777777" w:rsidR="003C5F4E" w:rsidRPr="003C5F4E" w:rsidRDefault="003C5F4E" w:rsidP="003C5F4E"/>
    <w:p w14:paraId="27578166" w14:textId="77777777" w:rsidR="00591F86" w:rsidRDefault="00591F86" w:rsidP="00591F86">
      <w:pPr>
        <w:pStyle w:val="Heading4"/>
      </w:pPr>
      <w:r>
        <w:t>Trump’s base will lash out against immigration concessions – DREAM Act proves</w:t>
      </w:r>
    </w:p>
    <w:p w14:paraId="630BEE5C" w14:textId="77777777" w:rsidR="00591F86" w:rsidRPr="003C5F4E" w:rsidRDefault="00591F86" w:rsidP="00591F86">
      <w:r w:rsidRPr="000B171A">
        <w:rPr>
          <w:rStyle w:val="Style13ptBold"/>
        </w:rPr>
        <w:t>CBS 18</w:t>
      </w:r>
      <w:r>
        <w:t xml:space="preserve"> (CBS News, 1/26/18, “</w:t>
      </w:r>
      <w:r w:rsidRPr="000B171A">
        <w:t>Trump's immigration proposal slammed by his base</w:t>
      </w:r>
      <w:r>
        <w:t xml:space="preserve">”, </w:t>
      </w:r>
      <w:hyperlink r:id="rId18" w:history="1">
        <w:r w:rsidRPr="003C5F4E">
          <w:rPr>
            <w:rStyle w:val="Hyperlink"/>
          </w:rPr>
          <w:t>https://www.cbsnews.com/news/donald-trump-immigration-proposal-slammed-by-his-base-breitbart-amnesty-don/</w:t>
        </w:r>
      </w:hyperlink>
      <w:r w:rsidRPr="003C5F4E">
        <w:t>) MKIM</w:t>
      </w:r>
    </w:p>
    <w:p w14:paraId="5BC42420" w14:textId="77777777" w:rsidR="00591F86" w:rsidRPr="003C5F4E" w:rsidRDefault="00591F86" w:rsidP="00591F86">
      <w:r w:rsidRPr="003C5F4E">
        <w:rPr>
          <w:u w:val="single"/>
        </w:rPr>
        <w:t>Fearing betrayal on a signature campaign issue,</w:t>
      </w:r>
      <w:r w:rsidRPr="003C5F4E">
        <w:t xml:space="preserve"> President </w:t>
      </w:r>
      <w:r w:rsidRPr="003C5F4E">
        <w:rPr>
          <w:u w:val="single"/>
        </w:rPr>
        <w:t>Trump's loyalists</w:t>
      </w:r>
      <w:r w:rsidRPr="003C5F4E">
        <w:t xml:space="preserve"> across the country </w:t>
      </w:r>
      <w:r w:rsidRPr="003C5F4E">
        <w:rPr>
          <w:u w:val="single"/>
        </w:rPr>
        <w:t>are lashing out against his proposal to create a path to citizenship for</w:t>
      </w:r>
      <w:r w:rsidRPr="003C5F4E">
        <w:t xml:space="preserve"> nearly 2 million "</w:t>
      </w:r>
      <w:r w:rsidRPr="003C5F4E">
        <w:rPr>
          <w:u w:val="single"/>
        </w:rPr>
        <w:t>Dreamer</w:t>
      </w:r>
      <w:r w:rsidRPr="003C5F4E">
        <w:t xml:space="preserve">" </w:t>
      </w:r>
      <w:r w:rsidRPr="003C5F4E">
        <w:rPr>
          <w:u w:val="single"/>
        </w:rPr>
        <w:t>immigrants</w:t>
      </w:r>
      <w:r w:rsidRPr="003C5F4E">
        <w:t xml:space="preserve">. Mr. </w:t>
      </w:r>
      <w:r w:rsidRPr="003C5F4E">
        <w:rPr>
          <w:u w:val="single"/>
        </w:rPr>
        <w:t>Trump's proposal includes</w:t>
      </w:r>
      <w:r w:rsidRPr="003C5F4E">
        <w:t xml:space="preserve"> </w:t>
      </w:r>
      <w:r w:rsidRPr="003C5F4E">
        <w:rPr>
          <w:u w:val="single"/>
        </w:rPr>
        <w:t>$25 billion for border security</w:t>
      </w:r>
      <w:r w:rsidRPr="003C5F4E">
        <w:t xml:space="preserve"> and significant changes to legal immigration long sought by hard-liners. Several Democrats and immigration activists rejected it outright, accusing the president of holding "Dreamers" hostage to his hard-line immigration agenda. Senior White House officials cast the plan as a centrist compromise that could win support from both parties and enough votes to pass the Senate. But it comes with a long list of concessions that many Democrats, and conservative Republicans, especially in the House, may find impossible to swallow. </w:t>
      </w:r>
      <w:r w:rsidRPr="003C5F4E">
        <w:rPr>
          <w:u w:val="single"/>
        </w:rPr>
        <w:t>His supporters' focus on "amnesty" for Dreamers highlights how</w:t>
      </w:r>
      <w:r w:rsidRPr="003C5F4E">
        <w:t xml:space="preserve"> dug in the base is and how </w:t>
      </w:r>
      <w:r w:rsidRPr="003C5F4E">
        <w:rPr>
          <w:u w:val="single"/>
        </w:rPr>
        <w:t>little</w:t>
      </w:r>
      <w:r w:rsidRPr="003C5F4E">
        <w:t xml:space="preserve"> </w:t>
      </w:r>
      <w:r w:rsidRPr="003C5F4E">
        <w:rPr>
          <w:u w:val="single"/>
        </w:rPr>
        <w:t>room</w:t>
      </w:r>
      <w:r w:rsidRPr="003C5F4E">
        <w:t xml:space="preserve"> Mr. </w:t>
      </w:r>
      <w:r w:rsidRPr="003C5F4E">
        <w:rPr>
          <w:u w:val="single"/>
        </w:rPr>
        <w:t>Trump has to maneuver</w:t>
      </w:r>
      <w:r w:rsidRPr="003C5F4E">
        <w:t xml:space="preserve">. </w:t>
      </w:r>
      <w:r w:rsidRPr="003C5F4E">
        <w:rPr>
          <w:u w:val="single"/>
        </w:rPr>
        <w:t>Trump</w:t>
      </w:r>
      <w:r w:rsidRPr="003C5F4E">
        <w:t>-</w:t>
      </w:r>
      <w:r w:rsidRPr="003C5F4E">
        <w:rPr>
          <w:u w:val="single"/>
        </w:rPr>
        <w:t>aligned candidates</w:t>
      </w:r>
      <w:r w:rsidRPr="003C5F4E">
        <w:t xml:space="preserve"> from Nevada and Virginia </w:t>
      </w:r>
      <w:r w:rsidRPr="003C5F4E">
        <w:rPr>
          <w:u w:val="single"/>
        </w:rPr>
        <w:t>rejected the notion outright</w:t>
      </w:r>
      <w:r w:rsidRPr="003C5F4E">
        <w:t xml:space="preserve">. </w:t>
      </w:r>
      <w:r w:rsidRPr="003C5F4E">
        <w:rPr>
          <w:u w:val="single"/>
        </w:rPr>
        <w:t>The president's most loyal media ally</w:t>
      </w:r>
      <w:r w:rsidRPr="003C5F4E">
        <w:t xml:space="preserve">, the conservative </w:t>
      </w:r>
      <w:r w:rsidRPr="003C5F4E">
        <w:rPr>
          <w:u w:val="single"/>
        </w:rPr>
        <w:t>Breitbart</w:t>
      </w:r>
      <w:r w:rsidRPr="003C5F4E">
        <w:t xml:space="preserve"> News, seen as a barometer for his base, </w:t>
      </w:r>
      <w:r w:rsidRPr="003C5F4E">
        <w:rPr>
          <w:u w:val="single"/>
        </w:rPr>
        <w:t>attacked</w:t>
      </w:r>
      <w:r w:rsidRPr="003C5F4E">
        <w:t xml:space="preserve"> </w:t>
      </w:r>
      <w:r w:rsidRPr="003C5F4E">
        <w:rPr>
          <w:u w:val="single"/>
        </w:rPr>
        <w:t>him</w:t>
      </w:r>
      <w:r w:rsidRPr="003C5F4E">
        <w:t xml:space="preserve"> as "Amnesty Don." And </w:t>
      </w:r>
      <w:r w:rsidRPr="003C5F4E">
        <w:rPr>
          <w:u w:val="single"/>
        </w:rPr>
        <w:t>outside groups who cheered</w:t>
      </w:r>
      <w:r w:rsidRPr="003C5F4E">
        <w:t xml:space="preserve"> the </w:t>
      </w:r>
      <w:r w:rsidRPr="003C5F4E">
        <w:rPr>
          <w:u w:val="single"/>
        </w:rPr>
        <w:t>hard-line rhetoric</w:t>
      </w:r>
      <w:r w:rsidRPr="003C5F4E">
        <w:t xml:space="preserve"> that dominated Mr. Trump's campaign </w:t>
      </w:r>
      <w:r w:rsidRPr="003C5F4E">
        <w:rPr>
          <w:u w:val="single"/>
        </w:rPr>
        <w:t>warned of a fierce backlash</w:t>
      </w:r>
      <w:r w:rsidRPr="003C5F4E">
        <w:t xml:space="preserve"> against the president's party </w:t>
      </w:r>
      <w:r w:rsidRPr="003C5F4E">
        <w:rPr>
          <w:u w:val="single"/>
        </w:rPr>
        <w:t xml:space="preserve">in November's midterm elections. </w:t>
      </w:r>
      <w:r w:rsidRPr="003C5F4E">
        <w:t>"</w:t>
      </w:r>
      <w:r w:rsidRPr="003C5F4E">
        <w:rPr>
          <w:u w:val="single"/>
        </w:rPr>
        <w:t xml:space="preserve">There's </w:t>
      </w:r>
      <w:r w:rsidRPr="003C5F4E">
        <w:t xml:space="preserve">a real </w:t>
      </w:r>
      <w:r w:rsidRPr="003C5F4E">
        <w:rPr>
          <w:u w:val="single"/>
        </w:rPr>
        <w:t>potential for disaster</w:t>
      </w:r>
      <w:r w:rsidRPr="003C5F4E">
        <w:t xml:space="preserve">," said Mark Krikorian, executive director of the far-right Center for Immigration Studies. "The president hasn't sold out his voters yet. But I think it's important that </w:t>
      </w:r>
      <w:r w:rsidRPr="003C5F4E">
        <w:rPr>
          <w:u w:val="single"/>
        </w:rPr>
        <w:t xml:space="preserve">his supporters are making clear </w:t>
      </w:r>
      <w:r w:rsidRPr="003C5F4E">
        <w:t xml:space="preserve">to him </w:t>
      </w:r>
      <w:r w:rsidRPr="003C5F4E">
        <w:rPr>
          <w:u w:val="single"/>
        </w:rPr>
        <w:t>that they're keeping an eye on him</w:t>
      </w:r>
      <w:r w:rsidRPr="003C5F4E">
        <w:t xml:space="preserve">." </w:t>
      </w:r>
      <w:r w:rsidRPr="003C5F4E">
        <w:rPr>
          <w:u w:val="single"/>
        </w:rPr>
        <w:t xml:space="preserve">The consequences could be severe for the GOP </w:t>
      </w:r>
      <w:r w:rsidRPr="003C5F4E">
        <w:t xml:space="preserve">as it struggles to energize voters </w:t>
      </w:r>
      <w:r w:rsidRPr="003C5F4E">
        <w:rPr>
          <w:u w:val="single"/>
        </w:rPr>
        <w:t>heading into the 2018 midterm elections</w:t>
      </w:r>
      <w:r w:rsidRPr="003C5F4E">
        <w:t xml:space="preserve">, when Republican majorities in the House and Senate are at stake. Recent Democratic victories in Alabama and Virginia suggest that the GOP has cause for concern - especially as Mr. Trump's approval numbers hover near record lows. </w:t>
      </w:r>
      <w:r w:rsidRPr="003C5F4E">
        <w:rPr>
          <w:u w:val="single"/>
        </w:rPr>
        <w:t>Protections for</w:t>
      </w:r>
      <w:r w:rsidRPr="003C5F4E">
        <w:t xml:space="preserve"> more </w:t>
      </w:r>
      <w:r w:rsidRPr="003C5F4E">
        <w:rPr>
          <w:u w:val="single"/>
        </w:rPr>
        <w:t>immigration</w:t>
      </w:r>
      <w:r w:rsidRPr="003C5F4E">
        <w:t xml:space="preserve"> of these young immigrants </w:t>
      </w:r>
      <w:r w:rsidRPr="003C5F4E">
        <w:rPr>
          <w:u w:val="single"/>
        </w:rPr>
        <w:t>could trigger wholesale revolt</w:t>
      </w:r>
      <w:r w:rsidRPr="003C5F4E">
        <w:t xml:space="preserve"> </w:t>
      </w:r>
      <w:r w:rsidRPr="003C5F4E">
        <w:rPr>
          <w:u w:val="single"/>
        </w:rPr>
        <w:t>by</w:t>
      </w:r>
      <w:r w:rsidRPr="003C5F4E">
        <w:t xml:space="preserve"> Mr. </w:t>
      </w:r>
      <w:r w:rsidRPr="003C5F4E">
        <w:rPr>
          <w:u w:val="single"/>
        </w:rPr>
        <w:t>Trump's base</w:t>
      </w:r>
      <w:r w:rsidRPr="003C5F4E">
        <w:t xml:space="preserve"> </w:t>
      </w:r>
      <w:r w:rsidRPr="003C5F4E">
        <w:rPr>
          <w:u w:val="single"/>
        </w:rPr>
        <w:t>in November</w:t>
      </w:r>
      <w:r w:rsidRPr="003C5F4E">
        <w:t>, said Bob Dane, executive director of the conservative Federation for American Immigration Reform. "</w:t>
      </w:r>
      <w:r w:rsidRPr="003C5F4E">
        <w:rPr>
          <w:u w:val="single"/>
        </w:rPr>
        <w:t>There's</w:t>
      </w:r>
      <w:r w:rsidRPr="003C5F4E">
        <w:t xml:space="preserve"> widespread </w:t>
      </w:r>
      <w:r w:rsidRPr="003C5F4E">
        <w:rPr>
          <w:u w:val="single"/>
        </w:rPr>
        <w:t>fear that if</w:t>
      </w:r>
      <w:r w:rsidRPr="003C5F4E">
        <w:t xml:space="preserve"> Mr. </w:t>
      </w:r>
      <w:r w:rsidRPr="003C5F4E">
        <w:rPr>
          <w:u w:val="single"/>
        </w:rPr>
        <w:t>Trump</w:t>
      </w:r>
      <w:r w:rsidRPr="003C5F4E">
        <w:t xml:space="preserve"> </w:t>
      </w:r>
      <w:r w:rsidRPr="003C5F4E">
        <w:rPr>
          <w:u w:val="single"/>
        </w:rPr>
        <w:t>capitulates to</w:t>
      </w:r>
      <w:r w:rsidRPr="003C5F4E">
        <w:t xml:space="preserve"> the </w:t>
      </w:r>
      <w:r w:rsidRPr="003C5F4E">
        <w:rPr>
          <w:u w:val="single"/>
        </w:rPr>
        <w:t>Democrats</w:t>
      </w:r>
      <w:r w:rsidRPr="003C5F4E">
        <w:t xml:space="preserve"> and fails to deliver on his campaign promises </w:t>
      </w:r>
      <w:r w:rsidRPr="003C5F4E">
        <w:rPr>
          <w:u w:val="single"/>
        </w:rPr>
        <w:t>on immigration</w:t>
      </w:r>
      <w:r w:rsidRPr="003C5F4E">
        <w:t xml:space="preserve">, there's not going to be any more campaign promises for the GOP to make in the future, because </w:t>
      </w:r>
      <w:r w:rsidRPr="003C5F4E">
        <w:rPr>
          <w:u w:val="single"/>
        </w:rPr>
        <w:t>the base will inflict a scorched-earth policy</w:t>
      </w:r>
      <w:r w:rsidRPr="003C5F4E">
        <w:t xml:space="preserve"> </w:t>
      </w:r>
      <w:r w:rsidRPr="003C5F4E">
        <w:rPr>
          <w:u w:val="single"/>
        </w:rPr>
        <w:t>in midterms</w:t>
      </w:r>
      <w:r w:rsidRPr="003C5F4E">
        <w:t xml:space="preserve">," Dane said, noting that his organization has "a longstanding position of opposing amnesty in any form, including the extension of the DACA protections." </w:t>
      </w:r>
    </w:p>
    <w:p w14:paraId="3A91B670" w14:textId="20A092DE" w:rsidR="001E5780" w:rsidRDefault="001E5780" w:rsidP="001E5780">
      <w:pPr>
        <w:pStyle w:val="Heading2"/>
      </w:pPr>
      <w:r>
        <w:lastRenderedPageBreak/>
        <w:t>Impact</w:t>
      </w:r>
    </w:p>
    <w:p w14:paraId="439FA4F4" w14:textId="624801CA" w:rsidR="00891140" w:rsidRDefault="00B607D4" w:rsidP="00891140">
      <w:pPr>
        <w:pStyle w:val="Heading3"/>
      </w:pPr>
      <w:r>
        <w:lastRenderedPageBreak/>
        <w:t xml:space="preserve">Yes Lashout </w:t>
      </w:r>
    </w:p>
    <w:p w14:paraId="2D6DA462" w14:textId="77777777" w:rsidR="00B607D4" w:rsidRPr="00B607D4" w:rsidRDefault="00B607D4" w:rsidP="00B607D4"/>
    <w:p w14:paraId="5E8800BA" w14:textId="6AA8A414" w:rsidR="00891140" w:rsidRPr="00DB1C33" w:rsidRDefault="00891140" w:rsidP="00891140">
      <w:pPr>
        <w:pStyle w:val="Heading4"/>
        <w:rPr>
          <w:b w:val="0"/>
          <w:color w:val="FF0000"/>
        </w:rPr>
      </w:pPr>
      <w:r>
        <w:t xml:space="preserve">Syria proves Trump diversionary lashout </w:t>
      </w:r>
      <w:r w:rsidRPr="00DB1C33">
        <w:rPr>
          <w:color w:val="000000" w:themeColor="text1"/>
        </w:rPr>
        <w:t>– Especially when political credibility is in doubt</w:t>
      </w:r>
    </w:p>
    <w:p w14:paraId="2290C27A" w14:textId="77777777" w:rsidR="00891140" w:rsidRDefault="00891140" w:rsidP="00891140">
      <w:r w:rsidRPr="0097784D">
        <w:rPr>
          <w:rStyle w:val="Style13ptBold"/>
        </w:rPr>
        <w:t>Lee 18</w:t>
      </w:r>
      <w:r>
        <w:t xml:space="preserve"> (Carrie Lee, 4/13/18, </w:t>
      </w:r>
      <w:r w:rsidRPr="0097784D">
        <w:t>Carrie A. Lee is an assistant professor at the U.S. Air War College</w:t>
      </w:r>
      <w:r>
        <w:t>, “</w:t>
      </w:r>
      <w:r w:rsidRPr="0097784D">
        <w:t>Why has Trump been threatening to attack Syria? (Hint: It’s probably not about Syria.)</w:t>
      </w:r>
      <w:r>
        <w:t xml:space="preserve">”, </w:t>
      </w:r>
      <w:hyperlink r:id="rId19" w:history="1">
        <w:r w:rsidRPr="00092F59">
          <w:rPr>
            <w:rStyle w:val="Hyperlink"/>
          </w:rPr>
          <w:t>https://www.washingtonpost.com/news/monkey-cage/wp/2018/04/13/why-has-trump-been-threatening-to-attack-syria-hint-its-probably-not-about-syria/?utm_term=.bddcbeec2aae</w:t>
        </w:r>
      </w:hyperlink>
      <w:r>
        <w:t>) MKIM</w:t>
      </w:r>
    </w:p>
    <w:p w14:paraId="2681932B" w14:textId="77777777" w:rsidR="00891140" w:rsidRPr="00175D48" w:rsidRDefault="00891140" w:rsidP="00891140">
      <w:pPr>
        <w:rPr>
          <w:sz w:val="26"/>
          <w:szCs w:val="26"/>
          <w:u w:val="single"/>
        </w:rPr>
      </w:pPr>
      <w:r w:rsidRPr="00175D48">
        <w:rPr>
          <w:sz w:val="26"/>
          <w:szCs w:val="26"/>
          <w:u w:val="single"/>
        </w:rPr>
        <w:t>The real reason for the attack</w:t>
      </w:r>
      <w:r>
        <w:t xml:space="preserve"> threats </w:t>
      </w:r>
      <w:r w:rsidRPr="00175D48">
        <w:rPr>
          <w:sz w:val="26"/>
          <w:szCs w:val="26"/>
          <w:u w:val="single"/>
        </w:rPr>
        <w:t>is probably</w:t>
      </w:r>
      <w:r>
        <w:t xml:space="preserve"> this: </w:t>
      </w:r>
      <w:r w:rsidRPr="00175D48">
        <w:rPr>
          <w:sz w:val="26"/>
          <w:szCs w:val="26"/>
          <w:u w:val="single"/>
        </w:rPr>
        <w:t>Midterms are approaching</w:t>
      </w:r>
      <w:r>
        <w:t xml:space="preserve">, </w:t>
      </w:r>
      <w:r w:rsidRPr="00175D48">
        <w:rPr>
          <w:sz w:val="26"/>
          <w:szCs w:val="26"/>
          <w:u w:val="single"/>
        </w:rPr>
        <w:t>the Russia</w:t>
      </w:r>
      <w:r>
        <w:rPr>
          <w:sz w:val="26"/>
          <w:szCs w:val="26"/>
          <w:u w:val="single"/>
        </w:rPr>
        <w:t xml:space="preserve"> </w:t>
      </w:r>
      <w:r w:rsidRPr="00175D48">
        <w:rPr>
          <w:sz w:val="26"/>
          <w:szCs w:val="26"/>
          <w:u w:val="single"/>
        </w:rPr>
        <w:t>investigation</w:t>
      </w:r>
      <w:r>
        <w:t xml:space="preserve"> is </w:t>
      </w:r>
      <w:proofErr w:type="gramStart"/>
      <w:r>
        <w:t>escalating</w:t>
      </w:r>
      <w:proofErr w:type="gramEnd"/>
      <w:r>
        <w:t xml:space="preserve"> and former FBI director James B. Comey’s book </w:t>
      </w:r>
      <w:r w:rsidRPr="00175D48">
        <w:rPr>
          <w:sz w:val="26"/>
          <w:szCs w:val="26"/>
          <w:u w:val="single"/>
        </w:rPr>
        <w:t>is being released</w:t>
      </w:r>
      <w:r>
        <w:t xml:space="preserve">. </w:t>
      </w:r>
      <w:r w:rsidRPr="00175D48">
        <w:rPr>
          <w:sz w:val="26"/>
          <w:szCs w:val="26"/>
          <w:u w:val="single"/>
        </w:rPr>
        <w:t>Research shows that diversionary wars</w:t>
      </w:r>
      <w:r>
        <w:t xml:space="preserve"> — wars started to distract the public from domestic unrest — are hard to start in democracies and </w:t>
      </w:r>
      <w:r w:rsidRPr="00175D48">
        <w:rPr>
          <w:sz w:val="26"/>
          <w:szCs w:val="26"/>
          <w:u w:val="single"/>
        </w:rPr>
        <w:t>rarely have the intended effect</w:t>
      </w:r>
      <w:r>
        <w:t xml:space="preserve">. Military operations in an already existing conflict are much easier to manipulate — and are not as risky as starting a war. My research finds that, during periods of political fragility, U.S. presidents systematically manipulate the timing and tempo of military operations. That’s true most often in the lead-up to elections, when public opinion quite literally determines the fate of a president. However, </w:t>
      </w:r>
      <w:r w:rsidRPr="00175D48">
        <w:rPr>
          <w:sz w:val="26"/>
          <w:szCs w:val="26"/>
          <w:u w:val="single"/>
        </w:rPr>
        <w:t>presidents</w:t>
      </w:r>
      <w:r>
        <w:t xml:space="preserve"> also </w:t>
      </w:r>
      <w:r w:rsidRPr="00175D48">
        <w:rPr>
          <w:sz w:val="26"/>
          <w:szCs w:val="26"/>
          <w:u w:val="single"/>
        </w:rPr>
        <w:t>manipulate military operations when they need support from their domestic political base</w:t>
      </w:r>
      <w:r>
        <w:t xml:space="preserve"> — </w:t>
      </w:r>
      <w:r w:rsidRPr="00175D48">
        <w:rPr>
          <w:sz w:val="26"/>
          <w:szCs w:val="26"/>
          <w:u w:val="single"/>
        </w:rPr>
        <w:t>for example</w:t>
      </w:r>
      <w:r>
        <w:t xml:space="preserve">, </w:t>
      </w:r>
      <w:r w:rsidRPr="00175D48">
        <w:rPr>
          <w:sz w:val="26"/>
          <w:szCs w:val="26"/>
          <w:u w:val="single"/>
        </w:rPr>
        <w:t>during negotiations over</w:t>
      </w:r>
      <w:r>
        <w:t xml:space="preserve"> major pieces of legislation, bids for legacy, </w:t>
      </w:r>
      <w:r w:rsidRPr="00175D48">
        <w:rPr>
          <w:sz w:val="26"/>
          <w:szCs w:val="26"/>
          <w:u w:val="single"/>
        </w:rPr>
        <w:t>midterms or while threatened with impeachment</w:t>
      </w:r>
      <w:r>
        <w:t xml:space="preserve">. </w:t>
      </w:r>
      <w:r w:rsidRPr="00175D48">
        <w:rPr>
          <w:sz w:val="26"/>
          <w:szCs w:val="26"/>
          <w:u w:val="single"/>
        </w:rPr>
        <w:t>Trump bookended his tweets about Syria</w:t>
      </w:r>
      <w:r>
        <w:t xml:space="preserve"> </w:t>
      </w:r>
      <w:r w:rsidRPr="00175D48">
        <w:rPr>
          <w:sz w:val="26"/>
          <w:szCs w:val="26"/>
          <w:u w:val="single"/>
        </w:rPr>
        <w:t>with comments both about</w:t>
      </w:r>
      <w:r>
        <w:t xml:space="preserve"> special counsel Robert S. </w:t>
      </w:r>
      <w:r w:rsidRPr="00175D48">
        <w:rPr>
          <w:sz w:val="26"/>
          <w:szCs w:val="26"/>
          <w:u w:val="single"/>
        </w:rPr>
        <w:t>Mueller</w:t>
      </w:r>
      <w:r>
        <w:t xml:space="preserve"> III’s investigation and relations with Russia. </w:t>
      </w:r>
      <w:r w:rsidRPr="00175D48">
        <w:rPr>
          <w:sz w:val="26"/>
          <w:szCs w:val="26"/>
          <w:u w:val="single"/>
        </w:rPr>
        <w:t>That suggests that the president sees these as linked.</w:t>
      </w:r>
      <w:r>
        <w:t xml:space="preserve"> And with Republicans expecting to take heavy losses in the midterms, </w:t>
      </w:r>
      <w:r w:rsidRPr="00175D48">
        <w:rPr>
          <w:sz w:val="26"/>
          <w:szCs w:val="26"/>
          <w:u w:val="single"/>
        </w:rPr>
        <w:t>Trump may see an airstrike on Syria as a way to</w:t>
      </w:r>
      <w:r>
        <w:t xml:space="preserve"> motivate Republican voters and </w:t>
      </w:r>
      <w:r w:rsidRPr="00175D48">
        <w:rPr>
          <w:sz w:val="26"/>
          <w:szCs w:val="26"/>
          <w:u w:val="single"/>
        </w:rPr>
        <w:t>boost</w:t>
      </w:r>
      <w:r>
        <w:t xml:space="preserve"> his </w:t>
      </w:r>
      <w:r w:rsidRPr="00175D48">
        <w:rPr>
          <w:sz w:val="26"/>
          <w:szCs w:val="26"/>
          <w:u w:val="single"/>
        </w:rPr>
        <w:t>approval ratings</w:t>
      </w:r>
      <w:r>
        <w:t xml:space="preserve">. </w:t>
      </w:r>
      <w:r w:rsidRPr="00175D48">
        <w:rPr>
          <w:sz w:val="26"/>
          <w:szCs w:val="26"/>
          <w:u w:val="single"/>
        </w:rPr>
        <w:t>If he does order a</w:t>
      </w:r>
      <w:r>
        <w:t xml:space="preserve"> missile </w:t>
      </w:r>
      <w:r w:rsidRPr="00175D48">
        <w:rPr>
          <w:sz w:val="26"/>
          <w:szCs w:val="26"/>
          <w:u w:val="single"/>
        </w:rPr>
        <w:t>strike, Trump would be in good company</w:t>
      </w:r>
      <w:r>
        <w:t xml:space="preserve">, historically speaking. President Franklin D. </w:t>
      </w:r>
      <w:r w:rsidRPr="00175D48">
        <w:rPr>
          <w:sz w:val="26"/>
          <w:szCs w:val="26"/>
          <w:u w:val="single"/>
        </w:rPr>
        <w:t>Roosevelt scheduled the World War II invasion of</w:t>
      </w:r>
      <w:r>
        <w:t xml:space="preserve"> </w:t>
      </w:r>
      <w:r w:rsidRPr="00175D48">
        <w:rPr>
          <w:sz w:val="26"/>
          <w:szCs w:val="26"/>
          <w:u w:val="single"/>
        </w:rPr>
        <w:t>North Africa before the 1942 midterm elections</w:t>
      </w:r>
      <w:r>
        <w:t xml:space="preserve">. President Richard B. </w:t>
      </w:r>
      <w:r w:rsidRPr="00175D48">
        <w:rPr>
          <w:sz w:val="26"/>
          <w:szCs w:val="26"/>
          <w:u w:val="single"/>
        </w:rPr>
        <w:t>Nixon prematurely announced a peace deal on Vietnam on the eve of the 1972 general election</w:t>
      </w:r>
      <w:r>
        <w:t xml:space="preserve">. And President Bill </w:t>
      </w:r>
      <w:r w:rsidRPr="00175D48">
        <w:rPr>
          <w:sz w:val="26"/>
          <w:szCs w:val="26"/>
          <w:u w:val="single"/>
        </w:rPr>
        <w:t>Clinton launched airstrikes against Sudan and Afghanistan the day that Monica Lewinsky appeared before a grand jury</w:t>
      </w:r>
      <w:r>
        <w:t xml:space="preserve">. </w:t>
      </w:r>
      <w:r w:rsidRPr="00175D48">
        <w:rPr>
          <w:sz w:val="26"/>
          <w:szCs w:val="26"/>
          <w:u w:val="single"/>
        </w:rPr>
        <w:t>Trump would</w:t>
      </w:r>
      <w:r>
        <w:t xml:space="preserve"> also </w:t>
      </w:r>
      <w:r w:rsidRPr="00175D48">
        <w:rPr>
          <w:sz w:val="26"/>
          <w:szCs w:val="26"/>
          <w:u w:val="single"/>
        </w:rPr>
        <w:t>be learning from experience. His</w:t>
      </w:r>
      <w:r>
        <w:t xml:space="preserve"> April </w:t>
      </w:r>
      <w:r w:rsidRPr="00175D48">
        <w:rPr>
          <w:sz w:val="26"/>
          <w:szCs w:val="26"/>
          <w:u w:val="single"/>
        </w:rPr>
        <w:t>2017</w:t>
      </w:r>
      <w:r>
        <w:t xml:space="preserve"> </w:t>
      </w:r>
      <w:r w:rsidRPr="00175D48">
        <w:rPr>
          <w:sz w:val="26"/>
          <w:szCs w:val="26"/>
          <w:u w:val="single"/>
        </w:rPr>
        <w:t>airstrikes in Syria met with approval ratings of more than</w:t>
      </w:r>
      <w:r>
        <w:t xml:space="preserve"> 66 percent from the general public and </w:t>
      </w:r>
      <w:r w:rsidRPr="00175D48">
        <w:rPr>
          <w:sz w:val="26"/>
          <w:szCs w:val="26"/>
          <w:u w:val="single"/>
        </w:rPr>
        <w:t>82 percent</w:t>
      </w:r>
      <w:r>
        <w:t xml:space="preserve"> from Republicans. </w:t>
      </w:r>
      <w:r w:rsidRPr="00175D48">
        <w:rPr>
          <w:sz w:val="26"/>
          <w:szCs w:val="26"/>
          <w:u w:val="single"/>
        </w:rPr>
        <w:t>The strikes</w:t>
      </w:r>
      <w:r>
        <w:t xml:space="preserve"> stopped a month-long downhill slide in his approval ratings and </w:t>
      </w:r>
      <w:r w:rsidRPr="00175D48">
        <w:rPr>
          <w:sz w:val="26"/>
          <w:szCs w:val="26"/>
          <w:u w:val="single"/>
        </w:rPr>
        <w:t>drew attention away from congressional</w:t>
      </w:r>
      <w:r>
        <w:t xml:space="preserve"> </w:t>
      </w:r>
      <w:r w:rsidRPr="00175D48">
        <w:rPr>
          <w:sz w:val="26"/>
          <w:szCs w:val="26"/>
          <w:u w:val="single"/>
        </w:rPr>
        <w:t>Republicans’ inability to repeal the Affordable Care Act,</w:t>
      </w:r>
      <w:r>
        <w:t xml:space="preserve"> as they had promised. </w:t>
      </w:r>
      <w:r w:rsidRPr="00175D48">
        <w:rPr>
          <w:sz w:val="26"/>
          <w:szCs w:val="26"/>
          <w:u w:val="single"/>
        </w:rPr>
        <w:t>Trump may want a similar boost</w:t>
      </w:r>
      <w:r>
        <w:t xml:space="preserve"> in approval — particularly from Republicans — just </w:t>
      </w:r>
      <w:r w:rsidRPr="00175D48">
        <w:rPr>
          <w:sz w:val="26"/>
          <w:szCs w:val="26"/>
          <w:u w:val="single"/>
        </w:rPr>
        <w:t>as the Mueller investigation is dominating headlines and the summer midterm campaign begins</w:t>
      </w:r>
      <w:r>
        <w:t xml:space="preserve">. In other words, </w:t>
      </w:r>
      <w:r w:rsidRPr="00175D48">
        <w:rPr>
          <w:sz w:val="26"/>
          <w:szCs w:val="26"/>
          <w:u w:val="single"/>
        </w:rPr>
        <w:t>announcing</w:t>
      </w:r>
      <w:r>
        <w:t xml:space="preserve"> impending </w:t>
      </w:r>
      <w:r w:rsidRPr="00175D48">
        <w:rPr>
          <w:sz w:val="26"/>
          <w:szCs w:val="26"/>
          <w:u w:val="single"/>
        </w:rPr>
        <w:t>airstrikes against Syrian forces</w:t>
      </w:r>
      <w:r>
        <w:t xml:space="preserve"> </w:t>
      </w:r>
      <w:r w:rsidRPr="00175D48">
        <w:rPr>
          <w:sz w:val="26"/>
          <w:szCs w:val="26"/>
          <w:u w:val="single"/>
        </w:rPr>
        <w:t>makes little strategic sense</w:t>
      </w:r>
      <w:r>
        <w:t xml:space="preserve">. </w:t>
      </w:r>
      <w:r w:rsidRPr="00175D48">
        <w:rPr>
          <w:sz w:val="26"/>
          <w:szCs w:val="26"/>
          <w:u w:val="single"/>
        </w:rPr>
        <w:t>But</w:t>
      </w:r>
      <w:r>
        <w:t xml:space="preserve"> it </w:t>
      </w:r>
      <w:r w:rsidRPr="00175D48">
        <w:rPr>
          <w:sz w:val="26"/>
          <w:szCs w:val="26"/>
          <w:u w:val="single"/>
        </w:rPr>
        <w:t>makes plenty of sense for domestic politics.</w:t>
      </w:r>
    </w:p>
    <w:p w14:paraId="53F7B216" w14:textId="77777777" w:rsidR="00891140" w:rsidRDefault="00891140" w:rsidP="00891140"/>
    <w:p w14:paraId="59E301EE" w14:textId="6A3F3C75" w:rsidR="00891140" w:rsidRDefault="00B851D5" w:rsidP="00891140">
      <w:pPr>
        <w:pStyle w:val="Heading3"/>
      </w:pPr>
      <w:r>
        <w:lastRenderedPageBreak/>
        <w:t>AT: Advisors Check</w:t>
      </w:r>
    </w:p>
    <w:p w14:paraId="4E248641" w14:textId="77777777" w:rsidR="00B851D5" w:rsidRPr="00B851D5" w:rsidRDefault="00B851D5" w:rsidP="00B851D5"/>
    <w:p w14:paraId="217F418A" w14:textId="47FBDDE9" w:rsidR="00AC5827" w:rsidRDefault="00810008" w:rsidP="00AC5827">
      <w:pPr>
        <w:pStyle w:val="Heading4"/>
      </w:pPr>
      <w:r>
        <w:t>Current</w:t>
      </w:r>
      <w:r w:rsidR="00AC5827">
        <w:t xml:space="preserve"> advisors </w:t>
      </w:r>
      <w:r w:rsidR="00AC5827" w:rsidRPr="008652E7">
        <w:rPr>
          <w:u w:val="single"/>
        </w:rPr>
        <w:t>don’t check</w:t>
      </w:r>
      <w:r w:rsidR="00AC5827">
        <w:t xml:space="preserve"> – they want to go to war </w:t>
      </w:r>
    </w:p>
    <w:p w14:paraId="2A021E15" w14:textId="77777777" w:rsidR="00AC5827" w:rsidRPr="008652E7" w:rsidRDefault="00AC5827" w:rsidP="00AC5827">
      <w:r w:rsidRPr="008652E7">
        <w:rPr>
          <w:rStyle w:val="Style13ptBold"/>
        </w:rPr>
        <w:t>Kaplan, 18</w:t>
      </w:r>
      <w:r>
        <w:t xml:space="preserve"> – Fred; (“It’s Time to Panic Now” Slate Magazine. March 22, 2018. </w:t>
      </w:r>
      <w:r w:rsidRPr="008652E7">
        <w:t>https://slate.com/news-and-politics/2018/03/john-bolton-named-national-security-advisor-its-time-to-panic-now.html</w:t>
      </w:r>
      <w:r>
        <w:t>)//GK</w:t>
      </w:r>
    </w:p>
    <w:p w14:paraId="2E48C207" w14:textId="77777777" w:rsidR="00AC5827" w:rsidRDefault="00AC5827" w:rsidP="00AC5827">
      <w:r>
        <w:t>It’s time to push the panic button.</w:t>
      </w:r>
    </w:p>
    <w:p w14:paraId="38485B70" w14:textId="77777777" w:rsidR="00AC5827" w:rsidRPr="00624C52" w:rsidRDefault="00AC5827" w:rsidP="00AC5827">
      <w:pPr>
        <w:rPr>
          <w:u w:val="single"/>
        </w:rPr>
      </w:pPr>
      <w:r w:rsidRPr="0094630D">
        <w:t xml:space="preserve">John </w:t>
      </w:r>
      <w:r w:rsidRPr="00624C52">
        <w:rPr>
          <w:u w:val="single"/>
        </w:rPr>
        <w:t>Bolton’s appointment as national security adviser</w:t>
      </w:r>
      <w:r>
        <w:t>—a post that requires no Senate confirmation—</w:t>
      </w:r>
      <w:r w:rsidRPr="00624C52">
        <w:rPr>
          <w:u w:val="single"/>
        </w:rPr>
        <w:t xml:space="preserve">puts the United States </w:t>
      </w:r>
      <w:r w:rsidRPr="00624C52">
        <w:rPr>
          <w:b/>
          <w:u w:val="single"/>
        </w:rPr>
        <w:t>on a path to war</w:t>
      </w:r>
      <w:r w:rsidRPr="00624C52">
        <w:rPr>
          <w:u w:val="single"/>
        </w:rPr>
        <w:t>. And it’s fair to say</w:t>
      </w:r>
      <w:r w:rsidRPr="0094630D">
        <w:t xml:space="preserve"> President Donald </w:t>
      </w:r>
      <w:r w:rsidRPr="00624C52">
        <w:rPr>
          <w:u w:val="single"/>
        </w:rPr>
        <w:t>Trump wants us on that path.</w:t>
      </w:r>
    </w:p>
    <w:p w14:paraId="4AE8A9CF" w14:textId="77777777" w:rsidR="00AC5827" w:rsidRPr="00624C52" w:rsidRDefault="00AC5827" w:rsidP="00AC5827">
      <w:pPr>
        <w:rPr>
          <w:u w:val="single"/>
        </w:rPr>
      </w:pPr>
      <w:r>
        <w:t xml:space="preserve">After all, Trump gave Bolton the job after the two held several conversations (despite White House chief of staff John Kelly’s orders barring Bolton from the building). And there </w:t>
      </w:r>
      <w:r w:rsidRPr="00624C52">
        <w:rPr>
          <w:u w:val="single"/>
        </w:rPr>
        <w:t xml:space="preserve">was this remark that Trump made after firing Rex Tillerson and nominating the </w:t>
      </w:r>
      <w:r w:rsidRPr="00624C52">
        <w:rPr>
          <w:b/>
          <w:u w:val="single"/>
        </w:rPr>
        <w:t>more hawkish</w:t>
      </w:r>
      <w:r w:rsidRPr="0094630D">
        <w:t xml:space="preserve"> Mike</w:t>
      </w:r>
      <w:r w:rsidRPr="0094630D">
        <w:rPr>
          <w:b/>
        </w:rPr>
        <w:t xml:space="preserve"> </w:t>
      </w:r>
      <w:r w:rsidRPr="00624C52">
        <w:rPr>
          <w:b/>
          <w:u w:val="single"/>
        </w:rPr>
        <w:t>Pompeo</w:t>
      </w:r>
      <w:r w:rsidRPr="00624C52">
        <w:rPr>
          <w:u w:val="single"/>
        </w:rPr>
        <w:t xml:space="preserve"> to take his place: “We’re getting very close to having the Cabinet and other things I want.”</w:t>
      </w:r>
    </w:p>
    <w:p w14:paraId="5AC74709" w14:textId="77777777" w:rsidR="00AC5827" w:rsidRDefault="00AC5827" w:rsidP="00AC5827">
      <w:r w:rsidRPr="00624C52">
        <w:rPr>
          <w:u w:val="single"/>
        </w:rPr>
        <w:t xml:space="preserve">Bolton has repeatedly called for </w:t>
      </w:r>
      <w:r w:rsidRPr="008652E7">
        <w:rPr>
          <w:b/>
          <w:u w:val="single"/>
        </w:rPr>
        <w:t>launching a first strike on North Korea, scuttling the nuclear arms deal with Iran, and then bombing that country too</w:t>
      </w:r>
      <w:r w:rsidRPr="008652E7">
        <w:rPr>
          <w:b/>
        </w:rPr>
        <w:t>.</w:t>
      </w:r>
      <w:r>
        <w:t xml:space="preserve"> He says and writes these things not as part of some clever “madman theory” to bring Kim Jong-un and the mullahs of Tehran to the bargaining table, but rather because he simply wants to destroy them and America’s other enemies too.</w:t>
      </w:r>
    </w:p>
    <w:p w14:paraId="29FD0022" w14:textId="77777777" w:rsidR="00AC5827" w:rsidRDefault="00AC5827" w:rsidP="00AC5827">
      <w:r w:rsidRPr="008652E7">
        <w:rPr>
          <w:u w:val="single"/>
        </w:rPr>
        <w:t>His agenda is not “peace through strength,”</w:t>
      </w:r>
      <w:r>
        <w:t xml:space="preserve"> the motto of more conventional Republican hawks that Trump included in a tweet on Wednesday, </w:t>
      </w:r>
      <w:r w:rsidRPr="008652E7">
        <w:rPr>
          <w:u w:val="single"/>
        </w:rPr>
        <w:t xml:space="preserve">but rather </w:t>
      </w:r>
      <w:r w:rsidRPr="008652E7">
        <w:rPr>
          <w:b/>
          <w:u w:val="single"/>
        </w:rPr>
        <w:t>regime change through war</w:t>
      </w:r>
      <w:r>
        <w:t>. He is a neocon without the moral fervor of some who wear that label—i.e., he is keen to topple oppressive regimes not in order to spread democracy but rather to expand American power.</w:t>
      </w:r>
    </w:p>
    <w:p w14:paraId="69FAE65A" w14:textId="77777777" w:rsidR="00AC5827" w:rsidRDefault="00AC5827" w:rsidP="00AC5827">
      <w:r>
        <w:t>In the early days of the George W. Bush administration, Vice President Dick Cheney finagled Bolton a job as undersecretary of state for arms control—an inside joke, since Bolton has never read an arms-control treaty that he liked. But his real assignment was to serve as Cheney’s spy in Foggy Bottom, monitoring and, when possible, obstructing any attempts at peaceful diplomacy mounted by Secretary of State Colin Powell.</w:t>
      </w:r>
    </w:p>
    <w:p w14:paraId="5963E7E8" w14:textId="77777777" w:rsidR="00AC5827" w:rsidRDefault="00AC5827" w:rsidP="00AC5827">
      <w:r>
        <w:t>When Powell got the boot, Cheney wanted to make Bolton deputy secretary of state, replacing Richard Armitage, who resigned along with his best friend Powell. But Powell’s replacement, Condoleezza Rice, who had been Bush’s national security adviser, blocked the move, fully aware of Bolton’s obstructionist ideology.</w:t>
      </w:r>
    </w:p>
    <w:p w14:paraId="68C4879F" w14:textId="77777777" w:rsidR="00AC5827" w:rsidRDefault="00AC5827" w:rsidP="00AC5827">
      <w:r>
        <w:t>As a compromise, Bush nominated Bolton to be United Nations ambassador, but that move proved unbearable to even the Republican-controlled Senate at the time. It was one thing to be critical of the U.N.—it’s a body deserving of criticism—but Bolton opposed its very existence. “There is no such thing as the United Nations,” he once said in a speech, adding, “If the U.N. Secretariat building in New York lost 10 stories, it wouldn’t make a lot of difference.”</w:t>
      </w:r>
    </w:p>
    <w:p w14:paraId="5693BE85" w14:textId="77777777" w:rsidR="00AC5827" w:rsidRDefault="00AC5827" w:rsidP="00AC5827">
      <w:r>
        <w:t xml:space="preserve">More than that, he was hostile to the idea of international law, having once declared, “It is a big mistake for us to grant any validity to international law even when it may seem in our short-term interest to do </w:t>
      </w:r>
      <w:r>
        <w:lastRenderedPageBreak/>
        <w:t>so—because over the long term, the goal of those who think that international law really means anything are those who want to constrain the United States.”</w:t>
      </w:r>
    </w:p>
    <w:p w14:paraId="7D00D366" w14:textId="77777777" w:rsidR="00AC5827" w:rsidRDefault="00AC5827" w:rsidP="00AC5827">
      <w:r>
        <w:t>These might be quaint notions for some eccentric midlevel aide to espouse, but the United Nations is founded on international law, Security Council resolutions are drafted to enforce international law, and—as even Bush was beginning to realize by the start of his second term, around the time of Bolton’s nomination—some of those resolutions were proving useful for expressing, and sometimes enforcing, U.S. national security interests. How could someone with these views serve as the U.S. ambassador to the U.N.?</w:t>
      </w:r>
    </w:p>
    <w:p w14:paraId="23BADD27" w14:textId="77777777" w:rsidR="00AC5827" w:rsidRDefault="00AC5827" w:rsidP="00AC5827">
      <w:r>
        <w:t>In his confirmation hearings before the Senate Foreign Relations Committee, Bolton put on a dreadful show, grumbling and scowling through his walrus mustache. Finally, in a tie vote, the committee sent Bolton’s nomination to the full Senate “without recommendation.” Properly fearing that this foretold a rejection on the floor, Bush gave Bolton the job as a “recess appointment” after Congress went on holiday. But the law allowing this evasion gave the Senate a chance to take a vote 18 months later. In the second round of hearings, Bolton behaved even more obnoxiously than in the first. When one Republican senator asked him whether his year and a half in the U.N. had altered his ideas about the place, Bolton, rather than seizing the chance to mollify skeptics, replied, “Not really.” The head counters in the White House withdrew the nomination, and Bolton headed back to neocon central at the American Enterprise Institute.</w:t>
      </w:r>
    </w:p>
    <w:p w14:paraId="52C2E6A0" w14:textId="77777777" w:rsidR="00AC5827" w:rsidRDefault="00AC5827" w:rsidP="00AC5827">
      <w:r>
        <w:t>During Trump’s presidential transition, Bolton made the short list of candidates for deputy secretary of state, but Tillerson—who would soon get the nod for secretary—expressed misgivings about working with the guy. (Trump might have recalled that conversation earlier this month, when he decided to fire Tillerson.) After Michael Flynn flamed out as national security adviser, Bolton was also on the short list to replace him. Gen. H.R. McMaster got the nod, but Trump publicly said he liked Bolton and that he too would soon be working for the White House “in some capacity.”</w:t>
      </w:r>
    </w:p>
    <w:p w14:paraId="1A167094" w14:textId="77777777" w:rsidR="00AC5827" w:rsidRDefault="00AC5827" w:rsidP="00AC5827">
      <w:r>
        <w:t>And now, here he is.</w:t>
      </w:r>
    </w:p>
    <w:p w14:paraId="69E9992E" w14:textId="77777777" w:rsidR="00AC5827" w:rsidRDefault="00AC5827" w:rsidP="00AC5827">
      <w:r>
        <w:t>In his one year and one month on the job, McMaster, who is still an active-duty Army three-star general, proved a deep disappointment to his friends and erstwhile admirers. He’d made his reputation 20 years ago, as the author of a dissertation-turned-book, Dereliction of Duty, which lambasted the top generals of the Vietnam era for failing to give their honest military advice to President Lyndon Johnson. And now, in his only tour as a policy adviser in Washington, McMaster has wrecked that reputation, committing his own derelictions by pandering to Trump’s proclivities and tolerating his falsehoods.</w:t>
      </w:r>
    </w:p>
    <w:p w14:paraId="41A67B7D" w14:textId="77777777" w:rsidR="00AC5827" w:rsidRDefault="00AC5827" w:rsidP="00AC5827">
      <w:r>
        <w:t>But at least McMaster assembled—and often listened to—a professional staff at the National Security Council and insisted on ousting amateur ideologues, several of them acolytes of Flynn.</w:t>
      </w:r>
    </w:p>
    <w:p w14:paraId="2ADC34F7" w14:textId="77777777" w:rsidR="00AC5827" w:rsidRDefault="00AC5827" w:rsidP="00AC5827">
      <w:r>
        <w:t>Bolton is not likely to put up with a professional staff, and the flood of White House exiles will soon intensify. One subject of discussion at Bolton’s Senate hearings, back in 2005, was his intolerance of any views that differed from his own. He displayed this trait most harshly when, as undersecretary of state, he tried to fire two intelligence analysts who challenged his (erroneous) view that Cuba was developing biological weapons and supplying the weapons to rogue regimes.</w:t>
      </w:r>
    </w:p>
    <w:p w14:paraId="5CE8B74E" w14:textId="77777777" w:rsidR="00AC5827" w:rsidRDefault="00AC5827" w:rsidP="00AC5827">
      <w:r>
        <w:lastRenderedPageBreak/>
        <w:t xml:space="preserve">Nor is Bolton at all suited to perform one of </w:t>
      </w:r>
      <w:proofErr w:type="gramStart"/>
      <w:r>
        <w:t>a national security adviser’s main responsibilities</w:t>
      </w:r>
      <w:proofErr w:type="gramEnd"/>
      <w:r>
        <w:t>—assembling the Cabinet secretaries to debate various options in foreign and military policy, mediating their differences, and either hammering out a compromise or presenting the choices to the president.</w:t>
      </w:r>
    </w:p>
    <w:p w14:paraId="66CD016D" w14:textId="77777777" w:rsidR="00AC5827" w:rsidRDefault="00AC5827" w:rsidP="00AC5827">
      <w:r>
        <w:t>Then again, there may now no longer be many differences to mediate in this administration. The last of the grown-ups is Secretary of Defense James Mattis, the retired Marine four-star general, who got that job mainly because Trump had heard his nickname was “mad dog.” He didn’t know that Mattis regularly consulted a personal library of some 7,000 volumes on history and strategy, that (like most generals) he’s not too keen to go to war unless he really has to, and that (also like most generals) he takes the Geneva Conventions seriously and opposes torture.</w:t>
      </w:r>
    </w:p>
    <w:p w14:paraId="61BCA77C" w14:textId="77777777" w:rsidR="00AC5827" w:rsidRDefault="00AC5827" w:rsidP="00AC5827">
      <w:r>
        <w:t xml:space="preserve">In recent weeks, </w:t>
      </w:r>
      <w:r w:rsidRPr="008652E7">
        <w:t>Trump was said to be tiring of aides who kept telling him no</w:t>
      </w:r>
      <w:r>
        <w:t>. He might soon tire of Bolton, who, whatever else he is, can’t be pegged as a yes man. But in the short term</w:t>
      </w:r>
      <w:r w:rsidRPr="008652E7">
        <w:rPr>
          <w:u w:val="single"/>
        </w:rPr>
        <w:t>, Bolton may be just the man to excite Trump’s darker instincts, to actualize the frustrated he-man who raged about pelting Kim Jong-un with “fire and fury</w:t>
      </w:r>
      <w:r>
        <w:t xml:space="preserve"> like the world has never seen” or fomenting “the total collapse of the Iranian regime,” which he somehow believes was about to happen, if only Obama hadn’t signed the nuclear deal and lifted sanctions.</w:t>
      </w:r>
    </w:p>
    <w:p w14:paraId="1D7227AD" w14:textId="77777777" w:rsidR="00AC5827" w:rsidRDefault="00AC5827" w:rsidP="00AC5827">
      <w:r w:rsidRPr="008652E7">
        <w:rPr>
          <w:u w:val="single"/>
        </w:rPr>
        <w:t>With Tillerson out, Bolton in, and Pompeo waiting in the wings for confirmation, Trump is feeling his oats, coming into his own, like Trump is free to be Trump</w:t>
      </w:r>
      <w:r>
        <w:t xml:space="preserve">. Finding out just who that is may make the rest of us duck and cover. </w:t>
      </w:r>
    </w:p>
    <w:p w14:paraId="74CDE08C" w14:textId="77777777" w:rsidR="00891140" w:rsidRDefault="00891140" w:rsidP="00891140">
      <w:pPr>
        <w:pStyle w:val="Heading4"/>
      </w:pPr>
      <w:r>
        <w:t>Trump bypasses advisors – Lash out takes 5 minutes and requires no consultation</w:t>
      </w:r>
    </w:p>
    <w:p w14:paraId="192C59F1" w14:textId="77777777" w:rsidR="00891140" w:rsidRPr="00396D90" w:rsidRDefault="00891140" w:rsidP="00891140">
      <w:r w:rsidRPr="00396D90">
        <w:rPr>
          <w:rStyle w:val="Style13ptBold"/>
        </w:rPr>
        <w:t>Dovere 17</w:t>
      </w:r>
      <w:r>
        <w:t xml:space="preserve"> (Edward-Issac Dovere, 11/14/17, </w:t>
      </w:r>
      <w:r w:rsidRPr="00396D90">
        <w:t>Edward-Isaac Dovere is the chief Washin</w:t>
      </w:r>
      <w:r>
        <w:t>gton correspondent for POLITICO, “</w:t>
      </w:r>
      <w:r w:rsidRPr="00396D90">
        <w:t>Don’t Count on the Cabinet to Stop a Trump-Ordered Nuclear Strike</w:t>
      </w:r>
      <w:r>
        <w:t xml:space="preserve">”, </w:t>
      </w:r>
      <w:hyperlink r:id="rId20" w:history="1">
        <w:r w:rsidRPr="00092F59">
          <w:rPr>
            <w:rStyle w:val="Hyperlink"/>
          </w:rPr>
          <w:t>https://www.politico.com/magazine/story/2017/11/14/jim-mattis-rex-tillerson-cabinet-stop-trump-nuclear-weapon-war-215824</w:t>
        </w:r>
      </w:hyperlink>
      <w:r>
        <w:t>) MKIM</w:t>
      </w:r>
    </w:p>
    <w:p w14:paraId="5583286C" w14:textId="77777777" w:rsidR="00891140" w:rsidRDefault="00891140" w:rsidP="00891140">
      <w:r w:rsidRPr="00744E0E">
        <w:rPr>
          <w:sz w:val="26"/>
          <w:szCs w:val="26"/>
          <w:u w:val="single"/>
        </w:rPr>
        <w:t>Stop counting on</w:t>
      </w:r>
      <w:r>
        <w:t xml:space="preserve"> Secretary of Defense James </w:t>
      </w:r>
      <w:r w:rsidRPr="00744E0E">
        <w:rPr>
          <w:sz w:val="26"/>
          <w:szCs w:val="26"/>
          <w:u w:val="single"/>
        </w:rPr>
        <w:t>Mattis</w:t>
      </w:r>
      <w:r>
        <w:t xml:space="preserve"> or Secretary of State Rex Tillerson </w:t>
      </w:r>
      <w:r w:rsidRPr="00744E0E">
        <w:rPr>
          <w:sz w:val="26"/>
          <w:szCs w:val="26"/>
          <w:u w:val="single"/>
        </w:rPr>
        <w:t>to stop a nuclear</w:t>
      </w:r>
      <w:r>
        <w:t xml:space="preserve"> </w:t>
      </w:r>
      <w:r w:rsidRPr="00744E0E">
        <w:rPr>
          <w:sz w:val="26"/>
          <w:szCs w:val="26"/>
          <w:u w:val="single"/>
        </w:rPr>
        <w:t>war</w:t>
      </w:r>
      <w:r>
        <w:t xml:space="preserve"> </w:t>
      </w:r>
      <w:r w:rsidRPr="00744E0E">
        <w:rPr>
          <w:sz w:val="26"/>
          <w:szCs w:val="26"/>
          <w:u w:val="single"/>
        </w:rPr>
        <w:t>if</w:t>
      </w:r>
      <w:r>
        <w:t xml:space="preserve"> Donald </w:t>
      </w:r>
      <w:r w:rsidRPr="00744E0E">
        <w:rPr>
          <w:sz w:val="26"/>
          <w:szCs w:val="26"/>
          <w:u w:val="single"/>
        </w:rPr>
        <w:t>Trump wants one</w:t>
      </w:r>
      <w:r>
        <w:t xml:space="preserve">, says Bill Perry. </w:t>
      </w:r>
      <w:r w:rsidRPr="00744E0E">
        <w:rPr>
          <w:sz w:val="26"/>
          <w:szCs w:val="26"/>
          <w:u w:val="single"/>
        </w:rPr>
        <w:t>They couldn’t.</w:t>
      </w:r>
      <w:r>
        <w:rPr>
          <w:sz w:val="26"/>
          <w:szCs w:val="26"/>
          <w:u w:val="single"/>
        </w:rPr>
        <w:t xml:space="preserve"> </w:t>
      </w:r>
      <w:r w:rsidRPr="00744E0E">
        <w:rPr>
          <w:sz w:val="26"/>
          <w:szCs w:val="26"/>
          <w:u w:val="single"/>
        </w:rPr>
        <w:t>Perry</w:t>
      </w:r>
      <w:r>
        <w:t xml:space="preserve">, who </w:t>
      </w:r>
      <w:r w:rsidRPr="00744E0E">
        <w:rPr>
          <w:sz w:val="26"/>
          <w:szCs w:val="26"/>
          <w:u w:val="single"/>
        </w:rPr>
        <w:t>served as</w:t>
      </w:r>
      <w:r>
        <w:t xml:space="preserve"> </w:t>
      </w:r>
      <w:r w:rsidRPr="00744E0E">
        <w:rPr>
          <w:sz w:val="26"/>
          <w:szCs w:val="26"/>
          <w:u w:val="single"/>
        </w:rPr>
        <w:t>secretary of defense</w:t>
      </w:r>
      <w:r>
        <w:t xml:space="preserve"> </w:t>
      </w:r>
      <w:r w:rsidRPr="00744E0E">
        <w:rPr>
          <w:sz w:val="26"/>
          <w:szCs w:val="26"/>
          <w:u w:val="single"/>
        </w:rPr>
        <w:t>for</w:t>
      </w:r>
      <w:r>
        <w:t xml:space="preserve"> President Bill </w:t>
      </w:r>
      <w:r w:rsidRPr="00744E0E">
        <w:rPr>
          <w:sz w:val="26"/>
          <w:szCs w:val="26"/>
          <w:u w:val="single"/>
        </w:rPr>
        <w:t>Clinton</w:t>
      </w:r>
      <w:r>
        <w:t>, is a 90-year-old arm-waving apostle of doom</w:t>
      </w:r>
      <w:proofErr w:type="gramStart"/>
      <w:r>
        <w:t>—“</w:t>
      </w:r>
      <w:proofErr w:type="gramEnd"/>
      <w:r>
        <w:t xml:space="preserve">the possibility of an apocalypse thrust itself upon me,” he told me in an interview for POLITICO’s Off Message podcast. </w:t>
      </w:r>
      <w:r w:rsidRPr="00744E0E">
        <w:rPr>
          <w:sz w:val="26"/>
          <w:szCs w:val="26"/>
          <w:u w:val="single"/>
        </w:rPr>
        <w:t>He says</w:t>
      </w:r>
      <w:r>
        <w:t xml:space="preserve"> </w:t>
      </w:r>
      <w:r w:rsidRPr="00744E0E">
        <w:rPr>
          <w:sz w:val="26"/>
          <w:szCs w:val="26"/>
          <w:u w:val="single"/>
        </w:rPr>
        <w:t>nuclear war has</w:t>
      </w:r>
      <w:r>
        <w:t xml:space="preserve"> “</w:t>
      </w:r>
      <w:r w:rsidRPr="00744E0E">
        <w:rPr>
          <w:sz w:val="26"/>
          <w:szCs w:val="26"/>
          <w:u w:val="single"/>
        </w:rPr>
        <w:t>become more probable in the last year</w:t>
      </w:r>
      <w:r>
        <w:t xml:space="preserve">, partly </w:t>
      </w:r>
      <w:r w:rsidRPr="00744E0E">
        <w:rPr>
          <w:sz w:val="26"/>
          <w:szCs w:val="26"/>
          <w:u w:val="single"/>
        </w:rPr>
        <w:t>because of</w:t>
      </w:r>
      <w:r>
        <w:t xml:space="preserve"> President </w:t>
      </w:r>
      <w:r w:rsidRPr="00744E0E">
        <w:rPr>
          <w:sz w:val="26"/>
          <w:szCs w:val="26"/>
          <w:u w:val="single"/>
        </w:rPr>
        <w:t>Trump</w:t>
      </w:r>
      <w:r>
        <w:t xml:space="preserve">,” and partly due to events beyond the president’s control. He thinks </w:t>
      </w:r>
      <w:r w:rsidRPr="00744E0E">
        <w:rPr>
          <w:sz w:val="26"/>
          <w:szCs w:val="26"/>
          <w:u w:val="single"/>
        </w:rPr>
        <w:t xml:space="preserve">Trump doesn’t understand the North </w:t>
      </w:r>
      <w:proofErr w:type="gramStart"/>
      <w:r w:rsidRPr="00744E0E">
        <w:rPr>
          <w:sz w:val="26"/>
          <w:szCs w:val="26"/>
          <w:u w:val="single"/>
        </w:rPr>
        <w:t>Koreans</w:t>
      </w:r>
      <w:r>
        <w:t xml:space="preserve">, </w:t>
      </w:r>
      <w:r w:rsidRPr="00744E0E">
        <w:rPr>
          <w:sz w:val="26"/>
          <w:szCs w:val="26"/>
          <w:u w:val="single"/>
        </w:rPr>
        <w:t>and</w:t>
      </w:r>
      <w:proofErr w:type="gramEnd"/>
      <w:r w:rsidRPr="00744E0E">
        <w:rPr>
          <w:sz w:val="26"/>
          <w:szCs w:val="26"/>
          <w:u w:val="single"/>
        </w:rPr>
        <w:t xml:space="preserve"> doesn’t understand what his rhetoric is doing</w:t>
      </w:r>
      <w:r>
        <w:t xml:space="preserve">. That the president and his Cabinet secretaries are so often putting out conflicting messages makes the situation worse. And though Perry subscribes to the idea that Mattis and Tillerson are a “stabilizing influence,” he said that with this president, “I’m not really comfortable with anybody.” While bills by Rep. Ted Lieu (D-Calif.) and Sen. Ed Markey (D-Mass.) to restrict first use of nuclear weapons have stalled in Congress, Senate Foreign Relations Committee Chairman Bob Corker (R-Tenn.) is set to put some muscle behind his very public anxiety about Trump’s leadership. On Tuesday, Corker will hold a committee hearing on nuclear authorization—the first on the topic since Gerald Ford was president—prompted by concerns he’s heard from members both on and off the committee over letting one person, and this person in particular, have the unfettered ability to launch a nuclear war Perry knows Mattis well—while Perry was defense secretary in the 1990s, Mattis worked for him directly, and they </w:t>
      </w:r>
      <w:r>
        <w:lastRenderedPageBreak/>
        <w:t xml:space="preserve">both ended up at Stanford University in recent years. The two still talk, and </w:t>
      </w:r>
      <w:r w:rsidRPr="00744E0E">
        <w:rPr>
          <w:sz w:val="26"/>
          <w:szCs w:val="26"/>
          <w:u w:val="single"/>
        </w:rPr>
        <w:t>Perry</w:t>
      </w:r>
      <w:r>
        <w:t xml:space="preserve"> thinks Mattis understands the nuclear threat well—he just </w:t>
      </w:r>
      <w:r w:rsidRPr="00744E0E">
        <w:rPr>
          <w:sz w:val="26"/>
          <w:szCs w:val="26"/>
          <w:u w:val="single"/>
        </w:rPr>
        <w:t>doesn’t think Mattis would</w:t>
      </w:r>
      <w:r>
        <w:t xml:space="preserve"> necessarily </w:t>
      </w:r>
      <w:r w:rsidRPr="00744E0E">
        <w:rPr>
          <w:sz w:val="26"/>
          <w:szCs w:val="26"/>
          <w:u w:val="single"/>
        </w:rPr>
        <w:t>be able to do anything if Trump decided to</w:t>
      </w:r>
      <w:r>
        <w:t xml:space="preserve"> go ahead with a </w:t>
      </w:r>
      <w:r w:rsidRPr="00744E0E">
        <w:rPr>
          <w:sz w:val="26"/>
          <w:szCs w:val="26"/>
          <w:u w:val="single"/>
        </w:rPr>
        <w:t>strike</w:t>
      </w:r>
      <w:r>
        <w:t xml:space="preserve">. </w:t>
      </w:r>
      <w:r w:rsidRPr="00744E0E">
        <w:rPr>
          <w:sz w:val="26"/>
          <w:szCs w:val="26"/>
          <w:u w:val="single"/>
        </w:rPr>
        <w:t>Perry</w:t>
      </w:r>
      <w:r w:rsidRPr="00744E0E">
        <w:t xml:space="preserve">’s </w:t>
      </w:r>
      <w:r w:rsidRPr="00744E0E">
        <w:rPr>
          <w:sz w:val="26"/>
          <w:szCs w:val="26"/>
          <w:u w:val="single"/>
        </w:rPr>
        <w:t>heard</w:t>
      </w:r>
      <w:r>
        <w:t xml:space="preserve"> the story of Richard Nixon’s final days in the White House, </w:t>
      </w:r>
      <w:r w:rsidRPr="00744E0E">
        <w:rPr>
          <w:sz w:val="26"/>
          <w:szCs w:val="26"/>
          <w:u w:val="single"/>
        </w:rPr>
        <w:t>when</w:t>
      </w:r>
      <w:r>
        <w:t xml:space="preserve"> Defense Secretary James </w:t>
      </w:r>
      <w:r w:rsidRPr="00744E0E">
        <w:rPr>
          <w:sz w:val="26"/>
          <w:szCs w:val="26"/>
          <w:u w:val="single"/>
        </w:rPr>
        <w:t>Schlesinger</w:t>
      </w:r>
      <w:r>
        <w:t xml:space="preserve"> supposedly </w:t>
      </w:r>
      <w:r w:rsidRPr="00744E0E">
        <w:rPr>
          <w:sz w:val="26"/>
          <w:szCs w:val="26"/>
          <w:u w:val="single"/>
        </w:rPr>
        <w:t>told generals that any</w:t>
      </w:r>
      <w:r>
        <w:t xml:space="preserve"> </w:t>
      </w:r>
      <w:r w:rsidRPr="00744E0E">
        <w:rPr>
          <w:sz w:val="26"/>
          <w:szCs w:val="26"/>
          <w:u w:val="single"/>
        </w:rPr>
        <w:t>nuclear strike order</w:t>
      </w:r>
      <w:r>
        <w:t xml:space="preserve"> from the clearly distressed president </w:t>
      </w:r>
      <w:r w:rsidRPr="00744E0E">
        <w:rPr>
          <w:sz w:val="26"/>
          <w:szCs w:val="26"/>
          <w:u w:val="single"/>
        </w:rPr>
        <w:t>be run by him</w:t>
      </w:r>
      <w:r>
        <w:t xml:space="preserve"> first. </w:t>
      </w:r>
      <w:r w:rsidRPr="00744E0E">
        <w:rPr>
          <w:sz w:val="26"/>
          <w:szCs w:val="26"/>
          <w:u w:val="single"/>
        </w:rPr>
        <w:t>But that’s</w:t>
      </w:r>
      <w:r>
        <w:t xml:space="preserve"> </w:t>
      </w:r>
      <w:r w:rsidRPr="00744E0E">
        <w:rPr>
          <w:sz w:val="26"/>
          <w:szCs w:val="26"/>
          <w:u w:val="single"/>
        </w:rPr>
        <w:t>not</w:t>
      </w:r>
      <w:r>
        <w:t xml:space="preserve"> really </w:t>
      </w:r>
      <w:r w:rsidRPr="00744E0E">
        <w:rPr>
          <w:sz w:val="26"/>
          <w:szCs w:val="26"/>
          <w:u w:val="single"/>
        </w:rPr>
        <w:t>the way it works, Perry said</w:t>
      </w:r>
      <w:r>
        <w:t>. “</w:t>
      </w:r>
      <w:r w:rsidRPr="00E13D80">
        <w:rPr>
          <w:sz w:val="26"/>
          <w:szCs w:val="26"/>
          <w:u w:val="single"/>
        </w:rPr>
        <w:t>The order can go directly from the president to the Strategic Air Command</w:t>
      </w:r>
      <w:r>
        <w:t xml:space="preserve">. </w:t>
      </w:r>
      <w:r w:rsidRPr="00E13D80">
        <w:rPr>
          <w:sz w:val="26"/>
          <w:szCs w:val="26"/>
          <w:u w:val="single"/>
        </w:rPr>
        <w:t>The defense secretary is not</w:t>
      </w:r>
      <w:r>
        <w:t xml:space="preserve"> necessarily </w:t>
      </w:r>
      <w:r w:rsidRPr="00E13D80">
        <w:rPr>
          <w:sz w:val="26"/>
          <w:szCs w:val="26"/>
          <w:u w:val="single"/>
        </w:rPr>
        <w:t>in that loop</w:t>
      </w:r>
      <w:r>
        <w:t xml:space="preserve">. </w:t>
      </w:r>
      <w:r w:rsidRPr="00E13D80">
        <w:rPr>
          <w:sz w:val="26"/>
          <w:szCs w:val="26"/>
          <w:u w:val="single"/>
        </w:rPr>
        <w:t>So, in a five</w:t>
      </w:r>
      <w:r>
        <w:t>- or six- or seven-</w:t>
      </w:r>
      <w:r w:rsidRPr="00E13D80">
        <w:rPr>
          <w:sz w:val="26"/>
          <w:szCs w:val="26"/>
          <w:u w:val="single"/>
        </w:rPr>
        <w:t>minute</w:t>
      </w:r>
      <w:r>
        <w:t xml:space="preserve"> kind of </w:t>
      </w:r>
      <w:r w:rsidRPr="00E13D80">
        <w:rPr>
          <w:sz w:val="26"/>
          <w:szCs w:val="26"/>
          <w:u w:val="single"/>
        </w:rPr>
        <w:t>decision</w:t>
      </w:r>
      <w:r>
        <w:t xml:space="preserve">, </w:t>
      </w:r>
      <w:r w:rsidRPr="00E13D80">
        <w:rPr>
          <w:sz w:val="26"/>
          <w:szCs w:val="26"/>
          <w:u w:val="single"/>
        </w:rPr>
        <w:t>the secretary of defense</w:t>
      </w:r>
      <w:r>
        <w:t xml:space="preserve"> probably </w:t>
      </w:r>
      <w:r w:rsidRPr="00E13D80">
        <w:rPr>
          <w:sz w:val="26"/>
          <w:szCs w:val="26"/>
          <w:u w:val="single"/>
        </w:rPr>
        <w:t>never hears</w:t>
      </w:r>
      <w:r>
        <w:t xml:space="preserve"> about it </w:t>
      </w:r>
      <w:r w:rsidRPr="00E13D80">
        <w:rPr>
          <w:sz w:val="26"/>
          <w:szCs w:val="26"/>
          <w:u w:val="single"/>
        </w:rPr>
        <w:t>until it’s too late</w:t>
      </w:r>
      <w:r>
        <w:t xml:space="preserve">. </w:t>
      </w:r>
      <w:r w:rsidRPr="00E13D80">
        <w:rPr>
          <w:sz w:val="26"/>
          <w:szCs w:val="26"/>
          <w:u w:val="single"/>
        </w:rPr>
        <w:t>If</w:t>
      </w:r>
      <w:r>
        <w:t xml:space="preserve"> there is time, and if </w:t>
      </w:r>
      <w:r w:rsidRPr="00E13D80">
        <w:rPr>
          <w:sz w:val="26"/>
          <w:szCs w:val="26"/>
          <w:u w:val="single"/>
        </w:rPr>
        <w:t>he does consult the secretary, it’s advisory, just that</w:t>
      </w:r>
      <w:r>
        <w:t>,” Perry explained. “</w:t>
      </w:r>
      <w:r w:rsidRPr="00E13D80">
        <w:rPr>
          <w:sz w:val="26"/>
          <w:szCs w:val="26"/>
          <w:u w:val="single"/>
        </w:rPr>
        <w:t>Whether</w:t>
      </w:r>
      <w:r>
        <w:t xml:space="preserve"> [</w:t>
      </w:r>
      <w:r w:rsidRPr="00E13D80">
        <w:rPr>
          <w:sz w:val="26"/>
          <w:szCs w:val="26"/>
          <w:u w:val="single"/>
        </w:rPr>
        <w:t>the</w:t>
      </w:r>
      <w:r>
        <w:t xml:space="preserve"> </w:t>
      </w:r>
      <w:r w:rsidRPr="00E13D80">
        <w:rPr>
          <w:sz w:val="26"/>
          <w:szCs w:val="26"/>
          <w:u w:val="single"/>
        </w:rPr>
        <w:t>president</w:t>
      </w:r>
      <w:r>
        <w:t xml:space="preserve">] </w:t>
      </w:r>
      <w:r w:rsidRPr="00E13D80">
        <w:rPr>
          <w:sz w:val="26"/>
          <w:szCs w:val="26"/>
          <w:u w:val="single"/>
        </w:rPr>
        <w:t>goes</w:t>
      </w:r>
      <w:r>
        <w:t xml:space="preserve"> </w:t>
      </w:r>
      <w:r w:rsidRPr="00E13D80">
        <w:rPr>
          <w:sz w:val="26"/>
          <w:szCs w:val="26"/>
          <w:u w:val="single"/>
        </w:rPr>
        <w:t>with it</w:t>
      </w:r>
      <w:r>
        <w:t xml:space="preserve"> or doesn’t go with it</w:t>
      </w:r>
      <w:proofErr w:type="gramStart"/>
      <w:r>
        <w:t>—[</w:t>
      </w:r>
      <w:proofErr w:type="gramEnd"/>
      <w:r w:rsidRPr="00E13D80">
        <w:rPr>
          <w:sz w:val="26"/>
          <w:szCs w:val="26"/>
          <w:u w:val="single"/>
        </w:rPr>
        <w:t>the secretary</w:t>
      </w:r>
      <w:r>
        <w:t xml:space="preserve">] </w:t>
      </w:r>
      <w:r w:rsidRPr="00E13D80">
        <w:rPr>
          <w:sz w:val="26"/>
          <w:szCs w:val="26"/>
          <w:u w:val="single"/>
        </w:rPr>
        <w:t>doesn’t have the authority</w:t>
      </w:r>
      <w:r>
        <w:t xml:space="preserve"> </w:t>
      </w:r>
      <w:r w:rsidRPr="00E13D80">
        <w:rPr>
          <w:sz w:val="26"/>
          <w:szCs w:val="26"/>
          <w:u w:val="single"/>
        </w:rPr>
        <w:t>to stop it</w:t>
      </w:r>
      <w:r>
        <w:t>.”</w:t>
      </w:r>
    </w:p>
    <w:p w14:paraId="17E6CFE0" w14:textId="77777777" w:rsidR="00891140" w:rsidRDefault="00891140" w:rsidP="00891140"/>
    <w:p w14:paraId="0CC1783B" w14:textId="77777777" w:rsidR="00891140" w:rsidRDefault="00891140" w:rsidP="00891140">
      <w:pPr>
        <w:pStyle w:val="Heading4"/>
      </w:pPr>
      <w:r>
        <w:t>There are no checks – Advisors and chain of command are both bypassed</w:t>
      </w:r>
    </w:p>
    <w:p w14:paraId="752E1738" w14:textId="77777777" w:rsidR="00891140" w:rsidRPr="004E5922" w:rsidRDefault="00891140" w:rsidP="00891140">
      <w:r w:rsidRPr="004E5922">
        <w:rPr>
          <w:rStyle w:val="Style13ptBold"/>
        </w:rPr>
        <w:t>Williams 18</w:t>
      </w:r>
      <w:r>
        <w:t xml:space="preserve"> (Joseph Williams, 1/3/18, </w:t>
      </w:r>
      <w:r w:rsidRPr="004E5922">
        <w:t>Joseph P. Williams is a news editor with U.S. News &amp; World Report</w:t>
      </w:r>
      <w:r>
        <w:t>, “</w:t>
      </w:r>
      <w:r w:rsidRPr="004E5922">
        <w:t>Few Checks Can Keep Trump’s Hands Off His ‘Nuclear Button’</w:t>
      </w:r>
      <w:r>
        <w:t xml:space="preserve">”, </w:t>
      </w:r>
      <w:hyperlink r:id="rId21" w:history="1">
        <w:r w:rsidRPr="00092F59">
          <w:rPr>
            <w:rStyle w:val="Hyperlink"/>
          </w:rPr>
          <w:t>https://www.usnews.com/news/national-news/articles/2018-01-03/few-checks-can-keep-trumps-hands-off-his-nuclear-button</w:t>
        </w:r>
      </w:hyperlink>
      <w:r>
        <w:t>) MKIM</w:t>
      </w:r>
    </w:p>
    <w:p w14:paraId="043DAA7F" w14:textId="77777777" w:rsidR="00891140" w:rsidRDefault="00891140" w:rsidP="00891140">
      <w:r>
        <w:t xml:space="preserve">WHEN PRESIDENT DONALD Trump taunted North Korean leader Kim Jong Un by boasting that the Oval Office button to send a nuclear weapon to Pyongyang is "bigger" and "actually works," more than one expert pointed out Trump doesn't actually have a button and probably can't order a </w:t>
      </w:r>
      <w:r w:rsidRPr="0011257E">
        <w:rPr>
          <w:sz w:val="26"/>
          <w:szCs w:val="26"/>
          <w:u w:val="single"/>
        </w:rPr>
        <w:t>nuclear strike</w:t>
      </w:r>
      <w:r>
        <w:t xml:space="preserve"> on a whim: He'd have to follow a strict, high-level, multi-step protocol first. Yet that </w:t>
      </w:r>
      <w:r w:rsidRPr="0011257E">
        <w:rPr>
          <w:sz w:val="26"/>
          <w:szCs w:val="26"/>
          <w:u w:val="single"/>
        </w:rPr>
        <w:t>protocol, designed for rapid decision</w:t>
      </w:r>
      <w:r>
        <w:t xml:space="preserve">-making under the assumption of an imminent nuclear attack – and that the U.S. isn't the aggressor in a nuclear war – </w:t>
      </w:r>
      <w:r w:rsidRPr="0011257E">
        <w:rPr>
          <w:sz w:val="26"/>
          <w:szCs w:val="26"/>
          <w:u w:val="single"/>
        </w:rPr>
        <w:t>doesn't have many checks or balances</w:t>
      </w:r>
      <w:r>
        <w:t xml:space="preserve"> </w:t>
      </w:r>
      <w:r w:rsidRPr="0011257E">
        <w:rPr>
          <w:sz w:val="26"/>
          <w:szCs w:val="26"/>
          <w:u w:val="single"/>
        </w:rPr>
        <w:t>preventing the commander in chief from striking</w:t>
      </w:r>
      <w:r>
        <w:t xml:space="preserve"> first. "The bottom line is </w:t>
      </w:r>
      <w:r w:rsidRPr="0011257E">
        <w:rPr>
          <w:sz w:val="26"/>
          <w:szCs w:val="26"/>
          <w:u w:val="single"/>
        </w:rPr>
        <w:t>if the president orders</w:t>
      </w:r>
      <w:r>
        <w:t xml:space="preserve"> </w:t>
      </w:r>
      <w:r w:rsidRPr="0011257E">
        <w:rPr>
          <w:sz w:val="26"/>
          <w:szCs w:val="26"/>
          <w:u w:val="single"/>
        </w:rPr>
        <w:t>a</w:t>
      </w:r>
      <w:r>
        <w:t xml:space="preserve"> valid and authentic </w:t>
      </w:r>
      <w:r w:rsidRPr="0011257E">
        <w:rPr>
          <w:sz w:val="26"/>
          <w:szCs w:val="26"/>
          <w:u w:val="single"/>
        </w:rPr>
        <w:t>order to release nuclear weapons</w:t>
      </w:r>
      <w:r>
        <w:t xml:space="preserve">, </w:t>
      </w:r>
      <w:r w:rsidRPr="0011257E">
        <w:rPr>
          <w:sz w:val="26"/>
          <w:szCs w:val="26"/>
          <w:u w:val="single"/>
        </w:rPr>
        <w:t>neither the chief of staff, nor the secretary of defense</w:t>
      </w:r>
      <w:r>
        <w:t xml:space="preserve">, nor the chair of the Joint Chiefs </w:t>
      </w:r>
      <w:r w:rsidRPr="0011257E">
        <w:rPr>
          <w:sz w:val="26"/>
          <w:szCs w:val="26"/>
          <w:u w:val="single"/>
        </w:rPr>
        <w:t>could legally stop</w:t>
      </w:r>
      <w:r>
        <w:t xml:space="preserve"> </w:t>
      </w:r>
      <w:r w:rsidRPr="0011257E">
        <w:rPr>
          <w:sz w:val="26"/>
          <w:szCs w:val="26"/>
          <w:u w:val="single"/>
        </w:rPr>
        <w:t>him</w:t>
      </w:r>
      <w:r>
        <w:t xml:space="preserve">," Vipin </w:t>
      </w:r>
      <w:r w:rsidRPr="004A1299">
        <w:rPr>
          <w:rStyle w:val="StyleUnderline"/>
        </w:rPr>
        <w:t>Narang, a Massachusetts Institute of Technology political science professor who specializes in the threat of nuclear war</w:t>
      </w:r>
      <w:r>
        <w:t xml:space="preserve">, writes in an email interview. The Constitution does require Trump to ask permission from Congress before declaring war, and at least one Democratic senator warned the president from making a unilateral decision to attack North Korea with nuclear weapons. "If he wants to do something pre-emptive, he's got to come to Congress first," Sen. Tim Kaine, a Virginia Democrat and the party's 2016 vice presidential nominee, told MSNBC on Wednesday. Yet </w:t>
      </w:r>
      <w:r w:rsidRPr="0011257E">
        <w:rPr>
          <w:sz w:val="26"/>
          <w:szCs w:val="26"/>
          <w:u w:val="single"/>
        </w:rPr>
        <w:t>Trump's predecessors</w:t>
      </w:r>
      <w:r>
        <w:t xml:space="preserve">, including former Presidents George W. Bush and Barack Obama, </w:t>
      </w:r>
      <w:r w:rsidRPr="0011257E">
        <w:rPr>
          <w:sz w:val="26"/>
          <w:szCs w:val="26"/>
          <w:u w:val="single"/>
        </w:rPr>
        <w:t>ordered military strikes</w:t>
      </w:r>
      <w:r>
        <w:t xml:space="preserve"> on the Taliban and Islamic State group </w:t>
      </w:r>
      <w:r w:rsidRPr="0011257E">
        <w:rPr>
          <w:sz w:val="26"/>
          <w:szCs w:val="26"/>
          <w:u w:val="single"/>
        </w:rPr>
        <w:t>without congressional approval</w:t>
      </w:r>
      <w:r>
        <w:t xml:space="preserve">. </w:t>
      </w:r>
      <w:r w:rsidRPr="0011257E">
        <w:rPr>
          <w:sz w:val="26"/>
          <w:szCs w:val="26"/>
          <w:u w:val="single"/>
        </w:rPr>
        <w:t>Trump didn't give lawmakers the heads-up before commanding the Pentagon</w:t>
      </w:r>
      <w:r>
        <w:t xml:space="preserve"> </w:t>
      </w:r>
      <w:r w:rsidRPr="0011257E">
        <w:rPr>
          <w:sz w:val="26"/>
          <w:szCs w:val="26"/>
          <w:u w:val="single"/>
        </w:rPr>
        <w:t>to drop a</w:t>
      </w:r>
      <w:r>
        <w:t xml:space="preserve"> 22,000-pound </w:t>
      </w:r>
      <w:r w:rsidRPr="0011257E">
        <w:rPr>
          <w:sz w:val="26"/>
          <w:szCs w:val="26"/>
          <w:u w:val="single"/>
        </w:rPr>
        <w:t>bomb</w:t>
      </w:r>
      <w:r>
        <w:t xml:space="preserve"> – the most powerful non-nuclear munition in the American arsenal, with the destructive force of 11 tons of TNT – </w:t>
      </w:r>
      <w:r w:rsidRPr="0011257E">
        <w:rPr>
          <w:sz w:val="26"/>
          <w:szCs w:val="26"/>
          <w:u w:val="single"/>
        </w:rPr>
        <w:t>on</w:t>
      </w:r>
      <w:r>
        <w:t xml:space="preserve"> an Islamic State target in </w:t>
      </w:r>
      <w:r w:rsidRPr="0011257E">
        <w:rPr>
          <w:sz w:val="26"/>
          <w:szCs w:val="26"/>
          <w:u w:val="single"/>
        </w:rPr>
        <w:t>Afghanistan</w:t>
      </w:r>
      <w:r>
        <w:t xml:space="preserve"> last year. Moreover, Narang and others say the president's seemingly casual rattling of the world's deadliest saber has undermined the nation's seven-decade-long, post-Hiroshima </w:t>
      </w:r>
      <w:r>
        <w:lastRenderedPageBreak/>
        <w:t xml:space="preserve">"taboo" against openly discussing use of a nuclear bomb as an offensive weapon. The bellicose statements not only increased tensions between the U.S. and North Korea but also raised the odds that Trump – a novice politician elected to upend Washington and smash political norms – could blunder into an unintentional, highly destructive nuclear war that would kill tens of thousands of people and possibly trigger a "nuclear winter" that could irreversibly damage the environment. "Every war in history was an accident," one Trump administration official told Axios on Wednesday. "You just don't know what's going to send him over the edge." At Wednesday's briefing, White House press secretary Sarah Huckabee Sanders told reporters that Trump's statement to Kim on Tuesday night wasn't a dangerous macho taunt, as many critics have described. Instead, she said, it was intended to dial up the pressure on North Korea. "I don't think that it's taunting to stand up for the people of this country," Sanders said. "This is a president who is committed to protecting Americans and protecting the people of this country, and he's not going to back down from that." "I think what's dangerous is to ignore continued threats," Sanders said, taking a swipe at the Obama administration's strategy of curbing North Korea's quest to acquire a nuclear bomb through sanctions rather than confronting the Hermit Kingdom directly. "If the previous administration had done anything and dealt with North Korea and dealt with Iran instead of standing by and doing nothing, we wouldn't have to clean up their mess now," she said. Others saw Trump's tweet hinting at nuclear war as an extremely risky, highly irresponsible strategy that brought the world to the brink of catastrophe. "Spoken like a petulant </w:t>
      </w:r>
      <w:proofErr w:type="gramStart"/>
      <w:r>
        <w:t>ten year old</w:t>
      </w:r>
      <w:proofErr w:type="gramEnd"/>
      <w:r>
        <w:t xml:space="preserve">," Eliot A. Cohen, who was counselor to Secretary of State Condoleezza Rice under President George W. Bush, wrote on Twitter. "But one with nuclear weapons – for real – at his disposal. How responsible people around him, or supporting him, can dismiss this or laugh it off is beyond me." What's clear is the process for </w:t>
      </w:r>
      <w:r w:rsidRPr="0011257E">
        <w:rPr>
          <w:sz w:val="26"/>
          <w:szCs w:val="26"/>
          <w:u w:val="single"/>
        </w:rPr>
        <w:t xml:space="preserve">launching a nuclear strike </w:t>
      </w:r>
      <w:r>
        <w:t xml:space="preserve">is secret and complex and </w:t>
      </w:r>
      <w:r w:rsidRPr="0011257E">
        <w:rPr>
          <w:sz w:val="26"/>
          <w:szCs w:val="26"/>
          <w:u w:val="single"/>
        </w:rPr>
        <w:t xml:space="preserve">involves the use of a nuclear "football" </w:t>
      </w:r>
      <w:r>
        <w:t xml:space="preserve">– a suitcase-sized launch apparatus carried by a rotating group of military officers everywhere the president goes, according to the Associated Press. The device is equipped with communication tools and a book with prepared war plans. </w:t>
      </w:r>
      <w:r w:rsidRPr="0011257E">
        <w:rPr>
          <w:sz w:val="26"/>
          <w:szCs w:val="26"/>
          <w:u w:val="single"/>
        </w:rPr>
        <w:t>If the president were to order a strike</w:t>
      </w:r>
      <w:r>
        <w:t xml:space="preserve">, he would identify himself to military officials at the Pentagon with codes unique to him, according to the AP. Those codes are recorded on a card known as the "biscuit" that Trump carries at all times; </w:t>
      </w:r>
      <w:r w:rsidRPr="0011257E">
        <w:rPr>
          <w:sz w:val="26"/>
          <w:szCs w:val="26"/>
          <w:u w:val="single"/>
        </w:rPr>
        <w:t xml:space="preserve">he'd </w:t>
      </w:r>
      <w:r>
        <w:t xml:space="preserve">then </w:t>
      </w:r>
      <w:r w:rsidRPr="0011257E">
        <w:rPr>
          <w:sz w:val="26"/>
          <w:szCs w:val="26"/>
          <w:u w:val="single"/>
        </w:rPr>
        <w:t xml:space="preserve">transmit the launch order to the Pentagon </w:t>
      </w:r>
      <w:r>
        <w:t xml:space="preserve">and Strategic Command. According to a Bloomberg analysis of the launch protocol, before deciding to strike North Korea </w:t>
      </w:r>
      <w:r w:rsidRPr="0011257E">
        <w:rPr>
          <w:sz w:val="26"/>
          <w:szCs w:val="26"/>
          <w:u w:val="single"/>
        </w:rPr>
        <w:t xml:space="preserve">Trump </w:t>
      </w:r>
      <w:r>
        <w:t xml:space="preserve">likely </w:t>
      </w:r>
      <w:r w:rsidRPr="0011257E">
        <w:rPr>
          <w:sz w:val="26"/>
          <w:szCs w:val="26"/>
          <w:u w:val="single"/>
        </w:rPr>
        <w:t>would convene a meeting of senior military and civilian advisers</w:t>
      </w:r>
      <w:r>
        <w:t>, coordinate information about the targets and reach a go-or-no-go decision. But if the nation is anticipating being hit by missiles, Bloomberg warns, "</w:t>
      </w:r>
      <w:r w:rsidRPr="0011257E">
        <w:rPr>
          <w:sz w:val="26"/>
          <w:szCs w:val="26"/>
          <w:u w:val="single"/>
        </w:rPr>
        <w:t>the consultation may last 30 seconds</w:t>
      </w:r>
      <w:r>
        <w:t>. The tight timeline raises the risk of launching hastily on a false warning." Further, "</w:t>
      </w:r>
      <w:r w:rsidRPr="0011257E">
        <w:rPr>
          <w:sz w:val="26"/>
          <w:szCs w:val="26"/>
          <w:u w:val="single"/>
        </w:rPr>
        <w:t>some advisers may try to change the president's mind</w:t>
      </w:r>
      <w:r>
        <w:t xml:space="preserve"> or resign in protest – </w:t>
      </w:r>
      <w:r w:rsidRPr="0011257E">
        <w:rPr>
          <w:sz w:val="26"/>
          <w:szCs w:val="26"/>
          <w:u w:val="single"/>
        </w:rPr>
        <w:t>but</w:t>
      </w:r>
      <w:r>
        <w:t xml:space="preserve"> ultimately, </w:t>
      </w:r>
      <w:r w:rsidRPr="0011257E">
        <w:rPr>
          <w:sz w:val="26"/>
          <w:szCs w:val="26"/>
          <w:u w:val="single"/>
        </w:rPr>
        <w:t>the Pentagon must comply with the commander in chief's order</w:t>
      </w:r>
      <w:r>
        <w:t xml:space="preserve">," according to Bloomberg. </w:t>
      </w:r>
      <w:r w:rsidRPr="0011257E">
        <w:rPr>
          <w:sz w:val="26"/>
          <w:szCs w:val="26"/>
          <w:u w:val="single"/>
        </w:rPr>
        <w:t>Even a mutiny by an officer somewhere in the chain of command</w:t>
      </w:r>
      <w:r>
        <w:t xml:space="preserve"> or on the missile launch crew </w:t>
      </w:r>
      <w:r w:rsidRPr="0011257E">
        <w:rPr>
          <w:sz w:val="26"/>
          <w:szCs w:val="26"/>
          <w:u w:val="single"/>
        </w:rPr>
        <w:t>isn't</w:t>
      </w:r>
      <w:r>
        <w:t xml:space="preserve"> necessarily </w:t>
      </w:r>
      <w:r w:rsidRPr="0011257E">
        <w:rPr>
          <w:sz w:val="26"/>
          <w:szCs w:val="26"/>
          <w:u w:val="single"/>
        </w:rPr>
        <w:t>an effective brake on nuclear war:</w:t>
      </w:r>
      <w:r>
        <w:t xml:space="preserve"> "</w:t>
      </w:r>
      <w:r w:rsidRPr="0011257E">
        <w:rPr>
          <w:sz w:val="26"/>
          <w:szCs w:val="26"/>
          <w:u w:val="single"/>
        </w:rPr>
        <w:t>It takes just two 'votes'</w:t>
      </w:r>
      <w:r>
        <w:t xml:space="preserve"> </w:t>
      </w:r>
      <w:r w:rsidRPr="0011257E">
        <w:rPr>
          <w:sz w:val="26"/>
          <w:szCs w:val="26"/>
          <w:u w:val="single"/>
        </w:rPr>
        <w:t>to launch</w:t>
      </w:r>
      <w:r>
        <w:t xml:space="preserve"> the missiles. So even if three [of five] two-officer [intercontinental ballistic missile] crews refuse to carry out the order, it won't stop the launch." Under ideal circumstances, </w:t>
      </w:r>
      <w:r w:rsidRPr="0011257E">
        <w:rPr>
          <w:sz w:val="26"/>
          <w:szCs w:val="26"/>
          <w:u w:val="single"/>
        </w:rPr>
        <w:t>the entire operation</w:t>
      </w:r>
      <w:r>
        <w:t xml:space="preserve"> – from discussing a launch in the White House Situation Room to a missile exploding from an underground silo or nuclear submarine, bound for the Korean Peninsula – is built for speed and </w:t>
      </w:r>
      <w:r w:rsidRPr="0011257E">
        <w:rPr>
          <w:sz w:val="26"/>
          <w:szCs w:val="26"/>
          <w:u w:val="single"/>
        </w:rPr>
        <w:t>could take as little as five minutes</w:t>
      </w:r>
      <w:r>
        <w:t xml:space="preserve">, according to Bloomberg. "Once fired," the analysis notes dryly, "the missiles and their </w:t>
      </w:r>
      <w:r>
        <w:lastRenderedPageBreak/>
        <w:t xml:space="preserve">warheads can't be called back." </w:t>
      </w:r>
      <w:r w:rsidRPr="0011257E">
        <w:rPr>
          <w:sz w:val="26"/>
          <w:szCs w:val="26"/>
          <w:u w:val="single"/>
        </w:rPr>
        <w:t>Last fall</w:t>
      </w:r>
      <w:r>
        <w:t xml:space="preserve">, Gen. John </w:t>
      </w:r>
      <w:r w:rsidRPr="0011257E">
        <w:rPr>
          <w:sz w:val="26"/>
          <w:szCs w:val="26"/>
          <w:u w:val="single"/>
        </w:rPr>
        <w:t>Hyten</w:t>
      </w:r>
      <w:r>
        <w:t xml:space="preserve">, commander of U.S. Strategic Command and the nation's ranking nuclear weapons officer, </w:t>
      </w:r>
      <w:r w:rsidRPr="0011257E">
        <w:rPr>
          <w:sz w:val="26"/>
          <w:szCs w:val="26"/>
          <w:u w:val="single"/>
        </w:rPr>
        <w:t>said he would push back if Trump ordered</w:t>
      </w:r>
      <w:r>
        <w:t xml:space="preserve"> </w:t>
      </w:r>
      <w:r w:rsidRPr="0011257E">
        <w:rPr>
          <w:sz w:val="26"/>
          <w:szCs w:val="26"/>
          <w:u w:val="single"/>
        </w:rPr>
        <w:t>a strike he considers improper</w:t>
      </w:r>
      <w:r>
        <w:t xml:space="preserve"> or out of bounds. "I provide advice to the president," Hyten said. "He'll tell me what to do, and if it's illegal, guess what's going to happen? </w:t>
      </w:r>
      <w:r w:rsidRPr="0011257E">
        <w:rPr>
          <w:sz w:val="26"/>
          <w:szCs w:val="26"/>
          <w:u w:val="single"/>
        </w:rPr>
        <w:t>I'm gonna say, 'Mr. President, that's illegal.'"</w:t>
      </w:r>
      <w:r>
        <w:t xml:space="preserve"> In that scenario, </w:t>
      </w:r>
      <w:r w:rsidRPr="0011257E">
        <w:rPr>
          <w:sz w:val="26"/>
          <w:szCs w:val="26"/>
          <w:u w:val="single"/>
        </w:rPr>
        <w:t>however, Hyten acknowledged he doesn't get</w:t>
      </w:r>
      <w:r>
        <w:t xml:space="preserve"> </w:t>
      </w:r>
      <w:r w:rsidRPr="0011257E">
        <w:rPr>
          <w:sz w:val="26"/>
          <w:szCs w:val="26"/>
          <w:u w:val="single"/>
        </w:rPr>
        <w:t>the last word</w:t>
      </w:r>
      <w:r>
        <w:t xml:space="preserve">: "[Trump] is going to say, 'What would be legal?' And we'll come up with options of a mix of capabilities to respond to whatever the situation is, and that's the way it works. It's not that complicated." When Trump named three retired generals to his administration – Defense Secretary James Mattis, national security adviser H.R. McMaster and John Kelly, White House chief of staff – </w:t>
      </w:r>
      <w:r w:rsidRPr="0011257E">
        <w:rPr>
          <w:sz w:val="26"/>
          <w:szCs w:val="26"/>
          <w:u w:val="single"/>
        </w:rPr>
        <w:t>Trump supporters insisted that</w:t>
      </w:r>
      <w:r>
        <w:t xml:space="preserve"> the </w:t>
      </w:r>
      <w:r w:rsidRPr="0011257E">
        <w:rPr>
          <w:sz w:val="26"/>
          <w:szCs w:val="26"/>
          <w:u w:val="single"/>
        </w:rPr>
        <w:t>military men would be</w:t>
      </w:r>
      <w:r>
        <w:t xml:space="preserve"> </w:t>
      </w:r>
      <w:r w:rsidRPr="0011257E">
        <w:rPr>
          <w:sz w:val="26"/>
          <w:szCs w:val="26"/>
          <w:u w:val="single"/>
        </w:rPr>
        <w:t>the</w:t>
      </w:r>
      <w:r>
        <w:t xml:space="preserve"> last </w:t>
      </w:r>
      <w:r w:rsidRPr="0011257E">
        <w:rPr>
          <w:sz w:val="26"/>
          <w:szCs w:val="26"/>
          <w:u w:val="single"/>
        </w:rPr>
        <w:t>line of defense against</w:t>
      </w:r>
      <w:r>
        <w:t xml:space="preserve"> </w:t>
      </w:r>
      <w:r w:rsidRPr="0011257E">
        <w:rPr>
          <w:sz w:val="26"/>
          <w:szCs w:val="26"/>
          <w:u w:val="single"/>
        </w:rPr>
        <w:t>a</w:t>
      </w:r>
      <w:r>
        <w:t xml:space="preserve"> cavalier </w:t>
      </w:r>
      <w:r w:rsidRPr="0011257E">
        <w:rPr>
          <w:sz w:val="26"/>
          <w:szCs w:val="26"/>
          <w:u w:val="single"/>
        </w:rPr>
        <w:t>decision to launch a</w:t>
      </w:r>
      <w:r>
        <w:t xml:space="preserve"> </w:t>
      </w:r>
      <w:r w:rsidRPr="0011257E">
        <w:rPr>
          <w:sz w:val="26"/>
          <w:szCs w:val="26"/>
          <w:u w:val="single"/>
        </w:rPr>
        <w:t>nuclear war. But Narang</w:t>
      </w:r>
      <w:r>
        <w:t xml:space="preserve">, the MIT professor, </w:t>
      </w:r>
      <w:r w:rsidRPr="0011257E">
        <w:rPr>
          <w:sz w:val="26"/>
          <w:szCs w:val="26"/>
          <w:u w:val="single"/>
        </w:rPr>
        <w:t xml:space="preserve">doubts that they'd be able to stop </w:t>
      </w:r>
      <w:r w:rsidRPr="006B5F79">
        <w:rPr>
          <w:rStyle w:val="StyleUnderline"/>
        </w:rPr>
        <w:t>Trump if the president is determined to prove U.S. nuclear superiority, either deliberately or unintentionally</w:t>
      </w:r>
      <w:r>
        <w:t>. "</w:t>
      </w:r>
      <w:r w:rsidRPr="0011257E">
        <w:rPr>
          <w:sz w:val="26"/>
          <w:szCs w:val="26"/>
          <w:u w:val="single"/>
        </w:rPr>
        <w:t>We,</w:t>
      </w:r>
      <w:r>
        <w:t xml:space="preserve"> and everyone else, </w:t>
      </w:r>
      <w:r w:rsidRPr="0011257E">
        <w:rPr>
          <w:sz w:val="26"/>
          <w:szCs w:val="26"/>
          <w:u w:val="single"/>
        </w:rPr>
        <w:t>should assume that a</w:t>
      </w:r>
      <w:r>
        <w:t xml:space="preserve"> valid and authentic </w:t>
      </w:r>
      <w:r w:rsidRPr="0011257E">
        <w:rPr>
          <w:sz w:val="26"/>
          <w:szCs w:val="26"/>
          <w:u w:val="single"/>
        </w:rPr>
        <w:t>launch order would be carried out</w:t>
      </w:r>
      <w:r>
        <w:t xml:space="preserve"> </w:t>
      </w:r>
      <w:r w:rsidRPr="0011257E">
        <w:rPr>
          <w:sz w:val="26"/>
          <w:szCs w:val="26"/>
          <w:u w:val="single"/>
        </w:rPr>
        <w:t>dutifully</w:t>
      </w:r>
      <w:r>
        <w:t xml:space="preserve"> by [U.S. Air Force] Strategic Command," he says. "</w:t>
      </w:r>
      <w:r w:rsidRPr="0011257E">
        <w:rPr>
          <w:sz w:val="26"/>
          <w:szCs w:val="26"/>
          <w:u w:val="single"/>
        </w:rPr>
        <w:t>Kelly, Mattis, McMaster</w:t>
      </w:r>
      <w:r>
        <w:t xml:space="preserve">, et cetera </w:t>
      </w:r>
      <w:r w:rsidRPr="0011257E">
        <w:rPr>
          <w:sz w:val="26"/>
          <w:szCs w:val="26"/>
          <w:u w:val="single"/>
        </w:rPr>
        <w:t>are simply</w:t>
      </w:r>
      <w:r>
        <w:t xml:space="preserve"> </w:t>
      </w:r>
      <w:r w:rsidRPr="0011257E">
        <w:rPr>
          <w:sz w:val="26"/>
          <w:szCs w:val="26"/>
          <w:u w:val="single"/>
        </w:rPr>
        <w:t>not in the chain of</w:t>
      </w:r>
      <w:r>
        <w:t xml:space="preserve"> release </w:t>
      </w:r>
      <w:r w:rsidRPr="0011257E">
        <w:rPr>
          <w:sz w:val="26"/>
          <w:szCs w:val="26"/>
          <w:u w:val="single"/>
        </w:rPr>
        <w:t>command</w:t>
      </w:r>
      <w:r>
        <w:t>. And any efforts to have the duty officer or the military aide carrying the football to check with them before allowing the president to carry out a nuclear release order is at the very least extraconstitutional and could even be construed as ... worse."</w:t>
      </w:r>
    </w:p>
    <w:p w14:paraId="4CC27405" w14:textId="77777777" w:rsidR="00891140" w:rsidRDefault="00891140" w:rsidP="00891140"/>
    <w:p w14:paraId="065B3DB7" w14:textId="77777777" w:rsidR="00891140" w:rsidRDefault="00891140" w:rsidP="00891140">
      <w:pPr>
        <w:pStyle w:val="Heading4"/>
      </w:pPr>
      <w:r>
        <w:t>No checks on nuclear lash out – Trump doesn’t have to listen to anyone</w:t>
      </w:r>
    </w:p>
    <w:p w14:paraId="755B57A4" w14:textId="77777777" w:rsidR="00891140" w:rsidRDefault="00891140" w:rsidP="00891140">
      <w:r w:rsidRPr="00227B41">
        <w:rPr>
          <w:rStyle w:val="Style13ptBold"/>
        </w:rPr>
        <w:t>Hjelmgaard 17</w:t>
      </w:r>
      <w:r>
        <w:t xml:space="preserve"> (Kim </w:t>
      </w:r>
      <w:r w:rsidRPr="00227B41">
        <w:t>Hjelmgaard</w:t>
      </w:r>
      <w:r>
        <w:t xml:space="preserve">, 11/20/17, </w:t>
      </w:r>
      <w:r w:rsidRPr="00227B41">
        <w:t>Kim Hjelmgaard</w:t>
      </w:r>
      <w:r>
        <w:t xml:space="preserve"> is a reporter for USA today, “</w:t>
      </w:r>
      <w:r w:rsidRPr="00227B41">
        <w:t>No one can prevent Trump from using nuclear weapons, experts say</w:t>
      </w:r>
      <w:r>
        <w:t xml:space="preserve">”, </w:t>
      </w:r>
      <w:hyperlink r:id="rId22" w:history="1">
        <w:r w:rsidRPr="00092F59">
          <w:rPr>
            <w:rStyle w:val="Hyperlink"/>
          </w:rPr>
          <w:t>https://www.usatoday.com/story/news/2017/11/19/no-one-can-prevent-trump-using-nuclear-weapons-experts-say/878673001/</w:t>
        </w:r>
      </w:hyperlink>
      <w:r>
        <w:t>) MKIM</w:t>
      </w:r>
    </w:p>
    <w:p w14:paraId="4C3E1754" w14:textId="77777777" w:rsidR="00891140" w:rsidRDefault="00891140" w:rsidP="00891140">
      <w:r>
        <w:t xml:space="preserve">A system of checks and balances exists to prevent a U.S. president from illegally ordering a nuclear strike, </w:t>
      </w:r>
      <w:r w:rsidRPr="00D136C7">
        <w:t>but</w:t>
      </w:r>
      <w:r w:rsidRPr="00D81691">
        <w:rPr>
          <w:sz w:val="26"/>
          <w:szCs w:val="26"/>
          <w:u w:val="single"/>
        </w:rPr>
        <w:t xml:space="preserve"> no one can stop the commander in chief from using nuclear weapons, according to senior military experts</w:t>
      </w:r>
      <w:r>
        <w:t xml:space="preserve"> and a former vice president. "</w:t>
      </w:r>
      <w:r w:rsidRPr="00D81691">
        <w:rPr>
          <w:sz w:val="26"/>
          <w:szCs w:val="26"/>
          <w:u w:val="single"/>
        </w:rPr>
        <w:t>If</w:t>
      </w:r>
      <w:r>
        <w:t xml:space="preserve"> President </w:t>
      </w:r>
      <w:r w:rsidRPr="00D81691">
        <w:rPr>
          <w:sz w:val="26"/>
          <w:szCs w:val="26"/>
          <w:u w:val="single"/>
        </w:rPr>
        <w:t>Trump were to decide that it's time to put</w:t>
      </w:r>
      <w:r>
        <w:t xml:space="preserve"> (North Korean leader) </w:t>
      </w:r>
      <w:r w:rsidRPr="00D81691">
        <w:rPr>
          <w:sz w:val="26"/>
          <w:szCs w:val="26"/>
          <w:u w:val="single"/>
        </w:rPr>
        <w:t>Kim Jong Un in his place</w:t>
      </w:r>
      <w:r>
        <w:t xml:space="preserve"> once and for all, </w:t>
      </w:r>
      <w:r w:rsidRPr="00D81691">
        <w:rPr>
          <w:sz w:val="26"/>
          <w:szCs w:val="26"/>
          <w:u w:val="single"/>
        </w:rPr>
        <w:t>he would choose a plan that already exists</w:t>
      </w:r>
      <w:r>
        <w:t xml:space="preserve">. And </w:t>
      </w:r>
      <w:r w:rsidRPr="00D81691">
        <w:rPr>
          <w:sz w:val="26"/>
          <w:szCs w:val="26"/>
          <w:u w:val="single"/>
        </w:rPr>
        <w:t>it would be</w:t>
      </w:r>
      <w:r>
        <w:t xml:space="preserve"> almost </w:t>
      </w:r>
      <w:r w:rsidRPr="00D81691">
        <w:rPr>
          <w:sz w:val="26"/>
          <w:szCs w:val="26"/>
          <w:u w:val="single"/>
        </w:rPr>
        <w:t>impossible</w:t>
      </w:r>
      <w:r>
        <w:t xml:space="preserve"> in my view </w:t>
      </w:r>
      <w:r w:rsidRPr="00D81691">
        <w:rPr>
          <w:sz w:val="26"/>
          <w:szCs w:val="26"/>
          <w:u w:val="single"/>
        </w:rPr>
        <w:t>to override a decision to implement that option</w:t>
      </w:r>
      <w:r>
        <w:t xml:space="preserve">," Bruce G. Blair, </w:t>
      </w:r>
      <w:r w:rsidRPr="00D81691">
        <w:rPr>
          <w:sz w:val="26"/>
          <w:szCs w:val="26"/>
          <w:u w:val="single"/>
        </w:rPr>
        <w:t>a former nuclear missile launch officer</w:t>
      </w:r>
      <w:r>
        <w:t xml:space="preserve"> and co-founder of the Global Zero group that advocates eliminating nuclear weapons, </w:t>
      </w:r>
      <w:r w:rsidRPr="00D81691">
        <w:rPr>
          <w:sz w:val="26"/>
          <w:szCs w:val="26"/>
          <w:u w:val="single"/>
        </w:rPr>
        <w:t>told USA TODAY</w:t>
      </w:r>
      <w:r>
        <w:t xml:space="preserve"> on Sunday. The exact procedure that would be followed has come under scrutiny amid congressional testimony about Trump's experience and authority to wage war at a time of elevated tensions with North Korea over its nuclear ambitions. "We are concerned that the president of the United States is so unstable, is so volatile, has a decision-making process that is so quixotic, that he might order a nuclear weapons strike that is wildly out of step with U.S. national security interests," Sen. Chris Murphy, D-Conn., said at a hearing last week into presidential authority to use nuclear weapons. While the key aspects of the precise sequence of events that would allow a U.S. president to launch a nuclear strike remain a mystery, Gen. John </w:t>
      </w:r>
      <w:r w:rsidRPr="00D81691">
        <w:rPr>
          <w:sz w:val="26"/>
          <w:szCs w:val="26"/>
          <w:u w:val="single"/>
        </w:rPr>
        <w:t>Hyten</w:t>
      </w:r>
      <w:r>
        <w:t xml:space="preserve">, the current head of Strategic Command, </w:t>
      </w:r>
      <w:r w:rsidRPr="00D81691">
        <w:rPr>
          <w:sz w:val="26"/>
          <w:szCs w:val="26"/>
          <w:u w:val="single"/>
        </w:rPr>
        <w:t>said</w:t>
      </w:r>
      <w:r>
        <w:t xml:space="preserve"> </w:t>
      </w:r>
      <w:r>
        <w:lastRenderedPageBreak/>
        <w:t xml:space="preserve">Saturday at the Halifax International Security Forum in Canada that </w:t>
      </w:r>
      <w:r w:rsidRPr="00D81691">
        <w:rPr>
          <w:sz w:val="26"/>
          <w:szCs w:val="26"/>
          <w:u w:val="single"/>
        </w:rPr>
        <w:t>he would refuse a launch order</w:t>
      </w:r>
      <w:r>
        <w:t xml:space="preserve"> from a president if he believed that order to be illegal. He added that the president would then likely ask him for legal options. "I provide advice to the president," Hyten said. "He'll tell me what to do, and if it's illegal, guess what's going to happen? I'm gonna say, 'Mr. President, that's illegal.' Guess what he's going to do? He's going to say, 'What would be legal?' And we'll come up with options of a mix of capabilities to respond to whatever the situation is." </w:t>
      </w:r>
      <w:r w:rsidRPr="00D81691">
        <w:rPr>
          <w:sz w:val="26"/>
          <w:szCs w:val="26"/>
          <w:u w:val="single"/>
        </w:rPr>
        <w:t>However</w:t>
      </w:r>
      <w:r>
        <w:t xml:space="preserve">, Brian McKeon, </w:t>
      </w:r>
      <w:r w:rsidRPr="00D81691">
        <w:rPr>
          <w:sz w:val="26"/>
          <w:szCs w:val="26"/>
          <w:u w:val="single"/>
        </w:rPr>
        <w:t>a senior military policy adviser</w:t>
      </w:r>
      <w:r>
        <w:t xml:space="preserve"> in the Pentagon during the Obama administration, effectively </w:t>
      </w:r>
      <w:r w:rsidRPr="00D81691">
        <w:rPr>
          <w:sz w:val="26"/>
          <w:szCs w:val="26"/>
          <w:u w:val="single"/>
        </w:rPr>
        <w:t>told U.S. senators</w:t>
      </w:r>
      <w:r>
        <w:t xml:space="preserve"> during congressional testimony </w:t>
      </w:r>
      <w:r w:rsidRPr="00D81691">
        <w:rPr>
          <w:sz w:val="26"/>
          <w:szCs w:val="26"/>
          <w:u w:val="single"/>
        </w:rPr>
        <w:t>that a president's will to launch a nuclear strike could not be thwarted.</w:t>
      </w:r>
      <w:r>
        <w:rPr>
          <w:sz w:val="26"/>
          <w:szCs w:val="26"/>
          <w:u w:val="single"/>
        </w:rPr>
        <w:t xml:space="preserve"> </w:t>
      </w:r>
      <w:r>
        <w:t xml:space="preserve">He said that </w:t>
      </w:r>
      <w:r w:rsidRPr="00647AA4">
        <w:rPr>
          <w:sz w:val="26"/>
          <w:szCs w:val="26"/>
          <w:u w:val="single"/>
        </w:rPr>
        <w:t>if a military commander refused to execute the president's order the Defense secretary would then be told to order the</w:t>
      </w:r>
      <w:r>
        <w:t xml:space="preserve"> reluctant </w:t>
      </w:r>
      <w:r w:rsidRPr="00647AA4">
        <w:rPr>
          <w:sz w:val="26"/>
          <w:szCs w:val="26"/>
          <w:u w:val="single"/>
        </w:rPr>
        <w:t>commander to proceed</w:t>
      </w:r>
      <w:r>
        <w:t xml:space="preserve">. "And then, </w:t>
      </w:r>
      <w:r w:rsidRPr="00647AA4">
        <w:rPr>
          <w:sz w:val="26"/>
          <w:szCs w:val="26"/>
          <w:u w:val="single"/>
        </w:rPr>
        <w:t>if the commander still resisted</w:t>
      </w:r>
      <w:r>
        <w:t>," McKeon said, "</w:t>
      </w:r>
      <w:r w:rsidRPr="00647AA4">
        <w:rPr>
          <w:sz w:val="26"/>
          <w:szCs w:val="26"/>
          <w:u w:val="single"/>
        </w:rPr>
        <w:t>you either get a new secretary of Defense or get a new commander</w:t>
      </w:r>
      <w:r>
        <w:t xml:space="preserve">." </w:t>
      </w:r>
      <w:r w:rsidRPr="00647AA4">
        <w:rPr>
          <w:sz w:val="26"/>
          <w:szCs w:val="26"/>
          <w:u w:val="single"/>
        </w:rPr>
        <w:t>Either way, the launch goes ahead</w:t>
      </w:r>
      <w:r>
        <w:t xml:space="preserve">. "The protocol for ordering the use of nuclear weapons endows every president with civilization-ending power," Blair wrote in a Washington Post column last summer. And </w:t>
      </w:r>
      <w:r w:rsidRPr="00647AA4">
        <w:rPr>
          <w:sz w:val="26"/>
          <w:szCs w:val="26"/>
          <w:u w:val="single"/>
        </w:rPr>
        <w:t>the president "has unchecked authority to order a</w:t>
      </w:r>
      <w:r>
        <w:t xml:space="preserve"> preventive </w:t>
      </w:r>
      <w:r w:rsidRPr="00647AA4">
        <w:rPr>
          <w:sz w:val="26"/>
          <w:szCs w:val="26"/>
          <w:u w:val="single"/>
        </w:rPr>
        <w:t>nuclear strike against any nation he</w:t>
      </w:r>
      <w:r>
        <w:t xml:space="preserve"> </w:t>
      </w:r>
      <w:r w:rsidRPr="00E46508">
        <w:rPr>
          <w:rStyle w:val="StyleUnderline"/>
        </w:rPr>
        <w:t>wants with a single verbal direction to the Pentagon war room."</w:t>
      </w:r>
      <w:r>
        <w:t xml:space="preserve"> Blair told USA TODAY that "no one ever thought that a commander of Strategic Command would ever be thinking of defying a president. </w:t>
      </w:r>
      <w:r w:rsidRPr="00647AA4">
        <w:rPr>
          <w:sz w:val="26"/>
          <w:szCs w:val="26"/>
          <w:u w:val="single"/>
        </w:rPr>
        <w:t>The whole system was set up to be extremely streamlined</w:t>
      </w:r>
      <w:r>
        <w:t xml:space="preserve">. When I was a nuclear launch officer I practiced fighting nuclear wars probably 100 times in a simulator and exercises in the field scores of times, and the launch order always came directly from the Pentagon." Speaking to Fox News in 2008, Vice President Cheney said: </w:t>
      </w:r>
      <w:r w:rsidRPr="00647AA4">
        <w:rPr>
          <w:sz w:val="26"/>
          <w:szCs w:val="26"/>
          <w:u w:val="single"/>
        </w:rPr>
        <w:t>A president</w:t>
      </w:r>
      <w:r>
        <w:t xml:space="preserve"> “could launch a kind of devastating attack the world’s never seen. He </w:t>
      </w:r>
      <w:r w:rsidRPr="00647AA4">
        <w:rPr>
          <w:sz w:val="26"/>
          <w:szCs w:val="26"/>
          <w:u w:val="single"/>
        </w:rPr>
        <w:t>doesn't have to check with anybody</w:t>
      </w:r>
      <w:r>
        <w:t xml:space="preserve">. </w:t>
      </w:r>
      <w:r w:rsidRPr="00647AA4">
        <w:rPr>
          <w:sz w:val="26"/>
          <w:szCs w:val="26"/>
          <w:u w:val="single"/>
        </w:rPr>
        <w:t>He doesn't have to</w:t>
      </w:r>
      <w:r>
        <w:t xml:space="preserve"> </w:t>
      </w:r>
      <w:r w:rsidRPr="00647AA4">
        <w:rPr>
          <w:sz w:val="26"/>
          <w:szCs w:val="26"/>
          <w:u w:val="single"/>
        </w:rPr>
        <w:t>call</w:t>
      </w:r>
      <w:r>
        <w:t xml:space="preserve"> the </w:t>
      </w:r>
      <w:r w:rsidRPr="00647AA4">
        <w:rPr>
          <w:sz w:val="26"/>
          <w:szCs w:val="26"/>
          <w:u w:val="single"/>
        </w:rPr>
        <w:t>Congress</w:t>
      </w:r>
      <w:r>
        <w:t xml:space="preserve">. </w:t>
      </w:r>
      <w:r w:rsidRPr="00647AA4">
        <w:rPr>
          <w:sz w:val="26"/>
          <w:szCs w:val="26"/>
          <w:u w:val="single"/>
        </w:rPr>
        <w:t>He doesn't have to check with</w:t>
      </w:r>
      <w:r>
        <w:t xml:space="preserve"> </w:t>
      </w:r>
      <w:r w:rsidRPr="00647AA4">
        <w:rPr>
          <w:sz w:val="26"/>
          <w:szCs w:val="26"/>
          <w:u w:val="single"/>
        </w:rPr>
        <w:t>courts</w:t>
      </w:r>
      <w:r>
        <w:t>. He has that authority because of the nature of the world we live in."</w:t>
      </w:r>
    </w:p>
    <w:p w14:paraId="0511C8F6" w14:textId="77777777" w:rsidR="00891140" w:rsidRDefault="00891140" w:rsidP="00891140"/>
    <w:p w14:paraId="4CDC45E3" w14:textId="77777777" w:rsidR="00891140" w:rsidRDefault="00891140" w:rsidP="00891140">
      <w:pPr>
        <w:pStyle w:val="Heading4"/>
      </w:pPr>
      <w:r>
        <w:t>Hyten is wrong – There’s no legislative restraint on Trumps ability to lash out unilaterally</w:t>
      </w:r>
    </w:p>
    <w:p w14:paraId="3972052F" w14:textId="77777777" w:rsidR="00891140" w:rsidRDefault="00891140" w:rsidP="00891140">
      <w:r w:rsidRPr="008C77A5">
        <w:rPr>
          <w:rStyle w:val="Style13ptBold"/>
        </w:rPr>
        <w:t>Weirick and Bracknell 18</w:t>
      </w:r>
      <w:r>
        <w:t xml:space="preserve"> (James Weirick and Rob Bracknell ,1/23/18, </w:t>
      </w:r>
      <w:r w:rsidRPr="008C77A5">
        <w:t>James W. Weirick is a retired Marine lieutenant colonel and Judge Advocate. He is a graduate of the University of Southern California and Seto</w:t>
      </w:r>
      <w:r>
        <w:t xml:space="preserve">n Hall University School of Law, </w:t>
      </w:r>
      <w:r w:rsidRPr="008C77A5">
        <w:t>Rob “Butch” Bracknell is a retired Marine lawyer and member of the Truman National S</w:t>
      </w:r>
      <w:r>
        <w:t>ecurity Project Defense Council, “</w:t>
      </w:r>
      <w:r w:rsidRPr="008C77A5">
        <w:t>What You Should Know About Trump’s Legal Authority To Order A Nuclear Strike</w:t>
      </w:r>
      <w:r>
        <w:t xml:space="preserve">”, </w:t>
      </w:r>
      <w:hyperlink r:id="rId23" w:history="1">
        <w:r w:rsidRPr="00092F59">
          <w:rPr>
            <w:rStyle w:val="Hyperlink"/>
          </w:rPr>
          <w:t>https://taskandpurpose.com/trump-nuclear-weapons-legal-authority/</w:t>
        </w:r>
      </w:hyperlink>
      <w:r>
        <w:t>) MKIM</w:t>
      </w:r>
    </w:p>
    <w:p w14:paraId="663DAF3E" w14:textId="77777777" w:rsidR="00891140" w:rsidRDefault="00891140" w:rsidP="00891140">
      <w:r>
        <w:t xml:space="preserve">During the November 2017 Halifax International Security Forum, the </w:t>
      </w:r>
      <w:r w:rsidRPr="00C70C8C">
        <w:rPr>
          <w:sz w:val="26"/>
          <w:szCs w:val="26"/>
          <w:u w:val="single"/>
        </w:rPr>
        <w:t>Air Force Gen. John</w:t>
      </w:r>
      <w:r>
        <w:t xml:space="preserve"> E. </w:t>
      </w:r>
      <w:r w:rsidRPr="00C70C8C">
        <w:rPr>
          <w:sz w:val="26"/>
          <w:szCs w:val="26"/>
          <w:u w:val="single"/>
        </w:rPr>
        <w:t>Hyten</w:t>
      </w:r>
      <w:r>
        <w:t xml:space="preserve">, commanding general of U.S. Strategic Command, </w:t>
      </w:r>
      <w:r w:rsidRPr="00C70C8C">
        <w:rPr>
          <w:sz w:val="26"/>
          <w:szCs w:val="26"/>
          <w:u w:val="single"/>
        </w:rPr>
        <w:t>responded to a question about a</w:t>
      </w:r>
      <w:r>
        <w:t xml:space="preserve"> hypothetical order from President Donald Trump to launch a </w:t>
      </w:r>
      <w:r w:rsidRPr="00C70C8C">
        <w:rPr>
          <w:sz w:val="26"/>
          <w:szCs w:val="26"/>
          <w:u w:val="single"/>
        </w:rPr>
        <w:t>nuclear strike, saying</w:t>
      </w:r>
      <w:r>
        <w:t xml:space="preserve">: “I provide advice to the President. He’ll tell me what to do, and if it’s illegal, guess what’s going to happen? </w:t>
      </w:r>
      <w:r w:rsidRPr="00C70C8C">
        <w:rPr>
          <w:sz w:val="26"/>
          <w:szCs w:val="26"/>
          <w:u w:val="single"/>
        </w:rPr>
        <w:t>I’m gonna say, ‘Mr. President, that’s illegal</w:t>
      </w:r>
      <w:r>
        <w:t xml:space="preserve">.’ Guess what he’s going to do? He’s going to say, ‘What would be legal?’ And we’ll come up with options or a mix of capabilities to respond to whatever the situation is, </w:t>
      </w:r>
      <w:r>
        <w:lastRenderedPageBreak/>
        <w:t xml:space="preserve">and that’s the way it works. </w:t>
      </w:r>
      <w:r w:rsidRPr="00C70C8C">
        <w:rPr>
          <w:sz w:val="26"/>
          <w:szCs w:val="26"/>
          <w:u w:val="single"/>
        </w:rPr>
        <w:t>It’s not that complicated.”</w:t>
      </w:r>
      <w:r>
        <w:rPr>
          <w:sz w:val="26"/>
          <w:szCs w:val="26"/>
          <w:u w:val="single"/>
        </w:rPr>
        <w:t xml:space="preserve"> </w:t>
      </w:r>
      <w:r>
        <w:t xml:space="preserve">The response by Hyten, who as chief of the U.S. combatant command in charge of nuclear deterrence has some unique insights on the matter, touches on a number of fundamental questions regarding the the legality of the U.S. nuclear strategy, questions that have proven to be vexing policy issues for strategic leaders since nuclear weapons were first invented. And those questions became even more relevant a few weeks later, when Trump and Kim Jong Un engaged in a tense, taunting exchange over the “nuclear buttons” that was shorthand for the destructive power of their respective nuclear arsenals and their personal authority to employ them. The terrifying prospect of a nuclear exchange probably is more likely than at any point in the past 30 years. The legality of ordering nuclear strikes boils down to two fundamental issues: the legal authority of the president to order a preemptive or offensive nuclear strike, and the legality of the use of nuclear weapons themselves. The answer to the former is surprisingly simple and the latter is remarkably complex — and although the relevance of a nuclear strike’s legality is a different question entirely (when the fate of the world hangs in the balance, questions of legality may pale in comparison to the potential consequences), the international legal system still shapes state behavior in advance of state action. The legal authority to order the strike </w:t>
      </w:r>
      <w:r w:rsidRPr="00C70C8C">
        <w:rPr>
          <w:sz w:val="26"/>
          <w:szCs w:val="26"/>
          <w:u w:val="single"/>
        </w:rPr>
        <w:t>Shockingly, Hyten</w:t>
      </w:r>
      <w:r>
        <w:t xml:space="preserve"> apparently </w:t>
      </w:r>
      <w:r w:rsidRPr="00C70C8C">
        <w:rPr>
          <w:sz w:val="26"/>
          <w:szCs w:val="26"/>
          <w:u w:val="single"/>
        </w:rPr>
        <w:t>misunderstands the issue</w:t>
      </w:r>
      <w:r>
        <w:t xml:space="preserve"> wholesale or misstated his understanding. </w:t>
      </w:r>
      <w:r w:rsidRPr="00C70C8C">
        <w:rPr>
          <w:sz w:val="26"/>
          <w:szCs w:val="26"/>
          <w:u w:val="single"/>
        </w:rPr>
        <w:t>He is correct that “it’s not that complicated” but for the wrong reason: It’s because the president has unreviewable, unquestionable authority to launch a strike on his own constitutional authority as the commander in chief.</w:t>
      </w:r>
      <w:r>
        <w:rPr>
          <w:sz w:val="26"/>
          <w:szCs w:val="26"/>
          <w:u w:val="single"/>
        </w:rPr>
        <w:t xml:space="preserve"> </w:t>
      </w:r>
      <w:r>
        <w:t xml:space="preserve">Indeed, </w:t>
      </w:r>
      <w:r w:rsidRPr="00C70C8C">
        <w:rPr>
          <w:sz w:val="26"/>
          <w:szCs w:val="26"/>
          <w:u w:val="single"/>
        </w:rPr>
        <w:t>Trump</w:t>
      </w:r>
      <w:r>
        <w:t xml:space="preserve"> really does enjoy a large nuclear “button.” It is not a literal button, but rather the “button” represents the amalgamation of an enormous set of nuclear capabilities, weapons, delivery systems, and authorities for employment. To that end, he </w:t>
      </w:r>
      <w:r w:rsidRPr="00C70C8C">
        <w:rPr>
          <w:sz w:val="26"/>
          <w:szCs w:val="26"/>
          <w:u w:val="single"/>
        </w:rPr>
        <w:t>enjoys unreviewable, unlimited Article II authority to employ all the arms — including nuclear arms</w:t>
      </w:r>
      <w:r>
        <w:t xml:space="preserve"> — </w:t>
      </w:r>
      <w:r w:rsidRPr="00C70C8C">
        <w:rPr>
          <w:sz w:val="26"/>
          <w:szCs w:val="26"/>
          <w:u w:val="single"/>
        </w:rPr>
        <w:t>in the nation’s arsenal</w:t>
      </w:r>
      <w:r>
        <w:t xml:space="preserve"> in self-defense, </w:t>
      </w:r>
      <w:r w:rsidRPr="00C70C8C">
        <w:rPr>
          <w:sz w:val="26"/>
          <w:szCs w:val="26"/>
          <w:u w:val="single"/>
        </w:rPr>
        <w:t>including anticipatory self-defense</w:t>
      </w:r>
      <w:r>
        <w:t xml:space="preserve">. </w:t>
      </w:r>
      <w:r w:rsidRPr="00C70C8C">
        <w:rPr>
          <w:sz w:val="26"/>
          <w:szCs w:val="26"/>
          <w:u w:val="single"/>
        </w:rPr>
        <w:t>There are no fail-safes built in,</w:t>
      </w:r>
      <w:r>
        <w:t xml:space="preserve"> other than a military or secretarial refusal of the president’s presumptively lawful order to launch, based on 25th Amendment/Section 4-type concerns regarding the president’s mental stability (and therefore on the lawfulness of his order). There are no approvals or consultations required. </w:t>
      </w:r>
      <w:r w:rsidRPr="00C70C8C">
        <w:rPr>
          <w:sz w:val="26"/>
          <w:szCs w:val="26"/>
          <w:u w:val="single"/>
        </w:rPr>
        <w:t>The decision</w:t>
      </w:r>
      <w:r>
        <w:t xml:space="preserve"> literally </w:t>
      </w:r>
      <w:r w:rsidRPr="00C70C8C">
        <w:rPr>
          <w:sz w:val="26"/>
          <w:szCs w:val="26"/>
          <w:u w:val="single"/>
        </w:rPr>
        <w:t>resides</w:t>
      </w:r>
      <w:r>
        <w:t xml:space="preserve">, constitutionally, </w:t>
      </w:r>
      <w:r w:rsidRPr="00C70C8C">
        <w:rPr>
          <w:sz w:val="26"/>
          <w:szCs w:val="26"/>
          <w:u w:val="single"/>
        </w:rPr>
        <w:t>in his sole discretion</w:t>
      </w:r>
      <w:r>
        <w:t xml:space="preserve"> — a troubling prospect, to be sure, no matter who is in office. </w:t>
      </w:r>
      <w:r w:rsidRPr="00C70C8C">
        <w:rPr>
          <w:sz w:val="26"/>
          <w:szCs w:val="26"/>
          <w:u w:val="single"/>
        </w:rPr>
        <w:t>Internal</w:t>
      </w:r>
      <w:r>
        <w:t xml:space="preserve"> executive branch </w:t>
      </w:r>
      <w:r w:rsidRPr="00C70C8C">
        <w:rPr>
          <w:sz w:val="26"/>
          <w:szCs w:val="26"/>
          <w:u w:val="single"/>
        </w:rPr>
        <w:t>procedures offer an opportunity for “consultation” with the secretary of defense and the commander of U.S. Strategic Command</w:t>
      </w:r>
      <w:r>
        <w:t xml:space="preserve">, </w:t>
      </w:r>
      <w:r w:rsidRPr="00C70C8C">
        <w:rPr>
          <w:sz w:val="26"/>
          <w:szCs w:val="26"/>
          <w:u w:val="single"/>
        </w:rPr>
        <w:t>but the president has no legal requirement to conduct such consultations</w:t>
      </w:r>
      <w:r>
        <w:t xml:space="preserve">. </w:t>
      </w:r>
      <w:r w:rsidRPr="00C70C8C">
        <w:rPr>
          <w:sz w:val="26"/>
          <w:szCs w:val="26"/>
          <w:u w:val="single"/>
        </w:rPr>
        <w:t>For the purpose of determining whether the president has authority unilaterally take action against a national security threat, nuclear weapons are no different than conventional weapons: He can simply decline to consult and order the strike</w:t>
      </w:r>
      <w:r>
        <w:t xml:space="preserve">. Similarly, </w:t>
      </w:r>
      <w:r w:rsidRPr="00C70C8C">
        <w:rPr>
          <w:sz w:val="26"/>
          <w:szCs w:val="26"/>
          <w:u w:val="single"/>
        </w:rPr>
        <w:t>there is no legislative constraint</w:t>
      </w:r>
      <w:r>
        <w:t xml:space="preserve">, though Congress has recently taken an interest in a statute </w:t>
      </w:r>
      <w:r w:rsidRPr="00C70C8C">
        <w:rPr>
          <w:sz w:val="26"/>
          <w:szCs w:val="26"/>
          <w:u w:val="single"/>
        </w:rPr>
        <w:t>that</w:t>
      </w:r>
      <w:r>
        <w:t xml:space="preserve"> </w:t>
      </w:r>
      <w:r w:rsidRPr="00C70C8C">
        <w:rPr>
          <w:sz w:val="26"/>
          <w:szCs w:val="26"/>
          <w:u w:val="single"/>
        </w:rPr>
        <w:t>would</w:t>
      </w:r>
      <w:r>
        <w:t xml:space="preserve"> purport to </w:t>
      </w:r>
      <w:r w:rsidRPr="00C70C8C">
        <w:rPr>
          <w:sz w:val="26"/>
          <w:szCs w:val="26"/>
          <w:u w:val="single"/>
        </w:rPr>
        <w:t>limit Trump’s authority</w:t>
      </w:r>
      <w:r>
        <w:t xml:space="preserve">. (Whether the courts would uphold such a statute in the face of an inevitable legal challenge, is an open question, but we view it as an unconstitutional usurpation of the president’s commander-in-chief power.) Hyten’s description of the colloquy with the president is certainly a realistic possibility. </w:t>
      </w:r>
      <w:r w:rsidRPr="00C70C8C">
        <w:rPr>
          <w:sz w:val="26"/>
          <w:szCs w:val="26"/>
          <w:u w:val="single"/>
        </w:rPr>
        <w:t>If the president accepts</w:t>
      </w:r>
      <w:r>
        <w:t xml:space="preserve"> the opportunity </w:t>
      </w:r>
      <w:r w:rsidRPr="00C70C8C">
        <w:rPr>
          <w:sz w:val="26"/>
          <w:szCs w:val="26"/>
          <w:u w:val="single"/>
        </w:rPr>
        <w:t>to consult</w:t>
      </w:r>
      <w:r>
        <w:t xml:space="preserve">, </w:t>
      </w:r>
      <w:r w:rsidRPr="00C70C8C">
        <w:rPr>
          <w:sz w:val="26"/>
          <w:szCs w:val="26"/>
          <w:u w:val="single"/>
        </w:rPr>
        <w:t>that is the general’s</w:t>
      </w:r>
      <w:r>
        <w:t xml:space="preserve">, and the secretary’s, </w:t>
      </w:r>
      <w:r w:rsidRPr="00C70C8C">
        <w:rPr>
          <w:sz w:val="26"/>
          <w:szCs w:val="26"/>
          <w:u w:val="single"/>
        </w:rPr>
        <w:t>opportunity to raise the issue of legality</w:t>
      </w:r>
      <w:r>
        <w:t xml:space="preserve"> of the strike. </w:t>
      </w:r>
      <w:r w:rsidRPr="00C70C8C">
        <w:rPr>
          <w:sz w:val="26"/>
          <w:szCs w:val="26"/>
          <w:u w:val="single"/>
        </w:rPr>
        <w:t>But even with consultations</w:t>
      </w:r>
      <w:r>
        <w:t xml:space="preserve">, </w:t>
      </w:r>
      <w:r w:rsidRPr="00C70C8C">
        <w:rPr>
          <w:sz w:val="26"/>
          <w:szCs w:val="26"/>
          <w:u w:val="single"/>
        </w:rPr>
        <w:t>the orders of a superior</w:t>
      </w:r>
      <w:r>
        <w:t xml:space="preserve">, under military tradition and law, </w:t>
      </w:r>
      <w:r w:rsidRPr="00C70C8C">
        <w:rPr>
          <w:sz w:val="26"/>
          <w:szCs w:val="26"/>
          <w:u w:val="single"/>
        </w:rPr>
        <w:t xml:space="preserve">are presumptively </w:t>
      </w:r>
      <w:r w:rsidRPr="00C70C8C">
        <w:rPr>
          <w:sz w:val="26"/>
          <w:szCs w:val="26"/>
          <w:u w:val="single"/>
        </w:rPr>
        <w:lastRenderedPageBreak/>
        <w:t>lawful</w:t>
      </w:r>
      <w:r>
        <w:t xml:space="preserve">: </w:t>
      </w:r>
      <w:r w:rsidRPr="00C70C8C">
        <w:rPr>
          <w:sz w:val="26"/>
          <w:szCs w:val="26"/>
          <w:u w:val="single"/>
        </w:rPr>
        <w:t>The</w:t>
      </w:r>
      <w:r>
        <w:t xml:space="preserve"> Manual for Courts-Martial, a virtual restatement of the </w:t>
      </w:r>
      <w:r w:rsidRPr="00C70C8C">
        <w:rPr>
          <w:sz w:val="26"/>
          <w:szCs w:val="26"/>
          <w:u w:val="single"/>
        </w:rPr>
        <w:t>military law binding on Hyten</w:t>
      </w:r>
      <w:r>
        <w:t xml:space="preserve"> as a commander, </w:t>
      </w:r>
      <w:r w:rsidRPr="00C70C8C">
        <w:rPr>
          <w:sz w:val="26"/>
          <w:szCs w:val="26"/>
          <w:u w:val="single"/>
        </w:rPr>
        <w:t>notes an “order requiring the performance of a military duty or act may be inferred to be lawful and is disobeyed at the peril of the subordinate</w:t>
      </w:r>
      <w:r>
        <w:t xml:space="preserve">,” although “this inference does not apply to a patently illegal order, such as one that directs the commission of a crime” — including, it seems, a “war crime.” In other words, </w:t>
      </w:r>
      <w:r w:rsidRPr="00C70C8C">
        <w:rPr>
          <w:sz w:val="26"/>
          <w:szCs w:val="26"/>
          <w:u w:val="single"/>
        </w:rPr>
        <w:t>all orders are presumed lawful unless patently unlawful, including an order to commit a crime.</w:t>
      </w:r>
      <w:r>
        <w:rPr>
          <w:sz w:val="26"/>
          <w:szCs w:val="26"/>
          <w:u w:val="single"/>
        </w:rPr>
        <w:t xml:space="preserve"> </w:t>
      </w:r>
      <w:r>
        <w:t xml:space="preserve">The lawfulness of an order So when is an order lawful? One instructive military appellate case notes a lawful order has three essential components: “(1) issuance by competent authority — a person authorized by law to give such an order; (2) communication of words that express a specific mandate to do or not do a specific act; and (3) relationship of the mandate to a military duty.” In other words, all military orders — including an order to launch nuclear weapons — are presumed legal in the absence of manifest illegality. </w:t>
      </w:r>
      <w:r w:rsidRPr="00C70C8C">
        <w:rPr>
          <w:sz w:val="26"/>
          <w:szCs w:val="26"/>
          <w:u w:val="single"/>
        </w:rPr>
        <w:t>Hyten’s commentary</w:t>
      </w:r>
      <w:r>
        <w:t xml:space="preserve">, if it reflects his true understanding of the dynamic, </w:t>
      </w:r>
      <w:r w:rsidRPr="00C70C8C">
        <w:rPr>
          <w:sz w:val="26"/>
          <w:szCs w:val="26"/>
          <w:u w:val="single"/>
        </w:rPr>
        <w:t>is troubling</w:t>
      </w:r>
      <w:r>
        <w:t xml:space="preserve"> for two reasons. First, </w:t>
      </w:r>
      <w:r w:rsidRPr="00C70C8C">
        <w:rPr>
          <w:sz w:val="26"/>
          <w:szCs w:val="26"/>
          <w:u w:val="single"/>
        </w:rPr>
        <w:t>his comments presume there is time available for</w:t>
      </w:r>
      <w:r>
        <w:t xml:space="preserve"> such a </w:t>
      </w:r>
      <w:r w:rsidRPr="00C70C8C">
        <w:rPr>
          <w:sz w:val="26"/>
          <w:szCs w:val="26"/>
          <w:u w:val="single"/>
        </w:rPr>
        <w:t>conversation</w:t>
      </w:r>
      <w:r>
        <w:t xml:space="preserve">: Assuming the ordered strike is a massive counter-barrage of nuclear weapons in response to a single nuclear weapon employed against a U.S. military or civilian target, the decision cycle would be compressed. It would take time to detect the nuclear weapon launch, assess and confirm it as a nuclear weapon launch, brief the president and his principal assistant the secretary of defense, receive the order, and execute the counterstrike — insufficient time for an extensive discussion about the legality of the order. This is one of the exact reasons for the presumption of legality of orders: If orders are presumptively valid, they can be instantly executed in circumstances in which prompt obedience can be the difference between life and death, success and failure. In the absence of manifest illegality — for example, a deliberate, unprompted, offensive targeting of a purely civilian target with no military necessity — there is no authority to delay the execution. Second, </w:t>
      </w:r>
      <w:r w:rsidRPr="00C70C8C">
        <w:rPr>
          <w:sz w:val="26"/>
          <w:szCs w:val="26"/>
          <w:u w:val="single"/>
        </w:rPr>
        <w:t>Hyten presumes the authority to determine whether a particular ordered use of nuclear weapons is lawful or unlawful</w:t>
      </w:r>
      <w:r>
        <w:t xml:space="preserve">. “Mr. President, that’s illegal” presumes Hyten would have a better idea of the lawfulness or unlawfulness of the use of a nuclear weapon in a particular manner. This is a curious proposition, in that </w:t>
      </w:r>
      <w:r w:rsidRPr="00C70C8C">
        <w:rPr>
          <w:sz w:val="26"/>
          <w:szCs w:val="26"/>
          <w:u w:val="single"/>
        </w:rPr>
        <w:t>it implies Hyten’s military lawyers</w:t>
      </w:r>
      <w:r>
        <w:t xml:space="preserve"> in Nebraska </w:t>
      </w:r>
      <w:r w:rsidRPr="00C70C8C">
        <w:rPr>
          <w:sz w:val="26"/>
          <w:szCs w:val="26"/>
          <w:u w:val="single"/>
        </w:rPr>
        <w:t>are more well-versed on international law than</w:t>
      </w:r>
      <w:r>
        <w:t xml:space="preserve"> all </w:t>
      </w:r>
      <w:r w:rsidRPr="00C70C8C">
        <w:rPr>
          <w:sz w:val="26"/>
          <w:szCs w:val="26"/>
          <w:u w:val="single"/>
        </w:rPr>
        <w:t>the lawyers advising Trump</w:t>
      </w:r>
      <w:r>
        <w:t xml:space="preserve"> at the White House Counsel’s office, the Department of Justice Office of Legal Counsel, the National Security Council staff, and the general counsels at the departments of State and Defense. Moreover, and more importantly, unless the president’s order were manifestly unlawful, it is inappropriate for the general to even raise the issue. </w:t>
      </w:r>
      <w:r w:rsidRPr="00C70C8C">
        <w:rPr>
          <w:sz w:val="26"/>
          <w:szCs w:val="26"/>
          <w:u w:val="single"/>
        </w:rPr>
        <w:t xml:space="preserve">His duty is to presume lawfulness unless patently </w:t>
      </w:r>
      <w:proofErr w:type="gramStart"/>
      <w:r w:rsidRPr="00C70C8C">
        <w:rPr>
          <w:sz w:val="26"/>
          <w:szCs w:val="26"/>
          <w:u w:val="single"/>
        </w:rPr>
        <w:t>unlawful, and</w:t>
      </w:r>
      <w:proofErr w:type="gramEnd"/>
      <w:r w:rsidRPr="00C70C8C">
        <w:rPr>
          <w:sz w:val="26"/>
          <w:szCs w:val="26"/>
          <w:u w:val="single"/>
        </w:rPr>
        <w:t xml:space="preserve"> execute the order.</w:t>
      </w:r>
    </w:p>
    <w:p w14:paraId="6778CF30" w14:textId="353ECE17" w:rsidR="00891140" w:rsidRDefault="00891140" w:rsidP="00891140"/>
    <w:p w14:paraId="3AECBB7B" w14:textId="77777777" w:rsidR="00891140" w:rsidRDefault="00891140" w:rsidP="00891140">
      <w:pPr>
        <w:pStyle w:val="Heading4"/>
      </w:pPr>
      <w:r>
        <w:t>Trump’s constant threats and unilateral power prove he has the ability to initiate a nuclear strike</w:t>
      </w:r>
    </w:p>
    <w:p w14:paraId="26E139FF" w14:textId="77777777" w:rsidR="00891140" w:rsidRPr="00445FB4" w:rsidRDefault="00891140" w:rsidP="00891140">
      <w:r>
        <w:rPr>
          <w:rStyle w:val="Style13ptBold"/>
        </w:rPr>
        <w:t xml:space="preserve">New York Times, </w:t>
      </w:r>
      <w:r w:rsidRPr="00445FB4">
        <w:rPr>
          <w:rStyle w:val="Style13ptBold"/>
        </w:rPr>
        <w:t>17</w:t>
      </w:r>
      <w:r>
        <w:t xml:space="preserve"> – (“</w:t>
      </w:r>
      <w:r w:rsidRPr="00445FB4">
        <w:t>Mr. Trump Alone Can Order a Nuclear Strike.</w:t>
      </w:r>
      <w:r>
        <w:t xml:space="preserve"> Congress Can Change That”, The New York Times, 10/11, </w:t>
      </w:r>
      <w:r w:rsidRPr="00445FB4">
        <w:t>https://www.nytimes.com/2017/10/11/opinion/trump-korea-war-competence.html</w:t>
      </w:r>
      <w:r>
        <w:t>)//AK</w:t>
      </w:r>
    </w:p>
    <w:p w14:paraId="297ABD16" w14:textId="77777777" w:rsidR="00891140" w:rsidRPr="005D1AB2" w:rsidRDefault="00891140" w:rsidP="00891140">
      <w:pPr>
        <w:rPr>
          <w:rStyle w:val="StyleUnderline"/>
        </w:rPr>
      </w:pPr>
      <w:r>
        <w:lastRenderedPageBreak/>
        <w:t xml:space="preserve">The broad </w:t>
      </w:r>
      <w:r w:rsidRPr="005D1AB2">
        <w:rPr>
          <w:rStyle w:val="StyleUnderline"/>
        </w:rPr>
        <w:t>debate over</w:t>
      </w:r>
      <w:r>
        <w:t xml:space="preserve"> President </w:t>
      </w:r>
      <w:r w:rsidRPr="005D1AB2">
        <w:rPr>
          <w:rStyle w:val="StyleUnderline"/>
        </w:rPr>
        <w:t>Trump’s fitness for the difficult and demanding office he holds has recently been reframed in a more pointed and urgent way:</w:t>
      </w:r>
      <w:r>
        <w:t xml:space="preserve"> Does he understand, and </w:t>
      </w:r>
      <w:r w:rsidRPr="005D1AB2">
        <w:rPr>
          <w:rStyle w:val="StyleUnderline"/>
        </w:rPr>
        <w:t>can he responsibly manage, the most destructive nuclear arsenal on earth?</w:t>
      </w:r>
    </w:p>
    <w:p w14:paraId="043C57EA" w14:textId="77777777" w:rsidR="00891140" w:rsidRPr="00394FF4" w:rsidRDefault="00891140" w:rsidP="00891140">
      <w:pPr>
        <w:rPr>
          <w:rStyle w:val="StyleUnderline"/>
        </w:rPr>
      </w:pPr>
      <w:r>
        <w:t xml:space="preserve">The question arises for several reasons. </w:t>
      </w:r>
      <w:r w:rsidRPr="005D1AB2">
        <w:rPr>
          <w:rStyle w:val="StyleUnderline"/>
        </w:rPr>
        <w:t>He has threatened to “totally destroy” North Korea. He has reportedly pressed for a massive buildup in the American nuclear arsenal</w:t>
      </w:r>
      <w:r>
        <w:t xml:space="preserve">, which already contains too many — 4,000 — warheads. And soon </w:t>
      </w:r>
      <w:r w:rsidRPr="00394FF4">
        <w:rPr>
          <w:rStyle w:val="StyleUnderline"/>
        </w:rPr>
        <w:t>he will decide</w:t>
      </w:r>
      <w:r>
        <w:t xml:space="preserve"> whether to sustain or set a course </w:t>
      </w:r>
      <w:r w:rsidRPr="00394FF4">
        <w:rPr>
          <w:rStyle w:val="StyleUnderline"/>
        </w:rPr>
        <w:t>to</w:t>
      </w:r>
      <w:r>
        <w:t xml:space="preserve"> possibly </w:t>
      </w:r>
      <w:r w:rsidRPr="00394FF4">
        <w:rPr>
          <w:rStyle w:val="StyleUnderline"/>
        </w:rPr>
        <w:t>unravel the immensely important Iran nuclear deal.</w:t>
      </w:r>
    </w:p>
    <w:p w14:paraId="58E563F8" w14:textId="77777777" w:rsidR="00891140" w:rsidRPr="00445FB4" w:rsidRDefault="00891140" w:rsidP="00891140">
      <w:pPr>
        <w:rPr>
          <w:rStyle w:val="StyleUnderline"/>
        </w:rPr>
      </w:pPr>
      <w:r w:rsidRPr="00394FF4">
        <w:rPr>
          <w:rStyle w:val="StyleUnderline"/>
        </w:rPr>
        <w:t>Doubts about his competency were reinforced</w:t>
      </w:r>
      <w:r>
        <w:t xml:space="preserve"> this week </w:t>
      </w:r>
      <w:r w:rsidRPr="00394FF4">
        <w:rPr>
          <w:rStyle w:val="StyleUnderline"/>
        </w:rPr>
        <w:t>by Senator Bob Corker</w:t>
      </w:r>
      <w:r>
        <w:t xml:space="preserve">, who </w:t>
      </w:r>
      <w:r w:rsidRPr="00445FB4">
        <w:rPr>
          <w:rStyle w:val="StyleUnderline"/>
        </w:rPr>
        <w:t>charged</w:t>
      </w:r>
      <w:r>
        <w:t xml:space="preserve"> that Mr. Tr</w:t>
      </w:r>
      <w:r w:rsidRPr="00445FB4">
        <w:rPr>
          <w:rStyle w:val="StyleUnderline"/>
        </w:rPr>
        <w:t>ump was treating his office like “a reality show” with reckless threats that could set the nation “on the path to World War III.”</w:t>
      </w:r>
      <w:r>
        <w:t xml:space="preserve"> Mr. Corker, a Republican from Tennessee, says he is relying on Secretary of State Rex Tillerson, Defense Secretary Jim Mattis and John Kelly, the White House chief of staff, to help “separate our country from chaos.” That is a searing indictment, </w:t>
      </w:r>
      <w:r w:rsidRPr="00445FB4">
        <w:rPr>
          <w:rStyle w:val="StyleUnderline"/>
        </w:rPr>
        <w:t>and Mr. Corker is no garden-variety legislator; as chairman of the Senate Foreign Relations Committee, he is a respected, and largely responsible, voice on national security issues.</w:t>
      </w:r>
    </w:p>
    <w:p w14:paraId="70915FDC" w14:textId="77777777" w:rsidR="00891140" w:rsidRPr="00445FB4" w:rsidRDefault="00891140" w:rsidP="00891140">
      <w:pPr>
        <w:rPr>
          <w:rStyle w:val="StyleUnderline"/>
        </w:rPr>
      </w:pPr>
      <w:r>
        <w:t xml:space="preserve">Further, NBC News now reports that Mr. </w:t>
      </w:r>
      <w:r w:rsidRPr="00445FB4">
        <w:rPr>
          <w:rStyle w:val="StyleUnderline"/>
        </w:rPr>
        <w:t>Tillerson judged Mr. Trump a “moron”</w:t>
      </w:r>
      <w:r>
        <w:t xml:space="preserve"> </w:t>
      </w:r>
      <w:r w:rsidRPr="00445FB4">
        <w:rPr>
          <w:rStyle w:val="StyleUnderline"/>
        </w:rPr>
        <w:t>after a July 20 meeting in which Mr. Trump, apparently distressed that the arsenal has declined since the Cold War</w:t>
      </w:r>
      <w:r>
        <w:t xml:space="preserve">, </w:t>
      </w:r>
      <w:r w:rsidRPr="00445FB4">
        <w:rPr>
          <w:rStyle w:val="StyleUnderline"/>
        </w:rPr>
        <w:t>said he wanted a nearly tenfold increase in weapons.</w:t>
      </w:r>
    </w:p>
    <w:p w14:paraId="5FA83CBD" w14:textId="77777777" w:rsidR="00891140" w:rsidRPr="00445FB4" w:rsidRDefault="00891140" w:rsidP="00891140">
      <w:pPr>
        <w:rPr>
          <w:rStyle w:val="Emphasis"/>
        </w:rPr>
      </w:pPr>
      <w:r>
        <w:t xml:space="preserve">Mr. Trump’s policy pronouncements during the campaign betrayed either profound ignorance or dangerous nonchalance: At one point he wondered why America had nuclear weapons if it didn’t use them; at another he suggested that Japan and South Korea, which have long lived under the American security umbrella, should develop their own nuclear weapons. But </w:t>
      </w:r>
      <w:r w:rsidRPr="00445FB4">
        <w:rPr>
          <w:rStyle w:val="Emphasis"/>
        </w:rPr>
        <w:t>nothing he said has been quite as unsettling as his recent tweetstorms about North Korea, his warnings of “fire and fury” and his quip about “the calm before the storm.”</w:t>
      </w:r>
    </w:p>
    <w:p w14:paraId="425B6005" w14:textId="77777777" w:rsidR="00891140" w:rsidRDefault="00891140" w:rsidP="00891140">
      <w:r>
        <w:t>Many have hoped, and still hope, that Mr. Trump’s aggressive posture is mostly theater, designed to slake his thirst for attention, keep adversaries off guard and force changes in their behavior by words alone. But there is no underlying strategy to his loose talk, and whatever he means by it, Congress has been sufficiently alarmed to consider legislation that would bar the president from launching a first nuclear strike without a declaration of war by Congress. It wouldn’t take away the president’s ability to defend the country.</w:t>
      </w:r>
    </w:p>
    <w:p w14:paraId="25DD9783" w14:textId="77777777" w:rsidR="00891140" w:rsidRDefault="00891140" w:rsidP="00891140">
      <w:pPr>
        <w:rPr>
          <w:rStyle w:val="Emphasis"/>
        </w:rPr>
      </w:pPr>
      <w:r>
        <w:t xml:space="preserve">That’s a sound </w:t>
      </w:r>
      <w:proofErr w:type="gramStart"/>
      <w:r>
        <w:t>idea, and</w:t>
      </w:r>
      <w:proofErr w:type="gramEnd"/>
      <w:r>
        <w:t xml:space="preserve"> could be made stronger with a requirement that the secretaries of defense and state also approve any such decision. </w:t>
      </w:r>
      <w:r w:rsidRPr="00445FB4">
        <w:rPr>
          <w:rStyle w:val="StyleUnderline"/>
        </w:rPr>
        <w:t>As things stand now, the Atomic Energy Act of 1946, passed when there was more concern about trigger-happy generals than elected civilian leaders, gives the president sole control.</w:t>
      </w:r>
      <w:r>
        <w:t xml:space="preserve"> </w:t>
      </w:r>
      <w:r w:rsidRPr="00445FB4">
        <w:rPr>
          <w:rStyle w:val="Emphasis"/>
        </w:rPr>
        <w:t>He could unleash the apocalyptic force of the American nuclear arsenal by his word alone, and within minutes.</w:t>
      </w:r>
    </w:p>
    <w:p w14:paraId="1E04ACA3" w14:textId="77777777" w:rsidR="00891140" w:rsidRDefault="00891140" w:rsidP="00891140"/>
    <w:p w14:paraId="345FA276" w14:textId="77777777" w:rsidR="00891140" w:rsidRDefault="00891140" w:rsidP="00891140">
      <w:pPr>
        <w:pStyle w:val="Heading4"/>
      </w:pPr>
      <w:r>
        <w:t>Checks don’t solve – Trump doesn’t need advisors’ approval and confusion can often lead to false alarms that could be used as justification for a first strike</w:t>
      </w:r>
    </w:p>
    <w:p w14:paraId="53E85A03" w14:textId="77777777" w:rsidR="00891140" w:rsidRPr="009B65C1" w:rsidRDefault="00891140" w:rsidP="00891140">
      <w:r>
        <w:rPr>
          <w:rStyle w:val="Style13ptBold"/>
        </w:rPr>
        <w:t xml:space="preserve">Blair, </w:t>
      </w:r>
      <w:r w:rsidRPr="00047F9A">
        <w:rPr>
          <w:rStyle w:val="Style13ptBold"/>
        </w:rPr>
        <w:t>18</w:t>
      </w:r>
      <w:r>
        <w:t xml:space="preserve"> - Member of the Princeton University research faculty in the Program on Science and Global Security and co-founder of Global Zero, an international movement for the elimination of nuclear </w:t>
      </w:r>
      <w:r>
        <w:lastRenderedPageBreak/>
        <w:t xml:space="preserve">weapons (Bruce, “Strengthening Checks on Presidential Nuclear Launch Authority”, Arms Control Today, Vol. 48, pp. 6-13, </w:t>
      </w:r>
      <w:r w:rsidRPr="00ED489E">
        <w:t>https://www.armscontrol.org/sites/default/files/files/ACT/ACT_JanFeb18_Blair_Prepublication.pdf</w:t>
      </w:r>
      <w:r>
        <w:t>)//AK</w:t>
      </w:r>
    </w:p>
    <w:p w14:paraId="13D21A6E" w14:textId="77777777" w:rsidR="00891140" w:rsidRDefault="00891140" w:rsidP="00891140">
      <w:r>
        <w:t>The virtues of the protocol—</w:t>
      </w:r>
      <w:r w:rsidRPr="00FB39C9">
        <w:rPr>
          <w:rStyle w:val="StyleUnderline"/>
        </w:rPr>
        <w:t>the procedures and timelines for ordering the use of nuclear weapons and for carrying out such an order</w:t>
      </w:r>
      <w:r>
        <w:t xml:space="preserve">—are twofold. First, it </w:t>
      </w:r>
      <w:r w:rsidRPr="00FB39C9">
        <w:rPr>
          <w:rStyle w:val="StyleUnderline"/>
        </w:rPr>
        <w:t>concentrates launch authority at the highest level of the executive branch</w:t>
      </w:r>
      <w:r>
        <w:t xml:space="preserve">, the presidency, </w:t>
      </w:r>
      <w:r w:rsidRPr="00FB39C9">
        <w:rPr>
          <w:rStyle w:val="StyleUnderline"/>
        </w:rPr>
        <w:t>taking it out of the hands of the military</w:t>
      </w:r>
      <w:r>
        <w:t xml:space="preserve"> and others. This is a function of paramount importance. </w:t>
      </w:r>
      <w:r w:rsidRPr="00FB39C9">
        <w:rPr>
          <w:rStyle w:val="StyleUnderline"/>
        </w:rPr>
        <w:t>The principle of civilian control over w</w:t>
      </w:r>
      <w:r>
        <w:t xml:space="preserve">eapons of </w:t>
      </w:r>
      <w:r w:rsidRPr="00FB39C9">
        <w:rPr>
          <w:rStyle w:val="StyleUnderline"/>
        </w:rPr>
        <w:t>m</w:t>
      </w:r>
      <w:r>
        <w:t xml:space="preserve">ass </w:t>
      </w:r>
      <w:r w:rsidRPr="00FB39C9">
        <w:rPr>
          <w:rStyle w:val="StyleUnderline"/>
        </w:rPr>
        <w:t>d</w:t>
      </w:r>
      <w:r>
        <w:t xml:space="preserve">estruction </w:t>
      </w:r>
      <w:r w:rsidRPr="00FB39C9">
        <w:rPr>
          <w:rStyle w:val="StyleUnderline"/>
        </w:rPr>
        <w:t>must never be compromised</w:t>
      </w:r>
      <w:r>
        <w:t>. Together with the imposition of organizational and technical safeguards on the weapons and their handlers, the protocol elevates the locus of launch capability, as well as of launch authority, to the highest practical level.1</w:t>
      </w:r>
    </w:p>
    <w:p w14:paraId="7E4CB2AB" w14:textId="77777777" w:rsidR="00891140" w:rsidRDefault="00891140" w:rsidP="00891140">
      <w:r>
        <w:t xml:space="preserve">Second, </w:t>
      </w:r>
      <w:r w:rsidRPr="00FB39C9">
        <w:rPr>
          <w:rStyle w:val="StyleUnderline"/>
        </w:rPr>
        <w:t xml:space="preserve">it is designed to allow the president </w:t>
      </w:r>
      <w:r w:rsidRPr="00FB39C9">
        <w:t>a</w:t>
      </w:r>
      <w:r>
        <w:t xml:space="preserve">nd the nuclear forces under his command </w:t>
      </w:r>
      <w:r w:rsidRPr="00FB39C9">
        <w:rPr>
          <w:rStyle w:val="StyleUnderline"/>
        </w:rPr>
        <w:t xml:space="preserve">to respond rapidly and decisively in the face of an enemy attack by nuclear-armed missiles </w:t>
      </w:r>
      <w:r>
        <w:t>that can fly from the opposite side of the planet to U.S. territory in 30 minutes or from forward-deployed submarines in 15 minutes.2 This is of critical importance in view of the acute vulnerability of U.S. nuclear command, control, and communications, as well as of a large portion of the U.S. strategic nuclear arsenal, particularly the silo-based missile force and the bomber fleet in its normal peacetime posture.3</w:t>
      </w:r>
    </w:p>
    <w:p w14:paraId="5F6F399D" w14:textId="77777777" w:rsidR="00891140" w:rsidRDefault="00891140" w:rsidP="00891140">
      <w:r>
        <w:t>Despite fast-flying inbound warheads, the protocol on paper provides enough time for detecting and assessing an attack, convening an emergency conference between the president and his top nuclear advisers, briefing the president on his options and their consequences, authenticating the president’s decision, and formatting and transmitting a launch order to the launch crews in time to ensure the survival and execution of their forces.</w:t>
      </w:r>
    </w:p>
    <w:p w14:paraId="490220AA" w14:textId="77777777" w:rsidR="00891140" w:rsidRPr="009B65C1" w:rsidRDefault="00891140" w:rsidP="00891140">
      <w:pPr>
        <w:rPr>
          <w:rStyle w:val="Emphasis"/>
        </w:rPr>
      </w:pPr>
      <w:r>
        <w:t xml:space="preserve">The flip side of these virtues are serious liabilities. The </w:t>
      </w:r>
      <w:r w:rsidRPr="009B65C1">
        <w:rPr>
          <w:rStyle w:val="StyleUnderline"/>
        </w:rPr>
        <w:t xml:space="preserve">protocol concentrates authority and emphasizes speed to such a degree that it may allow a president to railroad the nuclear commanders into initiating a first strike without apparent cause </w:t>
      </w:r>
      <w:r w:rsidRPr="009B65C1">
        <w:rPr>
          <w:rStyle w:val="Emphasis"/>
        </w:rPr>
        <w:t>and quickly executing an order that may be horrifyingly misguided, illegal, or both</w:t>
      </w:r>
      <w:r>
        <w:t xml:space="preserve">. </w:t>
      </w:r>
      <w:r w:rsidRPr="009B65C1">
        <w:rPr>
          <w:rStyle w:val="Emphasis"/>
        </w:rPr>
        <w:t>A demented commander-in-chief could start a nuclear conflagration that no one could forestall, veto, or stop.</w:t>
      </w:r>
    </w:p>
    <w:p w14:paraId="71ABF16C" w14:textId="77777777" w:rsidR="00891140" w:rsidRPr="009B65C1" w:rsidRDefault="00891140" w:rsidP="00891140">
      <w:pPr>
        <w:rPr>
          <w:rStyle w:val="StyleUnderline"/>
        </w:rPr>
      </w:pPr>
      <w:r>
        <w:t xml:space="preserve">Equally deleterious, </w:t>
      </w:r>
      <w:r w:rsidRPr="009B65C1">
        <w:rPr>
          <w:rStyle w:val="StyleUnderline"/>
        </w:rPr>
        <w:t>a president can become hostage to the protocol itself</w:t>
      </w:r>
      <w:r>
        <w:t>, like a conductor on a runaway train, i</w:t>
      </w:r>
      <w:r w:rsidRPr="009B65C1">
        <w:rPr>
          <w:rStyle w:val="StyleUnderline"/>
        </w:rPr>
        <w:t>f an enemy nuclear strike appears underway. He may be pushed into hastily ordering “retaliation” in response to a false alarm.</w:t>
      </w:r>
      <w:r>
        <w:t xml:space="preserve"> </w:t>
      </w:r>
      <w:r w:rsidRPr="009B65C1">
        <w:rPr>
          <w:rStyle w:val="StyleUnderline"/>
        </w:rPr>
        <w:t>Rationality would be lost in the fog of crisis under a short deadline fraught with confusion and emotion.</w:t>
      </w:r>
    </w:p>
    <w:p w14:paraId="6C59AA00" w14:textId="77777777" w:rsidR="00891140" w:rsidRDefault="00891140" w:rsidP="00891140">
      <w:r>
        <w:t>Protocol for Intentional First Use</w:t>
      </w:r>
    </w:p>
    <w:p w14:paraId="46DBC640" w14:textId="77777777" w:rsidR="00891140" w:rsidRPr="009B65C1" w:rsidRDefault="00891140" w:rsidP="00891140">
      <w:pPr>
        <w:rPr>
          <w:rStyle w:val="StyleUnderline"/>
        </w:rPr>
      </w:pPr>
      <w:r>
        <w:t xml:space="preserve">If the president wishes to order the first use of nuclear weapons, he would be expected to do so in close consultation with his top national security advisers, particularly the secretaries of defense and state (statutory advisers on the National Security Council), the chairman of the Joint Chiefs of Staff, the national security adviser, and the senior generals who command the military forces. </w:t>
      </w:r>
      <w:r w:rsidRPr="009B65C1">
        <w:rPr>
          <w:rStyle w:val="StyleUnderline"/>
        </w:rPr>
        <w:t xml:space="preserve">Depending on the urgency </w:t>
      </w:r>
      <w:r>
        <w:t xml:space="preserve">of the situation, this could be a protracted process with extensive planning, heightened force readiness, and regular briefings of the president, or </w:t>
      </w:r>
      <w:r w:rsidRPr="009B65C1">
        <w:rPr>
          <w:rStyle w:val="StyleUnderline"/>
        </w:rPr>
        <w:t>it could be truncated to minutes if an imminent attack is perceived.</w:t>
      </w:r>
    </w:p>
    <w:p w14:paraId="78514FA7" w14:textId="77777777" w:rsidR="00891140" w:rsidRDefault="00891140" w:rsidP="00891140">
      <w:r>
        <w:t xml:space="preserve">When a decision is imminent, the process goes critical. The commanderin-chief would be connected to his key advisers via a secure communications network designed to support nuclear emergency actions. </w:t>
      </w:r>
      <w:r>
        <w:lastRenderedPageBreak/>
        <w:t>The president could initiate this conference anytime, even abruptly in the night, through his military aide who is always nearby with the “football”—a satchel containing the nuclear war plans, including a one-pager graphically depicting the major options at his disposal.</w:t>
      </w:r>
    </w:p>
    <w:p w14:paraId="6269A1AB" w14:textId="77777777" w:rsidR="00891140" w:rsidRDefault="00891140" w:rsidP="00891140">
      <w:r>
        <w:t>The best location for conferencing would be the blast-resistant emergency operations center under the East Wing of the White House. Advisers could be assembled there, and others linked by secure phone. Such a conference could be convened almost anywhere, from Mar-a-Lago or other locations or aboard his ground-transport vehicles and dedicated aircraft, including Air Force One and his “doomsday” plane.4 Secure communications are far less reliable when the president is traveling or in the process of being evacuated to a safe location.</w:t>
      </w:r>
    </w:p>
    <w:p w14:paraId="096BFB76" w14:textId="77777777" w:rsidR="00891140" w:rsidRDefault="00891140" w:rsidP="00891140">
      <w:r w:rsidRPr="009B65C1">
        <w:rPr>
          <w:rStyle w:val="StyleUnderline"/>
        </w:rPr>
        <w:t>The advisers may or may not join the conference in a timely way. If a brewing crisis suddenly escalates and catches them off guard, key advisers may fail to get on the call before a president decides the time to strike has arrived. During nuclear release exercises and real-world incidents involving North Korea and other nations over the past decade, missile launch preparations or actual firings posing a potential threat triggered emergency conferences</w:t>
      </w:r>
      <w:r>
        <w:t xml:space="preserve">, </w:t>
      </w:r>
      <w:r w:rsidRPr="009B65C1">
        <w:rPr>
          <w:rStyle w:val="Emphasis"/>
        </w:rPr>
        <w:t xml:space="preserve">but notification often failed to reach key advisers in time. </w:t>
      </w:r>
      <w:r w:rsidRPr="009B65C1">
        <w:rPr>
          <w:rStyle w:val="StyleUnderline"/>
        </w:rPr>
        <w:t>Sometimes none of the advisers checked in, leaving the president and the head of Strategic Command</w:t>
      </w:r>
      <w:r>
        <w:t xml:space="preserve"> (StratCom), whose role is to brief the president on nuclear options and their consequences, </w:t>
      </w:r>
      <w:r w:rsidRPr="009B65C1">
        <w:rPr>
          <w:rStyle w:val="StyleUnderline"/>
        </w:rPr>
        <w:t>alone in the hot seats</w:t>
      </w:r>
      <w:r>
        <w:t>.5</w:t>
      </w:r>
    </w:p>
    <w:p w14:paraId="0E9A8548" w14:textId="77777777" w:rsidR="00891140" w:rsidRDefault="00891140" w:rsidP="00891140">
      <w:r>
        <w:t xml:space="preserve">After this briefing, </w:t>
      </w:r>
      <w:r w:rsidRPr="009B65C1">
        <w:rPr>
          <w:rStyle w:val="StyleUnderline"/>
        </w:rPr>
        <w:t>the president may seek advice from</w:t>
      </w:r>
      <w:r>
        <w:t xml:space="preserve"> </w:t>
      </w:r>
      <w:r w:rsidRPr="009B65C1">
        <w:rPr>
          <w:rStyle w:val="StyleUnderline"/>
        </w:rPr>
        <w:t>any, all, or none of the advisers</w:t>
      </w:r>
      <w:r>
        <w:t xml:space="preserve"> in the room or on the telephone before rendering a decision, which likely but not necessarily involves choosing a preprogrammed option.6 </w:t>
      </w:r>
      <w:r w:rsidRPr="009B65C1">
        <w:rPr>
          <w:rStyle w:val="StyleUnderline"/>
        </w:rPr>
        <w:t>Formally, he does not need any approval or consent</w:t>
      </w:r>
      <w:r>
        <w:t xml:space="preserve">, although StratCom or others on the call could attempt to dissuade the president if his thinking or final decision veer into the realm of the obviously misguided or illegal.7 </w:t>
      </w:r>
      <w:r w:rsidRPr="009B65C1">
        <w:rPr>
          <w:rStyle w:val="Emphasis"/>
        </w:rPr>
        <w:t>Even the defense secretary has no particular role other than offering advice if asked.</w:t>
      </w:r>
      <w:r>
        <w:t xml:space="preserve"> </w:t>
      </w:r>
      <w:r w:rsidRPr="009B65C1">
        <w:rPr>
          <w:rStyle w:val="Emphasis"/>
        </w:rPr>
        <w:t>Contrary to widespread belief, he does not confirm the order or otherwise bless it in any way</w:t>
      </w:r>
      <w:r>
        <w:t>. But this is their last chance to change the president’s mind before a formal launch order is prepared by the Pentagon, disseminated, and inexorably implemented.</w:t>
      </w:r>
    </w:p>
    <w:p w14:paraId="58F7E376" w14:textId="77777777" w:rsidR="00891140" w:rsidRDefault="00891140" w:rsidP="00891140">
      <w:r>
        <w:t>Listening in on the exchange is the Pentagon war room, a kind of boutique service dedicated to executing the orders of the president and the defense secretary.8 Following the drift of the conversation, this entity would start preparing a launch order. When the president finally declares his choice of option, it would challenge the president to authenticate using a special code known as the “biscuit,” or Gold Code. This would take a few seconds. If the codes match properly, it would quickly format and transmit a launch order over multiple communications channels directly to the submarine, bomber, and underground launch crews.</w:t>
      </w:r>
    </w:p>
    <w:p w14:paraId="38DE0A92" w14:textId="77777777" w:rsidR="00891140" w:rsidRDefault="00891140" w:rsidP="00891140">
      <w:r>
        <w:t>This would take a couple of minutes. Shorter than the length of a “tweet,” the order would specify the war plan, the time to begin the strike, an unlock code needed by the firing crews to release their weapons, and a Sealed Authentication Code that must match the codes in the firing crews’ safe. If the codes match, the crews assume the order originated with the president, even though all the codes in the launch order are held exclusively by the Pentagon war room and alternate command centers such as StratCom itself.</w:t>
      </w:r>
    </w:p>
    <w:p w14:paraId="394861AD" w14:textId="77777777" w:rsidR="00891140" w:rsidRDefault="00891140" w:rsidP="00891140">
      <w:r>
        <w:t>The underground Minuteman crews could complete their launch checklist in a little more than a minute. Today, as many as 400 missiles could be launched from their underground silos in less than five minutes after the president gave the order.9</w:t>
      </w:r>
    </w:p>
    <w:p w14:paraId="28D7ED23" w14:textId="77777777" w:rsidR="00891140" w:rsidRDefault="00891140" w:rsidP="00891140">
      <w:r>
        <w:lastRenderedPageBreak/>
        <w:t>Submarines and bombers would be the primary attackers in a scenario involving North Korea. With two boats typically on launch-ready patrol in the Pacific Ocean, the sub force would be capable of quickly firing about 200 warheads roughly 15 minutes after the president gave the order.10 If the order came without a prior raising of alert readiness, however, the boats would surface to confirm its validity.</w:t>
      </w:r>
    </w:p>
    <w:p w14:paraId="7EB10F88" w14:textId="77777777" w:rsidR="00891140" w:rsidRDefault="00891140" w:rsidP="00891140">
      <w:r>
        <w:t>Bombers on full alert with bombs and cruise missiles loaded,11 as they would be in times of heightened tension, would need eight hours or so to fly from their U.S. bases to near the border of their target countries, where they would fire cruise missiles at inland targets or proceed to fly into enemy airspace to drop gravity bombs. They could deliver upward of 500 weapons.</w:t>
      </w:r>
    </w:p>
    <w:p w14:paraId="69ADE0F8" w14:textId="77777777" w:rsidR="00891140" w:rsidRDefault="00891140" w:rsidP="00891140">
      <w:r>
        <w:t>Protocol for Second-Strike Scenarios</w:t>
      </w:r>
    </w:p>
    <w:p w14:paraId="4E9C8101" w14:textId="77777777" w:rsidR="00891140" w:rsidRDefault="00891140" w:rsidP="00891140">
      <w:r w:rsidRPr="009B65C1">
        <w:rPr>
          <w:rStyle w:val="StyleUnderline"/>
        </w:rPr>
        <w:t>A decision to strike back in retaliation theoretically could be drawn out for days and weeks, but the protocol is designed to yield one in minutes.</w:t>
      </w:r>
      <w:r>
        <w:t xml:space="preserve"> The basic procedures are the same for first and second use of nuclear weapons, but </w:t>
      </w:r>
      <w:r w:rsidRPr="009B65C1">
        <w:rPr>
          <w:rStyle w:val="StyleUnderline"/>
        </w:rPr>
        <w:t>the timelines shrink in the latter case</w:t>
      </w:r>
      <w:r>
        <w:t xml:space="preserve">. Reactions from the bottom to the top of the chain of command to an apparent attack are driven by checklists and virtually preordained. </w:t>
      </w:r>
      <w:r w:rsidRPr="009B65C1">
        <w:rPr>
          <w:rStyle w:val="StyleUnderline"/>
        </w:rPr>
        <w:t>The action could be described as a rote enactment of a prepared script with very high expectations in all quarters that a nuclear response would be authorized immediately.</w:t>
      </w:r>
    </w:p>
    <w:p w14:paraId="650DE751" w14:textId="77777777" w:rsidR="00891140" w:rsidRDefault="00891140" w:rsidP="00891140">
      <w:r>
        <w:t>Historically, the notion of riding out an attack has been operationally anathema to the military. As General Lee Butler, a former head of the strategic forces, stated, “Our policy was premised on being able to accept the first wave of attacks…. Yet at the operational level it was never accepted…. They built a construct that powerfully biased the president’s decision process toward launch before the arrival of the first enemy warhead…a move in practice to a system structured to drive the president invariably toward a decision to launch under attack.”12</w:t>
      </w:r>
    </w:p>
    <w:p w14:paraId="616FF41A" w14:textId="77777777" w:rsidR="00891140" w:rsidRDefault="00891140" w:rsidP="00891140">
      <w:r>
        <w:t xml:space="preserve">This is called “jamming” the </w:t>
      </w:r>
      <w:proofErr w:type="gramStart"/>
      <w:r>
        <w:t>president, or</w:t>
      </w:r>
      <w:proofErr w:type="gramEnd"/>
      <w:r>
        <w:t xml:space="preserve"> pressuring him to quickly authorize retaliation while under apparent or confirmed attack.13 Jamming is still the norm in current nuclear operations. Although President Barack Obama directed the Pentagon to reduce our reliance on launch on warning and find ways to increase warning and decision time, nuclear exercises still feature this high-pressure tactic. In some high-threat situations, the StratCom commander’s briefing of the president may be compressed to as little as 30 seconds, and then the president may be pressed to “deliberate and decide” in six minutes or less.</w:t>
      </w:r>
    </w:p>
    <w:p w14:paraId="1EF475F2" w14:textId="77777777" w:rsidR="00891140" w:rsidRDefault="00891140" w:rsidP="00891140">
      <w:r w:rsidRPr="009B65C1">
        <w:rPr>
          <w:rStyle w:val="StyleUnderline"/>
        </w:rPr>
        <w:t>The persistent vulnerability of the nuclear command system and hundreds of U.S. missiles requires extremely fast reaction at all levels</w:t>
      </w:r>
      <w:r>
        <w:t>. In truth, e</w:t>
      </w:r>
      <w:r w:rsidRPr="009B65C1">
        <w:rPr>
          <w:rStyle w:val="StyleUnderline"/>
        </w:rPr>
        <w:t xml:space="preserve">veryone gets jammed. The risk of mistaken launch on false warning remains significant even today, </w:t>
      </w:r>
      <w:r>
        <w:t xml:space="preserve">25 </w:t>
      </w:r>
      <w:r w:rsidRPr="009B65C1">
        <w:rPr>
          <w:rStyle w:val="StyleUnderline"/>
        </w:rPr>
        <w:t xml:space="preserve">years after the end of the Cold War. </w:t>
      </w:r>
      <w:r w:rsidRPr="009B65C1">
        <w:rPr>
          <w:rStyle w:val="Emphasis"/>
        </w:rPr>
        <w:t>It also creates pressure to pre-empt an imminent attack.</w:t>
      </w:r>
    </w:p>
    <w:p w14:paraId="235D78FE" w14:textId="77777777" w:rsidR="00891140" w:rsidRDefault="00891140" w:rsidP="00891140">
      <w:r>
        <w:t xml:space="preserve">To relieve the jamming pressure today, the protocol must start earlier and under conditions of greater uncertainty about the degree of threat posed by missile launch preparations or actual firings. During the Cold War, even the really close calls did not rise to the level of presidential notification.14 </w:t>
      </w:r>
      <w:r w:rsidRPr="009B65C1">
        <w:rPr>
          <w:rStyle w:val="Emphasis"/>
        </w:rPr>
        <w:t>Today, there are more missile launches than ever to track, and assessing whether they pose a threat has become more difficult.</w:t>
      </w:r>
      <w:r>
        <w:t>15</w:t>
      </w:r>
    </w:p>
    <w:p w14:paraId="53F764F7" w14:textId="77777777" w:rsidR="00891140" w:rsidRDefault="00891140" w:rsidP="00891140">
      <w:r>
        <w:t xml:space="preserve">Ironically </w:t>
      </w:r>
      <w:r w:rsidRPr="009B65C1">
        <w:rPr>
          <w:rStyle w:val="StyleUnderline"/>
        </w:rPr>
        <w:t>this surge</w:t>
      </w:r>
      <w:r>
        <w:t xml:space="preserve">, which has happened over the past decade or so, </w:t>
      </w:r>
      <w:r w:rsidRPr="009B65C1">
        <w:rPr>
          <w:rStyle w:val="StyleUnderline"/>
        </w:rPr>
        <w:t>has spawned great unpredictability, complicated assessment, and led on multiple occasions to presidents being notified of an ambiguous imminent threat in progress.</w:t>
      </w:r>
      <w:r>
        <w:t>16</w:t>
      </w:r>
    </w:p>
    <w:p w14:paraId="061FF5BE" w14:textId="1494FE1C" w:rsidR="00B04024" w:rsidRDefault="00AE6975" w:rsidP="00B04024">
      <w:pPr>
        <w:pStyle w:val="Heading3"/>
      </w:pPr>
      <w:r>
        <w:lastRenderedPageBreak/>
        <w:t>AT: Military Checks</w:t>
      </w:r>
    </w:p>
    <w:p w14:paraId="43B868B0" w14:textId="77777777" w:rsidR="00AE6975" w:rsidRPr="00AE6975" w:rsidRDefault="00AE6975" w:rsidP="00AE6975"/>
    <w:p w14:paraId="13234062" w14:textId="77777777" w:rsidR="00B04024" w:rsidRPr="001448AC" w:rsidRDefault="00B04024" w:rsidP="00B04024">
      <w:pPr>
        <w:pStyle w:val="Heading4"/>
        <w:rPr>
          <w:color w:val="000000" w:themeColor="text1"/>
        </w:rPr>
      </w:pPr>
      <w:r>
        <w:t xml:space="preserve">Military can’t check Trump – he can fire anyone who interferes and will find legal means to launch a first strike </w:t>
      </w:r>
      <w:r w:rsidRPr="001448AC">
        <w:rPr>
          <w:color w:val="000000" w:themeColor="text1"/>
        </w:rPr>
        <w:t xml:space="preserve">and a </w:t>
      </w:r>
      <w:r w:rsidRPr="001448AC">
        <w:rPr>
          <w:color w:val="000000" w:themeColor="text1"/>
          <w:u w:val="single"/>
        </w:rPr>
        <w:t>preemptive strike</w:t>
      </w:r>
      <w:r w:rsidRPr="001448AC">
        <w:rPr>
          <w:color w:val="000000" w:themeColor="text1"/>
        </w:rPr>
        <w:t xml:space="preserve"> could pass muster</w:t>
      </w:r>
    </w:p>
    <w:p w14:paraId="4A69B895" w14:textId="77777777" w:rsidR="00B04024" w:rsidRPr="0026316B" w:rsidRDefault="00B04024" w:rsidP="00B04024">
      <w:r w:rsidRPr="0026316B">
        <w:rPr>
          <w:rStyle w:val="Style13ptBold"/>
        </w:rPr>
        <w:t>McKay, 17</w:t>
      </w:r>
      <w:r>
        <w:t xml:space="preserve"> – (Tom, “</w:t>
      </w:r>
      <w:r w:rsidRPr="0026316B">
        <w:t>Guy in Charge of All the Nukes: Relax, I'm Not Gonna Let Trump Nuke Just Anything</w:t>
      </w:r>
      <w:r>
        <w:t xml:space="preserve">”, Gizmodo, 11/18, </w:t>
      </w:r>
      <w:r w:rsidRPr="0026316B">
        <w:t>https://gizmodo.com/guy-in-charge-of-all-the-nukes-relax-im-not-gonna-let-1820579526</w:t>
      </w:r>
      <w:r>
        <w:t>)//AK</w:t>
      </w:r>
    </w:p>
    <w:p w14:paraId="54DB02D2" w14:textId="77777777" w:rsidR="00B04024" w:rsidRPr="001448AC" w:rsidRDefault="00B04024" w:rsidP="00B04024">
      <w:pPr>
        <w:rPr>
          <w:u w:val="single"/>
        </w:rPr>
      </w:pPr>
      <w:r>
        <w:t xml:space="preserve">The U.S. military’s stockpile of nuclear weapons is one of the most existentially terrifying arsenals ever assembled, and a conflict involving the detonation of even small percentage of those weapons could potentially destabilize the entire world. With a commander-in-chief who has shown a fairly incredible misunderstanding of how nuclear strategy works as well as a hair-trigger temper, </w:t>
      </w:r>
      <w:r w:rsidRPr="0026316B">
        <w:rPr>
          <w:rStyle w:val="StyleUnderline"/>
        </w:rPr>
        <w:t>it’s not surprising that some people are slightly concerned about a possible catastrophe.</w:t>
      </w:r>
    </w:p>
    <w:p w14:paraId="71081232" w14:textId="77777777" w:rsidR="00B04024" w:rsidRPr="001448AC" w:rsidRDefault="00B04024" w:rsidP="00B04024">
      <w:pPr>
        <w:rPr>
          <w:b/>
          <w:iCs/>
          <w:u w:val="single"/>
        </w:rPr>
      </w:pPr>
      <w:r w:rsidRPr="0026316B">
        <w:rPr>
          <w:rStyle w:val="StyleUnderline"/>
        </w:rPr>
        <w:t>Calm down</w:t>
      </w:r>
      <w:r>
        <w:t xml:space="preserve">, </w:t>
      </w:r>
      <w:r w:rsidRPr="001448AC">
        <w:rPr>
          <w:b/>
          <w:u w:val="single"/>
        </w:rPr>
        <w:t>U.</w:t>
      </w:r>
      <w:r w:rsidRPr="001448AC">
        <w:rPr>
          <w:rStyle w:val="StyleUnderline"/>
        </w:rPr>
        <w:t>S. Strategic Command chief and Air Force General John Hyten</w:t>
      </w:r>
      <w:r w:rsidRPr="0026316B">
        <w:rPr>
          <w:rStyle w:val="StyleUnderline"/>
        </w:rPr>
        <w:t xml:space="preserve"> told attendees</w:t>
      </w:r>
      <w:r>
        <w:t xml:space="preserve"> at the Halifax International Security Forum in Nova Scotia, Canada on Saturday. </w:t>
      </w:r>
      <w:r w:rsidRPr="0026316B">
        <w:rPr>
          <w:rStyle w:val="StyleUnderline"/>
        </w:rPr>
        <w:t>Strategic Command, which controls nuclear weapons in the event of a war, won’t let the president just lob nukes willy-nilly at anyone who angers him</w:t>
      </w:r>
      <w:r w:rsidRPr="0026316B">
        <w:rPr>
          <w:rStyle w:val="Emphasis"/>
        </w:rPr>
        <w:t>. It’ll only let the president legally lob nukes at enemies willy-nilly.</w:t>
      </w:r>
    </w:p>
    <w:p w14:paraId="5DAEF52F" w14:textId="77777777" w:rsidR="00B04024" w:rsidRDefault="00B04024" w:rsidP="00B04024">
      <w:r>
        <w:t xml:space="preserve">In response to a question about an “illegal” nuclear launch, Reuters reported, Hyten responded </w:t>
      </w:r>
      <w:r w:rsidRPr="0026316B">
        <w:t>“I think some people think we’re stupid. We’re not stupid people. We think about these things a lot. When you have this responsibility, how do you not think about it?”</w:t>
      </w:r>
    </w:p>
    <w:p w14:paraId="1C00F101" w14:textId="77777777" w:rsidR="00B04024" w:rsidRDefault="00B04024" w:rsidP="00B04024">
      <w:r w:rsidRPr="00614B78">
        <w:rPr>
          <w:rStyle w:val="StyleUnderline"/>
        </w:rPr>
        <w:t>“</w:t>
      </w:r>
      <w:r w:rsidRPr="0026316B">
        <w:rPr>
          <w:rStyle w:val="StyleUnderline"/>
        </w:rPr>
        <w:t>I provide advice to the president, he will tell me what to do,”</w:t>
      </w:r>
      <w:r>
        <w:t xml:space="preserve"> Hyten said. “</w:t>
      </w:r>
      <w:r w:rsidRPr="0026316B">
        <w:rPr>
          <w:rStyle w:val="StyleUnderline"/>
        </w:rPr>
        <w:t>And if it’s illegal</w:t>
      </w:r>
      <w:r w:rsidRPr="00614B78">
        <w:t xml:space="preserve">, </w:t>
      </w:r>
      <w:r w:rsidRPr="0026316B">
        <w:t>guess what’s going to happen?</w:t>
      </w:r>
      <w:r w:rsidRPr="0026316B">
        <w:rPr>
          <w:rStyle w:val="StyleUnderline"/>
        </w:rPr>
        <w:t xml:space="preserve"> </w:t>
      </w:r>
      <w:proofErr w:type="gramStart"/>
      <w:r w:rsidRPr="0026316B">
        <w:rPr>
          <w:rStyle w:val="StyleUnderline"/>
        </w:rPr>
        <w:t>I‘</w:t>
      </w:r>
      <w:proofErr w:type="gramEnd"/>
      <w:r w:rsidRPr="0026316B">
        <w:rPr>
          <w:rStyle w:val="StyleUnderline"/>
        </w:rPr>
        <w:t xml:space="preserve">m going to say, ‘Mr. President, that’s illegal.’ </w:t>
      </w:r>
      <w:r>
        <w:t xml:space="preserve">And guess what he’s going to do? </w:t>
      </w:r>
      <w:r w:rsidRPr="0026316B">
        <w:rPr>
          <w:rStyle w:val="StyleUnderline"/>
        </w:rPr>
        <w:t>He’s going to say, ‘What would be legal?’ And we’ll come up with options, of a mix of capabilities to respond to whatever the situation is,</w:t>
      </w:r>
      <w:r>
        <w:t xml:space="preserve"> and that’s the way it works. It’s not that complicated.”</w:t>
      </w:r>
    </w:p>
    <w:p w14:paraId="6B2A808A" w14:textId="77777777" w:rsidR="00B04024" w:rsidRPr="001448AC" w:rsidRDefault="00B04024" w:rsidP="00B04024">
      <w:pPr>
        <w:rPr>
          <w:rStyle w:val="StyleUnderline"/>
        </w:rPr>
      </w:pPr>
      <w:r>
        <w:t>Later, he added, “If you execute an unlawful order, you will go to jail. You could go to jail for the rest of your life.”</w:t>
      </w:r>
    </w:p>
    <w:p w14:paraId="58920B6B" w14:textId="77777777" w:rsidR="00B04024" w:rsidRPr="001448AC" w:rsidRDefault="00B04024" w:rsidP="00B04024">
      <w:pPr>
        <w:rPr>
          <w:u w:val="single"/>
        </w:rPr>
      </w:pPr>
      <w:r w:rsidRPr="0026316B">
        <w:rPr>
          <w:rStyle w:val="StyleUnderline"/>
        </w:rPr>
        <w:t>Hyten’s remarks come after both speculation about the president’s mental state and the ongoing possibility of some kind of nuclear exchange between the U.S. and North Korea</w:t>
      </w:r>
      <w:r>
        <w:t xml:space="preserve">, which has already developed nuclear weapons but is still developing longer-range missiles to launch them on. </w:t>
      </w:r>
      <w:r w:rsidRPr="0026316B">
        <w:rPr>
          <w:rStyle w:val="StyleUnderline"/>
        </w:rPr>
        <w:t>It’s also likely intended as pushback against recent reporting emphasizing that the president has nearly total control over how the nuclear arsenal is used</w:t>
      </w:r>
      <w:r>
        <w:t xml:space="preserve">. While Hyten is correct that he and other senior defense officials would have the opportunity to consult on any launch if the president followed protocol, per Slate, </w:t>
      </w:r>
      <w:r w:rsidRPr="0026316B">
        <w:rPr>
          <w:rStyle w:val="StyleUnderline"/>
        </w:rPr>
        <w:t>the actual formal chain of command for nuclear launches is direct from the president to a one-star general</w:t>
      </w:r>
      <w:r>
        <w:t xml:space="preserve"> at the National Military Command Center. </w:t>
      </w:r>
      <w:r w:rsidRPr="002C3BC1">
        <w:rPr>
          <w:rStyle w:val="Emphasis"/>
        </w:rPr>
        <w:t>Officials trying to interfere in that chain of command could probably be, uh, dealt with.</w:t>
      </w:r>
    </w:p>
    <w:p w14:paraId="75CCE740" w14:textId="77777777" w:rsidR="00B04024" w:rsidRPr="001448AC" w:rsidRDefault="00B04024" w:rsidP="00B04024">
      <w:pPr>
        <w:rPr>
          <w:b/>
          <w:iCs/>
          <w:u w:val="single"/>
        </w:rPr>
      </w:pPr>
      <w:r>
        <w:t xml:space="preserve">As the Washington Post emphasized, once it gets to that one-star general, determining what is or is not an illegal order is not really a launch officers’ prerogative. Were it to even be so, as Slate noted, experts say </w:t>
      </w:r>
      <w:r w:rsidRPr="0026316B">
        <w:rPr>
          <w:rStyle w:val="StyleUnderline"/>
        </w:rPr>
        <w:t>the military has “devised legal rationales to justify almost any sort of nuclear attack that a president might want to order</w:t>
      </w:r>
      <w:r w:rsidRPr="0026316B">
        <w:rPr>
          <w:rStyle w:val="Emphasis"/>
        </w:rPr>
        <w:t xml:space="preserve">.” Perhaps legal concerns could prevent the president from an unprovoked nuclear </w:t>
      </w:r>
      <w:r w:rsidRPr="0026316B">
        <w:rPr>
          <w:rStyle w:val="Emphasis"/>
        </w:rPr>
        <w:lastRenderedPageBreak/>
        <w:t>attack on Pyongyang tomorrow, but one couched as a pre-emptive strike on the North Korean nuclear program could probably pass muster.</w:t>
      </w:r>
    </w:p>
    <w:p w14:paraId="50D08B38" w14:textId="77777777" w:rsidR="00B04024" w:rsidRDefault="00B04024" w:rsidP="00B04024">
      <w:r w:rsidRPr="0026316B">
        <w:rPr>
          <w:rStyle w:val="StyleUnderline"/>
        </w:rPr>
        <w:t>And nuclear war would still potentially result in the deaths of millions of people</w:t>
      </w:r>
      <w:r>
        <w:t>, legal or otherwise, which is not really all that reassuring. Gulp.</w:t>
      </w:r>
    </w:p>
    <w:p w14:paraId="28B55F57" w14:textId="77777777" w:rsidR="00E53661" w:rsidRDefault="00E53661" w:rsidP="00B04024"/>
    <w:p w14:paraId="08F01E88" w14:textId="77777777" w:rsidR="00E53661" w:rsidRDefault="00E53661" w:rsidP="00E53661">
      <w:pPr>
        <w:pStyle w:val="Heading4"/>
      </w:pPr>
      <w:r>
        <w:t>Nuclear strike orders could be sent like a tweet – No checks on lashout</w:t>
      </w:r>
    </w:p>
    <w:p w14:paraId="7ECFF45C" w14:textId="77777777" w:rsidR="00E53661" w:rsidRPr="0085364E" w:rsidRDefault="00E53661" w:rsidP="00E53661">
      <w:r w:rsidRPr="005D7CF8">
        <w:rPr>
          <w:rStyle w:val="Style13ptBold"/>
        </w:rPr>
        <w:t>Borger 17</w:t>
      </w:r>
      <w:r>
        <w:t xml:space="preserve"> (Julian Borger, 8/23/17, </w:t>
      </w:r>
      <w:r w:rsidRPr="005D7CF8">
        <w:t>Julian Borger is the Guardian's world affairs editor. He was previously a correspondent in the US, the Middle East, eastern Europe and the Balkans</w:t>
      </w:r>
      <w:r>
        <w:t>, “</w:t>
      </w:r>
      <w:r w:rsidRPr="0085364E">
        <w:t xml:space="preserve">Ex-intelligence chief: Trump's access to nuclear codes is 'pretty damn scary'”, </w:t>
      </w:r>
      <w:hyperlink r:id="rId24" w:history="1">
        <w:r w:rsidRPr="0085364E">
          <w:rPr>
            <w:rStyle w:val="Hyperlink"/>
          </w:rPr>
          <w:t>https://www.theguardian.com/us-news/2017/aug/23/ex-intelligence-chief-trumps-access-to-nuclear-codes-is-pretty-damn-scary</w:t>
        </w:r>
      </w:hyperlink>
      <w:r w:rsidRPr="0085364E">
        <w:t>) MKIM</w:t>
      </w:r>
    </w:p>
    <w:p w14:paraId="0ADE6D07" w14:textId="77777777" w:rsidR="00E53661" w:rsidRPr="0085364E" w:rsidRDefault="00E53661" w:rsidP="00E53661">
      <w:r w:rsidRPr="0085364E">
        <w:t xml:space="preserve">Donald </w:t>
      </w:r>
      <w:r w:rsidRPr="0085364E">
        <w:rPr>
          <w:u w:val="single"/>
        </w:rPr>
        <w:t>Trump’s access to the nuclear codes is</w:t>
      </w:r>
      <w:r w:rsidRPr="0085364E">
        <w:t xml:space="preserve"> “</w:t>
      </w:r>
      <w:r w:rsidRPr="0085364E">
        <w:rPr>
          <w:u w:val="single"/>
        </w:rPr>
        <w:t>pretty</w:t>
      </w:r>
      <w:r w:rsidRPr="0085364E">
        <w:t xml:space="preserve"> damn </w:t>
      </w:r>
      <w:r w:rsidRPr="0085364E">
        <w:rPr>
          <w:u w:val="single"/>
        </w:rPr>
        <w:t>scary”,</w:t>
      </w:r>
      <w:r w:rsidRPr="0085364E">
        <w:t xml:space="preserve"> </w:t>
      </w:r>
      <w:r w:rsidRPr="0085364E">
        <w:rPr>
          <w:u w:val="single"/>
        </w:rPr>
        <w:t>a former US intelligence chief has said</w:t>
      </w:r>
      <w:r w:rsidRPr="0085364E">
        <w:t>, calling Trump’s rally in Arizona on Tuesday night “disturbing”.</w:t>
      </w:r>
    </w:p>
    <w:p w14:paraId="120965E9" w14:textId="77777777" w:rsidR="00E53661" w:rsidRPr="0085364E" w:rsidRDefault="00E53661" w:rsidP="00E53661">
      <w:r w:rsidRPr="0085364E">
        <w:t xml:space="preserve">James </w:t>
      </w:r>
      <w:r w:rsidRPr="0085364E">
        <w:rPr>
          <w:u w:val="single"/>
        </w:rPr>
        <w:t>Clapper</w:t>
      </w:r>
      <w:r w:rsidRPr="0085364E">
        <w:t xml:space="preserve">, director of national intelligence (DNI) for seven years under Barack Obama, questioned the US president’s “fitness to be in this office” after his demagogic performance in Phoenix, and </w:t>
      </w:r>
      <w:r w:rsidRPr="0085364E">
        <w:rPr>
          <w:u w:val="single"/>
        </w:rPr>
        <w:t>expressed</w:t>
      </w:r>
      <w:r w:rsidRPr="0085364E">
        <w:t xml:space="preserve"> </w:t>
      </w:r>
      <w:r w:rsidRPr="0085364E">
        <w:rPr>
          <w:u w:val="single"/>
        </w:rPr>
        <w:t>anxiety about Trump’s power to launch</w:t>
      </w:r>
      <w:r w:rsidRPr="0085364E">
        <w:t xml:space="preserve"> </w:t>
      </w:r>
      <w:r w:rsidRPr="0085364E">
        <w:rPr>
          <w:u w:val="single"/>
        </w:rPr>
        <w:t>nuclear weapons without consulting Congress or</w:t>
      </w:r>
      <w:r w:rsidRPr="0085364E">
        <w:t xml:space="preserve"> </w:t>
      </w:r>
      <w:r w:rsidRPr="0085364E">
        <w:rPr>
          <w:u w:val="single"/>
        </w:rPr>
        <w:t>any other official</w:t>
      </w:r>
      <w:r w:rsidRPr="0085364E">
        <w:t>.</w:t>
      </w:r>
    </w:p>
    <w:p w14:paraId="0D97503F" w14:textId="77777777" w:rsidR="00E53661" w:rsidRPr="0085364E" w:rsidRDefault="00E53661" w:rsidP="00E53661">
      <w:pPr>
        <w:rPr>
          <w:u w:val="single"/>
        </w:rPr>
      </w:pPr>
      <w:r w:rsidRPr="0085364E">
        <w:rPr>
          <w:u w:val="single"/>
        </w:rPr>
        <w:t>Once a president has verified his identity with a code</w:t>
      </w:r>
      <w:r w:rsidRPr="0085364E">
        <w:t xml:space="preserve"> kept constantly on his person or nearby, </w:t>
      </w:r>
      <w:r w:rsidRPr="0085364E">
        <w:rPr>
          <w:u w:val="single"/>
        </w:rPr>
        <w:t>the military chain of command has no power to block his launch orders.</w:t>
      </w:r>
    </w:p>
    <w:p w14:paraId="00EE47FF" w14:textId="77777777" w:rsidR="00E53661" w:rsidRPr="0085364E" w:rsidRDefault="00E53661" w:rsidP="00E53661">
      <w:pPr>
        <w:rPr>
          <w:u w:val="single"/>
        </w:rPr>
      </w:pPr>
      <w:r w:rsidRPr="0085364E">
        <w:t xml:space="preserve"> “Having some understanding of the levers that a president can exercise, </w:t>
      </w:r>
      <w:r w:rsidRPr="0085364E">
        <w:rPr>
          <w:u w:val="single"/>
        </w:rPr>
        <w:t>I</w:t>
      </w:r>
      <w:r w:rsidRPr="0085364E">
        <w:t xml:space="preserve"> </w:t>
      </w:r>
      <w:r w:rsidRPr="0085364E">
        <w:rPr>
          <w:u w:val="single"/>
        </w:rPr>
        <w:t>worry</w:t>
      </w:r>
      <w:r w:rsidRPr="0085364E">
        <w:t xml:space="preserve"> about, frankly, </w:t>
      </w:r>
      <w:r w:rsidRPr="0085364E">
        <w:rPr>
          <w:u w:val="single"/>
        </w:rPr>
        <w:t>the access to the nuclear codes</w:t>
      </w:r>
      <w:r w:rsidRPr="0085364E">
        <w:t xml:space="preserve">,” </w:t>
      </w:r>
      <w:r w:rsidRPr="0085364E">
        <w:rPr>
          <w:u w:val="single"/>
        </w:rPr>
        <w:t>Clapper told CNN</w:t>
      </w:r>
      <w:r w:rsidRPr="0085364E">
        <w:t xml:space="preserve">, </w:t>
      </w:r>
      <w:r w:rsidRPr="0085364E">
        <w:rPr>
          <w:u w:val="single"/>
        </w:rPr>
        <w:t>pointing to</w:t>
      </w:r>
      <w:r w:rsidRPr="0085364E">
        <w:t xml:space="preserve"> the current stand-off with </w:t>
      </w:r>
      <w:r w:rsidRPr="0085364E">
        <w:rPr>
          <w:u w:val="single"/>
        </w:rPr>
        <w:t>North Korea.</w:t>
      </w:r>
    </w:p>
    <w:p w14:paraId="504CC393" w14:textId="77777777" w:rsidR="00E53661" w:rsidRPr="0085364E" w:rsidRDefault="00E53661" w:rsidP="00E53661">
      <w:r w:rsidRPr="0085364E">
        <w:rPr>
          <w:u w:val="single"/>
        </w:rPr>
        <w:t>If “in a fit</w:t>
      </w:r>
      <w:r w:rsidRPr="0085364E">
        <w:t xml:space="preserve"> of pique </w:t>
      </w:r>
      <w:r w:rsidRPr="0085364E">
        <w:rPr>
          <w:u w:val="single"/>
        </w:rPr>
        <w:t>he decides to do something</w:t>
      </w:r>
      <w:r w:rsidRPr="0085364E">
        <w:t xml:space="preserve"> about Kim Jong-un, </w:t>
      </w:r>
      <w:r w:rsidRPr="0085364E">
        <w:rPr>
          <w:u w:val="single"/>
        </w:rPr>
        <w:t>there’s</w:t>
      </w:r>
      <w:r w:rsidRPr="0085364E">
        <w:t xml:space="preserve"> actually </w:t>
      </w:r>
      <w:r w:rsidRPr="0085364E">
        <w:rPr>
          <w:u w:val="single"/>
        </w:rPr>
        <w:t>very little to stop him.</w:t>
      </w:r>
      <w:r w:rsidRPr="0085364E">
        <w:t xml:space="preserve"> </w:t>
      </w:r>
      <w:r w:rsidRPr="0085364E">
        <w:rPr>
          <w:u w:val="single"/>
        </w:rPr>
        <w:t>The</w:t>
      </w:r>
      <w:r w:rsidRPr="0085364E">
        <w:t xml:space="preserve"> whole </w:t>
      </w:r>
      <w:r w:rsidRPr="0085364E">
        <w:rPr>
          <w:u w:val="single"/>
        </w:rPr>
        <w:t>system is built to ensure rapid response</w:t>
      </w:r>
      <w:r w:rsidRPr="0085364E">
        <w:t xml:space="preserve"> if necessary. </w:t>
      </w:r>
      <w:proofErr w:type="gramStart"/>
      <w:r w:rsidRPr="0085364E">
        <w:rPr>
          <w:u w:val="single"/>
        </w:rPr>
        <w:t>So</w:t>
      </w:r>
      <w:proofErr w:type="gramEnd"/>
      <w:r w:rsidRPr="0085364E">
        <w:rPr>
          <w:u w:val="single"/>
        </w:rPr>
        <w:t xml:space="preserve"> there’s</w:t>
      </w:r>
      <w:r w:rsidRPr="0085364E">
        <w:t xml:space="preserve"> very </w:t>
      </w:r>
      <w:r w:rsidRPr="0085364E">
        <w:rPr>
          <w:u w:val="single"/>
        </w:rPr>
        <w:t>little in the way of</w:t>
      </w:r>
      <w:r w:rsidRPr="0085364E">
        <w:t xml:space="preserve"> controls over </w:t>
      </w:r>
      <w:r w:rsidRPr="0085364E">
        <w:rPr>
          <w:u w:val="single"/>
        </w:rPr>
        <w:t>exercising a nuclear option</w:t>
      </w:r>
      <w:r w:rsidRPr="0085364E">
        <w:t>, which is pretty damn scary.”</w:t>
      </w:r>
    </w:p>
    <w:p w14:paraId="2BF7B240" w14:textId="77777777" w:rsidR="00E53661" w:rsidRPr="0085364E" w:rsidRDefault="00E53661" w:rsidP="00E53661">
      <w:r w:rsidRPr="0085364E">
        <w:t>Clapper did not mention Richard Nixon, who was involved in a tense stand-off with North Korea in 1969, after the regime shot down a US spy plane. Nixon is reported to have gotten drunk and ordered a tactical nuclear strike, which was only averted by his national security adviser, Henry Kissinger</w:t>
      </w:r>
    </w:p>
    <w:p w14:paraId="587E0A01" w14:textId="77777777" w:rsidR="00E53661" w:rsidRPr="0085364E" w:rsidRDefault="00E53661" w:rsidP="00E53661">
      <w:r w:rsidRPr="0085364E">
        <w:t>Nixon’s biographers Anthony Summers and Robbyn Swan quoted a top CIA official, George Carver, as saying: “The joint chiefs were alerted and asked to recommend targets, but Kissinger got on the phone to them. They agreed not to do anything until Nixon sobered up in the morning.”</w:t>
      </w:r>
    </w:p>
    <w:p w14:paraId="7652B083" w14:textId="77777777" w:rsidR="00E53661" w:rsidRPr="0085364E" w:rsidRDefault="00E53661" w:rsidP="00E53661">
      <w:r w:rsidRPr="0085364E">
        <w:t>Clapper joined a growing chorus of alarm over Trump’s erratic behaviour. The Republican chairman of the Senate foreign relations committee, Bob Corker, said last week that Trump “has not yet been able to demonstrate the stability nor some of the competence that he needs to demonstrate in order to be successful”.</w:t>
      </w:r>
    </w:p>
    <w:p w14:paraId="5D4A7DDC" w14:textId="77777777" w:rsidR="00E53661" w:rsidRPr="0085364E" w:rsidRDefault="00E53661" w:rsidP="00E53661">
      <w:r w:rsidRPr="0085364E">
        <w:t>On Capitol Hill, a Democratic congressman and senator have introduced a bill that would prohibit the president from launching a nuclear first strike without a declaration of war by Congress.</w:t>
      </w:r>
    </w:p>
    <w:p w14:paraId="0DCB4CE6" w14:textId="77777777" w:rsidR="00E53661" w:rsidRPr="0085364E" w:rsidRDefault="00E53661" w:rsidP="00E53661">
      <w:r w:rsidRPr="0085364E">
        <w:t>In the wake of the Phoenix speech and Clapper’s remarks, one of the bill’s authors, the congressman Ted Lieu, tweeted “Freaked out yet?” and called Congress to support the bill</w:t>
      </w:r>
    </w:p>
    <w:p w14:paraId="4B51BD37" w14:textId="77777777" w:rsidR="00E53661" w:rsidRPr="0085364E" w:rsidRDefault="00E53661" w:rsidP="00E53661">
      <w:r w:rsidRPr="0085364E">
        <w:lastRenderedPageBreak/>
        <w:t>Peter Westmacott, a former UK ambassador to Washington, said on Twitter that the rally showed “shades of 1933 Germany”.</w:t>
      </w:r>
    </w:p>
    <w:p w14:paraId="19D4C086" w14:textId="77777777" w:rsidR="00E53661" w:rsidRPr="0085364E" w:rsidRDefault="00E53661" w:rsidP="00E53661">
      <w:r w:rsidRPr="0085364E">
        <w:t>Clapper, who stood down as DNI in January, pointed out that he had served the US under every US president from John Kennedy to Barack Obama, having joined the Air Force in 1963.</w:t>
      </w:r>
    </w:p>
    <w:p w14:paraId="11EA8A7B" w14:textId="77777777" w:rsidR="00E53661" w:rsidRPr="0085364E" w:rsidRDefault="00E53661" w:rsidP="00E53661">
      <w:r w:rsidRPr="0085364E">
        <w:t>“I don’t know when I’ve listened and watched something like this from a president that I found more disturbing,” he said. “Having some understanding of the levers of power that are available to a president if he chooses to exercise them, I found this downright scary and disturbing.</w:t>
      </w:r>
    </w:p>
    <w:p w14:paraId="6DCF5431" w14:textId="77777777" w:rsidR="00E53661" w:rsidRPr="0085364E" w:rsidRDefault="00E53661" w:rsidP="00E53661">
      <w:r w:rsidRPr="0085364E">
        <w:t>“How much longer does the country have to, to borrow a phrase, endure this nightmare?” Clapper asked. He expressed hope that other Republicans would join Corker and “reach the point where enough is enough”.</w:t>
      </w:r>
    </w:p>
    <w:p w14:paraId="45DDCEE4" w14:textId="77777777" w:rsidR="00E53661" w:rsidRPr="0085364E" w:rsidRDefault="00E53661" w:rsidP="00E53661">
      <w:r w:rsidRPr="0085364E">
        <w:rPr>
          <w:u w:val="single"/>
        </w:rPr>
        <w:t>Trump is reported to have fallen out with the Senate majority leader</w:t>
      </w:r>
      <w:r w:rsidRPr="0085364E">
        <w:t xml:space="preserve">, </w:t>
      </w:r>
      <w:r w:rsidRPr="0085364E">
        <w:rPr>
          <w:u w:val="single"/>
        </w:rPr>
        <w:t>Mitch McConnell</w:t>
      </w:r>
      <w:r w:rsidRPr="0085364E">
        <w:t xml:space="preserve">, whom he is said to have berated in a foul-mouthed telephone call for failing to protect the president from the investigation into his campaign’s relationship with the Kremlin during the election campaign. The growing investigation, led by the former FBI chief Robert Mueller, is often cited privately by White House officials as </w:t>
      </w:r>
      <w:r w:rsidRPr="0085364E">
        <w:rPr>
          <w:u w:val="single"/>
        </w:rPr>
        <w:t>driving Trump’s wilder angry outbursts</w:t>
      </w:r>
      <w:r w:rsidRPr="0085364E">
        <w:t>.</w:t>
      </w:r>
    </w:p>
    <w:p w14:paraId="6956DAAA" w14:textId="77777777" w:rsidR="00E53661" w:rsidRPr="0085364E" w:rsidRDefault="00E53661" w:rsidP="00E53661">
      <w:r w:rsidRPr="0085364E">
        <w:rPr>
          <w:u w:val="single"/>
        </w:rPr>
        <w:t>Bruce Blair</w:t>
      </w:r>
      <w:r w:rsidRPr="0085364E">
        <w:t xml:space="preserve">, a former missile launch officer, warned last week about the president’s untrammeled power to start a nuclear war. He </w:t>
      </w:r>
      <w:r w:rsidRPr="0085364E">
        <w:rPr>
          <w:u w:val="single"/>
        </w:rPr>
        <w:t>voiced concern over Trump’s threats against North Korea</w:t>
      </w:r>
      <w:r w:rsidRPr="0085364E">
        <w:t>, vowing the country would never be allowed to field a missile capable of striking the US mainland and declaring that “fire and fury like the world has never seen” would befall Pyongyang if it continued to threaten the US.</w:t>
      </w:r>
    </w:p>
    <w:p w14:paraId="440FA3CB" w14:textId="77777777" w:rsidR="00E53661" w:rsidRPr="0085364E" w:rsidRDefault="00E53661" w:rsidP="00E53661">
      <w:r w:rsidRPr="0085364E">
        <w:t xml:space="preserve"> “Nuking another country just because it seeks to acquire nuclear weapons enjoys virtually zero support from US nuclear troops,” Blair wrote in a Washington Post commentary. “Yet Trump indulges in issuing such threats, and he has unchecked authority to order a preventive nuclear strike against any nation he wants with a single verbal direction to the Pentagon war room.</w:t>
      </w:r>
    </w:p>
    <w:p w14:paraId="270B7C23" w14:textId="77777777" w:rsidR="00E53661" w:rsidRPr="0085364E" w:rsidRDefault="00E53661" w:rsidP="00E53661">
      <w:r w:rsidRPr="0085364E">
        <w:t>Blair is now a research scholar in Princeton University’s Program on Science and Global Security and a founder of Global Zero, a movement calling for the elimination of nuclear weapons.</w:t>
      </w:r>
    </w:p>
    <w:p w14:paraId="7EA618F0" w14:textId="5DC18EE1" w:rsidR="00E53661" w:rsidRPr="0085364E" w:rsidRDefault="005033E9" w:rsidP="00E53661">
      <w:r>
        <w:t>“</w:t>
      </w:r>
      <w:r w:rsidR="00E53661" w:rsidRPr="0085364E">
        <w:rPr>
          <w:u w:val="single"/>
        </w:rPr>
        <w:t xml:space="preserve">Under the current nuclear </w:t>
      </w:r>
      <w:r w:rsidR="00E53661" w:rsidRPr="0085364E">
        <w:t xml:space="preserve">strike </w:t>
      </w:r>
      <w:r w:rsidR="00E53661" w:rsidRPr="0085364E">
        <w:rPr>
          <w:u w:val="single"/>
        </w:rPr>
        <w:t>protocol</w:t>
      </w:r>
      <w:r w:rsidR="00E53661" w:rsidRPr="0085364E">
        <w:t>, [</w:t>
      </w:r>
      <w:r w:rsidR="00E53661" w:rsidRPr="0085364E">
        <w:rPr>
          <w:u w:val="single"/>
        </w:rPr>
        <w:t xml:space="preserve">Trump] can consult any and all </w:t>
      </w:r>
      <w:r w:rsidR="00E53661" w:rsidRPr="0085364E">
        <w:t xml:space="preserve">– </w:t>
      </w:r>
      <w:r w:rsidR="00E53661" w:rsidRPr="0085364E">
        <w:rPr>
          <w:u w:val="single"/>
        </w:rPr>
        <w:t xml:space="preserve">or none – of his national security advisers, and no one can legally countermand his order,” </w:t>
      </w:r>
      <w:r w:rsidR="00E53661" w:rsidRPr="0085364E">
        <w:t>he wrote.</w:t>
      </w:r>
    </w:p>
    <w:p w14:paraId="4517A14E" w14:textId="77777777" w:rsidR="00E53661" w:rsidRPr="0085364E" w:rsidRDefault="00E53661" w:rsidP="00E53661">
      <w:r w:rsidRPr="0085364E">
        <w:t>“</w:t>
      </w:r>
      <w:r w:rsidRPr="0085364E">
        <w:rPr>
          <w:u w:val="single"/>
        </w:rPr>
        <w:t xml:space="preserve">If he gave the green light using his nuclear codes, a launch </w:t>
      </w:r>
      <w:proofErr w:type="gramStart"/>
      <w:r w:rsidRPr="0085364E">
        <w:rPr>
          <w:u w:val="single"/>
        </w:rPr>
        <w:t>order</w:t>
      </w:r>
      <w:proofErr w:type="gramEnd"/>
      <w:r w:rsidRPr="0085364E">
        <w:rPr>
          <w:u w:val="single"/>
        </w:rPr>
        <w:t xml:space="preserve"> the length of a tweet would be</w:t>
      </w:r>
      <w:r w:rsidRPr="0085364E">
        <w:t xml:space="preserve"> transmitted and </w:t>
      </w:r>
      <w:r w:rsidRPr="0085364E">
        <w:rPr>
          <w:u w:val="single"/>
        </w:rPr>
        <w:t>carried out within</w:t>
      </w:r>
      <w:r w:rsidRPr="0085364E">
        <w:t xml:space="preserve"> a few </w:t>
      </w:r>
      <w:r w:rsidRPr="0085364E">
        <w:rPr>
          <w:u w:val="single"/>
        </w:rPr>
        <w:t>minutes</w:t>
      </w:r>
      <w:r w:rsidRPr="0085364E">
        <w:t xml:space="preserve">. </w:t>
      </w:r>
      <w:r w:rsidRPr="0085364E">
        <w:rPr>
          <w:u w:val="single"/>
        </w:rPr>
        <w:t>I could fire my missiles 60 seconds after receiving an order</w:t>
      </w:r>
      <w:r w:rsidRPr="0085364E">
        <w:t xml:space="preserve">. </w:t>
      </w:r>
      <w:r w:rsidRPr="0085364E">
        <w:rPr>
          <w:u w:val="single"/>
        </w:rPr>
        <w:t>There would be no recalling missiles</w:t>
      </w:r>
      <w:r w:rsidRPr="0085364E">
        <w:t xml:space="preserve"> fired from silos and submarines.”</w:t>
      </w:r>
    </w:p>
    <w:p w14:paraId="511760F9" w14:textId="77777777" w:rsidR="00E53661" w:rsidRDefault="00E53661" w:rsidP="00B04024"/>
    <w:p w14:paraId="32CA7D47" w14:textId="2C837D2B" w:rsidR="00891140" w:rsidRDefault="00A36FD1" w:rsidP="00891140">
      <w:pPr>
        <w:pStyle w:val="Heading3"/>
      </w:pPr>
      <w:r>
        <w:lastRenderedPageBreak/>
        <w:t>AT: Mattis Checks</w:t>
      </w:r>
    </w:p>
    <w:p w14:paraId="7420E1CD" w14:textId="77777777" w:rsidR="00A36FD1" w:rsidRPr="00A36FD1" w:rsidRDefault="00A36FD1" w:rsidP="00A36FD1"/>
    <w:p w14:paraId="1D34D9E6" w14:textId="77777777" w:rsidR="00891140" w:rsidRDefault="00891140" w:rsidP="00891140">
      <w:pPr>
        <w:pStyle w:val="Heading4"/>
      </w:pPr>
      <w:r>
        <w:t>Trump has final say on a nuclear launch and can fire anyone that gets in his way</w:t>
      </w:r>
    </w:p>
    <w:p w14:paraId="0F981384" w14:textId="77777777" w:rsidR="00891140" w:rsidRPr="00A82092" w:rsidRDefault="00891140" w:rsidP="00891140">
      <w:r w:rsidRPr="00B2497F">
        <w:rPr>
          <w:rStyle w:val="Style13ptBold"/>
        </w:rPr>
        <w:t>Grant and Goldsmith, 17</w:t>
      </w:r>
      <w:r>
        <w:t xml:space="preserve"> - </w:t>
      </w:r>
      <w:r w:rsidRPr="00A82092">
        <w:t>Sarah Grant is a student at Harvard Law School and previously spent five years on active duty in the Marine Corps.</w:t>
      </w:r>
      <w:r>
        <w:t xml:space="preserve"> </w:t>
      </w:r>
      <w:r w:rsidRPr="00A82092">
        <w:t>Jack Goldsmith is the Henry L. Shattuck Professor at Harvard Law School, co-founder of Lawfare, and a Senior Fellow at the Hoover Institution.</w:t>
      </w:r>
      <w:r>
        <w:t xml:space="preserve"> (Sarah, Jack, “</w:t>
      </w:r>
      <w:r w:rsidRPr="00A82092">
        <w:t>What if President Trump Orders Secretary of Defense Mattis to Do Something Deeply Unwise?</w:t>
      </w:r>
      <w:r>
        <w:t xml:space="preserve">”, Lawfare, 8/22, </w:t>
      </w:r>
      <w:r w:rsidRPr="00A82092">
        <w:t>https://www.lawfareblog.com/what-if-president-trump-orders-secretary-defense-mattis-do-something-deeply-unwise</w:t>
      </w:r>
      <w:r>
        <w:t>)//AK</w:t>
      </w:r>
    </w:p>
    <w:p w14:paraId="583162F4" w14:textId="77777777" w:rsidR="00891140" w:rsidRDefault="00891140" w:rsidP="00891140">
      <w:r w:rsidRPr="0041796C">
        <w:rPr>
          <w:rStyle w:val="StyleUnderline"/>
        </w:rPr>
        <w:t xml:space="preserve">Plausible hypotheticals sparked by recent events raise the question whether the Secretary of Defense or someone else high up in the chain of command must obey a </w:t>
      </w:r>
      <w:r w:rsidRPr="005D4CF7">
        <w:rPr>
          <w:rStyle w:val="StyleUnderline"/>
        </w:rPr>
        <w:t xml:space="preserve">presidential order he or she deems deeply unwise. </w:t>
      </w:r>
      <w:r>
        <w:t xml:space="preserve">May the Secretary of Defense refuse an order to initiate preemptive war against North Korea because he believes it is a terrible idea that will result in hundreds of thousands of deaths? What steps might the Secretary take to immunize the U.S. Armed Forces from carrying out such presidential commands? Building on Andrew Kent’s piece from earlier this year on the scope of the President’s authority to control and fire agency heads, and numerous posts about the legality of uniformed service members disobeying orders (see, e.g., here, here, here, and here), we here outline the laws relevant to a Secretary of Defense called upon to </w:t>
      </w:r>
      <w:proofErr w:type="gramStart"/>
      <w:r>
        <w:t>effect</w:t>
      </w:r>
      <w:proofErr w:type="gramEnd"/>
      <w:r>
        <w:t xml:space="preserve"> a reckless order from the President.</w:t>
      </w:r>
    </w:p>
    <w:p w14:paraId="2444F07A" w14:textId="77777777" w:rsidR="00891140" w:rsidRPr="0041796C" w:rsidRDefault="00891140" w:rsidP="00891140">
      <w:pPr>
        <w:rPr>
          <w:rStyle w:val="Emphasis"/>
        </w:rPr>
      </w:pPr>
      <w:r w:rsidRPr="00A73DD0">
        <w:t>The President and the Secretary of Defense together comprise the “National Command Authority,” the civilian team with the power to issue legally-binding orders on members of the military. The President has ultimate authority as Commander-in-Chief and the Secretary of Defense has delegated responsibility to lead the DoD. The Secretary’s authority is explicitly “[s]ubject to the direction of the President,”</w:t>
      </w:r>
      <w:r>
        <w:t xml:space="preserve"> and like all other appointed cabinet members, </w:t>
      </w:r>
      <w:r w:rsidRPr="00A73DD0">
        <w:rPr>
          <w:rStyle w:val="StyleUnderline"/>
        </w:rPr>
        <w:t>the Secretary</w:t>
      </w:r>
      <w:r w:rsidRPr="0041796C">
        <w:rPr>
          <w:rStyle w:val="StyleUnderline"/>
        </w:rPr>
        <w:t xml:space="preserve"> serves at the pleasure of the President and can be fired at any time for any reason</w:t>
      </w:r>
      <w:r>
        <w:t xml:space="preserve">. The </w:t>
      </w:r>
      <w:r w:rsidRPr="0041796C">
        <w:rPr>
          <w:rStyle w:val="StyleUnderline"/>
        </w:rPr>
        <w:t>Secretary implements the President’s preferred policies by directing the administrative staff</w:t>
      </w:r>
      <w:r>
        <w:t xml:space="preserve">, </w:t>
      </w:r>
      <w:r w:rsidRPr="0041796C">
        <w:rPr>
          <w:rStyle w:val="StyleUnderline"/>
        </w:rPr>
        <w:t>military departments, Joint Chiefs of Staff, the combatant commands, and other DoD entities</w:t>
      </w:r>
      <w:r>
        <w:t xml:space="preserve">. These provisions make clear that </w:t>
      </w:r>
      <w:r w:rsidRPr="0041796C">
        <w:rPr>
          <w:rStyle w:val="Emphasis"/>
        </w:rPr>
        <w:t>if the Secretary of Defense refused to obey the President’s order, the President could fire him and every other subordinate who refused to carry out his order until the President finds someone who will.</w:t>
      </w:r>
    </w:p>
    <w:p w14:paraId="0265D017" w14:textId="77777777" w:rsidR="00891140" w:rsidRDefault="00891140" w:rsidP="00891140">
      <w:r>
        <w:t>The Secretary of Defense could not avoid the consequences of the chain of command by issuing orders contrary to the President to his subordinates. The combatant commands are the operational element of the DoD and are responsible for executing the range of combat and peacetime missions in accordance with tasking from the Secretary. 10 U.S.C § 162 specifies their chain of command:</w:t>
      </w:r>
    </w:p>
    <w:p w14:paraId="11564613" w14:textId="03802EEF" w:rsidR="00891140" w:rsidRDefault="00593A3F" w:rsidP="00891140">
      <w:r>
        <w:t xml:space="preserve"> </w:t>
      </w:r>
      <w:r w:rsidR="00891140">
        <w:t xml:space="preserve">(b) Chain of </w:t>
      </w:r>
      <w:proofErr w:type="gramStart"/>
      <w:r w:rsidR="00891140">
        <w:t>Command.—</w:t>
      </w:r>
      <w:proofErr w:type="gramEnd"/>
      <w:r w:rsidR="00891140">
        <w:t>Unless otherwise directed by the President, the chain of command to a unified or specified combatant command runs—</w:t>
      </w:r>
    </w:p>
    <w:p w14:paraId="48613C7C" w14:textId="64E456E2" w:rsidR="00891140" w:rsidRDefault="00593A3F" w:rsidP="00891140">
      <w:r>
        <w:t xml:space="preserve"> </w:t>
      </w:r>
      <w:r w:rsidR="00891140">
        <w:t>(1) from the President to the Secretary of Defense; and</w:t>
      </w:r>
    </w:p>
    <w:p w14:paraId="038EB140" w14:textId="5F91AACA" w:rsidR="00891140" w:rsidRDefault="00593A3F" w:rsidP="00891140">
      <w:r>
        <w:t xml:space="preserve"> </w:t>
      </w:r>
      <w:r w:rsidR="00891140">
        <w:t>(2) from the Secretary of Defense to the commander of the combatant command.</w:t>
      </w:r>
    </w:p>
    <w:p w14:paraId="73CE2DEC" w14:textId="77777777" w:rsidR="00891140" w:rsidRDefault="00891140" w:rsidP="00891140">
      <w:r>
        <w:t>And 10 U.S.C. § 164 reiterates that they are ultimately accountable to the President, with the Secretary of Defense acting as a proxy:</w:t>
      </w:r>
    </w:p>
    <w:p w14:paraId="5D216F98" w14:textId="4D096519" w:rsidR="00891140" w:rsidRDefault="00593A3F" w:rsidP="00891140">
      <w:r>
        <w:t xml:space="preserve"> </w:t>
      </w:r>
      <w:r w:rsidR="00891140">
        <w:t xml:space="preserve">(b) Responsibilities of Combatant </w:t>
      </w:r>
      <w:proofErr w:type="gramStart"/>
      <w:r w:rsidR="00891140">
        <w:t>Commanders.—</w:t>
      </w:r>
      <w:proofErr w:type="gramEnd"/>
    </w:p>
    <w:p w14:paraId="64D99E6A" w14:textId="3045370D" w:rsidR="00891140" w:rsidRDefault="00593A3F" w:rsidP="00891140">
      <w:r>
        <w:lastRenderedPageBreak/>
        <w:t xml:space="preserve"> </w:t>
      </w:r>
      <w:r w:rsidR="00891140">
        <w:t>(1) The commander of a combatant command is responsible to the President and to the Secretary of Defense for the performance of missions assigned to that command by the President or by the Secretary with the approval of the President.</w:t>
      </w:r>
    </w:p>
    <w:p w14:paraId="761D3DA9" w14:textId="28790B1C" w:rsidR="00891140" w:rsidRDefault="00593A3F" w:rsidP="00891140">
      <w:r>
        <w:t xml:space="preserve"> </w:t>
      </w:r>
      <w:r w:rsidR="00891140">
        <w:t>(2) Subject to the direction of the President, the commander of a combatant command—</w:t>
      </w:r>
    </w:p>
    <w:p w14:paraId="7D3D7876" w14:textId="4F635874" w:rsidR="00891140" w:rsidRDefault="00593A3F" w:rsidP="00891140">
      <w:r>
        <w:t xml:space="preserve"> </w:t>
      </w:r>
      <w:r w:rsidR="00891140">
        <w:t>(A) performs his duties under the authority, direction, and control of the Secretary of Defense</w:t>
      </w:r>
    </w:p>
    <w:p w14:paraId="4332620A" w14:textId="77777777" w:rsidR="00891140" w:rsidRDefault="00891140" w:rsidP="00891140">
      <w:r w:rsidRPr="0041796C">
        <w:rPr>
          <w:rStyle w:val="StyleUnderline"/>
        </w:rPr>
        <w:t>If a disagreement arises between the President and the Secretary of Defense</w:t>
      </w:r>
      <w:r>
        <w:t xml:space="preserve">, </w:t>
      </w:r>
      <w:r w:rsidRPr="0041796C">
        <w:rPr>
          <w:rStyle w:val="Emphasis"/>
        </w:rPr>
        <w:t>the President’s view</w:t>
      </w:r>
      <w:r>
        <w:t>, and whatever orders stem from that view</w:t>
      </w:r>
      <w:r w:rsidRPr="00333C40">
        <w:t xml:space="preserve">, </w:t>
      </w:r>
      <w:r w:rsidRPr="0041796C">
        <w:rPr>
          <w:rStyle w:val="Emphasis"/>
        </w:rPr>
        <w:t>carry the day</w:t>
      </w:r>
      <w:r>
        <w:t xml:space="preserve">. The </w:t>
      </w:r>
      <w:r w:rsidRPr="0041796C">
        <w:rPr>
          <w:rStyle w:val="StyleUnderline"/>
        </w:rPr>
        <w:t>uniformed leadership then has to either comply or risk being relieved of command and court-martialed in accordance with Article 92 of the Uniform Code of Military Justice</w:t>
      </w:r>
      <w:r>
        <w:t xml:space="preserve">. As Colonels Reeves and Wallace explained, these duties of uniformed officers only apply to lawful orders. But the ultimate legality or not of the order might be finally resolved only if there is a court martial under Article 92. And in the meantime, </w:t>
      </w:r>
      <w:r w:rsidRPr="0041796C">
        <w:rPr>
          <w:rStyle w:val="StyleUnderline"/>
        </w:rPr>
        <w:t xml:space="preserve">the President could fire a uniformed officer for failing to carry out an order that the officer believed was unlawful. </w:t>
      </w:r>
      <w:r>
        <w:t>(There is a tricky question as to whether Secretary Mattis, as a retired military officer entitled to pay, is subject to the UCMJ under Article 2(a)(4) and thus bound by its duties and subject to court martial for not obeying a lawful order of the Commander-in-Chief. We do not pursue this matter further because whether he is subject to the UCMJ or not, Trump could fire him for disobeying an order in any event.)</w:t>
      </w:r>
    </w:p>
    <w:p w14:paraId="251AC79F" w14:textId="77777777" w:rsidR="00891140" w:rsidRPr="00A82092" w:rsidRDefault="00891140" w:rsidP="00891140">
      <w:pPr>
        <w:rPr>
          <w:rStyle w:val="StyleUnderline"/>
        </w:rPr>
      </w:pPr>
      <w:r w:rsidRPr="0041796C">
        <w:rPr>
          <w:rStyle w:val="StyleUnderline"/>
        </w:rPr>
        <w:t>Contrary to these principles, by some accounts,</w:t>
      </w:r>
      <w:r>
        <w:t xml:space="preserve"> President </w:t>
      </w:r>
      <w:r w:rsidRPr="0041796C">
        <w:rPr>
          <w:rStyle w:val="StyleUnderline"/>
        </w:rPr>
        <w:t>Nixon’s Secretary of Defense</w:t>
      </w:r>
      <w:r>
        <w:t xml:space="preserve"> James </w:t>
      </w:r>
      <w:r w:rsidRPr="0041796C">
        <w:rPr>
          <w:rStyle w:val="StyleUnderline"/>
        </w:rPr>
        <w:t>Schlesinger</w:t>
      </w:r>
      <w:r>
        <w:t xml:space="preserve"> </w:t>
      </w:r>
      <w:r w:rsidRPr="0041796C">
        <w:rPr>
          <w:rStyle w:val="StyleUnderline"/>
        </w:rPr>
        <w:t>ordered General George S. Brown</w:t>
      </w:r>
      <w:r>
        <w:t xml:space="preserve">, Chairman of the Joint Chiefs of Staff, not </w:t>
      </w:r>
      <w:r w:rsidRPr="0041796C">
        <w:rPr>
          <w:rStyle w:val="StyleUnderline"/>
        </w:rPr>
        <w:t>to execute Nixon’s orders without checking with him</w:t>
      </w:r>
      <w:r>
        <w:t xml:space="preserve">, or (in a different version) ordered military commanders to “check with either him or Secretary of State Henry Kissinger </w:t>
      </w:r>
      <w:r w:rsidRPr="00A82092">
        <w:rPr>
          <w:rStyle w:val="StyleUnderline"/>
        </w:rPr>
        <w:t>before executing” a nuclear launch</w:t>
      </w:r>
      <w:r>
        <w:t xml:space="preserve"> order from Nixon. </w:t>
      </w:r>
      <w:r w:rsidRPr="0041796C">
        <w:rPr>
          <w:rStyle w:val="StyleUnderline"/>
        </w:rPr>
        <w:t>Some historians have thrown cold water on this tale</w:t>
      </w:r>
      <w:r>
        <w:t xml:space="preserve">. The esteemed Jeff Smith, by contrast, says that </w:t>
      </w:r>
      <w:r w:rsidRPr="0041796C">
        <w:rPr>
          <w:rStyle w:val="StyleUnderline"/>
        </w:rPr>
        <w:t>when he was an Army JAG lawyer</w:t>
      </w:r>
      <w:r>
        <w:t xml:space="preserve"> assigned to the Office of the Deputy Undersecretary of the Army for International Affairs in 1974, </w:t>
      </w:r>
      <w:r w:rsidRPr="0041796C">
        <w:rPr>
          <w:rStyle w:val="StyleUnderline"/>
        </w:rPr>
        <w:t>he was privy to an order from the Chairman of the Joint Chiefs to the four-star Commanders-in-Chief</w:t>
      </w:r>
      <w:r>
        <w:t xml:space="preserve"> (as combatant commanders were then known) </w:t>
      </w:r>
      <w:r w:rsidRPr="0041796C">
        <w:rPr>
          <w:rStyle w:val="StyleUnderline"/>
        </w:rPr>
        <w:t>to the effect that “execute orders</w:t>
      </w:r>
      <w:r>
        <w:t xml:space="preserve">” </w:t>
      </w:r>
      <w:r w:rsidRPr="0041796C">
        <w:rPr>
          <w:rStyle w:val="StyleUnderline"/>
        </w:rPr>
        <w:t>from the National Command Authority should not be carried out “unless the order was verified by the Chairman of the Joint Chiefs and the Secretary of Defense</w:t>
      </w:r>
      <w:r>
        <w:t xml:space="preserve">.”  However, in a 2007 interview, </w:t>
      </w:r>
      <w:r w:rsidRPr="0041796C">
        <w:t>Schlesinger</w:t>
      </w:r>
      <w:r>
        <w:t xml:space="preserve"> expressly </w:t>
      </w:r>
      <w:r w:rsidRPr="0041796C">
        <w:t>denied</w:t>
      </w:r>
      <w:r>
        <w:t xml:space="preserve"> (pp. 39-40) that he told General Brown not to take an unverified order from Nixon. </w:t>
      </w:r>
      <w:r w:rsidRPr="0041796C">
        <w:rPr>
          <w:rStyle w:val="StyleUnderline"/>
        </w:rPr>
        <w:t>Schlesinger</w:t>
      </w:r>
      <w:r>
        <w:t xml:space="preserve"> instead </w:t>
      </w:r>
      <w:r w:rsidRPr="0041796C">
        <w:rPr>
          <w:rStyle w:val="StyleUnderline"/>
        </w:rPr>
        <w:t>says that he told Brown to check with Schlesinger if Brown received an order from “the White House staff,”</w:t>
      </w:r>
      <w:r>
        <w:t xml:space="preserve"> not Nixon himself. </w:t>
      </w:r>
      <w:r w:rsidRPr="00A82092">
        <w:rPr>
          <w:rStyle w:val="StyleUnderline"/>
        </w:rPr>
        <w:t>When asked about ordering Brown to disobey an order from Nixon, Schlesinger emphasized that “you can’t do it” because “the president is the commander-in-chief.”</w:t>
      </w:r>
      <w:r>
        <w:t xml:space="preserve"> He added that his instructions to Brown were designed to preserve, rather than undermine, the “integrity of the chain of command.” We do not know if Schlesinger truthfully recounted the events in question. </w:t>
      </w:r>
      <w:r w:rsidRPr="00A82092">
        <w:rPr>
          <w:rStyle w:val="StyleUnderline"/>
        </w:rPr>
        <w:t>The important point is that Schlesinger's 2007 explanation correctly states the law that governed in 1974 and governs today.</w:t>
      </w:r>
    </w:p>
    <w:p w14:paraId="447B72A4" w14:textId="77777777" w:rsidR="00891140" w:rsidRDefault="00891140" w:rsidP="00891140">
      <w:r w:rsidRPr="007411E1">
        <w:rPr>
          <w:rStyle w:val="StyleUnderline"/>
        </w:rPr>
        <w:t>To say that the Secretary of Defense and his subordinates have a legal duty to comply with presidential orders is not to say that they should do so. It just means that the law of the chain of command requires them to, and they have to be prepared to accept the consequences of defiance.</w:t>
      </w:r>
      <w:r w:rsidRPr="00A82092">
        <w:t xml:space="preserve"> For the Secretary of Defense</w:t>
      </w:r>
      <w:r>
        <w:t xml:space="preserve">, that means—if he thinks appropriate—resigning in protest, resisting until fired, informing congressional leaders (in or out of public), or quietly coordinating with the Vice President and others for presidential removal under the 25th Amendment. And </w:t>
      </w:r>
      <w:r w:rsidRPr="00271E51">
        <w:rPr>
          <w:rStyle w:val="StyleUnderline"/>
        </w:rPr>
        <w:t>wha</w:t>
      </w:r>
      <w:r w:rsidRPr="00A82092">
        <w:rPr>
          <w:rStyle w:val="StyleUnderline"/>
        </w:rPr>
        <w:t xml:space="preserve">tever the Secretary’s choice, it provides no legal protection to the combatant commanders should they also resist. </w:t>
      </w:r>
      <w:r>
        <w:t xml:space="preserve">This might seem like a frustratingly limited set of options. But having an elected President as Commander-in-Chief, and strict </w:t>
      </w:r>
      <w:r>
        <w:lastRenderedPageBreak/>
        <w:t>adherence to the chain of command, are core elements of civilian control of the military that serve other very important values in the normal course of events. The current conundrum highlights again how very deeply our system of government depends on the People electing a President who is generally reasonable, prudent, and responsible.</w:t>
      </w:r>
    </w:p>
    <w:p w14:paraId="4EE9D89E" w14:textId="77777777" w:rsidR="00891140" w:rsidRPr="00692B62" w:rsidRDefault="00891140" w:rsidP="00891140"/>
    <w:p w14:paraId="7C27F378" w14:textId="77777777" w:rsidR="00891140" w:rsidRDefault="00891140" w:rsidP="00891140">
      <w:pPr>
        <w:pStyle w:val="Heading4"/>
      </w:pPr>
      <w:r>
        <w:t>Mattis doesn’t check – Trump can just fire him until he finds someone who agrees with him</w:t>
      </w:r>
    </w:p>
    <w:p w14:paraId="23B44D23" w14:textId="77777777" w:rsidR="00891140" w:rsidRPr="008137D6" w:rsidRDefault="00891140" w:rsidP="00891140">
      <w:r w:rsidRPr="00C10A85">
        <w:rPr>
          <w:rStyle w:val="Style13ptBold"/>
        </w:rPr>
        <w:t>Knox, 17</w:t>
      </w:r>
      <w:r>
        <w:t xml:space="preserve"> – (Jennifer, “Is Trump’s Nuclear Command A One-Person Show? Look to Sally Yates</w:t>
      </w:r>
      <w:r w:rsidRPr="008137D6">
        <w:t>.</w:t>
      </w:r>
      <w:r>
        <w:t xml:space="preserve">”, Global Zero, 2/7, </w:t>
      </w:r>
      <w:r w:rsidRPr="008137D6">
        <w:t>https://www.globalzero.org/blog/trumps-nuclear-command-one-person-show-look-sally-yates</w:t>
      </w:r>
      <w:r>
        <w:t>)//AK</w:t>
      </w:r>
    </w:p>
    <w:p w14:paraId="57000C02" w14:textId="77777777" w:rsidR="00891140" w:rsidRDefault="00891140" w:rsidP="00891140">
      <w:r>
        <w:t xml:space="preserve">If you worry that President Trump’s temperament and character are inappropriate for the commander of the U.S. nuclear forces, </w:t>
      </w:r>
      <w:r w:rsidRPr="00AE6EC2">
        <w:rPr>
          <w:rStyle w:val="StyleUnderline"/>
        </w:rPr>
        <w:t>you</w:t>
      </w:r>
      <w:r w:rsidRPr="008137D6">
        <w:rPr>
          <w:rStyle w:val="StyleUnderline"/>
        </w:rPr>
        <w:t xml:space="preserve"> may be tempted to place your hope in Defense Secretary James Mattis.</w:t>
      </w:r>
      <w:r>
        <w:t xml:space="preserve"> In fact, allaying those concerns seems to be one reason Trump selected Mattis. Calm, thoughtful, and practical, Mattis brings everything to the table that Trump seems to have abandoned.</w:t>
      </w:r>
    </w:p>
    <w:p w14:paraId="42DF545E" w14:textId="77777777" w:rsidR="00891140" w:rsidRDefault="00891140" w:rsidP="00891140">
      <w:r w:rsidRPr="00023F9E">
        <w:rPr>
          <w:rStyle w:val="StyleUnderline"/>
        </w:rPr>
        <w:t>It is</w:t>
      </w:r>
      <w:r w:rsidRPr="008137D6">
        <w:rPr>
          <w:rStyle w:val="StyleUnderline"/>
        </w:rPr>
        <w:t xml:space="preserve"> true that Mattis has a role in the process that would begin with </w:t>
      </w:r>
      <w:r w:rsidRPr="009E0BEF">
        <w:rPr>
          <w:rStyle w:val="StyleUnderline"/>
        </w:rPr>
        <w:t xml:space="preserve">President </w:t>
      </w:r>
      <w:r w:rsidRPr="008137D6">
        <w:rPr>
          <w:rStyle w:val="StyleUnderline"/>
        </w:rPr>
        <w:t xml:space="preserve">Trump’s order to launch and end 4 minutes later with nuclear missiles firing from their silos. </w:t>
      </w:r>
      <w:r>
        <w:t>The order to use nuclear weapons is subject to the so-called “two-person rule,” a control mechanism meant to reduce the possibility of unauthorized or unintended launch. The Secretary of Defense is the “second man” to the president in the launch process; once the order is given, he must authenticate the command before it is transmitted down the line.</w:t>
      </w:r>
    </w:p>
    <w:p w14:paraId="04452665" w14:textId="77777777" w:rsidR="00891140" w:rsidRDefault="00891140" w:rsidP="00891140">
      <w:r w:rsidRPr="008137D6">
        <w:rPr>
          <w:rStyle w:val="StyleUnderline"/>
        </w:rPr>
        <w:t xml:space="preserve">Here is the first caveat: This control mechanism </w:t>
      </w:r>
      <w:r w:rsidRPr="00023F9E">
        <w:rPr>
          <w:rStyle w:val="StyleUnderline"/>
        </w:rPr>
        <w:t>is not a veto. It is</w:t>
      </w:r>
      <w:r w:rsidRPr="008137D6">
        <w:rPr>
          <w:rStyle w:val="StyleUnderline"/>
        </w:rPr>
        <w:t xml:space="preserve"> not intended to guarantee that the president is sane, that his analysis is sound</w:t>
      </w:r>
      <w:r>
        <w:t>, or that a nuclear launch is critical to U.S. security.</w:t>
      </w:r>
    </w:p>
    <w:p w14:paraId="54D473BE" w14:textId="77777777" w:rsidR="00891140" w:rsidRDefault="00891140" w:rsidP="00891140">
      <w:r w:rsidRPr="008137D6">
        <w:rPr>
          <w:rStyle w:val="StyleUnderline"/>
        </w:rPr>
        <w:t>If Trump authorized a nuclear strike, Secretary Mattis is not meant to act as a voice of reason. His responsibility is simply to confirm the order</w:t>
      </w:r>
      <w:r>
        <w:t>, not the soundness of the decision. Imagine the horror of that position: asked not to evaluate but only to authenticate nuclear war, complicit in the machinery of absolute destruction but without agency to disrupt or divert it.</w:t>
      </w:r>
    </w:p>
    <w:p w14:paraId="5FA9DB92" w14:textId="77777777" w:rsidR="00891140" w:rsidRDefault="00891140" w:rsidP="00891140">
      <w:r w:rsidRPr="008137D6">
        <w:rPr>
          <w:rStyle w:val="StyleUnderline"/>
        </w:rPr>
        <w:t>It is possible that Mattis would refuse to authenticate Trump’s command</w:t>
      </w:r>
      <w:r>
        <w:t xml:space="preserve">. His position demands absolute obedience. </w:t>
      </w:r>
      <w:r w:rsidRPr="008137D6">
        <w:rPr>
          <w:rStyle w:val="StyleUnderline"/>
        </w:rPr>
        <w:t>Such an act of defiance would require enormous courage and conviction, perhaps more than is fair to expect from any human being</w:t>
      </w:r>
      <w:r>
        <w:t>. Yet hypothetically, at least, refusal is possible.</w:t>
      </w:r>
    </w:p>
    <w:p w14:paraId="0A00658C" w14:textId="77777777" w:rsidR="00891140" w:rsidRDefault="00891140" w:rsidP="00891140">
      <w:r w:rsidRPr="008137D6">
        <w:rPr>
          <w:rStyle w:val="StyleUnderline"/>
        </w:rPr>
        <w:t>Unfortunately, we then encounter the second problem.</w:t>
      </w:r>
    </w:p>
    <w:p w14:paraId="76497511" w14:textId="77777777" w:rsidR="00891140" w:rsidRPr="008137D6" w:rsidRDefault="00891140" w:rsidP="00891140">
      <w:pPr>
        <w:rPr>
          <w:rStyle w:val="StyleUnderline"/>
        </w:rPr>
      </w:pPr>
      <w:r w:rsidRPr="008137D6">
        <w:rPr>
          <w:rStyle w:val="StyleUnderline"/>
        </w:rPr>
        <w:t>Even heroic disobedience from Mattis would not be enough</w:t>
      </w:r>
      <w:r>
        <w:t xml:space="preserve"> to stop Trump’s nuclear war. </w:t>
      </w:r>
      <w:r w:rsidRPr="008137D6">
        <w:rPr>
          <w:rStyle w:val="StyleUnderline"/>
        </w:rPr>
        <w:t>The current U.S. president -- famous for the delight with which he declares “you’re fired!” -- has already shown us how easy it is to remove dissenters</w:t>
      </w:r>
      <w:r>
        <w:t xml:space="preserve">. </w:t>
      </w:r>
      <w:r w:rsidRPr="008137D6">
        <w:rPr>
          <w:rStyle w:val="StyleUnderline"/>
        </w:rPr>
        <w:t>Attorney General Sally Yates’ refusal to legally defend Trump’s immigration ban was quickly followed by a pink slip.</w:t>
      </w:r>
    </w:p>
    <w:p w14:paraId="1E171FFA" w14:textId="77777777" w:rsidR="00891140" w:rsidRPr="008137D6" w:rsidRDefault="00891140" w:rsidP="00891140">
      <w:pPr>
        <w:rPr>
          <w:rStyle w:val="StyleUnderline"/>
        </w:rPr>
      </w:pPr>
      <w:r w:rsidRPr="002B6803">
        <w:rPr>
          <w:rStyle w:val="StyleUnderline"/>
        </w:rPr>
        <w:t>The swift removal of Sally Yates is a warning to those who seek comfort from the sound judgment of</w:t>
      </w:r>
      <w:r w:rsidRPr="002B6803">
        <w:t xml:space="preserve"> Defense Secretary</w:t>
      </w:r>
      <w:r w:rsidRPr="002B6803">
        <w:rPr>
          <w:rStyle w:val="StyleUnderline"/>
        </w:rPr>
        <w:t xml:space="preserve"> Mattis.</w:t>
      </w:r>
      <w:r w:rsidRPr="008137D6">
        <w:rPr>
          <w:rStyle w:val="StyleUnderline"/>
        </w:rPr>
        <w:t xml:space="preserve"> </w:t>
      </w:r>
      <w:r w:rsidRPr="002B6803">
        <w:rPr>
          <w:rStyle w:val="Emphasis"/>
        </w:rPr>
        <w:t>If Mattis refuses to authenticate the president’s order for a nuclear strike, Trump can simply dismiss him.</w:t>
      </w:r>
      <w:r w:rsidRPr="008137D6">
        <w:rPr>
          <w:rStyle w:val="StyleUnderline"/>
        </w:rPr>
        <w:t xml:space="preserve"> Authentication responsibilities would then move down the line of the Department of Defense succession.</w:t>
      </w:r>
    </w:p>
    <w:p w14:paraId="40FF7523" w14:textId="77777777" w:rsidR="00891140" w:rsidRPr="008137D6" w:rsidRDefault="00891140" w:rsidP="00891140">
      <w:pPr>
        <w:rPr>
          <w:rStyle w:val="StyleUnderline"/>
        </w:rPr>
      </w:pPr>
      <w:r w:rsidRPr="008137D6">
        <w:rPr>
          <w:rStyle w:val="StyleUnderline"/>
        </w:rPr>
        <w:lastRenderedPageBreak/>
        <w:t>The two-person rule is not an effective control mechanism when one of those people is the most powerful individual on earth and the other is their subordinate, subject to instant replacement.</w:t>
      </w:r>
    </w:p>
    <w:p w14:paraId="0B670336" w14:textId="77777777" w:rsidR="00891140" w:rsidRDefault="00891140" w:rsidP="00891140">
      <w:r>
        <w:t xml:space="preserve">By design, Donald </w:t>
      </w:r>
      <w:r w:rsidRPr="008137D6">
        <w:rPr>
          <w:rStyle w:val="StyleUnderline"/>
        </w:rPr>
        <w:t>Trump’s ability to command our nuclear arsenal is unassailable</w:t>
      </w:r>
      <w:r>
        <w:t>. It isn’t enough to hope that the system breaks down -- the system itself has to change.</w:t>
      </w:r>
    </w:p>
    <w:p w14:paraId="48176A86" w14:textId="77777777" w:rsidR="00891140" w:rsidRDefault="00891140" w:rsidP="00891140">
      <w:r>
        <w:t>Luckily, change is still possible. Two members of Congress have introduced legislation to partially correct this problem. The proposed bill would prevent the the first use of nuclear weapons unless Congress declares of war, introducing a democratic check to the president’s ability to launch nuclear weapons. Such a law would strip autocratic authority over the U.S. nuclear arsenal from Trump, who cannot replace members of Congress with more willing sycophants.</w:t>
      </w:r>
    </w:p>
    <w:p w14:paraId="55F50E9F" w14:textId="77777777" w:rsidR="00891140" w:rsidRDefault="00891140" w:rsidP="00891140">
      <w:r>
        <w:t>That any one person commands such absolute power is a terrible threat, both to our communities and to our democracy. President Trump is not the cause of the problem, but he brings into laser focus the urgent need for a solution.</w:t>
      </w:r>
    </w:p>
    <w:p w14:paraId="1A49BD4A" w14:textId="77777777" w:rsidR="008271D0" w:rsidRDefault="008271D0" w:rsidP="00891140"/>
    <w:p w14:paraId="19EF8126" w14:textId="77777777" w:rsidR="008271D0" w:rsidRPr="008137D6" w:rsidRDefault="008271D0" w:rsidP="00891140"/>
    <w:p w14:paraId="1E00F488" w14:textId="6ABFC0C8" w:rsidR="00772CE7" w:rsidRDefault="00AD5B2E" w:rsidP="00AD5B2E">
      <w:pPr>
        <w:pStyle w:val="Heading3"/>
      </w:pPr>
      <w:r>
        <w:lastRenderedPageBreak/>
        <w:t>AT: North Korea Strikes Good</w:t>
      </w:r>
    </w:p>
    <w:p w14:paraId="595398CA" w14:textId="77777777" w:rsidR="00AD5B2E" w:rsidRDefault="00AD5B2E" w:rsidP="00AD5B2E"/>
    <w:p w14:paraId="318FB1E4" w14:textId="77777777" w:rsidR="00A87075" w:rsidRPr="00254807" w:rsidRDefault="00A87075" w:rsidP="00A87075">
      <w:pPr>
        <w:pStyle w:val="Heading4"/>
      </w:pPr>
      <w:r w:rsidRPr="00254807">
        <w:t>First strike escalates to nuclear retaliation and sparks global conflict</w:t>
      </w:r>
    </w:p>
    <w:p w14:paraId="70A83AD0" w14:textId="77777777" w:rsidR="00A87075" w:rsidRDefault="00A87075" w:rsidP="00A87075">
      <w:r w:rsidRPr="00952B6E">
        <w:rPr>
          <w:rStyle w:val="Style13ptBold"/>
        </w:rPr>
        <w:t>Jackson 18</w:t>
      </w:r>
      <w:r>
        <w:t xml:space="preserve"> – senior lecturer in international relations at Victoria University of Wellington and defense &amp; strategy fellow at the Centre for Strategic Studies in New Zealand. He has written extensively on limited war scenarios with North Korea. His second book, about the nuclear standoff between the United States and North Korea, is being publicly chronicled in a daily writing diary called “Nuke Your Darlings</w:t>
      </w:r>
      <w:proofErr w:type="gramStart"/>
      <w:r>
        <w:t>.”(</w:t>
      </w:r>
      <w:proofErr w:type="gramEnd"/>
      <w:r>
        <w:t>Van Jackson, 1-12-2018, "Want to Strike North Korea? It’s Not Going to Go the Way You Think.," POLITICO Magazine, https://www.politico.com/magazine/story/2018/01/12/north-korea-strike-nuclear-strategist-216306/, DOA: 7-7-</w:t>
      </w:r>
      <w:proofErr w:type="gramStart"/>
      <w:r>
        <w:t>2018 )</w:t>
      </w:r>
      <w:proofErr w:type="gramEnd"/>
      <w:r>
        <w:t xml:space="preserve"> //SS</w:t>
      </w:r>
    </w:p>
    <w:p w14:paraId="00E5263E" w14:textId="77777777" w:rsidR="00A87075" w:rsidRDefault="00A87075" w:rsidP="00A87075">
      <w:r>
        <w:t xml:space="preserve">For the bulk of my professional career, I’ve been studying maybe the most difficult and dangerous question in American foreign policy: how to handle a North Korea armed with nuclear weapons. During five of those years, my job at the Department of Defense was anything but academic. I was at the center of the Pentagon’s efforts to wrap our heads around what to do in a crisis; as part of that work, I advised Pentagon leadership through two real-world crises in </w:t>
      </w:r>
      <w:proofErr w:type="gramStart"/>
      <w:r>
        <w:t>2010, and</w:t>
      </w:r>
      <w:proofErr w:type="gramEnd"/>
      <w:r>
        <w:t xml:space="preserve"> spent the years that followed figuring out how to prevent or overcome future North Korean attacks. The nature of the work inhibits me from talking about particulars. But suffice it to say we examined the problem from every imaginable angle, from how to prevail in traditional war scenarios at an acceptable cost to how the U.S. military would manage the sudden collapse of the North Korean regime. Meanwhile, the task of managing North Korea has grown only more difficult as the country has advanced toward being able to hit the United States with a nuclear-tipped missile.</w:t>
      </w:r>
    </w:p>
    <w:p w14:paraId="6F4CBDF7" w14:textId="77777777" w:rsidR="00A87075" w:rsidRPr="00580949" w:rsidRDefault="00A87075" w:rsidP="00A87075">
      <w:pPr>
        <w:rPr>
          <w:u w:val="single"/>
        </w:rPr>
      </w:pPr>
      <w:r>
        <w:t xml:space="preserve">Now, I’m getting nightmare flashbacks as I read the fragmentary reports dribbling out in the media about what seems like an intense debate inside the Trump administration. </w:t>
      </w:r>
      <w:r w:rsidRPr="00580949">
        <w:rPr>
          <w:u w:val="single"/>
        </w:rPr>
        <w:t xml:space="preserve">A recent story in the Wall Street Journal suggests that some on the Trump team have floated the idea of giving a “bloody nose” to North Korean leader Kim Jong Un. The action would be </w:t>
      </w:r>
      <w:r w:rsidRPr="00C9750C">
        <w:rPr>
          <w:rStyle w:val="Emphasis"/>
        </w:rPr>
        <w:t>a preventive, limited attack on a North Korean missile facility</w:t>
      </w:r>
      <w:r w:rsidRPr="00580949">
        <w:rPr>
          <w:u w:val="single"/>
        </w:rPr>
        <w:t xml:space="preserve">, </w:t>
      </w:r>
      <w:r w:rsidRPr="00C9750C">
        <w:rPr>
          <w:rStyle w:val="Emphasis"/>
        </w:rPr>
        <w:t>nuclear facility or missile launch site.</w:t>
      </w:r>
      <w:r w:rsidRPr="00580949">
        <w:rPr>
          <w:u w:val="single"/>
        </w:rPr>
        <w:t xml:space="preserve"> The purported aim of giving Kim a bloody nose would be to “illustrate the high price the regime could pay for its behavior,” according to the Journal.</w:t>
      </w:r>
    </w:p>
    <w:p w14:paraId="75946A35" w14:textId="77777777" w:rsidR="00A87075" w:rsidRPr="00580949" w:rsidRDefault="00A87075" w:rsidP="00A87075">
      <w:pPr>
        <w:rPr>
          <w:u w:val="single"/>
        </w:rPr>
      </w:pPr>
      <w:r w:rsidRPr="00580949">
        <w:rPr>
          <w:u w:val="single"/>
        </w:rPr>
        <w:t xml:space="preserve">Advocates of the bloody nose strategy are willing to make a bet: that if the U.S. attacks the North in an unprovoked but limited way, Kim will not retaliate with violence in kind—or worse. This assumption amounts to a sucker’s bet, and </w:t>
      </w:r>
      <w:r w:rsidRPr="00C9750C">
        <w:rPr>
          <w:rStyle w:val="Emphasis"/>
        </w:rPr>
        <w:t>the price will be mass casualties. Hundreds of thousands of people could die</w:t>
      </w:r>
      <w:r w:rsidRPr="00580949">
        <w:rPr>
          <w:u w:val="single"/>
        </w:rPr>
        <w:t>.</w:t>
      </w:r>
    </w:p>
    <w:p w14:paraId="065D6BDC" w14:textId="77777777" w:rsidR="00A87075" w:rsidRPr="00C9750C" w:rsidRDefault="00A87075" w:rsidP="00A87075">
      <w:pPr>
        <w:rPr>
          <w:rStyle w:val="Emphasis"/>
        </w:rPr>
      </w:pPr>
      <w:r w:rsidRPr="00580949">
        <w:rPr>
          <w:u w:val="single"/>
        </w:rPr>
        <w:t xml:space="preserve">To explain why </w:t>
      </w:r>
      <w:r w:rsidRPr="00C9750C">
        <w:rPr>
          <w:rStyle w:val="Emphasis"/>
        </w:rPr>
        <w:t>a bloody nose is bound to cause a bloody war</w:t>
      </w:r>
      <w:r w:rsidRPr="00580949">
        <w:rPr>
          <w:u w:val="single"/>
        </w:rPr>
        <w:t xml:space="preserve">, I could point to reams of academic research, including evidence that shows </w:t>
      </w:r>
      <w:r w:rsidRPr="00C9750C">
        <w:rPr>
          <w:rStyle w:val="Emphasis"/>
        </w:rPr>
        <w:t>states with small nuclear arsenals and conventional military inferiority have strong incentives to respond to an attack by launching nuclear first strikes</w:t>
      </w:r>
      <w:r w:rsidRPr="00580949">
        <w:rPr>
          <w:u w:val="single"/>
        </w:rPr>
        <w:t xml:space="preserve">. I could describe how unprovoked attacks create reputations for hostility but not resolve, making it a poor way of trying to teach an adversary a lesson. I could even highlight research that suggests </w:t>
      </w:r>
      <w:r w:rsidRPr="00C9750C">
        <w:rPr>
          <w:rStyle w:val="Emphasis"/>
        </w:rPr>
        <w:t>attacking nuclear facilities only accelerates, not retards, a state’s scramble for nuclear weapons.</w:t>
      </w:r>
    </w:p>
    <w:p w14:paraId="0E4D9E27" w14:textId="77777777" w:rsidR="00A87075" w:rsidRDefault="00A87075" w:rsidP="00A87075">
      <w:r>
        <w:t xml:space="preserve">But scholarly knowledge can seem esoteric, and at any rate the Trump administration is normalizing the idea of a “bloody nose” attack against North Korea despite the mass of expert opinion counseling against it. So perhaps the most persuasive way to illustrate the utter folly of this fringe concept would </w:t>
      </w:r>
      <w:r>
        <w:lastRenderedPageBreak/>
        <w:t>be to engage in momentary strategic empathy with Kim and the situation in which he would find himself in the immediate aftermath of U.S. strikes. To truly understand Kim, we need to imagine what it’s like to be him.</w:t>
      </w:r>
    </w:p>
    <w:p w14:paraId="52B8F829" w14:textId="77777777" w:rsidR="00A87075" w:rsidRDefault="00A87075" w:rsidP="00A87075">
      <w:r>
        <w:t>Phase 1: The Attack</w:t>
      </w:r>
    </w:p>
    <w:p w14:paraId="507A14E9" w14:textId="77777777" w:rsidR="00A87075" w:rsidRDefault="00A87075" w:rsidP="00A87075">
      <w:r>
        <w:t xml:space="preserve">If the United States aims to teach North Korea a lesson, as the Journal’s reporting suggests, it needs the attack to be public, which should rule out using special forces or clandestine means of destruction. The ideal target for sending a message to Pyongyang would also be the hardest to hit—a mobile missile, fired from a “transporter-erector-launcher.” Mobile targets are </w:t>
      </w:r>
      <w:proofErr w:type="gramStart"/>
      <w:r>
        <w:t>elusive, and</w:t>
      </w:r>
      <w:proofErr w:type="gramEnd"/>
      <w:r>
        <w:t xml:space="preserve"> made more so by North Korea’s recent use of solid fuel, which gives fewer advance indicators of a pending missile launch.</w:t>
      </w:r>
    </w:p>
    <w:p w14:paraId="52542A82" w14:textId="77777777" w:rsidR="00A87075" w:rsidRPr="00580949" w:rsidRDefault="00A87075" w:rsidP="00A87075">
      <w:pPr>
        <w:rPr>
          <w:u w:val="single"/>
        </w:rPr>
      </w:pPr>
      <w:r w:rsidRPr="00580949">
        <w:rPr>
          <w:u w:val="single"/>
        </w:rPr>
        <w:t>Successfully striking a mobile target located far from the South Korean border would show that no target in North Korea is out of reach of U.S. power projection, though in fairness, not even North Korea doubts what the United States is capable of; the hypothetical benefit of a demonstration strike is not in revealing U.S. capability but rather U.S. willingness to impose costs on Pyongyang.</w:t>
      </w:r>
    </w:p>
    <w:p w14:paraId="5F04BE89" w14:textId="77777777" w:rsidR="00A87075" w:rsidRDefault="00A87075" w:rsidP="00A87075">
      <w:r>
        <w:t>Because most of North Korea’s missile sites are located in the northernmost parts of North Korea, a U.S. strike would most likely occur by sea or by air. By sea, the most sensible weapon would be what the Trump administration used to conduct strikes against Syria in April last year—the Tomahawk Land-Attack Cruise Missile, fired from one of the many surface ships the U.S. Navy has patrolling in international waters off North Korea’s coasts. By air, the F-22 and F-35, flown in stealth mode, are the aircraft with the least risk of being shot down by North Korea’s network of surface-to-air missile sites.</w:t>
      </w:r>
    </w:p>
    <w:p w14:paraId="4BC5C503" w14:textId="77777777" w:rsidR="00A87075" w:rsidRDefault="00A87075" w:rsidP="00A87075">
      <w:r>
        <w:t>Whether by sea or by air, the United States would take precautions to maximize the chances of success and minimize damage to the U.S. weapons system by, for example, conducting electronic jamming of North Korean command and control, or destroying secondary targets like air defenses. In the name of self-protection, minutes before the missiles hit, Kim would know that something was up.</w:t>
      </w:r>
    </w:p>
    <w:p w14:paraId="6686C84B" w14:textId="77777777" w:rsidR="00A87075" w:rsidRPr="00562C71" w:rsidRDefault="00A87075" w:rsidP="00A87075">
      <w:pPr>
        <w:rPr>
          <w:rStyle w:val="Emphasis"/>
        </w:rPr>
      </w:pPr>
      <w:r w:rsidRPr="00580949">
        <w:rPr>
          <w:u w:val="single"/>
        </w:rPr>
        <w:t xml:space="preserve">Now for the morbid and unsettling part. </w:t>
      </w:r>
      <w:r w:rsidRPr="00562C71">
        <w:rPr>
          <w:rStyle w:val="Emphasis"/>
        </w:rPr>
        <w:t>If the United States attacked a North Korean missile site, Kim’s immediate challenge would be trying to determine in real time whether the United States just launched a full-blown war.</w:t>
      </w:r>
    </w:p>
    <w:p w14:paraId="3FE93E56" w14:textId="77777777" w:rsidR="00A87075" w:rsidRPr="00580949" w:rsidRDefault="00A87075" w:rsidP="00A87075">
      <w:pPr>
        <w:rPr>
          <w:u w:val="single"/>
        </w:rPr>
      </w:pPr>
      <w:r w:rsidRPr="00580949">
        <w:rPr>
          <w:u w:val="single"/>
        </w:rPr>
        <w:t>Keeping in mind that North Korean hackers stole alliance war plans last year, Kim will look for specific indicators to quickly render this judgment. He’s likely to ask a series of logical questions:</w:t>
      </w:r>
    </w:p>
    <w:p w14:paraId="68AFCAAD" w14:textId="77777777" w:rsidR="00A87075" w:rsidRDefault="00A87075" w:rsidP="00A87075">
      <w:r>
        <w:t>• Are North Korean radars, communications, or computer networks being jammed or disrupted?</w:t>
      </w:r>
    </w:p>
    <w:p w14:paraId="6F71786D" w14:textId="77777777" w:rsidR="00A87075" w:rsidRDefault="00A87075" w:rsidP="00A87075">
      <w:r>
        <w:t>• Are North Korea’s “strategic assets”—which includes its missiles and nuclear facilities—being targeted?</w:t>
      </w:r>
    </w:p>
    <w:p w14:paraId="1C406D4F" w14:textId="77777777" w:rsidR="00A87075" w:rsidRDefault="00A87075" w:rsidP="00A87075">
      <w:r>
        <w:t>• Is a U.S. aircraft carrier strike group in the vicinity of the Korean Peninsula?</w:t>
      </w:r>
    </w:p>
    <w:p w14:paraId="2CB2E28D" w14:textId="77777777" w:rsidR="00A87075" w:rsidRDefault="00A87075" w:rsidP="00A87075">
      <w:r>
        <w:t>• Are U.S. nuclear-capable bombers present in Korea or Japan?</w:t>
      </w:r>
    </w:p>
    <w:p w14:paraId="47366CA9" w14:textId="77777777" w:rsidR="00A87075" w:rsidRDefault="00A87075" w:rsidP="00A87075">
      <w:r>
        <w:t>• Has there been a U.S. troop buildup in the region?</w:t>
      </w:r>
    </w:p>
    <w:p w14:paraId="4CA34548" w14:textId="77777777" w:rsidR="00A87075" w:rsidRDefault="00A87075" w:rsidP="00A87075">
      <w:r>
        <w:t>• Do U.S. rhetorical statements accommodate the possibility of it launching war?</w:t>
      </w:r>
    </w:p>
    <w:p w14:paraId="25D86F6A" w14:textId="77777777" w:rsidR="00A87075" w:rsidRDefault="00A87075" w:rsidP="00A87075">
      <w:r>
        <w:t>• Are American civilians being evacuated from South Korea?</w:t>
      </w:r>
    </w:p>
    <w:p w14:paraId="07D677B8" w14:textId="77777777" w:rsidR="00A87075" w:rsidRPr="00580949" w:rsidRDefault="00A87075" w:rsidP="00A87075">
      <w:pPr>
        <w:rPr>
          <w:u w:val="single"/>
        </w:rPr>
      </w:pPr>
      <w:r w:rsidRPr="00580949">
        <w:rPr>
          <w:u w:val="single"/>
        </w:rPr>
        <w:lastRenderedPageBreak/>
        <w:t xml:space="preserve">In conjunction with a U.S. first strike, only one of these seven questions </w:t>
      </w:r>
      <w:proofErr w:type="gramStart"/>
      <w:r w:rsidRPr="00580949">
        <w:rPr>
          <w:u w:val="single"/>
        </w:rPr>
        <w:t>needs</w:t>
      </w:r>
      <w:proofErr w:type="gramEnd"/>
      <w:r w:rsidRPr="00580949">
        <w:rPr>
          <w:u w:val="single"/>
        </w:rPr>
        <w:t xml:space="preserve"> to be answered affirmatively for Kim to presume that a war has begun, and the more that are answered “yes,” the more confident (and swift) he’ll be in that judgment—with devastating consequences.</w:t>
      </w:r>
    </w:p>
    <w:p w14:paraId="386B8353" w14:textId="77777777" w:rsidR="00A87075" w:rsidRPr="00580949" w:rsidRDefault="00A87075" w:rsidP="00A87075">
      <w:pPr>
        <w:rPr>
          <w:u w:val="single"/>
        </w:rPr>
      </w:pPr>
      <w:r w:rsidRPr="00580949">
        <w:rPr>
          <w:u w:val="single"/>
        </w:rPr>
        <w:t xml:space="preserve">As of now, a U.S. bloody nose attack would occur in a context in which the answer to the first six of these seven questions would indeed be “yes” (and the hawkish Republican Senator Lindsey Graham has urged a “yes” on the seventh question, too). Let me explain what I mean. Aircraft carriers and nuclear-capable bombers have become common features of U.S. military posture in Korea, just as they would if the United States were preparing to prosecute a war. </w:t>
      </w:r>
      <w:r w:rsidRPr="00562C71">
        <w:rPr>
          <w:rStyle w:val="Emphasis"/>
        </w:rPr>
        <w:t>The nature of a preventive strike would be to specifically target a North Korean missile site or nuclear facility, both of which are strategic assets</w:t>
      </w:r>
      <w:r w:rsidRPr="00580949">
        <w:rPr>
          <w:u w:val="single"/>
        </w:rPr>
        <w:t>. Trump administration officials—and especially Trump himself—have not simply left military options on the table, but actively and repeatedly threatened war. And, as a means of minimizing operational risk to the weapons platform delivering the strike, the U.S. military as a matter of procedure would probably engage in electronic and cyber warfare, disabling the enemy’s countermeasures as much as possible.</w:t>
      </w:r>
    </w:p>
    <w:p w14:paraId="1D6A812C" w14:textId="77777777" w:rsidR="00A87075" w:rsidRPr="00562C71" w:rsidRDefault="00A87075" w:rsidP="00A87075">
      <w:pPr>
        <w:rPr>
          <w:rStyle w:val="Emphasis"/>
        </w:rPr>
      </w:pPr>
      <w:r w:rsidRPr="00580949">
        <w:rPr>
          <w:u w:val="single"/>
        </w:rPr>
        <w:t xml:space="preserve">Mind you, this is for the most limited and isolated of preventive strikes, against a single target. </w:t>
      </w:r>
      <w:r w:rsidRPr="00562C71">
        <w:rPr>
          <w:rStyle w:val="Emphasis"/>
        </w:rPr>
        <w:t>If the United States were conducting additional attacks, or destroying North Korean air defenses, Kim’s war-decision problem becomes automatic.</w:t>
      </w:r>
    </w:p>
    <w:p w14:paraId="4918F1C7" w14:textId="77777777" w:rsidR="00A87075" w:rsidRDefault="00A87075" w:rsidP="00A87075">
      <w:r>
        <w:t>Phase 3: Kim Responds</w:t>
      </w:r>
    </w:p>
    <w:p w14:paraId="6D155997" w14:textId="77777777" w:rsidR="00A87075" w:rsidRPr="00580949" w:rsidRDefault="00A87075" w:rsidP="00A87075">
      <w:pPr>
        <w:rPr>
          <w:u w:val="single"/>
        </w:rPr>
      </w:pPr>
      <w:r w:rsidRPr="00562C71">
        <w:rPr>
          <w:rStyle w:val="Emphasis"/>
        </w:rPr>
        <w:t xml:space="preserve">If Kim concluded that war </w:t>
      </w:r>
      <w:proofErr w:type="gramStart"/>
      <w:r w:rsidRPr="00562C71">
        <w:rPr>
          <w:rStyle w:val="Emphasis"/>
        </w:rPr>
        <w:t>were</w:t>
      </w:r>
      <w:proofErr w:type="gramEnd"/>
      <w:r w:rsidRPr="00562C71">
        <w:rPr>
          <w:rStyle w:val="Emphasis"/>
        </w:rPr>
        <w:t xml:space="preserve"> imminent</w:t>
      </w:r>
      <w:r w:rsidRPr="00562C71">
        <w:rPr>
          <w:rStyle w:val="StyleUnderline"/>
        </w:rPr>
        <w:t>, or that it had already begun,</w:t>
      </w:r>
      <w:r w:rsidRPr="00562C71">
        <w:rPr>
          <w:rStyle w:val="Emphasis"/>
        </w:rPr>
        <w:t xml:space="preserve"> he would have no choice but to launch a devastating retaliatory response in hopes that it raises the stakes of conflict enough to cause the United States to back off</w:t>
      </w:r>
      <w:r w:rsidRPr="00580949">
        <w:rPr>
          <w:u w:val="single"/>
        </w:rPr>
        <w:t xml:space="preserve">. There’s added urgency, too: The more time passes at the start of a conflict, the greater the military disadvantage facing North Korea. </w:t>
      </w:r>
      <w:proofErr w:type="gramStart"/>
      <w:r w:rsidRPr="00580949">
        <w:rPr>
          <w:u w:val="single"/>
        </w:rPr>
        <w:t>So</w:t>
      </w:r>
      <w:proofErr w:type="gramEnd"/>
      <w:r w:rsidRPr="00580949">
        <w:rPr>
          <w:u w:val="single"/>
        </w:rPr>
        <w:t xml:space="preserve"> Kim won’t want to unnecessarily trigger a war himself, but as soon as he’s concluded the war is on, he must take drastic action immediately to maximize his chances of survival.</w:t>
      </w:r>
    </w:p>
    <w:p w14:paraId="2025D6D4" w14:textId="77777777" w:rsidR="00A87075" w:rsidRPr="00580949" w:rsidRDefault="00A87075" w:rsidP="00A87075">
      <w:pPr>
        <w:rPr>
          <w:u w:val="single"/>
        </w:rPr>
      </w:pPr>
      <w:r w:rsidRPr="00580949">
        <w:rPr>
          <w:u w:val="single"/>
        </w:rPr>
        <w:t>That immediate drastic action does not inevitably take the form of nuclear attacks, but the likelihood that it does is exceedingly high. Why? Because, facing the “fact” of war, Kim has multiple reinforcing incentives to launch a nuclear strike immediately. Nukes are Kim’s “ace in the hole”; if he doesn’t play them immediately, the U.S. might eliminate them in a first-wave attack. That’s the use-or-lose incentive for nuclear first strikes. And the reason he would use them at all follows what nuclear strategists call the Pakistan model—deliberately escalating to nuclear use in a crisis to strike fear into the enemy sufficient to induce restraint in them.</w:t>
      </w:r>
    </w:p>
    <w:p w14:paraId="6AA21341" w14:textId="77777777" w:rsidR="00A87075" w:rsidRPr="00562C71" w:rsidRDefault="00A87075" w:rsidP="00A87075">
      <w:pPr>
        <w:rPr>
          <w:rStyle w:val="Emphasis"/>
        </w:rPr>
      </w:pPr>
      <w:r w:rsidRPr="00580949">
        <w:rPr>
          <w:u w:val="single"/>
        </w:rPr>
        <w:t xml:space="preserve">The targets at which Kim would immediately aim—whether with nuclear warheads or conventional missiles—are likely those that would make it harder for the U.S. and its allies to prosecute a war—the port of Pusan at the southernmost tip of South Korea, U.S. air bases or ports in Japan, or even Guam (home to U.S. nuclear bombers) and Hawaii (home to U.S. Pacific Command headquarters). We know this because North Korea has claimed it would strike such targets in the past, it’s consistent with what we expect from North Korean military strategy, and, </w:t>
      </w:r>
      <w:r w:rsidRPr="00562C71">
        <w:rPr>
          <w:rStyle w:val="Emphasis"/>
        </w:rPr>
        <w:t>if Kim wants to maximize the political advantage from his nuclear weapons, he needs to use them early in a conflict to blunt America’s ability to project power.</w:t>
      </w:r>
    </w:p>
    <w:p w14:paraId="5DD95939" w14:textId="77777777" w:rsidR="00A87075" w:rsidRPr="00562C71" w:rsidRDefault="00A87075" w:rsidP="00A87075">
      <w:pPr>
        <w:rPr>
          <w:rStyle w:val="Emphasis"/>
        </w:rPr>
      </w:pPr>
      <w:r w:rsidRPr="00580949">
        <w:rPr>
          <w:u w:val="single"/>
        </w:rPr>
        <w:t xml:space="preserve">North Korean retaliation with nuclear strikes becomes even more thinkable because Kim can now conduct such strikes while holding the U.S. homeland hostage with intercontinental ballistic missiles as </w:t>
      </w:r>
      <w:r w:rsidRPr="00580949">
        <w:rPr>
          <w:u w:val="single"/>
        </w:rPr>
        <w:lastRenderedPageBreak/>
        <w:t xml:space="preserve">well as Seoul with artillery and rockets, thousands of which are within striking distance of the vulnerable South Korean capital. Kim would be sane for believing that by not turning Seoul into a “sea of fire” and not striking the continental United States but still raising the costs of hostilities with limited missile attacks against military targets, he could force the United States into suing for peace or otherwise backing down. Because </w:t>
      </w:r>
      <w:r w:rsidRPr="00562C71">
        <w:rPr>
          <w:rStyle w:val="Emphasis"/>
        </w:rPr>
        <w:t xml:space="preserve">if the United States refused to back down at that point, he could credibly threaten to attack the United States </w:t>
      </w:r>
      <w:proofErr w:type="gramStart"/>
      <w:r w:rsidRPr="00562C71">
        <w:rPr>
          <w:rStyle w:val="Emphasis"/>
        </w:rPr>
        <w:t>proper, or</w:t>
      </w:r>
      <w:proofErr w:type="gramEnd"/>
      <w:r w:rsidRPr="00562C71">
        <w:rPr>
          <w:rStyle w:val="Emphasis"/>
        </w:rPr>
        <w:t xml:space="preserve"> destroy Seoul.</w:t>
      </w:r>
    </w:p>
    <w:p w14:paraId="2BA246F7" w14:textId="77777777" w:rsidR="00A87075" w:rsidRDefault="00A87075" w:rsidP="00A87075">
      <w:r>
        <w:t>Once North Korea launches missiles against U.S. and ally military targets, the body count will clear 100,000 in a matter of hours if those missiles have nuclear warheads mounted on them. And that’s a conservative estimate. Even strikes with conventional warheads would produce tens of thousands of casualties.</w:t>
      </w:r>
    </w:p>
    <w:p w14:paraId="2A4512D2" w14:textId="77777777" w:rsidR="00A87075" w:rsidRPr="00580949" w:rsidRDefault="00A87075" w:rsidP="00A87075">
      <w:pPr>
        <w:rPr>
          <w:u w:val="single"/>
        </w:rPr>
      </w:pPr>
      <w:r w:rsidRPr="00580949">
        <w:rPr>
          <w:u w:val="single"/>
        </w:rPr>
        <w:t>If any of this sounds suicidal and therefore implausible, it’s because you’re imagining all this going down in a peacetime context</w:t>
      </w:r>
      <w:r w:rsidRPr="00562C71">
        <w:rPr>
          <w:rStyle w:val="Emphasis"/>
        </w:rPr>
        <w:t>. If Kim concludes war has come—which he has every reason to do given the indicators above—he’s staring down death and the end of his family dynasty.</w:t>
      </w:r>
      <w:r w:rsidRPr="00580949">
        <w:rPr>
          <w:u w:val="single"/>
        </w:rPr>
        <w:t xml:space="preserve"> In war, moves that might seem suicidal are actually those with the best chance of scaring the adversary into de-escalation of conflict.</w:t>
      </w:r>
    </w:p>
    <w:p w14:paraId="27EB918C" w14:textId="77777777" w:rsidR="00A87075" w:rsidRDefault="00A87075" w:rsidP="00A87075">
      <w:r>
        <w:t>The Alternate Scenario: What if Kim Recognizes the Bloody Nose for What It Is?</w:t>
      </w:r>
    </w:p>
    <w:p w14:paraId="67EF3B1E" w14:textId="77777777" w:rsidR="00A87075" w:rsidRDefault="00A87075" w:rsidP="00A87075">
      <w:r>
        <w:t xml:space="preserve">Advocates of the bloody nose theory believe that Kim won’t conclude that a single attack amounts to war despite the numerous indicators above that suggest he would. They’re </w:t>
      </w:r>
      <w:proofErr w:type="gramStart"/>
      <w:r>
        <w:t>wrong, but</w:t>
      </w:r>
      <w:proofErr w:type="gramEnd"/>
      <w:r>
        <w:t xml:space="preserve"> suppose a best-case scenario for the bloody-nosers—that Kim errs on the side of caution and decides that a U.S. preventive attack is not a war-launching action. Even then, though, there’s a second problem that directly undermines the bloody-nose assumptions—for reasons of domestic politics and strategic culture, Kim must respond to violence with violence. It’s hard to imagine he would just hunker down and take it, as Syria’s Bashar Assad did after Trump ordered airstrikes in response to his regime’s use of chemical weapons.</w:t>
      </w:r>
    </w:p>
    <w:p w14:paraId="45D88211" w14:textId="77777777" w:rsidR="00A87075" w:rsidRPr="00580949" w:rsidRDefault="00A87075" w:rsidP="00A87075">
      <w:pPr>
        <w:rPr>
          <w:u w:val="single"/>
        </w:rPr>
      </w:pPr>
      <w:r w:rsidRPr="00580949">
        <w:rPr>
          <w:u w:val="single"/>
        </w:rPr>
        <w:t>Kim leads a military and policy elite with a very specific set of beliefs about the utility of force and how the country has managed to survive—by responding to pressure with pressure, by resorting to brinkmanship in times of crisis, and by launching occasional unprovoked, limited attacks at times and places of its choosing. Pressure-for-pressure and deterrence-through-aggression have been North Korea’s modus operandi since the 1960s and endures today.</w:t>
      </w:r>
    </w:p>
    <w:p w14:paraId="68007142" w14:textId="77777777" w:rsidR="00A87075" w:rsidRPr="00580949" w:rsidRDefault="00A87075" w:rsidP="00A87075">
      <w:pPr>
        <w:rPr>
          <w:u w:val="single"/>
        </w:rPr>
      </w:pPr>
      <w:r w:rsidRPr="00580949">
        <w:rPr>
          <w:u w:val="single"/>
        </w:rPr>
        <w:t>This highly aggressive strategic culture stems from the country’s history of being overrun by outside great powers, as well as concluding from the history of its rivalry with the United States that deliberate friction through provocations was the reason the United States hadn’t invaded Pyongyang. If Kim recognizes a limited attack as being limited, then he’s less likely to launch nuclear strikes but much more likely to launch a retaliatory campaign of violence at a time and place of his choosing. To do otherwise would open him to charges of weakness and risk a coup d’état that ousts him from power.</w:t>
      </w:r>
    </w:p>
    <w:p w14:paraId="2028243C" w14:textId="77777777" w:rsidR="00A87075" w:rsidRDefault="00A87075" w:rsidP="00A87075">
      <w:r>
        <w:t xml:space="preserve">And that’s the best-case scenario—ceding the initiative for future military conflict to North Korea by forcing it to plan and execute a military campaign that grants Pyongyang maximum advantage. Bloodying Kim’s nose guarantees that, at minimum, North Korea will develop a military campaign that wreaks bloody havoc on its terms, in a manner that makes it hard for the United States to prevent or even respond. It launched such campaigns repeatedly in the 1960s, and it has an office today (the </w:t>
      </w:r>
      <w:r>
        <w:lastRenderedPageBreak/>
        <w:t xml:space="preserve">Reconnaissance General Bureau) dedicated to planning guerilla-style attacks, special operations </w:t>
      </w:r>
      <w:proofErr w:type="gramStart"/>
      <w:r>
        <w:t>raids</w:t>
      </w:r>
      <w:proofErr w:type="gramEnd"/>
      <w:r>
        <w:t xml:space="preserve"> and even terrorist actions.</w:t>
      </w:r>
    </w:p>
    <w:p w14:paraId="69E94DFE" w14:textId="77777777" w:rsidR="00A87075" w:rsidRDefault="00A87075" w:rsidP="00A87075">
      <w:r>
        <w:t>Several important factors distinguish how and why North Korea would respond differently to being attacked than Assad did in April 2017, or Saddam Hussein when Israel attacked his nuclear reactor in 1981. Kim is ensconced in a strategic culture that doesn’t meaningfully distinguish between a bloody nose and an invasion. Kim has nuclear weapons; they didn’t. Kim has positioned artillery and rockets to continuously hold at risk a capital city with 9 million people; neither Assad nor Saddam had any such military leverage. And Kim runs a country that’s on a war footing toward the U.S., while Assad and Saddam weren’t.</w:t>
      </w:r>
    </w:p>
    <w:p w14:paraId="69C7A25A" w14:textId="77777777" w:rsidR="00A87075" w:rsidRPr="00562C71" w:rsidRDefault="00A87075" w:rsidP="00A87075">
      <w:pPr>
        <w:rPr>
          <w:u w:val="single"/>
        </w:rPr>
      </w:pPr>
      <w:r w:rsidRPr="00562C71">
        <w:rPr>
          <w:u w:val="single"/>
        </w:rPr>
        <w:t>The United States has been a sworn enemy of North Korea for more than 70 years. Given the circumstances, Kim would find it difficult to tell the difference between a limited strike out of the blue and the opening salvo of a war. Even if he could, there is no way Kim and his advisers will accept a precedent of being bullied by its larger adversary, especially if they believe that adversary is pulling its punches to avoid war. A bloody nose attack is sheer folly, and Trump should reject the advice of those pushing him to do it.</w:t>
      </w:r>
    </w:p>
    <w:p w14:paraId="2AAC4E82" w14:textId="77777777" w:rsidR="00A87075" w:rsidRPr="00254807" w:rsidRDefault="00A87075" w:rsidP="00A87075">
      <w:pPr>
        <w:pStyle w:val="Heading4"/>
      </w:pPr>
      <w:r w:rsidRPr="00254807">
        <w:t>First strike bad – fails and causes nuclear retaliation</w:t>
      </w:r>
    </w:p>
    <w:p w14:paraId="2F4C95B6" w14:textId="77777777" w:rsidR="00A87075" w:rsidRDefault="00A87075" w:rsidP="00A87075">
      <w:r w:rsidRPr="00A36AE8">
        <w:rPr>
          <w:rStyle w:val="Style13ptBold"/>
        </w:rPr>
        <w:t>O'Brien</w:t>
      </w:r>
      <w:r>
        <w:rPr>
          <w:rStyle w:val="Style13ptBold"/>
        </w:rPr>
        <w:t>,</w:t>
      </w:r>
      <w:r w:rsidRPr="00A36AE8">
        <w:rPr>
          <w:rStyle w:val="Style13ptBold"/>
        </w:rPr>
        <w:t xml:space="preserve"> 18</w:t>
      </w:r>
      <w:r>
        <w:t xml:space="preserve"> –  historian and weapons of mass destruction analyst whose focus areas include North Korean WMD issue, as well as a former military intelligence officer assigned to the US Army’s 20th CBRNE Command at Aberdeen Proving Ground (Luke O'Brien, 1-22-2018, "Limited Strikes on North Korea Would Be an Unlimited Disaster," Foreign Policy, https://foreignpolicy.com/2018/01/22/limited-strikes-on-north-korea-would-be-an-unlimited-disaster/, DOA: 7-7-</w:t>
      </w:r>
      <w:proofErr w:type="gramStart"/>
      <w:r>
        <w:t>2018 )</w:t>
      </w:r>
      <w:proofErr w:type="gramEnd"/>
      <w:r>
        <w:t xml:space="preserve"> //SS</w:t>
      </w:r>
    </w:p>
    <w:p w14:paraId="281841B5" w14:textId="77777777" w:rsidR="00A87075" w:rsidRDefault="00A87075" w:rsidP="00A87075">
      <w:r>
        <w:t>Many commentators across the national security community, such as Edward Luttwak, Michael J. Green, Matthew Kroenig, Oriana Skylar Mastro, and others, have the same bright idea for how to get North Korean leader Kim Jong Un to swear off further ballistic missile and nuclear warhead testing: Punch him right in the metaphorical nose.</w:t>
      </w:r>
    </w:p>
    <w:p w14:paraId="475F9125" w14:textId="77777777" w:rsidR="00A87075" w:rsidRDefault="00A87075" w:rsidP="00A87075">
      <w:r w:rsidRPr="002B09CB">
        <w:t>The idea is that by hitting the right — and largely symbolic — target inside North Korea, we can find a sweet spot of escalation that’s light enough not to goad the North into a major war but painful enough to make them think twice about further testing of weapons of mass destruction</w:t>
      </w:r>
      <w:r>
        <w:t>. To quote one proponent, “Limited strikes should be targeted carefully and focused on North Korea’s specific provocation. A good start would be to take out the next North Korean intercontinental test missile on its launch pad.” As for the risk of a response, “If Kim can be deterred, as [critics of a strike] suggest, he will react in a way that risks few lives and leaves him options to preserve his precious regime.”</w:t>
      </w:r>
    </w:p>
    <w:p w14:paraId="71AC5368" w14:textId="77777777" w:rsidR="00A87075" w:rsidRPr="009D35DF" w:rsidRDefault="00A87075" w:rsidP="00A87075">
      <w:r w:rsidRPr="002B09CB">
        <w:rPr>
          <w:u w:val="single"/>
        </w:rPr>
        <w:t xml:space="preserve">The </w:t>
      </w:r>
      <w:r w:rsidRPr="00314634">
        <w:rPr>
          <w:rStyle w:val="Emphasis"/>
        </w:rPr>
        <w:t>allure of a punitive strike on North Korea is its seeming simplicity</w:t>
      </w:r>
      <w:r w:rsidRPr="002B09CB">
        <w:rPr>
          <w:u w:val="single"/>
        </w:rPr>
        <w:t xml:space="preserve">. North Korea continues its missile </w:t>
      </w:r>
      <w:proofErr w:type="gramStart"/>
      <w:r w:rsidRPr="002B09CB">
        <w:rPr>
          <w:u w:val="single"/>
        </w:rPr>
        <w:t>testing, or</w:t>
      </w:r>
      <w:proofErr w:type="gramEnd"/>
      <w:r w:rsidRPr="002B09CB">
        <w:rPr>
          <w:u w:val="single"/>
        </w:rPr>
        <w:t xml:space="preserve"> opts to detonate another nuclear device in a test shaft, and the United States fires a few missiles and fixes the problem. But this conclusion comes from a series of bad assumptions. </w:t>
      </w:r>
      <w:r w:rsidRPr="009D35DF">
        <w:t>We assume that the North Korean regime can detect with any realistic degree of confidence that a limited strike is in fact limited. We assume that North Korea will only analyze the costs and benefits of retaliating based on the merits of a fleeting crisis. And we assume that Kim Jong Un’s power is limitless and that he has none of his own constituencies to placate in the hours and days after a strike.</w:t>
      </w:r>
    </w:p>
    <w:p w14:paraId="1510F1B8" w14:textId="77777777" w:rsidR="00A87075" w:rsidRDefault="00A87075" w:rsidP="00A87075">
      <w:r w:rsidRPr="002B09CB">
        <w:rPr>
          <w:u w:val="single"/>
        </w:rPr>
        <w:lastRenderedPageBreak/>
        <w:t xml:space="preserve">These assumptions are shaky at best. </w:t>
      </w:r>
      <w:r w:rsidRPr="00314634">
        <w:rPr>
          <w:rStyle w:val="Emphasis"/>
        </w:rPr>
        <w:t>North Korea’s early warning network,</w:t>
      </w:r>
      <w:r w:rsidRPr="002B09CB">
        <w:rPr>
          <w:u w:val="single"/>
        </w:rPr>
        <w:t xml:space="preserve"> fragile enough that a clean strike seems somehow viable, </w:t>
      </w:r>
      <w:r w:rsidRPr="00314634">
        <w:rPr>
          <w:rStyle w:val="Emphasis"/>
        </w:rPr>
        <w:t>is more likely apt to encourage Pyongyang to take more aggressive action</w:t>
      </w:r>
      <w:r w:rsidRPr="002B09CB">
        <w:rPr>
          <w:u w:val="single"/>
        </w:rPr>
        <w:t>.</w:t>
      </w:r>
      <w:r>
        <w:t xml:space="preserve"> </w:t>
      </w:r>
      <w:r w:rsidRPr="009D35DF">
        <w:t xml:space="preserve">Kim doesn’t have to consider just the ensuing hours and days after a strike, but also many years (and presumably other crises) in the future. And Kim is riding a </w:t>
      </w:r>
      <w:proofErr w:type="gramStart"/>
      <w:r w:rsidRPr="009D35DF">
        <w:t>tiger, and</w:t>
      </w:r>
      <w:proofErr w:type="gramEnd"/>
      <w:r w:rsidRPr="009D35DF">
        <w:t xml:space="preserve"> opting to blink will likely lead to his being thrown and eaten.</w:t>
      </w:r>
    </w:p>
    <w:p w14:paraId="4FEB305B" w14:textId="77777777" w:rsidR="00A87075" w:rsidRPr="00314634" w:rsidRDefault="00A87075" w:rsidP="00A87075">
      <w:pPr>
        <w:rPr>
          <w:rStyle w:val="Emphasis"/>
        </w:rPr>
      </w:pPr>
      <w:r w:rsidRPr="009D35DF">
        <w:t xml:space="preserve">Limited wars have sometimes, if rarely, worked in the past, even between other nuclear-armed powers, such as the Kargil conflict between India and Pakistan in 1999. Yet </w:t>
      </w:r>
      <w:r w:rsidRPr="002B09CB">
        <w:rPr>
          <w:u w:val="single"/>
        </w:rPr>
        <w:t xml:space="preserve">everything we know of the messy politics of Pyongyang suggests that </w:t>
      </w:r>
      <w:r w:rsidRPr="00314634">
        <w:rPr>
          <w:rStyle w:val="Emphasis"/>
        </w:rPr>
        <w:t>the chances of keeping any conflict limited are small at best — and the alternative is far too horrific to take such a risk.</w:t>
      </w:r>
    </w:p>
    <w:p w14:paraId="14044898" w14:textId="77777777" w:rsidR="00A87075" w:rsidRDefault="00A87075" w:rsidP="00A87075">
      <w:r>
        <w:t xml:space="preserve">There’s a popular maxim in the military: The enemy always gets a vote. And when that enemy must weigh future risks and rewards, the greater military </w:t>
      </w:r>
      <w:proofErr w:type="gramStart"/>
      <w:r>
        <w:t>might</w:t>
      </w:r>
      <w:proofErr w:type="gramEnd"/>
      <w:r>
        <w:t xml:space="preserve"> and influence enjoyed by a superpower still might not be enough to coerce the outcome it desires. This, for a great power like the United States, is obviously frustrating. But just because it’s frustrating doesn’t make it any less true.</w:t>
      </w:r>
    </w:p>
    <w:p w14:paraId="526966D2" w14:textId="77777777" w:rsidR="00A87075" w:rsidRPr="00314634" w:rsidRDefault="00A87075" w:rsidP="00A87075">
      <w:pPr>
        <w:rPr>
          <w:rStyle w:val="Emphasis"/>
        </w:rPr>
      </w:pPr>
      <w:r w:rsidRPr="002B09CB">
        <w:rPr>
          <w:u w:val="single"/>
        </w:rPr>
        <w:t>Chief among the problems with the limited strike option is that it assumes that the North is capable of discerning between a punch in the nose and a full-on pummeling — and that Kim could take the public humiliation of sitting on his hands throughout a limited U.S. strike and still cling to power.</w:t>
      </w:r>
      <w:r w:rsidRPr="000A0543">
        <w:t xml:space="preserve"> They can’t, and he wouldn’t. And North Korea isn’t the only case. In fact, studies of threats by larger powers against smaller ones show that </w:t>
      </w:r>
      <w:r w:rsidRPr="002B09CB">
        <w:rPr>
          <w:u w:val="single"/>
        </w:rPr>
        <w:t xml:space="preserve">most countries in </w:t>
      </w:r>
      <w:r w:rsidRPr="00314634">
        <w:rPr>
          <w:rStyle w:val="Emphasis"/>
        </w:rPr>
        <w:t>North Korea’s position would retaliate with whatever means they have at their disposal.</w:t>
      </w:r>
    </w:p>
    <w:p w14:paraId="2D83625E" w14:textId="77777777" w:rsidR="00A87075" w:rsidRDefault="00A87075" w:rsidP="00A87075">
      <w:r>
        <w:t>In short, when you punch somebody in the face, the recipient understandably can’t know whether more is about to follow.</w:t>
      </w:r>
    </w:p>
    <w:p w14:paraId="4C790646" w14:textId="77777777" w:rsidR="00A87075" w:rsidRDefault="00A87075" w:rsidP="00A87075">
      <w:r>
        <w:t>What to expect when you’re expecting … Tomahawks</w:t>
      </w:r>
    </w:p>
    <w:p w14:paraId="464BCC9F" w14:textId="77777777" w:rsidR="00A87075" w:rsidRDefault="00A87075" w:rsidP="00A87075">
      <w:r>
        <w:t>The selling point of a limited strike is that American cruise missiles and stealth bombers stand a good chance of slipping past North Korea’s aging early warning system to hit their targets well before the Korean People’s Army could give its leadership a heads-up that an attack is underway. To quote Luttwak writing in Foreign Policy earlier this month, “North Korea’s radars, missiles, and aircraft are badly outdated, with their antique electronics long since countermeasured.” North Korea is actually modernizing its air defense networks, but it’s true that they still remain far behind those of the United States or its allies. As such, this is considered to be a selling point: not only could the United States punish North Korea, but it could also do so in a way that requires few resources and risks no casualties.</w:t>
      </w:r>
    </w:p>
    <w:p w14:paraId="42610058" w14:textId="77777777" w:rsidR="00A87075" w:rsidRPr="000A0543" w:rsidRDefault="00A87075" w:rsidP="00A87075">
      <w:r w:rsidRPr="000A0543">
        <w:t>Unfortunately, the tactical advantages of American stealth and surprise don’t produce a crystal-clear situational awareness and understanding of American intent for our adversaries. Wartime surprise does what it’s supposed to do: confuses and overwhelms the adversary. That surprise is intended to so discombobulate an opponent that they can’t formulate an effective response until it’s all over. But if you’re trying to prevent further escalation, confusion is exactly what you’re trying to avoid on the other side.</w:t>
      </w:r>
    </w:p>
    <w:p w14:paraId="0C53D98C" w14:textId="77777777" w:rsidR="00A87075" w:rsidRPr="000A0543" w:rsidRDefault="00A87075" w:rsidP="00A87075">
      <w:r w:rsidRPr="000A0543">
        <w:t>Warning is a key part of strategic stability, and</w:t>
      </w:r>
      <w:r w:rsidRPr="000A0543">
        <w:rPr>
          <w:rStyle w:val="Emphasis"/>
        </w:rPr>
        <w:t xml:space="preserve"> </w:t>
      </w:r>
      <w:r w:rsidRPr="001B56C4">
        <w:rPr>
          <w:rStyle w:val="Emphasis"/>
        </w:rPr>
        <w:t>the more confident Kim and his generals are that they can see an American attack coming, the more comfortable they are with accepting risk</w:t>
      </w:r>
      <w:r w:rsidRPr="002B09CB">
        <w:rPr>
          <w:u w:val="single"/>
        </w:rPr>
        <w:t xml:space="preserve">. </w:t>
      </w:r>
      <w:r w:rsidRPr="000A0543">
        <w:t>This goes to the heart of what a warning system does for decision-makers: They exist as much to convince national leaders that the country isn’t under attack as to warn them that the missiles are on their way.</w:t>
      </w:r>
    </w:p>
    <w:p w14:paraId="7284C84A" w14:textId="77777777" w:rsidR="00A87075" w:rsidRPr="003C1A8F" w:rsidRDefault="00A87075" w:rsidP="00A87075">
      <w:r w:rsidRPr="001B56C4">
        <w:rPr>
          <w:rStyle w:val="StyleUnderline"/>
        </w:rPr>
        <w:lastRenderedPageBreak/>
        <w:t>Shocking Pyongyang with an unforeseen strike</w:t>
      </w:r>
      <w:r w:rsidRPr="002B09CB">
        <w:rPr>
          <w:u w:val="single"/>
        </w:rPr>
        <w:t xml:space="preserve">, and thereby taking away North Korea’s confidence in its ability to know when a war has started, will leave a frightened and disoriented North Korean leadership fearful that they can’t really know when it’s ended. Once the North’s early warning system is discredited, its chain of command has only the knowledge of a recent American strike and their prewar beliefs about U.S. intentions to guide their next response, neither of which lend themselves to the perception that such a strike would be limited. </w:t>
      </w:r>
      <w:r w:rsidRPr="003C1A8F">
        <w:t>U.S. President Donald Trump declared at the United Nations that the United States would have to “totally destroy” North Korea in the event of a crisis. Sen. Lindsey Graham (R-S.C.), during a television interview, said that “North Korea itself” should be destroyed.</w:t>
      </w:r>
    </w:p>
    <w:p w14:paraId="3006C209" w14:textId="77777777" w:rsidR="00A87075" w:rsidRDefault="00A87075" w:rsidP="00A87075">
      <w:r>
        <w:t>It could be argued that such language is part of a messaging strategy to induce North Korea to take the prospect of negotiations seriously, but it’s very easy for strong rhetoric to be mistaken for a clear statement of intent, as the 1983 Able Archer exercise demonstrated. During Able Archer, NATO performed a command post exercise designed to rehearse a nuclear attack on the Soviet Union. Though it took place during a period of heightened tensions and fierce rhetoric between the United States and the Soviet Union, decision-makers in Washington felt that Soviet leaders would be able to appreciate the difference between exercises and action, and rhetoric and reality. Unfortunately, they didn’t, and the Soviet Union prepared their nuclear forces accordingly, almost bringing the world to war.</w:t>
      </w:r>
    </w:p>
    <w:p w14:paraId="76FE4EC3" w14:textId="77777777" w:rsidR="00A87075" w:rsidRDefault="00A87075" w:rsidP="00A87075">
      <w:r>
        <w:t>Further, as Adam Cathcart has written for FP, given the lack of direct ties between the United States and North Korea, and given the fact that access to foreign media is limited to North Korean government officials, it would be worryingly easy for Pyongyang to take this kind of language at face value.</w:t>
      </w:r>
    </w:p>
    <w:p w14:paraId="19F78EF5" w14:textId="77777777" w:rsidR="00A87075" w:rsidRDefault="00A87075" w:rsidP="00A87075">
      <w:r>
        <w:t>At a minimum, prudence would dictate that Pyongyang predelegate to lower-level commanders the authority to fire if they feel threatened. The worst-case scenario is that a sense of urgency would kick the chain of command into use-it-or-lose-it mode — unleashing their weapons now for fear that an imminent strike would destroy the choicest parts of the North Korean arsenal. And given the potentially underdeveloped and brittle command-and-control system in North Korea, this opens the door to potential unintended use of those weapons.</w:t>
      </w:r>
    </w:p>
    <w:p w14:paraId="6C704FEE" w14:textId="77777777" w:rsidR="00A87075" w:rsidRDefault="00A87075" w:rsidP="00A87075">
      <w:r>
        <w:t>Imagine a force that relies on early warning to rush away from their garrisons (as North Korean training has focused on); time is required to get those units moving. As a commander, you need to have an operator detect the attack. If the amount of warning you have is only a few minutes (or none at all), you’ll be tempted to move your surviving forces out into the field and place them in a position where they’re ready to fire.</w:t>
      </w:r>
    </w:p>
    <w:p w14:paraId="30CE1FC1" w14:textId="77777777" w:rsidR="00A87075" w:rsidRDefault="00A87075" w:rsidP="00A87075">
      <w:r>
        <w:t>Depending on how dire you believe the threat to be, you might even opt to give more junior commanders lower down on the chain the permission to launch under certain conditions. All commanders make mistakes, but every link in the chain gives leaders a chance to cancel a false alarm. The lower down the chain you give launch authority, the fewer links there are to slow things down. Those commanders might also lack the situational awareness to understand the bigger picture and may mistake more limited events in their area (a building exploding, communications shutting down) as a far bigger crisis and launch their missiles accordingly. If the United States wants to limit the potential for retaliation, it has to avoid a scenario in which a confused and overwhelmed North Korean military puts the potential for disaster in the hands of every commander.</w:t>
      </w:r>
    </w:p>
    <w:p w14:paraId="4C2FEBFE" w14:textId="77777777" w:rsidR="00A87075" w:rsidRDefault="00A87075" w:rsidP="00A87075">
      <w:r>
        <w:t>No backing down</w:t>
      </w:r>
    </w:p>
    <w:p w14:paraId="14A3D59A" w14:textId="77777777" w:rsidR="00A87075" w:rsidRDefault="00A87075" w:rsidP="00A87075">
      <w:r>
        <w:lastRenderedPageBreak/>
        <w:t>Why doesn’t North Korea just walk away from the table? After all, if they’re so concerned that they could lose more of their retaliatory forces in a follow-on strike, does this not therefore incentivize them to instead strike a more conciliatory tone and acquiesce to U.S. demands, especially given the vast gulf in military might?</w:t>
      </w:r>
    </w:p>
    <w:p w14:paraId="5EAB5950" w14:textId="77777777" w:rsidR="00A87075" w:rsidRDefault="00A87075" w:rsidP="00A87075">
      <w:r>
        <w:t xml:space="preserve">There is a body of research that indicates that this is less likely to be the case than people might think. </w:t>
      </w:r>
      <w:r w:rsidRPr="0036357D">
        <w:rPr>
          <w:u w:val="single"/>
        </w:rPr>
        <w:t xml:space="preserve">Todd Sechser researched the results </w:t>
      </w:r>
      <w:r w:rsidRPr="001B56C4">
        <w:rPr>
          <w:rStyle w:val="Emphasis"/>
        </w:rPr>
        <w:t>when larger states make coercive threats against smaller ones</w:t>
      </w:r>
      <w:r w:rsidRPr="0036357D">
        <w:rPr>
          <w:u w:val="single"/>
        </w:rPr>
        <w:t xml:space="preserve">. His research indicates that </w:t>
      </w:r>
      <w:r w:rsidRPr="001B56C4">
        <w:rPr>
          <w:rStyle w:val="Emphasis"/>
        </w:rPr>
        <w:t>the smaller state is actually more likely to resist those threats than it is to acquiesce to them</w:t>
      </w:r>
      <w:r>
        <w:t>.</w:t>
      </w:r>
    </w:p>
    <w:p w14:paraId="61DD7011" w14:textId="77777777" w:rsidR="00A87075" w:rsidRDefault="00A87075" w:rsidP="00A87075">
      <w:r>
        <w:t>The reason is simple: When confronted with the choice to resist against or acquiesce to a threat issued by a larger power, the smaller power isn’t merely considering that single interaction. It’s also considering what will happen further down the road based on the decision it makes. If it accedes to a coercive demand now, what happens when its adversary decides it wants to make more demands later?</w:t>
      </w:r>
    </w:p>
    <w:p w14:paraId="1F053EB5" w14:textId="77777777" w:rsidR="00A87075" w:rsidRDefault="00A87075" w:rsidP="00A87075">
      <w:r>
        <w:t>Some point to the 1999 Kargil War between India and Pakistan as evidence that a military confrontation between two nuclear powers can remain both limited and conventional. But there are critical differences. Kargil took place between two powers that had a history of fighting limited skirmishes in that area for decades. Pakistani operations were, at least in part, a response to a successful Indian operation a number of years before. The United States, in contrast, has not fought the Korean People’s Army since the late 1960s, when at the height of the Vietnam War the Korean People’s Army and the U.S. Army fought a series of violent cross-border skirmishes. In the Kargil conflict, both armies shared not only a common history as opponents but also a past heritage in the Indian Army of imperial days, making them well aware of each other’s motivations and limits.</w:t>
      </w:r>
    </w:p>
    <w:p w14:paraId="62188C2F" w14:textId="77777777" w:rsidR="00A87075" w:rsidRDefault="00A87075" w:rsidP="00A87075">
      <w:r>
        <w:t>Further, Kargil was a remote and isolated battlefield that limited the scale of combat. This was a war, essentially, that was fought on the edge of the world between platoons and companies. A strike on North Korea would take place in an area that’s anything but isolated. Remember, at least one intercontinental ballistic missile test took place in Pyongyang’s suburbs, likely near that city’s international airport. South Korea’s capital sits well within range of North Korea’s long-range artillery, and the bulk of the South Korean public lives within that massive urban space. The stakes and the necessary scale, in other words, are far different.</w:t>
      </w:r>
    </w:p>
    <w:p w14:paraId="00E60006" w14:textId="77777777" w:rsidR="00A87075" w:rsidRDefault="00A87075" w:rsidP="00A87075">
      <w:r>
        <w:t>Kim’s nest of vipers</w:t>
      </w:r>
    </w:p>
    <w:p w14:paraId="7787C683" w14:textId="77777777" w:rsidR="00A87075" w:rsidRPr="0036357D" w:rsidRDefault="00A87075" w:rsidP="00A87075">
      <w:pPr>
        <w:rPr>
          <w:u w:val="single"/>
        </w:rPr>
      </w:pPr>
      <w:r w:rsidRPr="001B56C4">
        <w:rPr>
          <w:rStyle w:val="Emphasis"/>
        </w:rPr>
        <w:t>Even if Kim Jong Un could have faith that a U.S. strike would be limited, he might be forced to respond anyway</w:t>
      </w:r>
      <w:r w:rsidRPr="0036357D">
        <w:rPr>
          <w:u w:val="single"/>
        </w:rPr>
        <w:t xml:space="preserve">. </w:t>
      </w:r>
      <w:r w:rsidRPr="003C1A8F">
        <w:t>There’s a common misperception in the West that Kim has unlimited power and freedom of action, and so he’s the only actor we have to worry about. Yet</w:t>
      </w:r>
      <w:r w:rsidRPr="0036357D">
        <w:rPr>
          <w:u w:val="single"/>
        </w:rPr>
        <w:t xml:space="preserve"> like all leaders, Kim has constituencies that make up his power base. His actions, therefore, are not purely based on his perception of the threat from the United States, but also on what is required to keep the support of those elites and remain in power.</w:t>
      </w:r>
    </w:p>
    <w:p w14:paraId="1ADBACD4" w14:textId="77777777" w:rsidR="00A87075" w:rsidRDefault="00A87075" w:rsidP="00A87075">
      <w:r>
        <w:t xml:space="preserve">Since taking power, Kim has taken a different path than his father did, adopting what is known as the byungjin line, an ideology that places a double emphasis on improving both the domestic economy and North Korea’s nuclear forces (his father’s policy was seongun </w:t>
      </w:r>
      <w:proofErr w:type="gramStart"/>
      <w:r>
        <w:t>jeongchi ,</w:t>
      </w:r>
      <w:proofErr w:type="gramEnd"/>
      <w:r>
        <w:t xml:space="preserve"> or “military first.”) The development of nuclear weapons does not just have a military application. Like WMD programs in other </w:t>
      </w:r>
      <w:r>
        <w:lastRenderedPageBreak/>
        <w:t>autocratic states, the development of these weapons is also a way to reward different elite factions with tangible benefits.</w:t>
      </w:r>
    </w:p>
    <w:p w14:paraId="2CDAF3F4" w14:textId="77777777" w:rsidR="00A87075" w:rsidRPr="003C1A8F" w:rsidRDefault="00A87075" w:rsidP="00A87075">
      <w:r w:rsidRPr="003C1A8F">
        <w:t>As the political scientist Etel Solingen has written, “domestic models of political survival and their orientations to the global political economy have implications for nuclear trajectories.” In states like North Korea, which aren’t reliant on integration into global trade networks, the patronage networks needed for Kim to remain in power are actually helped by sanctions, and thus rely on the nuclear and missile programs to retain (and enhance) their positions. When sanctions are leveled on a state’s economy, it strangles the competitiveness of most industries and thus makes it easier for the state to award lucrative monopoly contracts to chosen elites. These same elites can also take advantage of numerous state-supported instruments to run smuggling operations and use those same operations to pad their bottom line and broker access and influence within the government</w:t>
      </w:r>
    </w:p>
    <w:p w14:paraId="7CA2C767" w14:textId="77777777" w:rsidR="00A87075" w:rsidRDefault="00A87075" w:rsidP="00A87075">
      <w:r>
        <w:t>Take both Ryomyong Street and Mirae Scientists Street, a pair of newly constructed Pyongyang apartment complexes intended in varying degrees to reward both elites and scientific figures responsible for developing North Korea’s WMD programs. Beyond the obvious benefits of such a program (providing WMD-associated elites with better housing), the construction of these facilities has a number of additional benefits. North Korea, contrary to what many may think, actually has a thriving real estate market. Constructing these kinds of facilities for WMD-associated figures is also a way to pad their bottom line by allowing them to sell or rent their assigned real estate for a profit.</w:t>
      </w:r>
    </w:p>
    <w:p w14:paraId="2EF13468" w14:textId="77777777" w:rsidR="00A87075" w:rsidRPr="0036357D" w:rsidRDefault="00A87075" w:rsidP="00A87075">
      <w:pPr>
        <w:rPr>
          <w:u w:val="single"/>
        </w:rPr>
      </w:pPr>
      <w:r w:rsidRPr="0036357D">
        <w:rPr>
          <w:u w:val="single"/>
        </w:rPr>
        <w:t xml:space="preserve">All of this demonstrates that Kim may face considerable resistance to backing down by the very constituencies he relies upon to maintain his power. </w:t>
      </w:r>
      <w:r w:rsidRPr="003C1A8F">
        <w:rPr>
          <w:rStyle w:val="Emphasis"/>
        </w:rPr>
        <w:t>Freezing his nuclear and missile programs, besides making him look weak to internal elites, also would make it harder to reward them</w:t>
      </w:r>
      <w:r w:rsidRPr="0036357D">
        <w:rPr>
          <w:u w:val="single"/>
        </w:rPr>
        <w:t xml:space="preserve">. </w:t>
      </w:r>
      <w:r w:rsidRPr="003C1A8F">
        <w:t>Without these programs, they would likely be cut off from many of the revenue streams that fund their comparatively affluent lives in the capital, a city reserved for North Korea’s chosen elite that has become so relatively affluent compared to the rest of the country that’s it’s been nicknamed “Pyonghattan.”</w:t>
      </w:r>
      <w:r w:rsidRPr="0036357D">
        <w:rPr>
          <w:u w:val="single"/>
        </w:rPr>
        <w:t xml:space="preserve"> </w:t>
      </w:r>
      <w:r w:rsidRPr="003C1A8F">
        <w:t>Of course, a wider war is hardly a better way to maintain one’s holdings, but the prospects of an indefinite and undefined future payoff lacks the same saliency that one’s current holdings offer — after all, sunk costs, no matter how fallacious, always matter</w:t>
      </w:r>
      <w:r w:rsidRPr="0036357D">
        <w:rPr>
          <w:u w:val="single"/>
        </w:rPr>
        <w:t>.</w:t>
      </w:r>
    </w:p>
    <w:p w14:paraId="65600776" w14:textId="77777777" w:rsidR="00A87075" w:rsidRDefault="00A87075" w:rsidP="00A87075">
      <w:r>
        <w:t>Corruption and proliferation walk hand in hand. As the infamous Pakistani nuclear scientist A.Q. Khan demonstrated, the same corrupt practices and techniques required to acquire the resources for a WMD program can equally (and frequently simultaneously) be used to line one’s own pockets. And if this occurs at a reasonable level, it isn’t a bug. It’s a feature, one that allows Kim to buy the loyalty of those he needs to remain in power.</w:t>
      </w:r>
    </w:p>
    <w:p w14:paraId="36897B33" w14:textId="77777777" w:rsidR="00A87075" w:rsidRPr="0036357D" w:rsidRDefault="00A87075" w:rsidP="00A87075">
      <w:pPr>
        <w:rPr>
          <w:u w:val="single"/>
        </w:rPr>
      </w:pPr>
      <w:r w:rsidRPr="005F03A9">
        <w:t>Kim certainly isn’t unfamiliar with the risks he runs with these power bases. Indeed, his purge of regime strongman Jang Song Thaek, his uncle, demonstrates that</w:t>
      </w:r>
      <w:r w:rsidRPr="0036357D">
        <w:rPr>
          <w:u w:val="single"/>
        </w:rPr>
        <w:t xml:space="preserve"> Kim is well aware of the potential for these trusted elites to turn on him. And as the proliferation networks that elites oversee have become more independent and capable, so has their ability to turn on the regime. For Kim, a decision to avoid battle and acquiesce in the wake of a strike isn’t merely based on what he thinks the United States will do. It’s also based on what the people guarding his villa, running his security services, and overseeing the military will do. </w:t>
      </w:r>
      <w:r w:rsidRPr="005F03A9">
        <w:t>And as awesome as the power of the United States is, that power isn’t the one guarding his door when he sleeps.</w:t>
      </w:r>
    </w:p>
    <w:p w14:paraId="1157D3F7" w14:textId="77777777" w:rsidR="00A87075" w:rsidRPr="009E1F9E" w:rsidRDefault="00A87075" w:rsidP="00A87075">
      <w:r w:rsidRPr="0036357D">
        <w:rPr>
          <w:u w:val="single"/>
        </w:rPr>
        <w:lastRenderedPageBreak/>
        <w:t xml:space="preserve">If the United States keeps operating under flawed assumptions about the North, it could lead to a strike that, at best, will not end North Korea’s WMD program and, at worst, might provoke an escalation that results in the first battlefield use of nuclear weapons since 1945. </w:t>
      </w:r>
      <w:r w:rsidRPr="009E1F9E">
        <w:t xml:space="preserve">The in-between possibilities are equally unattractive: limited retaliations that threaten the United States and its allies, and target civilians and military alike? A wider war on the Korean peninsula? No war, but allies that are forced to re-evaluate their own security relationships in the wake of a massive U.S. miscalculation? </w:t>
      </w:r>
      <w:r w:rsidRPr="009E1F9E">
        <w:rPr>
          <w:u w:val="single"/>
        </w:rPr>
        <w:t>None of these can be said to be in the United States’ best interest.</w:t>
      </w:r>
    </w:p>
    <w:p w14:paraId="716B59DC" w14:textId="77777777" w:rsidR="00A87075" w:rsidRDefault="00A87075" w:rsidP="00A87075"/>
    <w:p w14:paraId="3E63306D" w14:textId="77777777" w:rsidR="00A87075" w:rsidRPr="0036357D" w:rsidRDefault="00A87075" w:rsidP="00A87075">
      <w:pPr>
        <w:rPr>
          <w:u w:val="single"/>
        </w:rPr>
      </w:pPr>
      <w:r>
        <w:t xml:space="preserve">Most of all, we don’t have to take these risks at all. If the perception of Kim Jong Un is one of a rogue and irrational actor, then striking now is far more prudent because deterrence likely will not hold. Of course, everything we see indicates that Kim is rational. North Korea is absolutely deterrable. And since it is, </w:t>
      </w:r>
      <w:r w:rsidRPr="0036357D">
        <w:rPr>
          <w:u w:val="single"/>
        </w:rPr>
        <w:t>striking based on a misplaced trust in our own power is a dangerous — and unnecessary — risk.</w:t>
      </w:r>
    </w:p>
    <w:p w14:paraId="7E45A7D3" w14:textId="77777777" w:rsidR="00A87075" w:rsidRDefault="00A87075" w:rsidP="00A87075"/>
    <w:p w14:paraId="42ED6401" w14:textId="0479FF70" w:rsidR="00065C5C" w:rsidRDefault="00065C5C" w:rsidP="00065C5C">
      <w:pPr>
        <w:pStyle w:val="Heading3"/>
      </w:pPr>
      <w:r>
        <w:lastRenderedPageBreak/>
        <w:t>AT: War with Korea Inevitable</w:t>
      </w:r>
      <w:r w:rsidR="00094ADC">
        <w:t xml:space="preserve"> / AT: Diplomacy Fails</w:t>
      </w:r>
    </w:p>
    <w:p w14:paraId="65578B1A" w14:textId="77777777" w:rsidR="00065C5C" w:rsidRDefault="00065C5C" w:rsidP="00065C5C"/>
    <w:p w14:paraId="644E8329" w14:textId="08E2A05F" w:rsidR="00361017" w:rsidRDefault="0037672D" w:rsidP="00361017">
      <w:pPr>
        <w:pStyle w:val="Heading4"/>
      </w:pPr>
      <w:r>
        <w:t>S</w:t>
      </w:r>
      <w:r w:rsidR="00361017">
        <w:t>ustained diplomacy is the most effective pathway to denuclearization</w:t>
      </w:r>
      <w:r>
        <w:t xml:space="preserve"> --- sanctions and first-strike fail </w:t>
      </w:r>
    </w:p>
    <w:p w14:paraId="330A9EF3" w14:textId="77777777" w:rsidR="00361017" w:rsidRPr="00E91299" w:rsidRDefault="00361017" w:rsidP="00361017">
      <w:r w:rsidRPr="00E91299">
        <w:rPr>
          <w:rStyle w:val="Style13ptBold"/>
        </w:rPr>
        <w:t>Rainwater 17</w:t>
      </w:r>
      <w:r>
        <w:t xml:space="preserve"> – Executive Director of Peace Action Education Fund. For over 30 years, Jon has been active in campaigns on issues of peace, nuclear disarmament, social justice and environmental sustainability. An experienced policy advocate, he has worked on nuclear issues for Greenpeace, advocated for victims of domestic violence for the California Alliance Against Domestic Violence and served as director for the California League of Conservation Voters. (Jon Rainwater, 8-23-2017, "The Whys And Hows Of Nuclear Diplomacy With North Korea," HuffPost, https://www.huffingtonpost.com/entry/the-whys-and-hows-of-nuclear-diplomacy-with-north-korea_us_599e47a0e4b0d0ef9f1c1192/, DOA: 7-14-</w:t>
      </w:r>
      <w:proofErr w:type="gramStart"/>
      <w:r>
        <w:t>2018 )</w:t>
      </w:r>
      <w:proofErr w:type="gramEnd"/>
      <w:r>
        <w:t xml:space="preserve"> //DK+SS</w:t>
      </w:r>
    </w:p>
    <w:p w14:paraId="3980AF10" w14:textId="77777777" w:rsidR="00361017" w:rsidRDefault="00361017" w:rsidP="00361017">
      <w:r>
        <w:t xml:space="preserve">The roller coaster of U.S.-North Korea tensions is at a relative low ebb after weeks of rhetorical nuclear brinksmanship between President Trump and Kim Jong-un. That this dip in tension comes during the long-planned Ulchi Freedom Guardian military exercises shows just how tense things had become. Starting </w:t>
      </w:r>
      <w:proofErr w:type="gramStart"/>
      <w:r>
        <w:t>Monday</w:t>
      </w:r>
      <w:proofErr w:type="gramEnd"/>
      <w:r>
        <w:t xml:space="preserve"> the U.S. and South Korea launched joint exercises and the North Korean state media released a statement calling the drills the actions of “war maniacs.” But there were no missile or bomb tests, no threats of “fire and fury the likes of which the world has never seen,” nor threats of “merciless strikes” against Guam.</w:t>
      </w:r>
    </w:p>
    <w:p w14:paraId="69FB9136" w14:textId="77777777" w:rsidR="00361017" w:rsidRDefault="00361017" w:rsidP="00361017">
      <w:r w:rsidRPr="00001E4E">
        <w:rPr>
          <w:u w:val="single"/>
        </w:rPr>
        <w:t>Numerous observers, including the U.S. Secretary of State, see the relative calm as an opening for diplomacy</w:t>
      </w:r>
      <w:r>
        <w:t>. Let’s hope so. Our country is faced with a choice: a devastating war, or sustained, multilateral diplomacy to freeze and then roll back North Korea’s nuclear program. If sanity prevails, we’ll choose the latter.</w:t>
      </w:r>
    </w:p>
    <w:p w14:paraId="2F08C98C" w14:textId="77777777" w:rsidR="00361017" w:rsidRDefault="00361017" w:rsidP="00361017">
      <w:r>
        <w:t xml:space="preserve">Why </w:t>
      </w:r>
      <w:r w:rsidRPr="00001E4E">
        <w:rPr>
          <w:u w:val="single"/>
        </w:rPr>
        <w:t>War is Not the Answer</w:t>
      </w:r>
    </w:p>
    <w:p w14:paraId="588E6F3D" w14:textId="77777777" w:rsidR="00361017" w:rsidRDefault="00361017" w:rsidP="00361017">
      <w:r w:rsidRPr="00001E4E">
        <w:rPr>
          <w:u w:val="single"/>
        </w:rPr>
        <w:t>A conventional military strike against North Korea’s scattered and well-hidden nuclear sites would likely fail to wipe out North Korea’s nuclear arsenal. Instead it could backfire</w:t>
      </w:r>
      <w:r>
        <w:t>.</w:t>
      </w:r>
    </w:p>
    <w:p w14:paraId="392CA027" w14:textId="77777777" w:rsidR="00361017" w:rsidRPr="00B65E8B" w:rsidRDefault="00361017" w:rsidP="00361017">
      <w:pPr>
        <w:rPr>
          <w:u w:val="single"/>
        </w:rPr>
      </w:pPr>
      <w:r>
        <w:t xml:space="preserve">The greater area of South Korea’s capital city Seoul, a metropolis of 25 million people (for reference, there are about 8.5 million people living in New York City), is just 30 miles away from the North Korean border and the world’s largest artillery force capable of raining down 300,000 shells an hour. </w:t>
      </w:r>
      <w:r w:rsidRPr="00B65E8B">
        <w:rPr>
          <w:u w:val="single"/>
        </w:rPr>
        <w:t>In the first hours of an attack, tens of thousands of civilians could be killed. Pentagon projections estimate a minimum of 1 million casualties, including some of the roughly 28,500 U.S. troops stationed in South Korea</w:t>
      </w:r>
      <w:r>
        <w:t xml:space="preserve">. The </w:t>
      </w:r>
      <w:r w:rsidRPr="00B65E8B">
        <w:rPr>
          <w:u w:val="single"/>
        </w:rPr>
        <w:t>conflict could easily spread to Japan if North Korea retaliates against U.S. military installations in the region. In the nightmare scenario, escalation begets escalation and the nuclear rhetoric turns into reality.</w:t>
      </w:r>
    </w:p>
    <w:p w14:paraId="6B5C8031" w14:textId="77777777" w:rsidR="00361017" w:rsidRDefault="00361017" w:rsidP="00361017">
      <w:r>
        <w:t>Thankfully, some administration officials appear to be working hard to avoid that scenario. For example, following President Trump’s threats of “fire and fury” and a “locked and loaded” military, Chairman of the Joint Chiefs Gen. Joseph Dunford visited South Korea in part to reassure our allies, and perhaps North Korea, that the U.S. is still seeking a diplomatic solution.</w:t>
      </w:r>
    </w:p>
    <w:p w14:paraId="0B374E0C" w14:textId="77777777" w:rsidR="00361017" w:rsidRDefault="00361017" w:rsidP="00361017">
      <w:r>
        <w:lastRenderedPageBreak/>
        <w:t>Unfortunately, most of the administration’s calls for diplomacy, including Gen. Dunford’s, are overshadowed by calls for ratcheting up a so-called “pressure campaign” through sanctions that have thus far failed to deter North Korea’s nuclear weapons program.</w:t>
      </w:r>
    </w:p>
    <w:p w14:paraId="69F1740F" w14:textId="77777777" w:rsidR="00361017" w:rsidRDefault="00361017" w:rsidP="00361017">
      <w:r>
        <w:t xml:space="preserve">Why </w:t>
      </w:r>
      <w:r w:rsidRPr="00B65E8B">
        <w:rPr>
          <w:u w:val="single"/>
        </w:rPr>
        <w:t>Sanctions Are a Dead-End</w:t>
      </w:r>
    </w:p>
    <w:p w14:paraId="302DB03F" w14:textId="77777777" w:rsidR="00361017" w:rsidRDefault="00361017" w:rsidP="00361017">
      <w:r>
        <w:t xml:space="preserve">We should know by now that </w:t>
      </w:r>
      <w:r w:rsidRPr="00B65E8B">
        <w:rPr>
          <w:u w:val="single"/>
        </w:rPr>
        <w:t>authoritarians like Kim can withstand the harshest of sanctions by shifting the burden to their people</w:t>
      </w:r>
      <w:r>
        <w:t xml:space="preserve">. North Korea has a relatively closed economy well-equipped to handle the pressure of sanctions. This week the U.S. trumpeted sanctions that are part of a plan to increase pressure on China, North Korea’s biggest trading partner. </w:t>
      </w:r>
      <w:r w:rsidRPr="00B65E8B">
        <w:rPr>
          <w:u w:val="single"/>
        </w:rPr>
        <w:t>But for China, North Korea is far more valuable as a strategic buffer than as just another trading partner. China will resist enforcing any sanctions that have enough bite to destabilize North Korea because that instability could threaten China’s own security</w:t>
      </w:r>
      <w:r>
        <w:t>.</w:t>
      </w:r>
    </w:p>
    <w:p w14:paraId="1E915451" w14:textId="77777777" w:rsidR="00361017" w:rsidRPr="00B65E8B" w:rsidRDefault="00361017" w:rsidP="00361017">
      <w:pPr>
        <w:rPr>
          <w:u w:val="single"/>
        </w:rPr>
      </w:pPr>
      <w:r>
        <w:t xml:space="preserve">Even if the U.S. were able to inflict serious pain through sanctions the strategy could still fail while harming innocent North Koreans. </w:t>
      </w:r>
      <w:r w:rsidRPr="00B65E8B">
        <w:rPr>
          <w:u w:val="single"/>
        </w:rPr>
        <w:t>The Kim regime appears to have made a strategic calculation that the cost of sanctions is worth the benefit of having a nuclear deterrent. “No amount of sanctions will stop North Korea,” Jae Ku, the director of the U.S.-Korea Institute at Johns Hopkins School of Advanced International Studies, recently told Foreign Policy. “Nuclear weapons are their sole survival strategy.”</w:t>
      </w:r>
    </w:p>
    <w:p w14:paraId="1B0F5678" w14:textId="77777777" w:rsidR="00361017" w:rsidRPr="00B65E8B" w:rsidRDefault="00361017" w:rsidP="00361017">
      <w:pPr>
        <w:rPr>
          <w:u w:val="single"/>
        </w:rPr>
      </w:pPr>
      <w:r>
        <w:t xml:space="preserve">How </w:t>
      </w:r>
      <w:r w:rsidRPr="00B65E8B">
        <w:rPr>
          <w:u w:val="single"/>
        </w:rPr>
        <w:t>the Diplomatic Process Could Work</w:t>
      </w:r>
    </w:p>
    <w:p w14:paraId="43076B8D" w14:textId="77777777" w:rsidR="00361017" w:rsidRPr="00B65E8B" w:rsidRDefault="00361017" w:rsidP="00361017">
      <w:pPr>
        <w:rPr>
          <w:u w:val="single"/>
        </w:rPr>
      </w:pPr>
      <w:r w:rsidRPr="00B65E8B">
        <w:rPr>
          <w:u w:val="single"/>
        </w:rPr>
        <w:t>The time for direct talks is now</w:t>
      </w:r>
      <w:r>
        <w:t xml:space="preserve">. In March, Secretary Tillerson called for North Korea to denuclearize and </w:t>
      </w:r>
      <w:proofErr w:type="gramStart"/>
      <w:r>
        <w:t>said</w:t>
      </w:r>
      <w:proofErr w:type="gramEnd"/>
      <w:r>
        <w:t xml:space="preserve"> “only then will we be prepared to engage them in talks.” But </w:t>
      </w:r>
      <w:r w:rsidRPr="00B65E8B">
        <w:rPr>
          <w:u w:val="single"/>
        </w:rPr>
        <w:t>expecting North Korea to unilaterally disarm is a fantasy</w:t>
      </w:r>
      <w:r>
        <w:t xml:space="preserve">. Recently Tillerson hinted at a greater willingness to negotiate. </w:t>
      </w:r>
      <w:r w:rsidRPr="00B65E8B">
        <w:rPr>
          <w:u w:val="single"/>
        </w:rPr>
        <w:t>Advocates for diplomacy need to support that hint of openness and keep pressuring the administration to come to the table in earnest. Senator Dianne Feinstein of California recently called for “high-level dialogue without any preconditions.” Other members of Congress should follow her lead.</w:t>
      </w:r>
    </w:p>
    <w:p w14:paraId="6FFA3AD0" w14:textId="77777777" w:rsidR="00361017" w:rsidRDefault="00361017" w:rsidP="00361017">
      <w:r>
        <w:t xml:space="preserve">Whenever talks begin, which will hopefully be soon, </w:t>
      </w:r>
      <w:r w:rsidRPr="00B65E8B">
        <w:rPr>
          <w:u w:val="single"/>
        </w:rPr>
        <w:t>the immediate aim should be formalizing a parallel freeze, where North Korea agrees to freeze its nuclear weapons program in exchange for a freeze in major U.S. and allied military exercises in the region. An approach along those lines has support with some Western policy experts as well as in China and North Korea</w:t>
      </w:r>
      <w:r>
        <w:t>.</w:t>
      </w:r>
    </w:p>
    <w:p w14:paraId="735502D0" w14:textId="77777777" w:rsidR="00361017" w:rsidRDefault="00361017" w:rsidP="00361017">
      <w:r>
        <w:t xml:space="preserve">Such </w:t>
      </w:r>
      <w:r w:rsidRPr="00B65E8B">
        <w:rPr>
          <w:u w:val="single"/>
        </w:rPr>
        <w:t>a freeze would accomplish the core U.S. objective of preventing North Korea from</w:t>
      </w:r>
      <w:r>
        <w:t xml:space="preserve"> </w:t>
      </w:r>
      <w:r w:rsidRPr="00B65E8B">
        <w:rPr>
          <w:u w:val="single"/>
        </w:rPr>
        <w:t>achieving the capability to reliably strike the U.S. with nuclear weapons</w:t>
      </w:r>
      <w:r>
        <w:t xml:space="preserve">. At the same time if a mutual freeze is put in place, </w:t>
      </w:r>
      <w:r w:rsidRPr="00B65E8B">
        <w:rPr>
          <w:u w:val="single"/>
        </w:rPr>
        <w:t>that becomes the basis for further negotiations</w:t>
      </w:r>
      <w:r>
        <w:t>. Such negotiations might have to be be phased, with verifiable North Korean roll backs to its nuclear program exchanged for economic and security inducements offered by the U.S. and other countries.</w:t>
      </w:r>
    </w:p>
    <w:p w14:paraId="577CDA30" w14:textId="77777777" w:rsidR="00361017" w:rsidRDefault="00361017" w:rsidP="00361017">
      <w:r>
        <w:t xml:space="preserve">As far as achieving long-term stability in the region, </w:t>
      </w:r>
      <w:r w:rsidRPr="00B65E8B">
        <w:rPr>
          <w:u w:val="single"/>
        </w:rPr>
        <w:t>potential outlines of a lasting peace and security settlement with North Korea are not difficult to see. Those outlines include: a peace treaty to end to the Korean war (which has never formally ended), mutual declarations of no hostile intent, energy assistance and/or other economic aid for North Korea, an end to sanctions, and a Northeast Asian Nuclear Free Zone that would verifiably eliminate North Korean nuclear programs while committing South Korea and Japan to remain non-nuclear states as well</w:t>
      </w:r>
      <w:r>
        <w:t>.</w:t>
      </w:r>
    </w:p>
    <w:p w14:paraId="73250E7B" w14:textId="77777777" w:rsidR="00361017" w:rsidRDefault="00361017" w:rsidP="00361017">
      <w:pPr>
        <w:rPr>
          <w:u w:val="single"/>
        </w:rPr>
      </w:pPr>
      <w:r>
        <w:lastRenderedPageBreak/>
        <w:t xml:space="preserve">We won’t know what’s ultimately possible at the bargaining table until we sit down. </w:t>
      </w:r>
      <w:r w:rsidRPr="00257FE8">
        <w:rPr>
          <w:u w:val="single"/>
        </w:rPr>
        <w:t>Critics of diplomacy with Iran said negotiations were a waste of time. They were wrong. It is long past time to start down the only sane path out of this crisis: sustained, hard-nosed negotiations without preconditions.</w:t>
      </w:r>
    </w:p>
    <w:p w14:paraId="6A8055E2" w14:textId="77777777" w:rsidR="00065C5C" w:rsidRDefault="00065C5C" w:rsidP="00065C5C"/>
    <w:p w14:paraId="2AD8C475" w14:textId="77777777" w:rsidR="00094ADC" w:rsidRPr="00587669" w:rsidRDefault="00094ADC" w:rsidP="00FC634C">
      <w:pPr>
        <w:pStyle w:val="Heading4"/>
      </w:pPr>
      <w:r w:rsidRPr="00587669">
        <w:t>Diplomacy solves and it’s not too late – first strike ensures retaliation and sanctions fails</w:t>
      </w:r>
    </w:p>
    <w:p w14:paraId="58F58CAD" w14:textId="77777777" w:rsidR="00094ADC" w:rsidRPr="008F0188" w:rsidRDefault="00094ADC" w:rsidP="00094ADC">
      <w:r w:rsidRPr="0076008C">
        <w:rPr>
          <w:rStyle w:val="Style13ptBold"/>
        </w:rPr>
        <w:t>Fuchs 17</w:t>
      </w:r>
      <w:r>
        <w:t xml:space="preserve"> – Senior Fellow at the Center for American Progress. He was Deputy Assistant Secretary of State for East Asian and Pacific Affairs from 2013 to 2016. (Michael, 12-21-2017, "The North Korea Deal: Why Diplomacy Is Still the Best Option," Foreign Affairs, DOA: 7-14-</w:t>
      </w:r>
      <w:proofErr w:type="gramStart"/>
      <w:r>
        <w:t>2018 )</w:t>
      </w:r>
      <w:proofErr w:type="gramEnd"/>
      <w:r>
        <w:t xml:space="preserve"> //SS</w:t>
      </w:r>
    </w:p>
    <w:p w14:paraId="5F22B052" w14:textId="77777777" w:rsidR="00094ADC" w:rsidRDefault="00094ADC" w:rsidP="00094ADC">
      <w:r w:rsidRPr="0076008C">
        <w:rPr>
          <w:u w:val="single"/>
        </w:rPr>
        <w:t>Sooner or later, the United States will either be in negotiations with North Korea or at war with North Korea. Given the unacceptable consequences of war, it is long past time to get realistic about diplomacy.</w:t>
      </w:r>
      <w:r>
        <w:t xml:space="preserve"> That means not just exploring whether talks are worth trying, but also clarifying what each party would have to accept, and concede, in order to give diplomacy a chance to work.</w:t>
      </w:r>
    </w:p>
    <w:p w14:paraId="51818129" w14:textId="77777777" w:rsidR="00094ADC" w:rsidRPr="0076008C" w:rsidRDefault="00094ADC" w:rsidP="00094ADC">
      <w:pPr>
        <w:rPr>
          <w:u w:val="single"/>
        </w:rPr>
      </w:pPr>
      <w:r>
        <w:t xml:space="preserve">The U.S. debate about policy options toward North Korea has long suffered from a lack of candor, on all sides. </w:t>
      </w:r>
      <w:r w:rsidRPr="0076008C">
        <w:rPr>
          <w:u w:val="single"/>
        </w:rPr>
        <w:t>Calls for military strikes are based on the fallacy that Pyongyang can’t be deterred, a rationale offered by U.S. National Security Adviser H. R. McMaster, among others.</w:t>
      </w:r>
      <w:r>
        <w:t xml:space="preserve"> Pleas for diplomacy, meanwhile, rarely address the serious obstacles that make talks more likely to fail than to succeed. And </w:t>
      </w:r>
      <w:r w:rsidRPr="0076008C">
        <w:rPr>
          <w:u w:val="single"/>
        </w:rPr>
        <w:t>claims that pressure will force North Korea to give away its prized nuclear arsenal are similarly unrealistic.</w:t>
      </w:r>
    </w:p>
    <w:p w14:paraId="1F690D8B" w14:textId="77777777" w:rsidR="00094ADC" w:rsidRDefault="00094ADC" w:rsidP="00094ADC">
      <w:r>
        <w:t xml:space="preserve">Policymakers must face the facts. </w:t>
      </w:r>
      <w:r w:rsidRPr="0076008C">
        <w:rPr>
          <w:u w:val="single"/>
        </w:rPr>
        <w:t xml:space="preserve">There are no acceptable U.S. military options involving a first strike, given </w:t>
      </w:r>
      <w:r w:rsidRPr="005772B2">
        <w:rPr>
          <w:rStyle w:val="Emphasis"/>
        </w:rPr>
        <w:t>the inevitable retaliation and mass casualties that would follow</w:t>
      </w:r>
      <w:r w:rsidRPr="0076008C">
        <w:rPr>
          <w:u w:val="single"/>
        </w:rPr>
        <w:t>, and North Korea is not handing over its nuclear weapons anytime soon.</w:t>
      </w:r>
      <w:r>
        <w:t xml:space="preserve"> Yet keeping the peace will ultimately mean making diplomacy work. </w:t>
      </w:r>
      <w:r w:rsidRPr="0076008C">
        <w:rPr>
          <w:u w:val="single"/>
        </w:rPr>
        <w:t>A “freeze for freeze” agreement (in which Pyongyang stops missile and nuclear tests and Washington stops military exercises with South Korea) could help get both sides to the negotiating table</w:t>
      </w:r>
      <w:r>
        <w:t>. But even that would mark just the beginning of a thorny diplomatic process—one that would inevitably demand wrenching choices and considerable political sacrifice.</w:t>
      </w:r>
    </w:p>
    <w:p w14:paraId="6097676A" w14:textId="77777777" w:rsidR="00094ADC" w:rsidRDefault="00094ADC" w:rsidP="00094ADC">
      <w:r>
        <w:t>THE PERFECT AND THE GOOD</w:t>
      </w:r>
    </w:p>
    <w:p w14:paraId="309F4485" w14:textId="77777777" w:rsidR="00094ADC" w:rsidRPr="0076008C" w:rsidRDefault="00094ADC" w:rsidP="00094ADC">
      <w:pPr>
        <w:rPr>
          <w:u w:val="single"/>
        </w:rPr>
      </w:pPr>
      <w:r>
        <w:t xml:space="preserve">North Korea may not be interested in talking until it feels assured that it has what it needs for deterrence—namely, the ability to place a nuclear warhead on an intercontinental ballistic missile that could hit the continental United States (as of this writing, a capability it may or may not have). Yet </w:t>
      </w:r>
      <w:r w:rsidRPr="0076008C">
        <w:rPr>
          <w:u w:val="single"/>
        </w:rPr>
        <w:t>Washington must convey that it is ready to talk anytime and anywhere, without preconditions and with the full backing of the president.</w:t>
      </w:r>
    </w:p>
    <w:p w14:paraId="51AC9F0C" w14:textId="77777777" w:rsidR="00094ADC" w:rsidRDefault="00094ADC" w:rsidP="00094ADC">
      <w:r>
        <w:t xml:space="preserve">The Six-Party Talks—which included North Korea and the United States, along with China, Japan, Russia, and South Korea—could be revived as a formal coordination mechanism, but </w:t>
      </w:r>
      <w:r w:rsidRPr="0076008C">
        <w:rPr>
          <w:u w:val="single"/>
        </w:rPr>
        <w:t>the real work would have to be done bilaterally between Washington and Pyongyang</w:t>
      </w:r>
      <w:r>
        <w:t>. Like the discussions that yielded the Iranian nuclear deal, talks with North Korea should begin in secret, to stave off political pressure for as long as possible. Eventually, the United States should encourage South Korea and Japan to play a supporting role, and it should try to bring China along without relying on it, since Beijing, given its fear of destabilizing North Korea, would likely help just enough to stave off severe U.S. pressure.</w:t>
      </w:r>
    </w:p>
    <w:p w14:paraId="50FC03EB" w14:textId="77777777" w:rsidR="00094ADC" w:rsidRPr="0076008C" w:rsidRDefault="00094ADC" w:rsidP="00094ADC">
      <w:pPr>
        <w:rPr>
          <w:u w:val="single"/>
        </w:rPr>
      </w:pPr>
      <w:r w:rsidRPr="0076008C">
        <w:rPr>
          <w:u w:val="single"/>
        </w:rPr>
        <w:lastRenderedPageBreak/>
        <w:t>Washington must convey that it is ready to talk anytime and anywhere, without preconditions and with the full backing of the president.</w:t>
      </w:r>
    </w:p>
    <w:p w14:paraId="6F2F413C" w14:textId="77777777" w:rsidR="00094ADC" w:rsidRDefault="00094ADC" w:rsidP="00094ADC">
      <w:r w:rsidRPr="0076008C">
        <w:rPr>
          <w:u w:val="single"/>
        </w:rPr>
        <w:t>Once talks began, the United States would need to make clear what it wants and what it could give up—as well as the fact that it is willing to live with a nuclear North Korea</w:t>
      </w:r>
      <w:r>
        <w:t xml:space="preserve">. In reality, the United States has for the past decade already shown that it can do so, although senior U.S. policymakers appear to be incapable of saying so in public. </w:t>
      </w:r>
      <w:r w:rsidRPr="0076008C">
        <w:rPr>
          <w:u w:val="single"/>
        </w:rPr>
        <w:t>The long-term goal should remain a nuclear-free peninsula—useful both for garnering political support for diplomacy and for maintaining leverage over Pyongyang—but for now, that goal should stay on the backburne</w:t>
      </w:r>
      <w:r>
        <w:t>r. Instead, negotiators should pursue the near-term goal of reducing the threat posed by a nuclear North Korea. That would mean focusing on a few plausible accomplishments.</w:t>
      </w:r>
    </w:p>
    <w:p w14:paraId="60B324C1" w14:textId="77777777" w:rsidR="00094ADC" w:rsidRDefault="00094ADC" w:rsidP="00094ADC">
      <w:r w:rsidRPr="0076008C">
        <w:rPr>
          <w:u w:val="single"/>
        </w:rPr>
        <w:t>The first of these accomplishments would be to establish channels of communication between U.S. and North Korean senior officials to reduce the risk of conflict in the event of an accident or a crisis</w:t>
      </w:r>
      <w:r>
        <w:t xml:space="preserve">. Indeed, </w:t>
      </w:r>
      <w:r w:rsidRPr="0076008C">
        <w:rPr>
          <w:u w:val="single"/>
        </w:rPr>
        <w:t>such channels have helped defuse past crises</w:t>
      </w:r>
      <w:r>
        <w:t>, as in 1994, when officials met to secure the release of an American pilot after North Korea shot down a U.S. helicopter. To prevent future mishaps, diplomats from both sides could hold regular, in-person meetings at Panmunjom, a village that straddles the demarcation line between North Korea and South Korea, as well talk via a hotline in special circumstances.</w:t>
      </w:r>
    </w:p>
    <w:p w14:paraId="369AF108" w14:textId="77777777" w:rsidR="00094ADC" w:rsidRDefault="00094ADC" w:rsidP="00094ADC">
      <w:r w:rsidRPr="0076008C">
        <w:rPr>
          <w:u w:val="single"/>
        </w:rPr>
        <w:t xml:space="preserve">The second goal should be to stop further missile and nuclear tests and development. An immediate freeze would be enough to get talks started, but once negotiations were underway, Washington would have to press for additional arms control measures. </w:t>
      </w:r>
      <w:r>
        <w:t>Pyongyang would have to agree to stop producing fissile material for nuclear weapons, cap the number of weapons in its possession, and open its arsenal up to an international inspections program (the only mechanism capable of enforcing an arms agreement). For strategic reasons, North Korea enjoys having a degree of ambiguity about its nuclear program, and so it would likely resist this demand. The issue could be put off as others were dealt with first, but ultimately, inspections would be necessary to verify any deal.</w:t>
      </w:r>
    </w:p>
    <w:p w14:paraId="17AB858B" w14:textId="77777777" w:rsidR="00094ADC" w:rsidRDefault="00094ADC" w:rsidP="00094ADC">
      <w:r w:rsidRPr="005B4C83">
        <w:rPr>
          <w:rStyle w:val="StyleUnderline"/>
        </w:rPr>
        <w:t>The</w:t>
      </w:r>
      <w:r w:rsidRPr="004F6B54">
        <w:rPr>
          <w:u w:val="single"/>
        </w:rPr>
        <w:t xml:space="preserve"> next step would be building a nonproliferation regime to ensure that North Korea could not share nuclear materials or technologies with other countries</w:t>
      </w:r>
      <w:r>
        <w:t>. Most of the necessary tools exist: for instance, UN Security Council resolutions already give any country the authority to inspect North Korean ships, and the Proliferation Security Initiative, a program launched by the George W. Bush administration to stop nuclear trafficking, facilitates coordination among states. But fundamentally, nonproliferation regimes are imperfect and require rigorous enforcement by governments. The United States, for its part, would have to enhance its intelligence collection to identify and interdict illicit trade with North Korea. And it would have to impose harsh penalties on countries that do business with North Korea, such as Egypt, which was caught buying arms from the country in 2017.</w:t>
      </w:r>
    </w:p>
    <w:p w14:paraId="658274E2" w14:textId="77777777" w:rsidR="00094ADC" w:rsidRDefault="00094ADC" w:rsidP="00094ADC">
      <w:r>
        <w:t>HARD CHOICES</w:t>
      </w:r>
    </w:p>
    <w:p w14:paraId="79AF3ADB" w14:textId="77777777" w:rsidR="00094ADC" w:rsidRDefault="00094ADC" w:rsidP="00094ADC">
      <w:r>
        <w:t>Naturally, North Korea would bring its own set of goals to talks. Chief among them would be international acceptance of its nuclear program, an end to the isolation that has hindered its economic growth, and the boost in stature that would come from high-level engagement with the United States.</w:t>
      </w:r>
    </w:p>
    <w:p w14:paraId="775AF4A7" w14:textId="77777777" w:rsidR="00094ADC" w:rsidRDefault="00094ADC" w:rsidP="00094ADC">
      <w:r>
        <w:t xml:space="preserve">In exchange for a U.S. commitment of non-hostility, North Korea would have to offer a commitment of its own. Over the decades, it has attacked U.S. aircraft and personnel, not to mention shelling a South </w:t>
      </w:r>
      <w:r>
        <w:lastRenderedPageBreak/>
        <w:t>Korean island, sinking a South Korean ship, and abducting Japanese nationals. North Korea would have to pledge to end that behavior, while the United States would have to commit not to attempt regime change. And both countries would have to commit to a “no first use” policy—meaning each would pledge to never be the first to attack the other with nuclear weapons.</w:t>
      </w:r>
    </w:p>
    <w:p w14:paraId="0225C4BB" w14:textId="77777777" w:rsidR="00094ADC" w:rsidRDefault="00094ADC" w:rsidP="00094ADC">
      <w:r w:rsidRPr="004F6B54">
        <w:rPr>
          <w:u w:val="single"/>
        </w:rPr>
        <w:t>The United States should also be ready to halt or significantly reduce the size of the major military exercises it holds with South Korea</w:t>
      </w:r>
      <w:r>
        <w:t xml:space="preserve">. It has done so before, cancelling joint exercises in 1994, 1995, and 1996 as a concession to the North Koreans, with no meaningful impact on readiness. Moreover, many exercises already take place on computers and can </w:t>
      </w:r>
      <w:proofErr w:type="gramStart"/>
      <w:r>
        <w:t>continue, and</w:t>
      </w:r>
      <w:proofErr w:type="gramEnd"/>
      <w:r>
        <w:t xml:space="preserve"> altering the real-life exercises would do nothing to weaken the strongest component of U.S. deterrence: the United States’ military presence in South Korea and its pledge to defend the country against a nuclear attack. In exchange for all these changes on the U.S. side, North Korea would have to halt or scale down its own major military exercises.</w:t>
      </w:r>
    </w:p>
    <w:p w14:paraId="50BBB233" w14:textId="77777777" w:rsidR="00094ADC" w:rsidRDefault="00094ADC" w:rsidP="00094ADC">
      <w:r>
        <w:t>The United States should also arrange high-level visits and open a U.S. interests section in Pyongyang. Such actions would cost little and give North Korea one of the things it craves most: respect from the United States. Likewise, the United States could publicly recognize the fact that North Korea is a state with a nuclear capacity and could focus in negotiations on issues besides denuclearization, while still keeping denuclearization as the long-term goal.</w:t>
      </w:r>
    </w:p>
    <w:p w14:paraId="4048ACFA" w14:textId="77777777" w:rsidR="00094ADC" w:rsidRDefault="00094ADC" w:rsidP="00094ADC">
      <w:r w:rsidRPr="004F6B54">
        <w:rPr>
          <w:u w:val="single"/>
        </w:rPr>
        <w:t>Sanctions should be ended only gradually and partially</w:t>
      </w:r>
      <w:r>
        <w:t>. Washington could lift them on sectors such as coal and oil, which affect the basic needs of the North Korean economy, while maintaining those directed at nuclear and missile programs. Over time, more economic engagement could yield additional benefits in slowly opening up North Korea.</w:t>
      </w:r>
    </w:p>
    <w:p w14:paraId="663059E5" w14:textId="77777777" w:rsidR="00094ADC" w:rsidRDefault="00094ADC" w:rsidP="00094ADC">
      <w:r>
        <w:t>The exact combination of concessions offered and demands made wouldn’t become clear until talks got underway. And even if they turned out to be successful, the Korean peninsula would remain divided and tense, and Pyongyang would hold on to its nuclear weapons and its missiles. But there would be verifiable limits to its nuclear weapons program, and both sides would have taken meaningful steps to reduce the risk of conflict. Other big items would remain outstanding—including fully normalized relations and a peace treaty to officially end the Korean war, which would have to wait for denuclearization and changes to the nature of the North Korean regime.</w:t>
      </w:r>
    </w:p>
    <w:p w14:paraId="53C41BF8" w14:textId="77777777" w:rsidR="00094ADC" w:rsidRDefault="00094ADC" w:rsidP="00094ADC">
      <w:r>
        <w:t>THE WAY THINGS WORK</w:t>
      </w:r>
    </w:p>
    <w:p w14:paraId="1C315B6D" w14:textId="77777777" w:rsidR="00094ADC" w:rsidRDefault="00094ADC" w:rsidP="00094ADC">
      <w:r>
        <w:t>This approach carries plenty of risks. Pyongyang could cheat. U.S. acceptance of a nuclear North Korea could embolden it to engage in more dangerous activity and sharpen its demands. And U.S. concessions on military exercises could lead China to believe that it could rid itself of the U.S. military presence in Asia.</w:t>
      </w:r>
    </w:p>
    <w:p w14:paraId="40876D09" w14:textId="77777777" w:rsidR="00094ADC" w:rsidRDefault="00094ADC" w:rsidP="00094ADC">
      <w:r>
        <w:t>To address such risks, Washington would have to push other measures at the same time as talks unfold. It should strengthen deterrence capabilities, such as missile defense, and work closely with South Korea and Japan on the diplomatic effort. With advance planning and ongoing coordination, U.S. allies would likely support this approach to negotiations. After all, they want to maintain the alliance with the United States and to prevent a war on the Korean peninsula.</w:t>
      </w:r>
    </w:p>
    <w:p w14:paraId="00D03FEC" w14:textId="77777777" w:rsidR="00094ADC" w:rsidRPr="004F6B54" w:rsidRDefault="00094ADC" w:rsidP="00094ADC">
      <w:pPr>
        <w:rPr>
          <w:u w:val="single"/>
        </w:rPr>
      </w:pPr>
      <w:r>
        <w:t xml:space="preserve">Ultimately, </w:t>
      </w:r>
      <w:r w:rsidRPr="004F6B54">
        <w:rPr>
          <w:u w:val="single"/>
        </w:rPr>
        <w:t>the question is not whether the United States can get everything it wants; it’s whether a deal can secure vital interests. In the case of North Korea, that means protecting the lives of Americans, keeping the peace, securing allies, and containing North Korea’s nuclear and missile programs.</w:t>
      </w:r>
      <w:r>
        <w:t xml:space="preserve"> Right </w:t>
      </w:r>
      <w:r>
        <w:lastRenderedPageBreak/>
        <w:t xml:space="preserve">now, </w:t>
      </w:r>
      <w:r w:rsidRPr="004F6B54">
        <w:rPr>
          <w:u w:val="single"/>
        </w:rPr>
        <w:t>there is still a chance to achieve those basic goals</w:t>
      </w:r>
      <w:r>
        <w:t xml:space="preserve">. Pyongyang may be approaching the point of feeling secure enough with the weapons it has, and recent tensions with Beijing gives it reason to reduce its dependence on its long-time ally. </w:t>
      </w:r>
      <w:r w:rsidRPr="004F6B54">
        <w:rPr>
          <w:u w:val="single"/>
        </w:rPr>
        <w:t>Washington, meanwhile, should recognize that failure to respond while questions are asked about whether it would be willing to risk a strike on a U.S. city for the sake of standing up for allies in Asia will erode alliances and create opportunities for China and for North Korea. With time, in other words, the options will only get worse.</w:t>
      </w:r>
    </w:p>
    <w:p w14:paraId="771958F1" w14:textId="77777777" w:rsidR="00AD5B2E" w:rsidRPr="00AD5B2E" w:rsidRDefault="00AD5B2E" w:rsidP="00AD5B2E"/>
    <w:p w14:paraId="7C286249" w14:textId="3D825BAB" w:rsidR="00ED48BA" w:rsidRDefault="00ED48BA" w:rsidP="00ED48BA">
      <w:pPr>
        <w:pStyle w:val="Heading1"/>
      </w:pPr>
      <w:r>
        <w:lastRenderedPageBreak/>
        <w:t>Aff</w:t>
      </w:r>
      <w:r w:rsidR="001E5780">
        <w:t>irmative</w:t>
      </w:r>
      <w:r w:rsidR="008271D0">
        <w:t xml:space="preserve"> Answers</w:t>
      </w:r>
    </w:p>
    <w:p w14:paraId="4AE489CE" w14:textId="77777777" w:rsidR="00C91D36" w:rsidRPr="00C91D36" w:rsidRDefault="00C91D36" w:rsidP="00C91D36"/>
    <w:p w14:paraId="323F18A3" w14:textId="040E7DE6" w:rsidR="00282580" w:rsidRDefault="00E47D52" w:rsidP="00282580">
      <w:pPr>
        <w:pStyle w:val="Heading2"/>
      </w:pPr>
      <w:r>
        <w:lastRenderedPageBreak/>
        <w:t>Uniqueness</w:t>
      </w:r>
    </w:p>
    <w:p w14:paraId="51F6CC75" w14:textId="77777777" w:rsidR="00E47D52" w:rsidRPr="00E47D52" w:rsidRDefault="00E47D52" w:rsidP="00E47D52"/>
    <w:p w14:paraId="1B3AB41D" w14:textId="5439D054" w:rsidR="00282580" w:rsidRDefault="00E47D52" w:rsidP="00282580">
      <w:pPr>
        <w:pStyle w:val="Heading3"/>
      </w:pPr>
      <w:r>
        <w:lastRenderedPageBreak/>
        <w:t xml:space="preserve">Base Resilient </w:t>
      </w:r>
    </w:p>
    <w:p w14:paraId="48F9FB1C" w14:textId="77777777" w:rsidR="00E47D52" w:rsidRPr="00E47D52" w:rsidRDefault="00E47D52" w:rsidP="00E47D52"/>
    <w:p w14:paraId="0AE1650B" w14:textId="77777777" w:rsidR="001E5780" w:rsidRPr="002D35FA" w:rsidRDefault="001E5780" w:rsidP="001E5780">
      <w:pPr>
        <w:pStyle w:val="Heading4"/>
      </w:pPr>
      <w:r w:rsidRPr="002D35FA">
        <w:t xml:space="preserve">Trump’s presidency has been </w:t>
      </w:r>
      <w:r w:rsidRPr="002D35FA">
        <w:rPr>
          <w:u w:val="single"/>
        </w:rPr>
        <w:t>overwhelmed</w:t>
      </w:r>
      <w:r w:rsidRPr="002D35FA">
        <w:t xml:space="preserve"> with scandals and failed promises, yet his base </w:t>
      </w:r>
      <w:r w:rsidRPr="002D35FA">
        <w:rPr>
          <w:u w:val="single"/>
        </w:rPr>
        <w:t>never leaves</w:t>
      </w:r>
      <w:r w:rsidRPr="002D35FA">
        <w:t xml:space="preserve"> him</w:t>
      </w:r>
    </w:p>
    <w:p w14:paraId="03EE0169" w14:textId="77777777" w:rsidR="001E5780" w:rsidRPr="002B16C7" w:rsidRDefault="001E5780" w:rsidP="001E5780">
      <w:r w:rsidRPr="00C96088">
        <w:rPr>
          <w:rStyle w:val="Style13ptBold"/>
        </w:rPr>
        <w:t>Thomas and Lucy, 18</w:t>
      </w:r>
      <w:r>
        <w:t xml:space="preserve"> – Ken Thomas and Catherine Lucey. (“Trump enjoying a hot streak, a break from immigration news” Associated Press News. June 30, 2018. </w:t>
      </w:r>
      <w:r w:rsidRPr="002B16C7">
        <w:t>https://www.apnews.com/278ae65589484fd4b1096af833f67556</w:t>
      </w:r>
      <w:r>
        <w:t>)//GK</w:t>
      </w:r>
    </w:p>
    <w:p w14:paraId="1CC95FBA" w14:textId="11F4D1CE" w:rsidR="001E5780" w:rsidRPr="00AB6ED8" w:rsidRDefault="001E5780" w:rsidP="001E5780">
      <w:pPr>
        <w:rPr>
          <w:b/>
          <w:u w:val="single"/>
        </w:rPr>
      </w:pPr>
      <w:r w:rsidRPr="00AB6ED8">
        <w:rPr>
          <w:u w:val="single"/>
        </w:rPr>
        <w:t xml:space="preserve">During his tumultuous presidency, Trump has had plenty of frustrations and setbacks. He watched his hoped-for repeal of the </w:t>
      </w:r>
      <w:r w:rsidRPr="00AB6ED8">
        <w:rPr>
          <w:b/>
          <w:u w:val="single"/>
        </w:rPr>
        <w:t>Obamacare health care law go down to defeat</w:t>
      </w:r>
      <w:r w:rsidRPr="00AB6ED8">
        <w:rPr>
          <w:u w:val="single"/>
        </w:rPr>
        <w:t xml:space="preserve">, acknowledged his lawyer’s payments to porn actress </w:t>
      </w:r>
      <w:r w:rsidRPr="00AB6ED8">
        <w:rPr>
          <w:b/>
          <w:u w:val="single"/>
        </w:rPr>
        <w:t>Stormy Daniels</w:t>
      </w:r>
      <w:r w:rsidRPr="00AB6ED8">
        <w:rPr>
          <w:u w:val="single"/>
        </w:rPr>
        <w:t xml:space="preserve"> to keep quiet about her allegations of an affair</w:t>
      </w:r>
      <w:r>
        <w:t xml:space="preserve"> — which he denied — </w:t>
      </w:r>
      <w:r w:rsidRPr="00AB6ED8">
        <w:rPr>
          <w:u w:val="single"/>
        </w:rPr>
        <w:t xml:space="preserve">and grappled with the </w:t>
      </w:r>
      <w:r w:rsidRPr="00AB6ED8">
        <w:rPr>
          <w:b/>
          <w:u w:val="single"/>
        </w:rPr>
        <w:t>federal investigation into Russia’s role</w:t>
      </w:r>
      <w:r w:rsidRPr="00AB6ED8">
        <w:rPr>
          <w:u w:val="single"/>
        </w:rPr>
        <w:t xml:space="preserve"> in the 2016 election. But </w:t>
      </w:r>
      <w:r w:rsidRPr="00AB6ED8">
        <w:rPr>
          <w:b/>
          <w:u w:val="single"/>
        </w:rPr>
        <w:t>he has consistently maintained backing from bedrock supporters.</w:t>
      </w:r>
    </w:p>
    <w:p w14:paraId="746A1272" w14:textId="77777777" w:rsidR="001E5780" w:rsidRDefault="001E5780" w:rsidP="001E5780">
      <w:r>
        <w:t xml:space="preserve">Overall, </w:t>
      </w:r>
      <w:r w:rsidRPr="002B16C7">
        <w:rPr>
          <w:u w:val="single"/>
        </w:rPr>
        <w:t>41 percent of Americans approve of the job Trump is doing as president</w:t>
      </w:r>
      <w:r>
        <w:t>, while 57 percent disapprove, according to a recent Associated Press-NORC Center for Public Affairs Research survey. That rating has held steady since March.</w:t>
      </w:r>
    </w:p>
    <w:p w14:paraId="2452A23E" w14:textId="77777777" w:rsidR="001E5780" w:rsidRDefault="001E5780" w:rsidP="001E5780">
      <w:r>
        <w:t xml:space="preserve">Still, Jon Meacham, a presidential historian, said </w:t>
      </w:r>
      <w:r w:rsidRPr="00AB6ED8">
        <w:rPr>
          <w:u w:val="single"/>
        </w:rPr>
        <w:t>a lesson of the past 18 months is that Trump has a tendency “to create a distracting drama of his own making that tends to distract and detract from what we consider typical political momentum.” He said the coming weeks will pose “an interesting test of whether there’s enough discipline to go from strength to strength.”</w:t>
      </w:r>
    </w:p>
    <w:p w14:paraId="1126DDB2" w14:textId="00DFB468" w:rsidR="001E5780" w:rsidRDefault="001E5780" w:rsidP="001E5780">
      <w:r>
        <w:t>In Wisconsin this week, Trump said: “</w:t>
      </w:r>
      <w:r w:rsidRPr="00AB6ED8">
        <w:rPr>
          <w:u w:val="single"/>
        </w:rPr>
        <w:t xml:space="preserve">We’re passing so much. Look at what’s happening with our Supreme Court. </w:t>
      </w:r>
      <w:r>
        <w:t>Look at the victories we’ve had. Lo</w:t>
      </w:r>
      <w:r w:rsidR="00DF5E40">
        <w:t>ok at the victories we’ve had.”</w:t>
      </w:r>
    </w:p>
    <w:p w14:paraId="337F3A4C" w14:textId="77777777" w:rsidR="00891140" w:rsidRDefault="00891140" w:rsidP="00891140">
      <w:pPr>
        <w:pStyle w:val="Heading4"/>
      </w:pPr>
      <w:r>
        <w:t>Trump’s base is unconditionally supportive – Polls prove</w:t>
      </w:r>
    </w:p>
    <w:p w14:paraId="32EC41F6" w14:textId="77777777" w:rsidR="00891140" w:rsidRPr="00955467" w:rsidRDefault="00891140" w:rsidP="00891140">
      <w:r w:rsidRPr="00955467">
        <w:rPr>
          <w:rStyle w:val="Style13ptBold"/>
        </w:rPr>
        <w:t>Struyk 17</w:t>
      </w:r>
      <w:r>
        <w:t xml:space="preserve"> (Ryan Struyk, 8/17/17, </w:t>
      </w:r>
      <w:r w:rsidRPr="00955467">
        <w:t>Ryan Struyk is a</w:t>
      </w:r>
      <w:r>
        <w:t xml:space="preserve"> CNN</w:t>
      </w:r>
      <w:r w:rsidRPr="00955467">
        <w:t xml:space="preserve"> producer based</w:t>
      </w:r>
      <w:r>
        <w:t xml:space="preserve"> in the Washington, D.C. bureau, “</w:t>
      </w:r>
      <w:r w:rsidRPr="00955467">
        <w:t>6 in 10 people who approve of Trump say they'll never, ever, ever stop approving</w:t>
      </w:r>
      <w:r>
        <w:t xml:space="preserve">”, </w:t>
      </w:r>
      <w:hyperlink r:id="rId25" w:history="1">
        <w:r w:rsidRPr="001B0DB5">
          <w:rPr>
            <w:rStyle w:val="Hyperlink"/>
          </w:rPr>
          <w:t>https://www.cnn.com/2017/08/17/politics/trump-approvers-never-stop-approving-poll/index.html</w:t>
        </w:r>
      </w:hyperlink>
      <w:r>
        <w:t>) MKIM</w:t>
      </w:r>
    </w:p>
    <w:p w14:paraId="2CAB57BB" w14:textId="77777777" w:rsidR="00891140" w:rsidRPr="00DF5E40" w:rsidRDefault="00891140" w:rsidP="00891140">
      <w:r w:rsidRPr="00DF5E40">
        <w:rPr>
          <w:u w:val="single"/>
        </w:rPr>
        <w:t>Most people</w:t>
      </w:r>
      <w:r w:rsidRPr="00DF5E40">
        <w:t xml:space="preserve"> who are </w:t>
      </w:r>
      <w:r w:rsidRPr="00DF5E40">
        <w:rPr>
          <w:u w:val="single"/>
        </w:rPr>
        <w:t>on the Trump train</w:t>
      </w:r>
      <w:r w:rsidRPr="00DF5E40">
        <w:t xml:space="preserve"> say they </w:t>
      </w:r>
      <w:r w:rsidRPr="00DF5E40">
        <w:rPr>
          <w:u w:val="single"/>
        </w:rPr>
        <w:t>are</w:t>
      </w:r>
      <w:r w:rsidRPr="00DF5E40">
        <w:t xml:space="preserve"> definitely, </w:t>
      </w:r>
      <w:r w:rsidRPr="00002A4E">
        <w:rPr>
          <w:rStyle w:val="Emphasis"/>
        </w:rPr>
        <w:t>absolutely never getting off -- no matter what</w:t>
      </w:r>
      <w:r w:rsidRPr="00DF5E40">
        <w:t xml:space="preserve">. </w:t>
      </w:r>
      <w:r w:rsidRPr="00DF5E40">
        <w:rPr>
          <w:u w:val="single"/>
        </w:rPr>
        <w:t>Six in 10 people who approve of</w:t>
      </w:r>
      <w:r w:rsidRPr="00DF5E40">
        <w:t xml:space="preserve"> President Donald </w:t>
      </w:r>
      <w:r w:rsidRPr="00DF5E40">
        <w:rPr>
          <w:u w:val="single"/>
        </w:rPr>
        <w:t>Trump</w:t>
      </w:r>
      <w:r w:rsidRPr="00DF5E40">
        <w:t xml:space="preserve"> (61%) </w:t>
      </w:r>
      <w:r w:rsidRPr="00DF5E40">
        <w:rPr>
          <w:u w:val="single"/>
        </w:rPr>
        <w:t>say they can't think of anything Trump could do that would make them disapprove of his job as President</w:t>
      </w:r>
      <w:r w:rsidRPr="00DF5E40">
        <w:t xml:space="preserve">, </w:t>
      </w:r>
      <w:r w:rsidRPr="00DF5E40">
        <w:rPr>
          <w:u w:val="single"/>
        </w:rPr>
        <w:t>according to a Monmouth</w:t>
      </w:r>
      <w:r w:rsidRPr="00DF5E40">
        <w:t xml:space="preserve"> University </w:t>
      </w:r>
      <w:r w:rsidRPr="00DF5E40">
        <w:rPr>
          <w:u w:val="single"/>
        </w:rPr>
        <w:t>poll</w:t>
      </w:r>
      <w:r w:rsidRPr="00DF5E40">
        <w:t xml:space="preserve"> released this week. </w:t>
      </w:r>
      <w:r w:rsidRPr="00DF5E40">
        <w:rPr>
          <w:u w:val="single"/>
        </w:rPr>
        <w:t>Almost an identical number</w:t>
      </w:r>
      <w:r w:rsidRPr="00DF5E40">
        <w:t xml:space="preserve"> (57%) </w:t>
      </w:r>
      <w:r w:rsidRPr="00DF5E40">
        <w:rPr>
          <w:u w:val="single"/>
        </w:rPr>
        <w:t>who disapprove of Trump say they are never going to change their minds on the President's job performance either. This means a majority of Americans</w:t>
      </w:r>
      <w:r w:rsidRPr="00DF5E40">
        <w:t xml:space="preserve"> (53%) admit they </w:t>
      </w:r>
      <w:r w:rsidRPr="00DF5E40">
        <w:rPr>
          <w:u w:val="single"/>
        </w:rPr>
        <w:t>have their opinion of Trump</w:t>
      </w:r>
      <w:r w:rsidRPr="00DF5E40">
        <w:t xml:space="preserve"> </w:t>
      </w:r>
      <w:r w:rsidRPr="00002A4E">
        <w:rPr>
          <w:rStyle w:val="Emphasis"/>
        </w:rPr>
        <w:t>completely, totally and irreversibly baked in</w:t>
      </w:r>
      <w:r w:rsidRPr="00DF5E40">
        <w:rPr>
          <w:u w:val="single"/>
        </w:rPr>
        <w:t>.</w:t>
      </w:r>
      <w:r w:rsidRPr="00DF5E40">
        <w:t xml:space="preserve"> Interviews for this poll were conducted both before and after protests turned violent in Charlottesville over the weekend, but before Trump's press conference Tuesday doubling down on his comments blaming "both sides" for the clash. Trump has mostly maintained high approval numbers among Republicans during his presidency so far, though they have slipped slightly since Inauguration Day. The President repeatedly touted his hardcore following on the campaign trail, boasting that his supporters would stick with him no matter what. "I could stand in the middle of 5th Avenue and shoot somebody and I wouldn't lose voters," Trump said at a campaign rally in Iowa last </w:t>
      </w:r>
      <w:r w:rsidRPr="00DF5E40">
        <w:lastRenderedPageBreak/>
        <w:t xml:space="preserve">January. Majorities of both parties -- </w:t>
      </w:r>
      <w:r w:rsidRPr="00DF5E40">
        <w:rPr>
          <w:rStyle w:val="Emphasis"/>
        </w:rPr>
        <w:t>53% of both Republicans and Democrats -- say they can't imagine anything that would change their approval or disapproval of Trump, respectively</w:t>
      </w:r>
      <w:r w:rsidRPr="00DF5E40">
        <w:rPr>
          <w:u w:val="single"/>
        </w:rPr>
        <w:t xml:space="preserve">. A majority of blacks </w:t>
      </w:r>
      <w:r w:rsidRPr="00DF5E40">
        <w:t xml:space="preserve">(55%) </w:t>
      </w:r>
      <w:r w:rsidRPr="00DF5E40">
        <w:rPr>
          <w:u w:val="single"/>
        </w:rPr>
        <w:t xml:space="preserve">also say nothing could change their disapproval of Trump. </w:t>
      </w:r>
      <w:proofErr w:type="gramStart"/>
      <w:r w:rsidRPr="00DF5E40">
        <w:t>So</w:t>
      </w:r>
      <w:proofErr w:type="gramEnd"/>
      <w:r w:rsidRPr="00DF5E40">
        <w:t xml:space="preserve"> who are the most hardcore groups of Trump backers? Women who approve of Trump are most likely to say they will never change their minds: 72% of female Trump approvers say they will never strip their support, vs. only 54% of male Trump approvers. Also, 68% of approvers over 55 years old say they won't stop supporting Trump, along with 67% of approvers who have a high school degree or less and 67% of approvers who make under $50,000 per year. </w:t>
      </w:r>
      <w:r w:rsidRPr="00DF5E40">
        <w:rPr>
          <w:u w:val="single"/>
        </w:rPr>
        <w:t xml:space="preserve">Recently, Trump has come under </w:t>
      </w:r>
      <w:r w:rsidRPr="00DF5E40">
        <w:t xml:space="preserve">fresh </w:t>
      </w:r>
      <w:r w:rsidRPr="00DF5E40">
        <w:rPr>
          <w:u w:val="single"/>
        </w:rPr>
        <w:t xml:space="preserve">scrutiny from both sides </w:t>
      </w:r>
      <w:r w:rsidRPr="00DF5E40">
        <w:t>of the aisle after failing to immediately condemn white nationalists by name in the aftermath of the Charlottesville, Virginia, protests. He also said there were "very fine" people marching in those protests who, he argued, have legitimate concerns about the removal of statues commemorating the Confederacy. Trump tweeted again Thursday morning, lamenting "the history and culture of our great country being ripped apart with the removal of our beautiful statues and monuments," adding that "you can't change history, but you can learn from it." A new poll this week from NPR/PBS/Marist shows the public largely agrees with Trump: Six in 10 Americans (62%) say Confederate statues should remain as historical symbols, and only a quarter (27%) say they should be removed because they are offensive to some people. The Monmouth University poll was conducted from August 10-14, 2017. The sample size includes 805 adults for a margin of error of ±3.5 percentage points for full sample. The NPR/PBS/Marist survey was conducted from August 14-15, 2017. The sample size was 1,125 adults for a margin of error of ±2.9 percentage points for the full sample. In both surveys, the margin of error is larger for subgroups.</w:t>
      </w:r>
    </w:p>
    <w:p w14:paraId="00FD3C5A" w14:textId="77777777" w:rsidR="00891140" w:rsidRDefault="00891140" w:rsidP="00891140"/>
    <w:p w14:paraId="0E01022B" w14:textId="77777777" w:rsidR="00891140" w:rsidRDefault="00891140" w:rsidP="00891140">
      <w:pPr>
        <w:pStyle w:val="Heading4"/>
      </w:pPr>
      <w:r>
        <w:t>Trump’s core supporters are resilient to immigration reform – DACA proves</w:t>
      </w:r>
    </w:p>
    <w:p w14:paraId="57BCEB4F" w14:textId="77777777" w:rsidR="00891140" w:rsidRPr="00960504" w:rsidRDefault="00891140" w:rsidP="00891140">
      <w:r w:rsidRPr="00960504">
        <w:rPr>
          <w:rStyle w:val="Style13ptBold"/>
        </w:rPr>
        <w:t>Masters 17</w:t>
      </w:r>
      <w:r>
        <w:t xml:space="preserve"> (Clay Masters, 9/18/17, </w:t>
      </w:r>
      <w:r w:rsidRPr="00960504">
        <w:t xml:space="preserve">Clay Masters is Iowa Public Radio’s Morning Edition host and lead political reporter. He was part of a team of member station political reporters who covered the 2016 presidential race for </w:t>
      </w:r>
      <w:r w:rsidRPr="00BC30CF">
        <w:t xml:space="preserve">NPR, “Trump's DACA Moves Aren't Shaking His Most Loyal Supporters”, </w:t>
      </w:r>
      <w:hyperlink r:id="rId26" w:history="1">
        <w:r w:rsidRPr="00BC30CF">
          <w:rPr>
            <w:rStyle w:val="Hyperlink"/>
          </w:rPr>
          <w:t>https://www.npr.org/2017/09/18/551778427/trump-s-daca-moves-aren-t-shaking-his-most-loyal-supporters</w:t>
        </w:r>
      </w:hyperlink>
      <w:r w:rsidRPr="00BC30CF">
        <w:t>) MKIM</w:t>
      </w:r>
    </w:p>
    <w:p w14:paraId="059C2A2E" w14:textId="77777777" w:rsidR="00891140" w:rsidRPr="000C4C9B" w:rsidRDefault="00891140" w:rsidP="00891140">
      <w:pPr>
        <w:rPr>
          <w:u w:val="single"/>
        </w:rPr>
      </w:pPr>
      <w:r w:rsidRPr="000C4C9B">
        <w:rPr>
          <w:u w:val="single"/>
        </w:rPr>
        <w:t xml:space="preserve">Many </w:t>
      </w:r>
      <w:proofErr w:type="gramStart"/>
      <w:r w:rsidRPr="000C4C9B">
        <w:rPr>
          <w:u w:val="single"/>
        </w:rPr>
        <w:t>conservatives</w:t>
      </w:r>
      <w:proofErr w:type="gramEnd"/>
      <w:r w:rsidRPr="000C4C9B">
        <w:rPr>
          <w:u w:val="single"/>
        </w:rPr>
        <w:t xml:space="preserve"> </w:t>
      </w:r>
      <w:r w:rsidRPr="000C4C9B">
        <w:t xml:space="preserve">pundits and lawmakers </w:t>
      </w:r>
      <w:r w:rsidRPr="000C4C9B">
        <w:rPr>
          <w:u w:val="single"/>
        </w:rPr>
        <w:t xml:space="preserve">were incensed that </w:t>
      </w:r>
      <w:r w:rsidRPr="000C4C9B">
        <w:t xml:space="preserve">President Donald </w:t>
      </w:r>
      <w:r w:rsidRPr="000C4C9B">
        <w:rPr>
          <w:u w:val="single"/>
        </w:rPr>
        <w:t xml:space="preserve">Trump appeared to </w:t>
      </w:r>
      <w:r w:rsidRPr="000C4C9B">
        <w:t xml:space="preserve">make a </w:t>
      </w:r>
      <w:r w:rsidRPr="000C4C9B">
        <w:rPr>
          <w:u w:val="single"/>
        </w:rPr>
        <w:t xml:space="preserve">deal with Democrats to enshrine </w:t>
      </w:r>
      <w:r w:rsidRPr="000C4C9B">
        <w:t xml:space="preserve">into law the </w:t>
      </w:r>
      <w:r w:rsidRPr="000C4C9B">
        <w:rPr>
          <w:u w:val="single"/>
        </w:rPr>
        <w:t>D</w:t>
      </w:r>
      <w:r w:rsidRPr="000C4C9B">
        <w:t xml:space="preserve">eferred </w:t>
      </w:r>
      <w:r w:rsidRPr="000C4C9B">
        <w:rPr>
          <w:u w:val="single"/>
        </w:rPr>
        <w:t>A</w:t>
      </w:r>
      <w:r w:rsidRPr="000C4C9B">
        <w:t xml:space="preserve">ction for </w:t>
      </w:r>
      <w:r w:rsidRPr="000C4C9B">
        <w:rPr>
          <w:u w:val="single"/>
        </w:rPr>
        <w:t>C</w:t>
      </w:r>
      <w:r w:rsidRPr="000C4C9B">
        <w:t xml:space="preserve">hildhood </w:t>
      </w:r>
      <w:r w:rsidRPr="000C4C9B">
        <w:rPr>
          <w:u w:val="single"/>
        </w:rPr>
        <w:t>A</w:t>
      </w:r>
      <w:r w:rsidRPr="000C4C9B">
        <w:t xml:space="preserve">rrivals program that shields many undocumented immigrants who were brought into the U.S. as children. To make matters worse for immigration hawks, Trump is also not requiring funding to build a wall along the Mexican border as a condition of the possible deal. </w:t>
      </w:r>
      <w:r w:rsidRPr="000C4C9B">
        <w:rPr>
          <w:u w:val="single"/>
        </w:rPr>
        <w:t>For Trump</w:t>
      </w:r>
      <w:r w:rsidRPr="000C4C9B">
        <w:t xml:space="preserve">, who campaigned in favor of the border wall and for ending the DACA program, </w:t>
      </w:r>
      <w:r w:rsidRPr="000C4C9B">
        <w:rPr>
          <w:u w:val="single"/>
        </w:rPr>
        <w:t>his reversal is a</w:t>
      </w:r>
      <w:r w:rsidRPr="000C4C9B">
        <w:t xml:space="preserve"> major </w:t>
      </w:r>
      <w:r w:rsidRPr="000C4C9B">
        <w:rPr>
          <w:u w:val="single"/>
        </w:rPr>
        <w:t>test of the</w:t>
      </w:r>
      <w:r w:rsidRPr="000C4C9B">
        <w:t xml:space="preserve"> so-called </w:t>
      </w:r>
      <w:r w:rsidRPr="000C4C9B">
        <w:rPr>
          <w:u w:val="single"/>
        </w:rPr>
        <w:t>Fifth Avenue principle he gave during the election</w:t>
      </w:r>
      <w:r w:rsidRPr="000C4C9B">
        <w:t xml:space="preserve">. "They say I have the most loyal people. Did you ever see that? Where I could stand in the middle of Fifth Avenue and shoot </w:t>
      </w:r>
      <w:proofErr w:type="gramStart"/>
      <w:r w:rsidRPr="000C4C9B">
        <w:t>somebody</w:t>
      </w:r>
      <w:proofErr w:type="gramEnd"/>
      <w:r w:rsidRPr="000C4C9B">
        <w:t xml:space="preserve"> and I wouldn't lose any voters. It's like incredible," said Trump during a campaign stop in Sioux Center, Iowa in January 2016. If the </w:t>
      </w:r>
      <w:r w:rsidRPr="000C4C9B">
        <w:rPr>
          <w:rStyle w:val="StyleUnderline"/>
        </w:rPr>
        <w:t>reaction of those at a gathering of social conservatives in Iowa over the weekend is any guide, Trump's voters are sticking with him</w:t>
      </w:r>
      <w:r w:rsidRPr="000C4C9B">
        <w:t xml:space="preserve"> and not immigration opponents such as U.S. Rep. Steve King, R-Iowa, who tweeted last week that if a deal is struck, "Trump's base is blown up, destroyed, irreparable and disillusioned beyond repair." </w:t>
      </w:r>
      <w:r w:rsidRPr="000C4C9B">
        <w:rPr>
          <w:rStyle w:val="Emphasis"/>
        </w:rPr>
        <w:t>"I don't think it'll break up the base because I think those that are be behind [Trump] will be behind him permanently,"</w:t>
      </w:r>
      <w:r w:rsidRPr="000C4C9B">
        <w:t xml:space="preserve"> said Dick Gabriel, a retired education administrator from Indianola, Iowa, one of hundreds who gathered Saturday night for the Iowa Faith and Freedom Coalition Fall Family </w:t>
      </w:r>
      <w:r w:rsidRPr="000C4C9B">
        <w:lastRenderedPageBreak/>
        <w:t xml:space="preserve">Banquet in Des Moines. Gabriel said he didn't have strong feelings about DACA, but he said Trump deserves credit for reducing illegal border crossings considerably even if the wall hasn't been built. "The idea of the wall is to reduce illegal immigration and he hasn't even put up a wall and look how much it has been reduced." Trump says he plans to continue pushing to build the wall. Over a meal of fried chicken, mashed potatoes and cookies, the attendees heard from Iowa's </w:t>
      </w:r>
      <w:r w:rsidRPr="000C4C9B">
        <w:rPr>
          <w:rStyle w:val="StyleUnderline"/>
        </w:rPr>
        <w:t>top elected Republicans, including King</w:t>
      </w:r>
      <w:r w:rsidRPr="000C4C9B">
        <w:t xml:space="preserve">, who </w:t>
      </w:r>
      <w:r w:rsidRPr="000C4C9B">
        <w:rPr>
          <w:rStyle w:val="StyleUnderline"/>
        </w:rPr>
        <w:t>didn't directly criticize Trump but alluded to the DACA issue. "We just elected a president and things are working along with some degree of significant success and some degree of frustration," said King.</w:t>
      </w:r>
    </w:p>
    <w:p w14:paraId="4FBA462F" w14:textId="5B5885FF" w:rsidR="001E5780" w:rsidRDefault="00A96D99" w:rsidP="001E5780">
      <w:pPr>
        <w:pStyle w:val="Heading3"/>
      </w:pPr>
      <w:r>
        <w:lastRenderedPageBreak/>
        <w:t>Losing Base Support</w:t>
      </w:r>
      <w:r w:rsidR="00E67445">
        <w:t xml:space="preserve"> Now</w:t>
      </w:r>
    </w:p>
    <w:p w14:paraId="6B8703DC" w14:textId="77777777" w:rsidR="00A96D99" w:rsidRPr="00A96D99" w:rsidRDefault="00A96D99" w:rsidP="00A96D99"/>
    <w:p w14:paraId="3823546A" w14:textId="77777777" w:rsidR="001E5780" w:rsidRDefault="001E5780" w:rsidP="001E5780">
      <w:pPr>
        <w:pStyle w:val="Heading4"/>
      </w:pPr>
      <w:r>
        <w:t xml:space="preserve">Zero tolerance policies at the border have </w:t>
      </w:r>
      <w:r w:rsidRPr="00EE3374">
        <w:rPr>
          <w:u w:val="single"/>
        </w:rPr>
        <w:t>triggered base abandonment</w:t>
      </w:r>
      <w:r>
        <w:t xml:space="preserve"> </w:t>
      </w:r>
    </w:p>
    <w:p w14:paraId="3E6A2A18" w14:textId="77777777" w:rsidR="001E5780" w:rsidRPr="002E09E8" w:rsidRDefault="001E5780" w:rsidP="001E5780">
      <w:r w:rsidRPr="00EE3374">
        <w:rPr>
          <w:rStyle w:val="Style13ptBold"/>
        </w:rPr>
        <w:t>Boag, 18</w:t>
      </w:r>
      <w:r>
        <w:t xml:space="preserve"> – Keith; CBC News. (“Trump could reform immigration and make history – but he’d rather fire up his base” June 23, 2018. </w:t>
      </w:r>
      <w:r w:rsidRPr="002E09E8">
        <w:t>https://www.cbc.ca/news/world/trump-immigration-border-reform-midterms-1.4718995</w:t>
      </w:r>
      <w:r>
        <w:t>)//GK</w:t>
      </w:r>
    </w:p>
    <w:p w14:paraId="09DDAE6B" w14:textId="77777777" w:rsidR="001E5780" w:rsidRDefault="001E5780" w:rsidP="001E5780">
      <w:r>
        <w:t>Time magazine synthesized the country's horrible and complicated week with a cover illustration of Donald Trump coldly staring down a bawling child and a simple caption: "Welcome to America."</w:t>
      </w:r>
    </w:p>
    <w:p w14:paraId="1878EE3B" w14:textId="77777777" w:rsidR="001E5780" w:rsidRDefault="001E5780" w:rsidP="001E5780">
      <w:r>
        <w:t>The cover would be criticized for misrepresenting the child's true circumstances, but that didn't erase the simpler truth that, for many, the week had pitted the president against children.</w:t>
      </w:r>
    </w:p>
    <w:p w14:paraId="7257F91D" w14:textId="77777777" w:rsidR="001E5780" w:rsidRDefault="001E5780" w:rsidP="001E5780">
      <w:r>
        <w:t>A viral photo of a crying Honduran girl didn't tell the whole story. Does it matter?</w:t>
      </w:r>
    </w:p>
    <w:p w14:paraId="33FCC9C4" w14:textId="77777777" w:rsidR="001E5780" w:rsidRPr="00BC0533" w:rsidRDefault="001E5780" w:rsidP="001E5780">
      <w:pPr>
        <w:rPr>
          <w:u w:val="single"/>
        </w:rPr>
      </w:pPr>
      <w:r>
        <w:t xml:space="preserve">Getting tough on immigration and the chaos at the border is one thing, but </w:t>
      </w:r>
      <w:r w:rsidRPr="00BC0533">
        <w:rPr>
          <w:u w:val="single"/>
        </w:rPr>
        <w:t xml:space="preserve">the president-versus-the-children issue is not a winning one for Republicans and many were </w:t>
      </w:r>
      <w:r w:rsidRPr="00BC0533">
        <w:rPr>
          <w:b/>
          <w:u w:val="single"/>
        </w:rPr>
        <w:t>rattled by what</w:t>
      </w:r>
      <w:r w:rsidRPr="00B5541A">
        <w:t xml:space="preserve"> the </w:t>
      </w:r>
      <w:r w:rsidRPr="00BC0533">
        <w:rPr>
          <w:b/>
          <w:u w:val="single"/>
        </w:rPr>
        <w:t>Trump</w:t>
      </w:r>
      <w:r w:rsidRPr="00B5541A">
        <w:t xml:space="preserve"> administration </w:t>
      </w:r>
      <w:r w:rsidRPr="00BC0533">
        <w:rPr>
          <w:b/>
          <w:u w:val="single"/>
        </w:rPr>
        <w:t>is doing</w:t>
      </w:r>
      <w:r w:rsidRPr="00BC0533">
        <w:rPr>
          <w:u w:val="single"/>
        </w:rPr>
        <w:t xml:space="preserve"> in their name.</w:t>
      </w:r>
    </w:p>
    <w:p w14:paraId="03D54457" w14:textId="77777777" w:rsidR="001E5780" w:rsidRDefault="001E5780" w:rsidP="001E5780">
      <w:r w:rsidRPr="00BC0533">
        <w:rPr>
          <w:u w:val="single"/>
        </w:rPr>
        <w:t xml:space="preserve">Those who thought a </w:t>
      </w:r>
      <w:proofErr w:type="gramStart"/>
      <w:r w:rsidRPr="00BC0533">
        <w:rPr>
          <w:u w:val="single"/>
        </w:rPr>
        <w:t>common sense</w:t>
      </w:r>
      <w:proofErr w:type="gramEnd"/>
      <w:r w:rsidRPr="00BC0533">
        <w:rPr>
          <w:u w:val="single"/>
        </w:rPr>
        <w:t xml:space="preserve"> immigration policy also required common decency have been shaken by the tone deafness of the administration's various explanations</w:t>
      </w:r>
      <w:r>
        <w:t xml:space="preserve"> for why government agents would separate children from their parents at the country's southwest border.</w:t>
      </w:r>
    </w:p>
    <w:p w14:paraId="27AB72CE" w14:textId="77777777" w:rsidR="001E5780" w:rsidRPr="00BC0533" w:rsidRDefault="001E5780" w:rsidP="001E5780">
      <w:pPr>
        <w:rPr>
          <w:u w:val="single"/>
        </w:rPr>
      </w:pPr>
      <w:r w:rsidRPr="00BC0533">
        <w:rPr>
          <w:u w:val="single"/>
        </w:rPr>
        <w:t xml:space="preserve">For some, </w:t>
      </w:r>
      <w:r w:rsidRPr="00BC0533">
        <w:rPr>
          <w:b/>
          <w:u w:val="single"/>
        </w:rPr>
        <w:t>it was the last straw.</w:t>
      </w:r>
    </w:p>
    <w:p w14:paraId="77602153" w14:textId="77777777" w:rsidR="001E5780" w:rsidRDefault="001E5780" w:rsidP="001E5780">
      <w:r w:rsidRPr="00DB4AB9">
        <w:rPr>
          <w:rStyle w:val="Emphasis"/>
        </w:rPr>
        <w:t>Veteran Republican strategist</w:t>
      </w:r>
      <w:r w:rsidRPr="00BC0533">
        <w:rPr>
          <w:u w:val="single"/>
        </w:rPr>
        <w:t xml:space="preserve"> Steve Schmidt likened it to the evil of separating families during slavery as he exited the party</w:t>
      </w:r>
      <w:r>
        <w:t xml:space="preserve"> with a tweet saying the GOP is now "fully the party of Trump."</w:t>
      </w:r>
    </w:p>
    <w:p w14:paraId="3DEB5AD9" w14:textId="77777777" w:rsidR="001E5780" w:rsidRDefault="001E5780" w:rsidP="001E5780">
      <w:r w:rsidRPr="00DB4AB9">
        <w:rPr>
          <w:rStyle w:val="StyleUnderline"/>
        </w:rPr>
        <w:t xml:space="preserve">The scorn heaped on Schmidt by Trump supporters such as </w:t>
      </w:r>
      <w:r w:rsidRPr="00DB4AB9">
        <w:rPr>
          <w:rStyle w:val="Emphasis"/>
        </w:rPr>
        <w:t>Fox News host</w:t>
      </w:r>
      <w:r w:rsidRPr="00DB4AB9">
        <w:t xml:space="preserve"> Laura </w:t>
      </w:r>
      <w:r w:rsidRPr="00DB4AB9">
        <w:rPr>
          <w:rStyle w:val="Emphasis"/>
        </w:rPr>
        <w:t>Ingraham</w:t>
      </w:r>
      <w:r w:rsidRPr="00BC0533">
        <w:rPr>
          <w:u w:val="single"/>
        </w:rPr>
        <w:t xml:space="preserve"> seemed not only to underline Schmidt's point but also herald yet another battle of attrition in the civil war that has consumed the party</w:t>
      </w:r>
      <w:r>
        <w:t xml:space="preserve"> for close to a decade.</w:t>
      </w:r>
    </w:p>
    <w:p w14:paraId="09090DAD" w14:textId="77777777" w:rsidR="001E5780" w:rsidRDefault="001E5780" w:rsidP="001E5780">
      <w:r w:rsidRPr="002E09E8">
        <w:rPr>
          <w:u w:val="single"/>
        </w:rPr>
        <w:t xml:space="preserve">Veteran campaign strategist Steve Schmidt </w:t>
      </w:r>
      <w:r w:rsidRPr="00BC0533">
        <w:rPr>
          <w:b/>
          <w:u w:val="single"/>
        </w:rPr>
        <w:t xml:space="preserve">announced </w:t>
      </w:r>
      <w:r w:rsidRPr="00BC0533">
        <w:t>on Twitter</w:t>
      </w:r>
      <w:r w:rsidRPr="00DB0C9F">
        <w:t xml:space="preserve"> </w:t>
      </w:r>
      <w:r w:rsidRPr="00BC0533">
        <w:rPr>
          <w:b/>
          <w:u w:val="single"/>
        </w:rPr>
        <w:t>that he's no longer a Republican because he was so appalled by the Trump administration's policy of separating migrant children</w:t>
      </w:r>
      <w:r w:rsidRPr="002E09E8">
        <w:rPr>
          <w:u w:val="single"/>
        </w:rPr>
        <w:t xml:space="preserve"> from their parents at the border.</w:t>
      </w:r>
      <w:r>
        <w:t xml:space="preserve"> (Jonathan Ernst/Reuters)</w:t>
      </w:r>
    </w:p>
    <w:p w14:paraId="3B5E6D54" w14:textId="77777777" w:rsidR="001E5780" w:rsidRPr="00BC0533" w:rsidRDefault="001E5780" w:rsidP="001E5780">
      <w:pPr>
        <w:rPr>
          <w:b/>
          <w:u w:val="single"/>
        </w:rPr>
      </w:pPr>
      <w:r>
        <w:t xml:space="preserve">Polls show </w:t>
      </w:r>
      <w:r w:rsidRPr="00BC0533">
        <w:rPr>
          <w:b/>
          <w:u w:val="single"/>
        </w:rPr>
        <w:t>Republican women</w:t>
      </w:r>
      <w:r w:rsidRPr="002E09E8">
        <w:rPr>
          <w:u w:val="single"/>
        </w:rPr>
        <w:t xml:space="preserve"> in particular recoiled at the Trump policy. With little more than 130 days until the midterm elections, </w:t>
      </w:r>
      <w:r w:rsidRPr="00BC0533">
        <w:rPr>
          <w:b/>
          <w:u w:val="single"/>
        </w:rPr>
        <w:t>they are not a constituency the party can afford to squander.</w:t>
      </w:r>
    </w:p>
    <w:p w14:paraId="3095144C" w14:textId="77777777" w:rsidR="001E5780" w:rsidRPr="009254AD" w:rsidRDefault="001E5780" w:rsidP="001E5780"/>
    <w:p w14:paraId="27982CB9" w14:textId="1CD0208D" w:rsidR="00AC5827" w:rsidRDefault="00F26F90" w:rsidP="00AC5827">
      <w:pPr>
        <w:pStyle w:val="Heading3"/>
      </w:pPr>
      <w:r>
        <w:lastRenderedPageBreak/>
        <w:t>Flip-Flop Now on Immigration</w:t>
      </w:r>
    </w:p>
    <w:p w14:paraId="1BB57EDA" w14:textId="77777777" w:rsidR="00F26F90" w:rsidRPr="00F26F90" w:rsidRDefault="00F26F90" w:rsidP="00F26F90"/>
    <w:p w14:paraId="13F879C5" w14:textId="77777777" w:rsidR="00AC5827" w:rsidRDefault="00AC5827" w:rsidP="00AC5827">
      <w:pPr>
        <w:pStyle w:val="Heading4"/>
      </w:pPr>
      <w:r>
        <w:t xml:space="preserve">Trump </w:t>
      </w:r>
      <w:r w:rsidRPr="00000D8E">
        <w:rPr>
          <w:u w:val="single"/>
        </w:rPr>
        <w:t>flip-flops</w:t>
      </w:r>
      <w:r>
        <w:t xml:space="preserve"> on immigration all the time</w:t>
      </w:r>
    </w:p>
    <w:p w14:paraId="3E6435C3" w14:textId="77777777" w:rsidR="00AC5827" w:rsidRDefault="00AC5827" w:rsidP="00AC5827">
      <w:r w:rsidRPr="00000D8E">
        <w:rPr>
          <w:rStyle w:val="Style13ptBold"/>
        </w:rPr>
        <w:t>AP 18</w:t>
      </w:r>
      <w:r>
        <w:rPr>
          <w:rStyle w:val="Hyperlink"/>
        </w:rPr>
        <w:t xml:space="preserve"> – (“The Latest: Lawmakers Call Ruling a Rebuke to Trump Policies” US News &amp; World Report. July 5, 2018. </w:t>
      </w:r>
      <w:hyperlink r:id="rId27" w:history="1">
        <w:r w:rsidRPr="000318B8">
          <w:rPr>
            <w:rStyle w:val="Hyperlink"/>
          </w:rPr>
          <w:t>http://www.msnbc.com/rachel-maddow-show/immigration-trump-changes-his-instructions-the-gop-again</w:t>
        </w:r>
      </w:hyperlink>
      <w:r>
        <w:t>)//GK</w:t>
      </w:r>
    </w:p>
    <w:p w14:paraId="256F4059" w14:textId="77777777" w:rsidR="00AC5827" w:rsidRDefault="00AC5827" w:rsidP="00AC5827">
      <w:r w:rsidRPr="00000D8E">
        <w:rPr>
          <w:u w:val="single"/>
        </w:rPr>
        <w:t>It’s not</w:t>
      </w:r>
      <w:r w:rsidRPr="00000D8E">
        <w:t xml:space="preserve"> entirely</w:t>
      </w:r>
      <w:r w:rsidRPr="00000D8E">
        <w:rPr>
          <w:u w:val="single"/>
        </w:rPr>
        <w:t xml:space="preserve"> clear what prompted</w:t>
      </w:r>
      <w:r w:rsidRPr="00000D8E">
        <w:t xml:space="preserve"> Donald </w:t>
      </w:r>
      <w:r w:rsidRPr="00000D8E">
        <w:rPr>
          <w:u w:val="single"/>
        </w:rPr>
        <w:t>Trump to start tweeting about immigration yesterday</w:t>
      </w:r>
      <w:r w:rsidRPr="00000D8E">
        <w:t xml:space="preserve"> – it’s </w:t>
      </w:r>
      <w:r>
        <w:t>a safe bet he saw something on television that got him worked up – but the president issued new directions to lawmakers on the subject.</w:t>
      </w:r>
    </w:p>
    <w:p w14:paraId="38046D40" w14:textId="77777777" w:rsidR="00AC5827" w:rsidRDefault="00AC5827" w:rsidP="00AC5827">
      <w:r>
        <w:t>“</w:t>
      </w:r>
      <w:r w:rsidRPr="00000D8E">
        <w:rPr>
          <w:u w:val="single"/>
        </w:rPr>
        <w:t>Congress must pass smart, fast and reasonable Immigration Laws now…. Congress - FIX OUR INSANE IMMIGRATION LAWS NOW!”</w:t>
      </w:r>
    </w:p>
    <w:p w14:paraId="1CDFFEB4" w14:textId="77777777" w:rsidR="00AC5827" w:rsidRPr="00000D8E" w:rsidRDefault="00AC5827" w:rsidP="00AC5827">
      <w:pPr>
        <w:rPr>
          <w:u w:val="single"/>
        </w:rPr>
      </w:pPr>
      <w:r>
        <w:t>And while those instructions may seem straightforward and unsubtle</w:t>
      </w:r>
      <w:r w:rsidRPr="00000D8E">
        <w:t xml:space="preserve">, </w:t>
      </w:r>
      <w:r w:rsidRPr="00000D8E">
        <w:rPr>
          <w:u w:val="single"/>
        </w:rPr>
        <w:t>Trump also told lawmakers two weeks ago that they “should stop wasting their time on Immigration” until after the 2018 midterm elections.</w:t>
      </w:r>
    </w:p>
    <w:p w14:paraId="583AF9AF" w14:textId="77777777" w:rsidR="00AC5827" w:rsidRPr="00000D8E" w:rsidRDefault="00AC5827" w:rsidP="00AC5827">
      <w:pPr>
        <w:rPr>
          <w:u w:val="single"/>
        </w:rPr>
      </w:pPr>
      <w:r>
        <w:t xml:space="preserve">Not to put too fine a point on this, but </w:t>
      </w:r>
      <w:r w:rsidRPr="00000D8E">
        <w:rPr>
          <w:u w:val="single"/>
        </w:rPr>
        <w:t xml:space="preserve">Congress can try to act on immigration “now,” or it can stop “wasting” its time on immigration until next year, </w:t>
      </w:r>
      <w:r w:rsidRPr="00000D8E">
        <w:rPr>
          <w:b/>
          <w:u w:val="single"/>
        </w:rPr>
        <w:t>but it can’t do both.</w:t>
      </w:r>
    </w:p>
    <w:p w14:paraId="6989948D" w14:textId="77777777" w:rsidR="00AC5827" w:rsidRPr="00000D8E" w:rsidRDefault="00AC5827" w:rsidP="00AC5827">
      <w:pPr>
        <w:rPr>
          <w:u w:val="single"/>
        </w:rPr>
      </w:pPr>
      <w:r>
        <w:t xml:space="preserve">The trouble is, </w:t>
      </w:r>
      <w:r w:rsidRPr="00000D8E">
        <w:rPr>
          <w:b/>
          <w:u w:val="single"/>
        </w:rPr>
        <w:t xml:space="preserve">Trump can’t seem to make up his mind </w:t>
      </w:r>
      <w:r w:rsidRPr="00000D8E">
        <w:rPr>
          <w:u w:val="single"/>
        </w:rPr>
        <w:t xml:space="preserve">– so he keeps giving his allies </w:t>
      </w:r>
      <w:r w:rsidRPr="00000D8E">
        <w:rPr>
          <w:b/>
          <w:u w:val="single"/>
        </w:rPr>
        <w:t>contradictory advice.</w:t>
      </w:r>
    </w:p>
    <w:p w14:paraId="5E14C73A" w14:textId="77777777" w:rsidR="00AC5827" w:rsidRPr="00000D8E" w:rsidRDefault="00AC5827" w:rsidP="00AC5827">
      <w:pPr>
        <w:rPr>
          <w:u w:val="single"/>
        </w:rPr>
      </w:pPr>
      <w:r>
        <w:t xml:space="preserve">A few weeks ago, at the White House’s behest, </w:t>
      </w:r>
      <w:r w:rsidRPr="00000D8E">
        <w:rPr>
          <w:u w:val="single"/>
        </w:rPr>
        <w:t>House GOP leaders endorsed a far-right immigration bill, which the president promptly said he wouldn’t sign, only to have the White House reverse course soon after.</w:t>
      </w:r>
    </w:p>
    <w:p w14:paraId="5E2BEC63" w14:textId="77777777" w:rsidR="00AC5827" w:rsidRDefault="00AC5827" w:rsidP="00AC5827">
      <w:r>
        <w:t xml:space="preserve">A few days later, </w:t>
      </w:r>
      <w:r w:rsidRPr="00000D8E">
        <w:rPr>
          <w:u w:val="single"/>
        </w:rPr>
        <w:t>Trump urged Congress to “get it done” right away, because “now is the best opportunity ever.” That night, however, the president appeared on Capitol Hill and left members more confused about his expectations.</w:t>
      </w:r>
    </w:p>
    <w:p w14:paraId="56187685" w14:textId="77777777" w:rsidR="00AC5827" w:rsidRPr="00000D8E" w:rsidRDefault="00AC5827" w:rsidP="00AC5827">
      <w:pPr>
        <w:rPr>
          <w:u w:val="single"/>
        </w:rPr>
      </w:pPr>
      <w:r>
        <w:t xml:space="preserve">Two days after that, </w:t>
      </w:r>
      <w:r w:rsidRPr="00000D8E">
        <w:rPr>
          <w:u w:val="single"/>
        </w:rPr>
        <w:t>the president tweeted that he didn’t understand “the purpose” of House Republicans even trying to pass an immigration bill, which was soon followed by Trump urging GOP lawmakers to give up on immigration for the year.</w:t>
      </w:r>
    </w:p>
    <w:p w14:paraId="03879D05" w14:textId="77777777" w:rsidR="00AC5827" w:rsidRPr="00000D8E" w:rsidRDefault="00AC5827" w:rsidP="00AC5827">
      <w:pPr>
        <w:rPr>
          <w:u w:val="single"/>
        </w:rPr>
      </w:pPr>
      <w:r>
        <w:t xml:space="preserve">Last week, </w:t>
      </w:r>
      <w:r w:rsidRPr="00000D8E">
        <w:rPr>
          <w:b/>
          <w:u w:val="single"/>
        </w:rPr>
        <w:t>he changed his mind again</w:t>
      </w:r>
      <w:r w:rsidRPr="00000D8E">
        <w:rPr>
          <w:u w:val="single"/>
        </w:rPr>
        <w:t xml:space="preserve">, publishing another all-caps tweet, urging House Republicans to pass an immigration bill, </w:t>
      </w:r>
      <w:r w:rsidRPr="00000D8E">
        <w:rPr>
          <w:b/>
          <w:u w:val="single"/>
        </w:rPr>
        <w:t>only to reverse course again a few days later</w:t>
      </w:r>
      <w:r w:rsidRPr="00000D8E">
        <w:rPr>
          <w:u w:val="single"/>
        </w:rPr>
        <w:t>, insisting he “never pushed” House GOP lawmakers to support the plan he directed them to pass.</w:t>
      </w:r>
    </w:p>
    <w:p w14:paraId="049F6DFC" w14:textId="77777777" w:rsidR="00AC5827" w:rsidRDefault="00AC5827" w:rsidP="00AC5827">
      <w:pPr>
        <w:rPr>
          <w:u w:val="single"/>
        </w:rPr>
      </w:pPr>
      <w:r>
        <w:t xml:space="preserve">Yesterday, the president came full circle, pushing Congress once more to pass an immigration bill “now,” though </w:t>
      </w:r>
      <w:r w:rsidRPr="00000D8E">
        <w:rPr>
          <w:u w:val="single"/>
        </w:rPr>
        <w:t>anyone who expects Trump to stick to this position isn’t paying close enough attention.</w:t>
      </w:r>
    </w:p>
    <w:p w14:paraId="184922B8" w14:textId="77777777" w:rsidR="000413CF" w:rsidRDefault="000413CF" w:rsidP="00AC5827">
      <w:pPr>
        <w:rPr>
          <w:u w:val="single"/>
        </w:rPr>
      </w:pPr>
    </w:p>
    <w:p w14:paraId="67D28020" w14:textId="22490DA6" w:rsidR="00891140" w:rsidRDefault="00784C71" w:rsidP="00891140">
      <w:pPr>
        <w:pStyle w:val="Heading3"/>
      </w:pPr>
      <w:r>
        <w:lastRenderedPageBreak/>
        <w:t>Trade War Thumps</w:t>
      </w:r>
    </w:p>
    <w:p w14:paraId="70B31C14" w14:textId="77777777" w:rsidR="00784C71" w:rsidRPr="00784C71" w:rsidRDefault="00784C71" w:rsidP="00784C71"/>
    <w:p w14:paraId="66E8898A" w14:textId="4B42D4AA" w:rsidR="00891140" w:rsidRDefault="00891140" w:rsidP="00891140">
      <w:pPr>
        <w:pStyle w:val="Heading4"/>
      </w:pPr>
      <w:r>
        <w:t>Trade War Thumps – divides Trump’s base, especially among farmers</w:t>
      </w:r>
    </w:p>
    <w:p w14:paraId="01F1694D" w14:textId="77777777" w:rsidR="00891140" w:rsidRPr="00694A50" w:rsidRDefault="00891140" w:rsidP="00891140">
      <w:r w:rsidRPr="00746C7B">
        <w:rPr>
          <w:rStyle w:val="Style13ptBold"/>
        </w:rPr>
        <w:t>Kunieda and Shimizu, 7/6</w:t>
      </w:r>
      <w:r>
        <w:t xml:space="preserve"> – (Sumire Kunieda, Kenji Shimizu, “</w:t>
      </w:r>
      <w:r w:rsidRPr="00694A50">
        <w:t>Trump's trade war divides his own base with problems for soy, but perks for steel</w:t>
      </w:r>
      <w:r>
        <w:t xml:space="preserve">”, The Mainichi, 2018, </w:t>
      </w:r>
      <w:r w:rsidRPr="00694A50">
        <w:t>https://mainichi.jp/english/articles/20180706/p2a/00m/0na/015000c</w:t>
      </w:r>
      <w:r>
        <w:t>)//AK</w:t>
      </w:r>
    </w:p>
    <w:p w14:paraId="25614D3F" w14:textId="77777777" w:rsidR="00891140" w:rsidRPr="00912613" w:rsidRDefault="00891140" w:rsidP="00891140">
      <w:pPr>
        <w:rPr>
          <w:rStyle w:val="Emphasis"/>
        </w:rPr>
      </w:pPr>
      <w:r>
        <w:t xml:space="preserve">CENTRAL CITY, Nebraska/TWO HARBORS, Minnesota -- </w:t>
      </w:r>
      <w:r w:rsidRPr="00912613">
        <w:rPr>
          <w:u w:val="single"/>
        </w:rPr>
        <w:t>After</w:t>
      </w:r>
      <w:r>
        <w:t xml:space="preserve"> U.S. President Donald </w:t>
      </w:r>
      <w:r w:rsidRPr="00912613">
        <w:rPr>
          <w:u w:val="single"/>
        </w:rPr>
        <w:t>Trump</w:t>
      </w:r>
      <w:r>
        <w:t xml:space="preserve">'s administration </w:t>
      </w:r>
      <w:r w:rsidRPr="00912613">
        <w:rPr>
          <w:u w:val="single"/>
        </w:rPr>
        <w:t>slapped tariffs on 500 billion U.S. dollars</w:t>
      </w:r>
      <w:r>
        <w:t xml:space="preserve"> (5.5 trillion yen) </w:t>
      </w:r>
      <w:r w:rsidRPr="00912613">
        <w:rPr>
          <w:u w:val="single"/>
        </w:rPr>
        <w:t>of Chinese products on July 6</w:t>
      </w:r>
      <w:r>
        <w:t xml:space="preserve">, residents of steel towns are rooting for the protectionist policy, while </w:t>
      </w:r>
      <w:r w:rsidRPr="00912613">
        <w:rPr>
          <w:u w:val="single"/>
        </w:rPr>
        <w:t xml:space="preserve">angry soybean and corn farmers are bracing for counterattacks from Beijing, </w:t>
      </w:r>
      <w:r w:rsidRPr="00912613">
        <w:rPr>
          <w:rStyle w:val="Emphasis"/>
        </w:rPr>
        <w:t>effectively creating a schism in the president's base.</w:t>
      </w:r>
    </w:p>
    <w:p w14:paraId="20DD2C0E" w14:textId="77777777" w:rsidR="00891140" w:rsidRPr="00912613" w:rsidRDefault="00891140" w:rsidP="00891140">
      <w:pPr>
        <w:rPr>
          <w:u w:val="single"/>
        </w:rPr>
      </w:pPr>
      <w:r>
        <w:t xml:space="preserve">With the upcoming midterm U.S. congressional elections this </w:t>
      </w:r>
      <w:proofErr w:type="gramStart"/>
      <w:r>
        <w:t>fall</w:t>
      </w:r>
      <w:proofErr w:type="gramEnd"/>
      <w:r>
        <w:t xml:space="preserve"> and the 2020 presidential reelection bid in front of him, </w:t>
      </w:r>
      <w:r w:rsidRPr="00912613">
        <w:rPr>
          <w:u w:val="single"/>
        </w:rPr>
        <w:t>Trump has seemingly decided to solidify his base among iron workers. At the same time, he is placing a high-stakes bet that farmers</w:t>
      </w:r>
      <w:r>
        <w:t>, who have long been supporters of the Republican Party,</w:t>
      </w:r>
    </w:p>
    <w:p w14:paraId="0CDCCEC4" w14:textId="77777777" w:rsidR="00891140" w:rsidRDefault="00891140" w:rsidP="00891140">
      <w:r>
        <w:t>Worried Farmers</w:t>
      </w:r>
    </w:p>
    <w:p w14:paraId="0DF4DA99" w14:textId="77777777" w:rsidR="00891140" w:rsidRDefault="00891140" w:rsidP="00891140">
      <w:r>
        <w:t xml:space="preserve">Located in the American heartland, Shelton in central Nebraska is surrounded by soybean and corn fields under a blue sky for as far as the eye can see. </w:t>
      </w:r>
      <w:r w:rsidRPr="00912613">
        <w:rPr>
          <w:u w:val="single"/>
        </w:rPr>
        <w:t>Nebraska boasts the third-highest agricultural output</w:t>
      </w:r>
      <w:r>
        <w:t xml:space="preserve"> in the United States. </w:t>
      </w:r>
      <w:r w:rsidRPr="00912613">
        <w:rPr>
          <w:u w:val="single"/>
        </w:rPr>
        <w:t>One third of the harvest is exported overseas, and the biggest market is China</w:t>
      </w:r>
      <w:r>
        <w:t xml:space="preserve">. As such, </w:t>
      </w:r>
      <w:r w:rsidRPr="00912613">
        <w:rPr>
          <w:u w:val="single"/>
        </w:rPr>
        <w:t>Nebraskan products are now targeted by China's retaliatory tariffs</w:t>
      </w:r>
      <w:r>
        <w:t xml:space="preserve"> against the Trump administration's regulations. </w:t>
      </w:r>
      <w:r w:rsidRPr="00912613">
        <w:rPr>
          <w:u w:val="single"/>
        </w:rPr>
        <w:t>Naturally, people here are worried and dismayed</w:t>
      </w:r>
      <w:r>
        <w:t>.</w:t>
      </w:r>
    </w:p>
    <w:p w14:paraId="1F03F00C" w14:textId="77777777" w:rsidR="00891140" w:rsidRPr="00912613" w:rsidRDefault="00891140" w:rsidP="00891140">
      <w:pPr>
        <w:rPr>
          <w:u w:val="single"/>
        </w:rPr>
      </w:pPr>
      <w:r w:rsidRPr="00192ECB">
        <w:rPr>
          <w:rStyle w:val="StyleUnderline"/>
        </w:rPr>
        <w:t>"Agriculture</w:t>
      </w:r>
      <w:r w:rsidRPr="00912613">
        <w:rPr>
          <w:u w:val="single"/>
        </w:rPr>
        <w:t xml:space="preserve"> is a whipping boy," lamented Rod Gangwish, a farmer growing soybeans and corn</w:t>
      </w:r>
      <w:r>
        <w:t xml:space="preserve"> in vast fields covering about 970 hectares. The additional tariffs the Trump administration is introducing against Chinese products are a retaliatory measure against China's intellectual property violations. </w:t>
      </w:r>
      <w:r w:rsidRPr="00912613">
        <w:rPr>
          <w:u w:val="single"/>
        </w:rPr>
        <w:t>Gangwish sees farmers like a boy being whipped instead of a "prince" -- the U.S. IT companies encroached upon by the Chinese violations.</w:t>
      </w:r>
    </w:p>
    <w:p w14:paraId="6D861D61" w14:textId="77777777" w:rsidR="00891140" w:rsidRDefault="00891140" w:rsidP="00891140">
      <w:r>
        <w:t xml:space="preserve">Casualties of the trade war between Washington and Beijing can be found across Nebraska. In Central City, some 70 kilometers northeast of Shelton, </w:t>
      </w:r>
      <w:r w:rsidRPr="00912613">
        <w:rPr>
          <w:u w:val="single"/>
        </w:rPr>
        <w:t>the firm "Preferred Popcorn" was hit by a request from its Chinese business partner</w:t>
      </w:r>
      <w:r>
        <w:t xml:space="preserve">, </w:t>
      </w:r>
      <w:r w:rsidRPr="00912613">
        <w:rPr>
          <w:u w:val="single"/>
        </w:rPr>
        <w:t>who makes up 15 percent of its sales revenue, to suspend shipments</w:t>
      </w:r>
      <w:r>
        <w:t xml:space="preserve"> in June. It was particularly hard for the company, which supplies popcorn to movie theatres around the globe, as a new factory doubling the production capacity had just been completed.</w:t>
      </w:r>
    </w:p>
    <w:p w14:paraId="2CF6E426" w14:textId="77777777" w:rsidR="00891140" w:rsidRPr="00912613" w:rsidRDefault="00891140" w:rsidP="00891140">
      <w:pPr>
        <w:rPr>
          <w:rStyle w:val="Emphasis"/>
        </w:rPr>
      </w:pPr>
      <w:r>
        <w:t xml:space="preserve">Back in early April, </w:t>
      </w:r>
      <w:r w:rsidRPr="00912613">
        <w:rPr>
          <w:u w:val="single"/>
        </w:rPr>
        <w:t>Trump</w:t>
      </w:r>
      <w:r>
        <w:t xml:space="preserve"> reportedly </w:t>
      </w:r>
      <w:r w:rsidRPr="00912613">
        <w:rPr>
          <w:u w:val="single"/>
        </w:rPr>
        <w:t>told Agricultural Secretary</w:t>
      </w:r>
      <w:r>
        <w:t xml:space="preserve"> Sonny </w:t>
      </w:r>
      <w:r w:rsidRPr="00912613">
        <w:rPr>
          <w:u w:val="single"/>
        </w:rPr>
        <w:t>Perdue, "You can promise your farmers we are not going to sacrifice them in the escalating trade war</w:t>
      </w:r>
      <w:r>
        <w:t xml:space="preserve">. </w:t>
      </w:r>
      <w:r w:rsidRPr="00912613">
        <w:rPr>
          <w:u w:val="single"/>
        </w:rPr>
        <w:t xml:space="preserve">We're going to take care of farmers." That promise, however, is being broken, and </w:t>
      </w:r>
      <w:r w:rsidRPr="00912613">
        <w:rPr>
          <w:rStyle w:val="Emphasis"/>
        </w:rPr>
        <w:t>those farmers, many of whom supported Trump in the 2016 presidential election, are well aware of the broken promise.</w:t>
      </w:r>
    </w:p>
    <w:p w14:paraId="5D3BE1F4" w14:textId="77777777" w:rsidR="00891140" w:rsidRDefault="00891140" w:rsidP="00891140">
      <w:r>
        <w:t>"</w:t>
      </w:r>
      <w:r w:rsidRPr="00694A50">
        <w:rPr>
          <w:u w:val="single"/>
        </w:rPr>
        <w:t>With lower prices for virtually every commodity we produce on Nebraska's farms and ranches, the last things we need is more uncertainty</w:t>
      </w:r>
      <w:r>
        <w:t xml:space="preserve">. Unfortunately, </w:t>
      </w:r>
      <w:r w:rsidRPr="00694A50">
        <w:rPr>
          <w:u w:val="single"/>
        </w:rPr>
        <w:t>nothing creates more than trade disputes</w:t>
      </w:r>
      <w:r>
        <w:t xml:space="preserve">," Steve Nelson, president of Nebraska Farm Bureau, wrote in a June 28 email to some </w:t>
      </w:r>
      <w:proofErr w:type="gramStart"/>
      <w:r>
        <w:t>61,000 member</w:t>
      </w:r>
      <w:proofErr w:type="gramEnd"/>
      <w:r>
        <w:t xml:space="preserve"> farmers. "It's critical the President and Administration understand there is no government assistance program that could ever replace lost markets from a major misfire in U.S. trade policy."</w:t>
      </w:r>
    </w:p>
    <w:p w14:paraId="1D95A154" w14:textId="77777777" w:rsidR="00891140" w:rsidRPr="00694A50" w:rsidRDefault="00891140" w:rsidP="00891140">
      <w:pPr>
        <w:rPr>
          <w:rStyle w:val="Emphasis"/>
        </w:rPr>
      </w:pPr>
      <w:r w:rsidRPr="00694A50">
        <w:rPr>
          <w:u w:val="single"/>
        </w:rPr>
        <w:lastRenderedPageBreak/>
        <w:t>Nelson</w:t>
      </w:r>
      <w:r>
        <w:t xml:space="preserve"> </w:t>
      </w:r>
      <w:r w:rsidRPr="00694A50">
        <w:rPr>
          <w:u w:val="single"/>
        </w:rPr>
        <w:t>and</w:t>
      </w:r>
      <w:r>
        <w:t xml:space="preserve"> Nebraska </w:t>
      </w:r>
      <w:r w:rsidRPr="00694A50">
        <w:rPr>
          <w:u w:val="single"/>
        </w:rPr>
        <w:t>Gov</w:t>
      </w:r>
      <w:r>
        <w:t xml:space="preserve">. Pete </w:t>
      </w:r>
      <w:r w:rsidRPr="00694A50">
        <w:rPr>
          <w:u w:val="single"/>
        </w:rPr>
        <w:t>Ricketts</w:t>
      </w:r>
      <w:r>
        <w:t xml:space="preserve"> </w:t>
      </w:r>
      <w:r w:rsidRPr="00694A50">
        <w:rPr>
          <w:u w:val="single"/>
        </w:rPr>
        <w:t xml:space="preserve">met with Perdue and other officials in Washington to seek a way to avoid the impending trade war. They received no concrete promises. </w:t>
      </w:r>
      <w:r w:rsidRPr="005944F7">
        <w:rPr>
          <w:rStyle w:val="Emphasis"/>
        </w:rPr>
        <w:t>This tough trade posture is triggering criticisms against the president -- even among his supporters.</w:t>
      </w:r>
    </w:p>
    <w:p w14:paraId="0600EAE8" w14:textId="77777777" w:rsidR="00891140" w:rsidRPr="00694A50" w:rsidRDefault="00891140" w:rsidP="00891140">
      <w:pPr>
        <w:rPr>
          <w:u w:val="single"/>
        </w:rPr>
      </w:pPr>
      <w:r>
        <w:t xml:space="preserve">Mark McHargue, a farmer in Central City and the vice president of the Nebraska Farm Bureau, praised President Trump for "doing a lot of great things," such as cutting down on various industry regulations and tax cuts. "But, </w:t>
      </w:r>
      <w:r w:rsidRPr="00694A50">
        <w:rPr>
          <w:u w:val="single"/>
        </w:rPr>
        <w:t>on the trade side ... I don't think that it's the right strategy</w:t>
      </w:r>
      <w:r>
        <w:t>," said McHargue. "</w:t>
      </w:r>
      <w:r w:rsidRPr="00694A50">
        <w:rPr>
          <w:u w:val="single"/>
        </w:rPr>
        <w:t>It's just been this, this escalating, then at some point, somebody has to cry 'uncle' and say no more."</w:t>
      </w:r>
    </w:p>
    <w:p w14:paraId="7F63C677" w14:textId="77777777" w:rsidR="00891140" w:rsidRDefault="00891140" w:rsidP="00891140">
      <w:r>
        <w:t>McHarge pointed to charts of market prices for soybeans and corn, and the curves on the screen moved up and down in response to the deepening trade war -- fluctuations began in late March, worried about a coming battle, and prices plummeted 17 percent for soybeans and 11 percent for corn between June 1 and July 2.</w:t>
      </w:r>
    </w:p>
    <w:p w14:paraId="71C3C772" w14:textId="77777777" w:rsidR="00891140" w:rsidRDefault="00891140" w:rsidP="00891140">
      <w:r>
        <w:t xml:space="preserve">In the 2016 presidential election, </w:t>
      </w:r>
      <w:r w:rsidRPr="00694A50">
        <w:rPr>
          <w:u w:val="single"/>
        </w:rPr>
        <w:t>about 60 percent of voters in Nebraska sided with Trump,</w:t>
      </w:r>
      <w:r>
        <w:t xml:space="preserve"> </w:t>
      </w:r>
      <w:r w:rsidRPr="00694A50">
        <w:rPr>
          <w:u w:val="single"/>
        </w:rPr>
        <w:t>and the local agricultural industry was positive</w:t>
      </w:r>
      <w:r>
        <w:t xml:space="preserve"> </w:t>
      </w:r>
      <w:r w:rsidRPr="00694A50">
        <w:rPr>
          <w:u w:val="single"/>
        </w:rPr>
        <w:t>about his promise of seeking "fair trade" with foreign countries.</w:t>
      </w:r>
      <w:r>
        <w:t xml:space="preserve"> However, when the Nebraska Farm Bureau interviewed s</w:t>
      </w:r>
      <w:r w:rsidRPr="00694A50">
        <w:rPr>
          <w:u w:val="single"/>
        </w:rPr>
        <w:t>ome 170 farmers in four locations across the state, opinions toward the Trump administration were divide</w:t>
      </w:r>
      <w:r>
        <w:t xml:space="preserve">d. </w:t>
      </w:r>
      <w:r w:rsidRPr="00694A50">
        <w:rPr>
          <w:u w:val="single"/>
        </w:rPr>
        <w:t>A famer angrily accused the president of being "crazy,"</w:t>
      </w:r>
      <w:r>
        <w:t xml:space="preserve"> while another was more understanding, arguing that they need to be patient until trade issues were resolved.</w:t>
      </w:r>
    </w:p>
    <w:p w14:paraId="42C0F47C" w14:textId="77777777" w:rsidR="00891140" w:rsidRDefault="00891140" w:rsidP="00891140">
      <w:r>
        <w:t xml:space="preserve">McHarge said </w:t>
      </w:r>
      <w:r w:rsidRPr="00694A50">
        <w:rPr>
          <w:rStyle w:val="Emphasis"/>
        </w:rPr>
        <w:t>the situation is near "a tipping point," suggesting that farmers will become more critical of the administration</w:t>
      </w:r>
      <w:r>
        <w:t xml:space="preserve"> unless agricultural product prices do not return to normal by around September.</w:t>
      </w:r>
    </w:p>
    <w:p w14:paraId="0C15432C" w14:textId="77777777" w:rsidR="00891140" w:rsidRDefault="00891140" w:rsidP="00891140">
      <w:r>
        <w:t xml:space="preserve">Since inauguration, the Trump administration has taken a hardline stance on trade policy. It left the Trans-Pacific Partnership free trade pact right out of the </w:t>
      </w:r>
      <w:proofErr w:type="gramStart"/>
      <w:r>
        <w:t>gate, and</w:t>
      </w:r>
      <w:proofErr w:type="gramEnd"/>
      <w:r>
        <w:t xml:space="preserve"> pushed for a renegotiation of the North American Free Trade Agreement (NAFTA) with close allies Canada and Mexico. The TPP, promoted by Japan and the previous U.S. administration of President Barak Obama, would have brought some 380 million dollars of profit into Nebraska. </w:t>
      </w:r>
      <w:r w:rsidRPr="00694A50">
        <w:rPr>
          <w:u w:val="single"/>
        </w:rPr>
        <w:t>The damage caused by a departure from NAFTA would be immeasurable</w:t>
      </w:r>
      <w:r>
        <w:t xml:space="preserve">, </w:t>
      </w:r>
      <w:r w:rsidRPr="00694A50">
        <w:rPr>
          <w:u w:val="single"/>
        </w:rPr>
        <w:t>because Mexico and Canada are ranked second and fifth</w:t>
      </w:r>
      <w:r>
        <w:t xml:space="preserve">, respectively, </w:t>
      </w:r>
      <w:r w:rsidRPr="00694A50">
        <w:rPr>
          <w:u w:val="single"/>
        </w:rPr>
        <w:t>on</w:t>
      </w:r>
      <w:r>
        <w:t xml:space="preserve"> the list of </w:t>
      </w:r>
      <w:r w:rsidRPr="00694A50">
        <w:rPr>
          <w:u w:val="single"/>
        </w:rPr>
        <w:t>Nebraska's major export markets</w:t>
      </w:r>
      <w:r>
        <w:t>. McHarge, who has been visiting Canada and Japan to promote Nebraskan products, is worried. He suggested that if negotiations with China do not go well, then the U.S. should finalize the renegotiation of NAFTA as soon as possible and rejoin the TPP.</w:t>
      </w:r>
    </w:p>
    <w:p w14:paraId="27A9A289" w14:textId="77777777" w:rsidR="00E727A5" w:rsidRDefault="00E727A5" w:rsidP="00891140"/>
    <w:p w14:paraId="26BE9FC4" w14:textId="77777777" w:rsidR="00891140" w:rsidRDefault="00891140" w:rsidP="00891140">
      <w:pPr>
        <w:pStyle w:val="Heading4"/>
      </w:pPr>
      <w:r>
        <w:t>US-China Trade War erodes Trump’s base support</w:t>
      </w:r>
    </w:p>
    <w:p w14:paraId="7A03DF31" w14:textId="77777777" w:rsidR="00891140" w:rsidRPr="0009021F" w:rsidRDefault="00891140" w:rsidP="00891140">
      <w:r w:rsidRPr="0009021F">
        <w:rPr>
          <w:rStyle w:val="Style13ptBold"/>
        </w:rPr>
        <w:t>Martosko, 7/6</w:t>
      </w:r>
      <w:r>
        <w:t xml:space="preserve"> – U.S. Political Editor for Daily Mail and Associated Press (David, “</w:t>
      </w:r>
      <w:r w:rsidRPr="0009021F">
        <w:t>China targets Trump country with tariff retaliation as America's farmers, car makers and oil producers will bear the brunt of 'bigges</w:t>
      </w:r>
      <w:r>
        <w:t xml:space="preserve">t trade war in economic history”, Daily Mail, 2018, </w:t>
      </w:r>
      <w:hyperlink r:id="rId28" w:history="1">
        <w:r w:rsidRPr="00280627">
          <w:rPr>
            <w:rStyle w:val="Hyperlink"/>
          </w:rPr>
          <w:t>http://www.dailymail.co.uk/news/article-5924811/US-tariffs-effect-China-retaliates.html)//</w:t>
        </w:r>
      </w:hyperlink>
      <w:r>
        <w:t xml:space="preserve"> AK</w:t>
      </w:r>
    </w:p>
    <w:p w14:paraId="01965576" w14:textId="77777777" w:rsidR="00891140" w:rsidRPr="00B315BB" w:rsidRDefault="00891140" w:rsidP="00891140">
      <w:pPr>
        <w:rPr>
          <w:u w:val="single"/>
        </w:rPr>
      </w:pPr>
      <w:r w:rsidRPr="00B315BB">
        <w:rPr>
          <w:u w:val="single"/>
        </w:rPr>
        <w:t>China's tit-for-tat counterpunches</w:t>
      </w:r>
      <w:r>
        <w:t xml:space="preserve"> in a newly escalated trade war with the United States </w:t>
      </w:r>
      <w:r w:rsidRPr="00B315BB">
        <w:rPr>
          <w:u w:val="single"/>
        </w:rPr>
        <w:t>are landing largely in parts of America's flyover country that supported President Donald Trump in the 2016 election.</w:t>
      </w:r>
    </w:p>
    <w:p w14:paraId="207901A0" w14:textId="77777777" w:rsidR="00891140" w:rsidRDefault="00891140" w:rsidP="00891140">
      <w:r>
        <w:t xml:space="preserve">The two countries hiked tariffs Friday on billions of dollars of each other's goods, launching what Beijing called the 'biggest trade war in economic history' in a spiraling dispute over technology. </w:t>
      </w:r>
    </w:p>
    <w:p w14:paraId="7DDABC7E" w14:textId="77777777" w:rsidR="00891140" w:rsidRPr="00B315BB" w:rsidRDefault="00891140" w:rsidP="00891140">
      <w:pPr>
        <w:rPr>
          <w:u w:val="single"/>
        </w:rPr>
      </w:pPr>
      <w:r>
        <w:lastRenderedPageBreak/>
        <w:t xml:space="preserve">But </w:t>
      </w:r>
      <w:r w:rsidRPr="00B315BB">
        <w:rPr>
          <w:u w:val="single"/>
        </w:rPr>
        <w:t>while</w:t>
      </w:r>
      <w:r>
        <w:t xml:space="preserve"> President Donald </w:t>
      </w:r>
      <w:r w:rsidRPr="00B315BB">
        <w:rPr>
          <w:u w:val="single"/>
        </w:rPr>
        <w:t>Trump is flexing the White House's economic muscle</w:t>
      </w:r>
      <w:r>
        <w:t xml:space="preserve"> in the direction of China's computer, auto parts and aerospace industries, </w:t>
      </w:r>
      <w:r w:rsidRPr="00B315BB">
        <w:rPr>
          <w:u w:val="single"/>
        </w:rPr>
        <w:t>the return fire is toughest on American agriculture, car manufacturers and crude oil.</w:t>
      </w:r>
    </w:p>
    <w:p w14:paraId="4146B21F" w14:textId="77777777" w:rsidR="00891140" w:rsidRPr="00B315BB" w:rsidRDefault="00891140" w:rsidP="00891140">
      <w:pPr>
        <w:rPr>
          <w:u w:val="single"/>
        </w:rPr>
      </w:pPr>
      <w:r w:rsidRPr="00B315BB">
        <w:rPr>
          <w:u w:val="single"/>
        </w:rPr>
        <w:t xml:space="preserve">So </w:t>
      </w:r>
      <w:proofErr w:type="gramStart"/>
      <w:r w:rsidRPr="00B315BB">
        <w:rPr>
          <w:u w:val="single"/>
        </w:rPr>
        <w:t>far</w:t>
      </w:r>
      <w:proofErr w:type="gramEnd"/>
      <w:r w:rsidRPr="00B315BB">
        <w:rPr>
          <w:u w:val="single"/>
        </w:rPr>
        <w:t xml:space="preserve"> each country has targeted about $34 billion in products, but Beijing's methods appear to be more politically calculated.</w:t>
      </w:r>
    </w:p>
    <w:p w14:paraId="48BBC16B" w14:textId="77777777" w:rsidR="00891140" w:rsidRPr="00B315BB" w:rsidRDefault="00891140" w:rsidP="00891140">
      <w:pPr>
        <w:rPr>
          <w:u w:val="single"/>
        </w:rPr>
      </w:pPr>
      <w:r w:rsidRPr="00B315BB">
        <w:rPr>
          <w:u w:val="single"/>
        </w:rPr>
        <w:t>A Wall Street Journal analysis found that in nearly 1 out of 5 counties where Trump beat Hillary Clinton, China's tariffs will affect more than 25 per cent of the local economy.</w:t>
      </w:r>
    </w:p>
    <w:p w14:paraId="785B80CB" w14:textId="77777777" w:rsidR="00891140" w:rsidRDefault="00891140" w:rsidP="00891140">
      <w:r>
        <w:t>Among counties won by Clinton, just 3 per cent will be hit as hard.</w:t>
      </w:r>
    </w:p>
    <w:p w14:paraId="75B8630F" w14:textId="77777777" w:rsidR="00891140" w:rsidRPr="0009021F" w:rsidRDefault="00891140" w:rsidP="00891140">
      <w:pPr>
        <w:rPr>
          <w:rStyle w:val="Emphasis"/>
        </w:rPr>
      </w:pPr>
      <w:r w:rsidRPr="00483169">
        <w:rPr>
          <w:u w:val="single"/>
        </w:rPr>
        <w:t xml:space="preserve">The potential political fallout from the tariffs and countertariffs </w:t>
      </w:r>
      <w:r w:rsidRPr="00483169">
        <w:t>that</w:t>
      </w:r>
      <w:r>
        <w:t xml:space="preserve"> went into effect at midnight </w:t>
      </w:r>
      <w:r w:rsidRPr="0009021F">
        <w:rPr>
          <w:rStyle w:val="Emphasis"/>
        </w:rPr>
        <w:t xml:space="preserve">could begin to eat away at the solid base of support Trump enjoys in parts of the U.S. where his brand of economic nationalism has been received most warmly.   </w:t>
      </w:r>
    </w:p>
    <w:p w14:paraId="1C48B4A0" w14:textId="77777777" w:rsidR="00891140" w:rsidRPr="008719CC" w:rsidRDefault="00891140" w:rsidP="008719CC">
      <w:r w:rsidRPr="008719CC">
        <w:t>Mark Zandi, chief economist of Moody’s Analytics, told the Journal that in counties where one-quarter of business activity is targeted by Beijing's economic sanctions, 'there’s a pretty good chance that the economy is going to feel it pretty significantly, could even contract, and see unemployment rise.'</w:t>
      </w:r>
    </w:p>
    <w:p w14:paraId="194E9967" w14:textId="77777777" w:rsidR="00891140" w:rsidRPr="0009021F" w:rsidRDefault="00891140" w:rsidP="00891140">
      <w:pPr>
        <w:rPr>
          <w:u w:val="single"/>
        </w:rPr>
      </w:pPr>
      <w:r w:rsidRPr="0009021F">
        <w:rPr>
          <w:u w:val="single"/>
        </w:rPr>
        <w:t>Those places include Great Plains states where soybeans are grown, the upper Midwest where cars are assembled for export, and places like Texas and the Dakotas where energy production is the largest source of jobs.</w:t>
      </w:r>
    </w:p>
    <w:p w14:paraId="2E5AFB26" w14:textId="77777777" w:rsidR="00891140" w:rsidRDefault="00891140" w:rsidP="00891140">
      <w:r>
        <w:t>The Trump administration is confronting Beijing over development tactics it says include stealing or pressuring foreign companies to hand over technology. American officials worry Chinese plans to create tech champions in fields including robotics, biotech and artificial intelligence will erode U.S. industrial leadership.</w:t>
      </w:r>
    </w:p>
    <w:p w14:paraId="05BB2F35" w14:textId="77777777" w:rsidR="00891140" w:rsidRDefault="00891140" w:rsidP="00891140">
      <w:r>
        <w:t>Washington imposed 25 percent duties on $34 billion of imports from China in the first in a possible series of increases that President Donald Trump says could affect up to $550 billion of Chinese goods.</w:t>
      </w:r>
    </w:p>
    <w:p w14:paraId="1B707C28" w14:textId="77777777" w:rsidR="00891140" w:rsidRDefault="00891140" w:rsidP="00891140">
      <w:r>
        <w:t xml:space="preserve">The Chinese Foreign Ministry said 'retaliatory tariffs' took effect. The Communist Party </w:t>
      </w:r>
      <w:proofErr w:type="gramStart"/>
      <w:r>
        <w:t>newspaper</w:t>
      </w:r>
      <w:proofErr w:type="gramEnd"/>
      <w:r>
        <w:t xml:space="preserve"> People's Daily said they were imposed on a $34 billion list of goods issued last month that included soybeans, pork and electric vehicles.</w:t>
      </w:r>
    </w:p>
    <w:p w14:paraId="5285BFDF" w14:textId="77777777" w:rsidR="00891140" w:rsidRDefault="00891140" w:rsidP="00891140">
      <w:r>
        <w:t>Washington has 'ignited the biggest trade war in economic history,' said a Commerce Ministry statement.</w:t>
      </w:r>
    </w:p>
    <w:p w14:paraId="646A78BC" w14:textId="77777777" w:rsidR="00891140" w:rsidRDefault="00891140" w:rsidP="00891140">
      <w:r>
        <w:t>China's No. 2 leader, Premier Li Keqiang, said 'no one will win by fighting a trade war, yet China will take countermeasures in the face of unilateral moves,' the official Xinhua News reported. It said he spoke during an official visit to Bulgaria.</w:t>
      </w:r>
    </w:p>
    <w:p w14:paraId="0C7A5A75" w14:textId="77777777" w:rsidR="00891140" w:rsidRDefault="00891140" w:rsidP="00891140">
      <w:r w:rsidRPr="0009021F">
        <w:rPr>
          <w:u w:val="single"/>
        </w:rPr>
        <w:t>Companies worry the spiraling dispute could chill global economic growth</w:t>
      </w:r>
      <w:r>
        <w:t>, but Asian financial markets took Friday's developments in stride.</w:t>
      </w:r>
    </w:p>
    <w:p w14:paraId="37365615" w14:textId="77777777" w:rsidR="00891140" w:rsidRDefault="00891140" w:rsidP="00891140">
      <w:r>
        <w:t>Japan's main stock index, the Nikkei 225, gained 1.1 percent while the Shanghai Composite Index added 0.5 percent. Hong Kong's Hang Seng also rose 0.5 percent.</w:t>
      </w:r>
    </w:p>
    <w:p w14:paraId="6FD08332" w14:textId="77777777" w:rsidR="00891140" w:rsidRDefault="00891140" w:rsidP="00891140">
      <w:r>
        <w:lastRenderedPageBreak/>
        <w:t>The conflict between the world's two biggest economies reflects chronic tension in their relationship as customers, business partners and increasingly as competitors. It also is rooted in the clash between American notions of free trade and Beijing's state-led development model.</w:t>
      </w:r>
    </w:p>
    <w:p w14:paraId="7321DABD" w14:textId="77777777" w:rsidR="00891140" w:rsidRDefault="00891140" w:rsidP="00891140">
      <w:r>
        <w:t>China's ruling Communist Party has insisted on making changes at its own pace while sticking to state-directed technology development seen as the path to prosperity and global influence. Beijing has announced reforms this year including ending limits on foreign ownership in its auto industry, but none directly addresses complaints that are fueling its conflict with Washington.</w:t>
      </w:r>
    </w:p>
    <w:p w14:paraId="24DA4459" w14:textId="77777777" w:rsidR="00891140" w:rsidRDefault="00891140" w:rsidP="00891140">
      <w:r>
        <w:t>On Thursday, Trump said higher tariffs on an additional $16 billion in Chinese goods were set to take effect in two weeks.</w:t>
      </w:r>
    </w:p>
    <w:p w14:paraId="22566B2E" w14:textId="77777777" w:rsidR="00891140" w:rsidRDefault="00891140" w:rsidP="00891140">
      <w:r w:rsidRPr="0009021F">
        <w:rPr>
          <w:u w:val="single"/>
        </w:rPr>
        <w:t>After that, the hostilities could intensify: Trump said Washington is ready to target an additional $200 billion in Chinese imports - and then $300 billion more</w:t>
      </w:r>
      <w:r>
        <w:t xml:space="preserve"> - if Beijing does not yield.</w:t>
      </w:r>
    </w:p>
    <w:p w14:paraId="7635C915" w14:textId="77777777" w:rsidR="00891140" w:rsidRDefault="00891140" w:rsidP="00891140">
      <w:r>
        <w:t>That would bring the total of targeted Chinese goods to $550 billion - more than the $506 billion in goods that China shipped to the United States last year.</w:t>
      </w:r>
    </w:p>
    <w:p w14:paraId="51D782BF" w14:textId="77777777" w:rsidR="00891140" w:rsidRDefault="00891140" w:rsidP="00891140">
      <w:r>
        <w:t>Chinese officials reject accusations they steal or force foreign companies to hand over technology. But rules on auto manufacturing and other industries do require companies to work through state-owned partners, obliging them to share know-how with potential competitors.</w:t>
      </w:r>
    </w:p>
    <w:p w14:paraId="7D511DF8" w14:textId="77777777" w:rsidR="00891140" w:rsidRDefault="00891140" w:rsidP="00891140">
      <w:r>
        <w:t>Other governments express similar complaints toward Beijing, but Washington has alienated potential allies by raising import duties on steel, aluminum and autos from Europe, Canada, Mexico and Japan. Some have responded by hiking their own tariffs on U.S. goods.</w:t>
      </w:r>
    </w:p>
    <w:p w14:paraId="59DF8E2F" w14:textId="77777777" w:rsidR="00891140" w:rsidRDefault="00891140" w:rsidP="00891140">
      <w:r>
        <w:t>Trump's confrontational outlook applies to other trading partners as well as China, said Tai Hui, chief strategist for JP Morgan Asset Management, in a report.</w:t>
      </w:r>
    </w:p>
    <w:p w14:paraId="30ACF70B" w14:textId="77777777" w:rsidR="00891140" w:rsidRDefault="00891140" w:rsidP="00891140">
      <w:r w:rsidRPr="0009021F">
        <w:rPr>
          <w:u w:val="single"/>
        </w:rPr>
        <w:t>'This is a potential concern for the outlook of corporate investment and consumption around world</w:t>
      </w:r>
      <w:r>
        <w:t>,' Hui said.</w:t>
      </w:r>
    </w:p>
    <w:p w14:paraId="1D282EFA" w14:textId="77777777" w:rsidR="00D91413" w:rsidRDefault="00D91413" w:rsidP="00891140"/>
    <w:p w14:paraId="39A0F949" w14:textId="515E04B0" w:rsidR="00282580" w:rsidRDefault="00282580" w:rsidP="00282580">
      <w:pPr>
        <w:pStyle w:val="Heading2"/>
      </w:pPr>
      <w:r>
        <w:lastRenderedPageBreak/>
        <w:t xml:space="preserve">Link </w:t>
      </w:r>
    </w:p>
    <w:p w14:paraId="19AA7AE3" w14:textId="7678B665" w:rsidR="001E5780" w:rsidRDefault="00395A7F" w:rsidP="001E5780">
      <w:pPr>
        <w:pStyle w:val="Heading3"/>
      </w:pPr>
      <w:r>
        <w:lastRenderedPageBreak/>
        <w:t>Trump Will Blame Dems</w:t>
      </w:r>
    </w:p>
    <w:p w14:paraId="49A267E6" w14:textId="77777777" w:rsidR="00395A7F" w:rsidRPr="00395A7F" w:rsidRDefault="00395A7F" w:rsidP="00395A7F"/>
    <w:p w14:paraId="3C3921EB" w14:textId="77777777" w:rsidR="001E5780" w:rsidRDefault="001E5780" w:rsidP="001E5780">
      <w:pPr>
        <w:pStyle w:val="Heading4"/>
      </w:pPr>
      <w:r>
        <w:t>Trump will just blame the Democrats for immigration policy failures</w:t>
      </w:r>
    </w:p>
    <w:p w14:paraId="76D70AD6" w14:textId="77777777" w:rsidR="001E5780" w:rsidRPr="002E09E8" w:rsidRDefault="001E5780" w:rsidP="001E5780">
      <w:r w:rsidRPr="00EE3374">
        <w:rPr>
          <w:rStyle w:val="Style13ptBold"/>
        </w:rPr>
        <w:t>Boag, 18</w:t>
      </w:r>
      <w:r>
        <w:t xml:space="preserve"> – Keith; CBC News. (“Trump could reform immigration and make history – but he’d rather fire up his base” June 23, 2018. </w:t>
      </w:r>
      <w:r w:rsidRPr="002E09E8">
        <w:t>https://www.cbc.ca/news/world/trump-immigration-border-reform-midterms-1.4718995</w:t>
      </w:r>
      <w:r>
        <w:t>)//GK</w:t>
      </w:r>
    </w:p>
    <w:p w14:paraId="32C7A51C" w14:textId="77777777" w:rsidR="001E5780" w:rsidRPr="002E09E8" w:rsidRDefault="001E5780" w:rsidP="001E5780">
      <w:pPr>
        <w:rPr>
          <w:u w:val="single"/>
        </w:rPr>
      </w:pPr>
      <w:r>
        <w:t xml:space="preserve">But </w:t>
      </w:r>
      <w:r w:rsidRPr="002E09E8">
        <w:rPr>
          <w:u w:val="single"/>
        </w:rPr>
        <w:t xml:space="preserve">the hard core of the Trump base believes the president when he says his "zero tolerance" policy at the border is an overdue fix for a mess handed to him by his predecessors. </w:t>
      </w:r>
      <w:r w:rsidRPr="00BC0533">
        <w:rPr>
          <w:u w:val="single"/>
        </w:rPr>
        <w:t>They're with him all the way.</w:t>
      </w:r>
    </w:p>
    <w:p w14:paraId="3015F645" w14:textId="77777777" w:rsidR="001E5780" w:rsidRDefault="001E5780" w:rsidP="001E5780">
      <w:r>
        <w:t>"If you're really, really pathetically weak, the country is going to be overrun with millions of people," Trump said Wednesday. "And if you're strong, then you don't have any heart. That's a tough dilemma. Perhaps I would rather be strong."</w:t>
      </w:r>
    </w:p>
    <w:p w14:paraId="55957966" w14:textId="77777777" w:rsidR="001E5780" w:rsidRDefault="001E5780" w:rsidP="001E5780">
      <w:r>
        <w:t>Brink of history</w:t>
      </w:r>
    </w:p>
    <w:p w14:paraId="625F3111" w14:textId="77777777" w:rsidR="001E5780" w:rsidRDefault="001E5780" w:rsidP="001E5780">
      <w:proofErr w:type="gramStart"/>
      <w:r>
        <w:t>Obviously</w:t>
      </w:r>
      <w:proofErr w:type="gramEnd"/>
      <w:r>
        <w:t xml:space="preserve"> Trump wants to appear strong, but the family separation issue undid him.</w:t>
      </w:r>
    </w:p>
    <w:p w14:paraId="78EA5268" w14:textId="77777777" w:rsidR="001E5780" w:rsidRPr="002E09E8" w:rsidRDefault="001E5780" w:rsidP="001E5780">
      <w:pPr>
        <w:rPr>
          <w:u w:val="single"/>
        </w:rPr>
      </w:pPr>
      <w:r w:rsidRPr="002E09E8">
        <w:rPr>
          <w:u w:val="single"/>
        </w:rPr>
        <w:t xml:space="preserve">Unlike the most ideological of those around him, who proudly took credit for being tougher at the border, </w:t>
      </w:r>
      <w:r w:rsidRPr="00BC0533">
        <w:rPr>
          <w:b/>
          <w:u w:val="single"/>
        </w:rPr>
        <w:t>Trump blamed Democrats at every turn</w:t>
      </w:r>
      <w:r w:rsidRPr="002E09E8">
        <w:rPr>
          <w:u w:val="single"/>
        </w:rPr>
        <w:t xml:space="preserve"> and denied he could stop splitting up families on his own. And then, after days of heart-wrenching stories and pictures from the border, he turned around and did exactly that.</w:t>
      </w:r>
    </w:p>
    <w:p w14:paraId="50685BF0" w14:textId="77777777" w:rsidR="001E5780" w:rsidRDefault="001E5780" w:rsidP="001E5780">
      <w:r w:rsidRPr="00BC0533">
        <w:rPr>
          <w:b/>
          <w:u w:val="single"/>
        </w:rPr>
        <w:t>Trump claimed he couldn't stop authorities</w:t>
      </w:r>
      <w:r w:rsidRPr="002E09E8">
        <w:rPr>
          <w:u w:val="single"/>
        </w:rPr>
        <w:t xml:space="preserve"> from separating migrant children from their parents at the border. Then he signed an executive order to do just that.</w:t>
      </w:r>
      <w:r>
        <w:t xml:space="preserve"> (Leah Milllis/Reuters)</w:t>
      </w:r>
    </w:p>
    <w:p w14:paraId="4E9BDF47" w14:textId="77777777" w:rsidR="001E5780" w:rsidRDefault="001E5780" w:rsidP="001E5780">
      <w:r>
        <w:t>The thing is, Trump has a chance to succeed on immigration where Barack Obama, George W. Bush and Bill Clinton all failed.</w:t>
      </w:r>
    </w:p>
    <w:p w14:paraId="4CD17F82" w14:textId="77777777" w:rsidR="001E5780" w:rsidRDefault="001E5780" w:rsidP="001E5780">
      <w:r>
        <w:t>Because Trump has the Republican Party in his grip, and because he has made immigration a priority issue, he could probably force the compromise among Republicans that would break the logjam that has blocked reform since the failed Gang of Eight Bill in 2013.</w:t>
      </w:r>
    </w:p>
    <w:p w14:paraId="1C157A77" w14:textId="77777777" w:rsidR="001E5780" w:rsidRDefault="001E5780" w:rsidP="001E5780">
      <w:r>
        <w:t>The Gang of Eight Bill passed the Democratic-controlled Senate with bipartisan support and would have passed in the Republican-controlled House with bipartisan support had Republicans allowed a vote on it. But there was no vote because the bill would have passed without the support of a majority of Republicans — and for Republicans, that made it a non-starter.</w:t>
      </w:r>
    </w:p>
    <w:p w14:paraId="7F07F1B5" w14:textId="77777777" w:rsidR="001E5780" w:rsidRDefault="001E5780" w:rsidP="001E5780">
      <w:r>
        <w:t>Confusion, uncertainty at border after Trump's about-face</w:t>
      </w:r>
    </w:p>
    <w:p w14:paraId="6ED09BB8" w14:textId="77777777" w:rsidR="001E5780" w:rsidRPr="005C338E" w:rsidRDefault="001E5780" w:rsidP="001E5780">
      <w:pPr>
        <w:rPr>
          <w:u w:val="single"/>
        </w:rPr>
      </w:pPr>
      <w:r w:rsidRPr="005C338E">
        <w:rPr>
          <w:u w:val="single"/>
        </w:rPr>
        <w:t xml:space="preserve">But if Trump, as he says, "could shoot someone in the middle of Fifth Avenue and not lose any voters," then he surely has </w:t>
      </w:r>
      <w:r w:rsidRPr="005C338E">
        <w:rPr>
          <w:b/>
          <w:u w:val="single"/>
        </w:rPr>
        <w:t>enough political clout to lead Congress toward a compromise</w:t>
      </w:r>
      <w:r w:rsidRPr="005C338E">
        <w:rPr>
          <w:u w:val="single"/>
        </w:rPr>
        <w:t xml:space="preserve"> on immigration reform.</w:t>
      </w:r>
    </w:p>
    <w:p w14:paraId="45CB3C28" w14:textId="348F5F1A" w:rsidR="001E5780" w:rsidRDefault="00226E1B" w:rsidP="001E5780">
      <w:pPr>
        <w:pStyle w:val="Heading3"/>
      </w:pPr>
      <w:r>
        <w:lastRenderedPageBreak/>
        <w:t>Trump Won’t Get Blamed</w:t>
      </w:r>
    </w:p>
    <w:p w14:paraId="4B526F94" w14:textId="77777777" w:rsidR="00226E1B" w:rsidRPr="00226E1B" w:rsidRDefault="00226E1B" w:rsidP="00226E1B"/>
    <w:p w14:paraId="471A254A" w14:textId="77777777" w:rsidR="001E5780" w:rsidRDefault="001E5780" w:rsidP="001E5780">
      <w:pPr>
        <w:pStyle w:val="Heading4"/>
      </w:pPr>
      <w:r>
        <w:t>Trump will distance himself from pro-immigration reforms – he is a chronic liar</w:t>
      </w:r>
    </w:p>
    <w:p w14:paraId="51155189" w14:textId="77777777" w:rsidR="001E5780" w:rsidRPr="00AB6ED8" w:rsidRDefault="001E5780" w:rsidP="001E5780">
      <w:r w:rsidRPr="002E09E8">
        <w:rPr>
          <w:rStyle w:val="Style13ptBold"/>
        </w:rPr>
        <w:t>Benen, 18</w:t>
      </w:r>
      <w:r>
        <w:t xml:space="preserve"> – Steve; Producer, The Rachel Maddow Show. (“On immigration bill, Trump lies, leaves allies ‘in the wilderness’” MSNBC. 07/02/18. </w:t>
      </w:r>
      <w:r w:rsidRPr="00AB6ED8">
        <w:t>http://www.msnbc.com/rachel-maddow-show/immigration-bill-trump-lies-leaves-allies-the-wilderness</w:t>
      </w:r>
      <w:r>
        <w:t>)//GK</w:t>
      </w:r>
    </w:p>
    <w:p w14:paraId="0F08006B" w14:textId="77777777" w:rsidR="001E5780" w:rsidRPr="00254853" w:rsidRDefault="001E5780" w:rsidP="001E5780">
      <w:pPr>
        <w:rPr>
          <w:u w:val="single"/>
        </w:rPr>
      </w:pPr>
      <w:r w:rsidRPr="00254853">
        <w:rPr>
          <w:u w:val="single"/>
        </w:rPr>
        <w:t>After Congress failed to pass a pair of immigration bills</w:t>
      </w:r>
      <w:r>
        <w:t xml:space="preserve"> in recent weeks, President Donald </w:t>
      </w:r>
      <w:r w:rsidRPr="00666D66">
        <w:rPr>
          <w:rStyle w:val="Emphasis"/>
        </w:rPr>
        <w:t>Trump over the weekend tweeted that he had “never pushed” House Republicans to support either of them. Except he definitely did</w:t>
      </w:r>
      <w:r w:rsidRPr="00254853">
        <w:t xml:space="preserve">, in a different tweet, </w:t>
      </w:r>
      <w:r w:rsidRPr="00666D66">
        <w:rPr>
          <w:rStyle w:val="Emphasis"/>
        </w:rPr>
        <w:t>three days prior.</w:t>
      </w:r>
    </w:p>
    <w:p w14:paraId="4104CE08" w14:textId="77777777" w:rsidR="001E5780" w:rsidRDefault="001E5780" w:rsidP="001E5780">
      <w:r w:rsidRPr="00254853">
        <w:rPr>
          <w:u w:val="single"/>
        </w:rPr>
        <w:t>This is a tough one to defend</w:t>
      </w:r>
      <w:r>
        <w:t>. While it’s true that the president gave Congress a series of mixed signals about the bill brought to the floor last week – a bill that was carefully crafted to satisfy the White House’s demands – it was literally the morning of the vote that Trump published an all-caps tweet urging Republicans to vote for it, making the case for its passage.</w:t>
      </w:r>
    </w:p>
    <w:p w14:paraId="7060D57B" w14:textId="77777777" w:rsidR="001E5780" w:rsidRDefault="001E5780" w:rsidP="001E5780">
      <w:r>
        <w:t xml:space="preserve">Now the president’s position is that he “never pushed” House GOP lawmakers to support the plan. </w:t>
      </w:r>
      <w:r w:rsidRPr="00666D66">
        <w:rPr>
          <w:rStyle w:val="Emphasis"/>
        </w:rPr>
        <w:t>The evidence that he’s lying is overwhelming.</w:t>
      </w:r>
    </w:p>
    <w:p w14:paraId="4DEAC1F3" w14:textId="77777777" w:rsidR="001E5780" w:rsidRDefault="001E5780" w:rsidP="001E5780">
      <w:r>
        <w:t>But while Trump’s truth allergy is important in its own right, this specific mendacity carries a broader significance.</w:t>
      </w:r>
    </w:p>
    <w:p w14:paraId="421F6144" w14:textId="77777777" w:rsidR="001E5780" w:rsidRDefault="001E5780" w:rsidP="001E5780">
      <w:r>
        <w:t>In practical terms, one of the problems congressional Republican leaders had during the immigration debate was skepticism from rank-and-file GOP lawmakers: they feared that the moment the vote came and went, Trump would denounce the bill and hang them out to dry in an election year.</w:t>
      </w:r>
    </w:p>
    <w:p w14:paraId="48E34D50" w14:textId="77777777" w:rsidR="001E5780" w:rsidRDefault="001E5780" w:rsidP="001E5780">
      <w:r>
        <w:t>And as It turns out, those fears were grounded in fact.</w:t>
      </w:r>
    </w:p>
    <w:p w14:paraId="5319C736" w14:textId="77777777" w:rsidR="001E5780" w:rsidRDefault="001E5780" w:rsidP="001E5780">
      <w:r>
        <w:t>Remember, a week earlier, Trump traveled to Capitol Hill to express his support for Republicans’ legislative efforts. The message he shared with members of his own party was intended to be unambiguous:</w:t>
      </w:r>
    </w:p>
    <w:p w14:paraId="1EFC3198" w14:textId="77777777" w:rsidR="001E5780" w:rsidRDefault="001E5780" w:rsidP="001E5780">
      <w:r>
        <w:t>Trump sought to reassure Republicans that he would not undercut them if they voted for the compromise bill, which includes a pathway to citizenship for Dreamers.</w:t>
      </w:r>
    </w:p>
    <w:p w14:paraId="4C0758ED" w14:textId="77777777" w:rsidR="001E5780" w:rsidRDefault="001E5780" w:rsidP="001E5780">
      <w:r>
        <w:t xml:space="preserve">“I’m with </w:t>
      </w:r>
      <w:proofErr w:type="gramStart"/>
      <w:r>
        <w:t>you</w:t>
      </w:r>
      <w:proofErr w:type="gramEnd"/>
      <w:r>
        <w:t xml:space="preserve"> 1,000 percent!” Trump told them, later adding, “I will not leave you in the wilderness.”</w:t>
      </w:r>
    </w:p>
    <w:p w14:paraId="50EB6B97" w14:textId="77777777" w:rsidR="001E5780" w:rsidRDefault="001E5780" w:rsidP="001E5780">
      <w:r>
        <w:t>Eleven days later, the president pretended he never even asked his allies to support the bill, hoping the public wouldn’t remember what he said three days prior, leaving the 121 Republicans who took his advice “in the wilderness.”</w:t>
      </w:r>
    </w:p>
    <w:p w14:paraId="728B647B" w14:textId="77777777" w:rsidR="001E5780" w:rsidRDefault="001E5780" w:rsidP="001E5780">
      <w:r>
        <w:t xml:space="preserve">Almost exactly a year to the day before Trump’s dishonest tweet about the immigration bill, Sen. Lindsey </w:t>
      </w:r>
      <w:r w:rsidRPr="007821FA">
        <w:rPr>
          <w:rStyle w:val="StyleUnderline"/>
        </w:rPr>
        <w:t>Graham</w:t>
      </w:r>
      <w:r>
        <w:t xml:space="preserve"> (R-S.C.) </w:t>
      </w:r>
      <w:r w:rsidRPr="007821FA">
        <w:rPr>
          <w:rStyle w:val="StyleUnderline"/>
        </w:rPr>
        <w:t>said</w:t>
      </w:r>
      <w:r>
        <w:t xml:space="preserve"> on MSNBC, </w:t>
      </w:r>
      <w:r w:rsidRPr="007821FA">
        <w:rPr>
          <w:rStyle w:val="StyleUnderline"/>
        </w:rPr>
        <w:t>“Here’s what I would tell any senator: if you count on the president to have your back, you need to watch it.”</w:t>
      </w:r>
    </w:p>
    <w:p w14:paraId="689AC0B6" w14:textId="77777777" w:rsidR="001E5780" w:rsidRPr="00254853" w:rsidRDefault="001E5780" w:rsidP="001E5780">
      <w:pPr>
        <w:rPr>
          <w:u w:val="single"/>
        </w:rPr>
      </w:pPr>
      <w:r w:rsidRPr="00254853">
        <w:rPr>
          <w:u w:val="single"/>
        </w:rPr>
        <w:t xml:space="preserve">That hasn’t changed. Trump urged House Republicans to vote for a health care plan he later condemned as “mean” and “cold-hearted,” and </w:t>
      </w:r>
      <w:r w:rsidRPr="007821FA">
        <w:rPr>
          <w:rStyle w:val="Emphasis"/>
        </w:rPr>
        <w:t>the GOP president is now distancing himself from immigration measures he asked his party’s lawmakers to support</w:t>
      </w:r>
      <w:r w:rsidRPr="00254853">
        <w:rPr>
          <w:u w:val="single"/>
        </w:rPr>
        <w:t>.</w:t>
      </w:r>
    </w:p>
    <w:p w14:paraId="13DFF40A" w14:textId="77777777" w:rsidR="001E5780" w:rsidRDefault="001E5780" w:rsidP="001E5780">
      <w:pPr>
        <w:rPr>
          <w:u w:val="single"/>
        </w:rPr>
      </w:pPr>
      <w:r>
        <w:lastRenderedPageBreak/>
        <w:t xml:space="preserve">This will affect the rest of his presidency, no matter how long it lasts: </w:t>
      </w:r>
      <w:r w:rsidRPr="00B974E4">
        <w:rPr>
          <w:rStyle w:val="Emphasis"/>
        </w:rPr>
        <w:t>Trump is making clear to everyone that when the going gets tough, he’ll be the first to flee, leaving his ostensible allies behind</w:t>
      </w:r>
      <w:r w:rsidRPr="00254853">
        <w:rPr>
          <w:u w:val="single"/>
        </w:rPr>
        <w:t>.</w:t>
      </w:r>
    </w:p>
    <w:p w14:paraId="2291734B" w14:textId="77777777" w:rsidR="001E5780" w:rsidRDefault="001E5780" w:rsidP="001E5780">
      <w:pPr>
        <w:pStyle w:val="Heading4"/>
      </w:pPr>
      <w:r>
        <w:t xml:space="preserve">Trump will inevitably </w:t>
      </w:r>
      <w:r w:rsidRPr="005C338E">
        <w:rPr>
          <w:u w:val="single"/>
        </w:rPr>
        <w:t>deflect blame</w:t>
      </w:r>
      <w:r>
        <w:t xml:space="preserve"> onto </w:t>
      </w:r>
      <w:r w:rsidRPr="005C338E">
        <w:rPr>
          <w:u w:val="single"/>
        </w:rPr>
        <w:t>weak Republicans</w:t>
      </w:r>
    </w:p>
    <w:p w14:paraId="4100C489" w14:textId="77777777" w:rsidR="001E5780" w:rsidRPr="00D85592" w:rsidRDefault="001E5780" w:rsidP="001E5780">
      <w:r w:rsidRPr="00D21FE6">
        <w:rPr>
          <w:rStyle w:val="Style13ptBold"/>
        </w:rPr>
        <w:t>The Week, 18</w:t>
      </w:r>
      <w:r>
        <w:t xml:space="preserve"> – (“Republicans are privately sick of Trump burning them on immigration” The Week. July 05, 2018. </w:t>
      </w:r>
      <w:r w:rsidRPr="00D85592">
        <w:t>http://theweek.com/speedreads/783533/cnns-chris-cuomo-secures-networks-ratings--but-still-lags-behind-fox-news-msnbc</w:t>
      </w:r>
      <w:r>
        <w:t>)//GK</w:t>
      </w:r>
    </w:p>
    <w:p w14:paraId="55808FC3" w14:textId="77777777" w:rsidR="001E5780" w:rsidRDefault="001E5780" w:rsidP="001E5780">
      <w:r>
        <w:t>Cutting Social Security and Medicare benefits used to be the "third rail" of U.S. politics — touch it and you get burned — but "the new third rail in Republican politics is criticizing [President] Trump," Washington Examiner correspondent David Drucker writes at Vanity Fair. Off the record, however, "</w:t>
      </w:r>
      <w:r w:rsidRPr="008B3F52">
        <w:rPr>
          <w:u w:val="single"/>
        </w:rPr>
        <w:t xml:space="preserve">Republicans believe </w:t>
      </w:r>
      <w:r w:rsidRPr="005C338E">
        <w:rPr>
          <w:u w:val="single"/>
        </w:rPr>
        <w:t>Trump is bungling an opportunity</w:t>
      </w:r>
      <w:r w:rsidRPr="008B3F52">
        <w:rPr>
          <w:u w:val="single"/>
        </w:rPr>
        <w:t xml:space="preserve"> to capitalize</w:t>
      </w:r>
      <w:r>
        <w:t xml:space="preserve"> on his unrivaled street cred with the conservative grassroots </w:t>
      </w:r>
      <w:r w:rsidRPr="008B3F52">
        <w:rPr>
          <w:u w:val="single"/>
        </w:rPr>
        <w:t xml:space="preserve">to create the political space for the Republican-controlled House of Representatives to overhaul </w:t>
      </w:r>
      <w:r>
        <w:t xml:space="preserve">a significant portion of </w:t>
      </w:r>
      <w:r w:rsidRPr="008B3F52">
        <w:rPr>
          <w:u w:val="single"/>
        </w:rPr>
        <w:t>the nation's outdated</w:t>
      </w:r>
      <w:r>
        <w:t xml:space="preserve"> — horrible, a joke, the president might say — </w:t>
      </w:r>
      <w:r w:rsidRPr="008B3F52">
        <w:rPr>
          <w:u w:val="single"/>
        </w:rPr>
        <w:t>immigration laws</w:t>
      </w:r>
      <w:r>
        <w:t>."</w:t>
      </w:r>
    </w:p>
    <w:p w14:paraId="40181D6E" w14:textId="77777777" w:rsidR="001E5780" w:rsidRDefault="001E5780" w:rsidP="001E5780">
      <w:r w:rsidRPr="00D85592">
        <w:rPr>
          <w:u w:val="single"/>
        </w:rPr>
        <w:t>The inability or unwillingness of Trump</w:t>
      </w:r>
      <w:r>
        <w:t xml:space="preserve">, "perhaps the most hardline anti-immigration voice in a generation" and a self-professed dealmaking maven, </w:t>
      </w:r>
      <w:r w:rsidRPr="008B3F52">
        <w:rPr>
          <w:u w:val="single"/>
        </w:rPr>
        <w:t>to make a concerted push for his party to constrict America's immigration laws is "one of the more curious aspects" of Trump's presidency</w:t>
      </w:r>
      <w:r>
        <w:t>, Drucker w</w:t>
      </w:r>
      <w:r w:rsidRPr="00DB6A73">
        <w:t>rites. And unless Trump "radically" changes his approach to "overcome the complete lack of trust on Capitol Hill" he has engendered, that won't change, he adds:</w:t>
      </w:r>
    </w:p>
    <w:p w14:paraId="782DECE2" w14:textId="77777777" w:rsidR="001E5780" w:rsidRDefault="001E5780" w:rsidP="001E5780">
      <w:r>
        <w:t xml:space="preserve">With the proper assurances, Trump could soothe his base, bring Fox News in line, and give conservative lawmakers cover to pass a bill. But </w:t>
      </w:r>
      <w:r w:rsidRPr="00075224">
        <w:rPr>
          <w:rStyle w:val="Emphasis"/>
        </w:rPr>
        <w:t>congressional Republicans have no faith that Trump won't betray them if they stick their necks out for him. Who's to say they won't deliver him a bill that protects the Dreamers — one of Trump's four pillars — only to have the president complain afterward that he never really wanted to sign a bill with an "amnesty" provision but was forced into it by those wimpy Republicans in Congress?</w:t>
      </w:r>
      <w:r w:rsidRPr="005C338E">
        <w:rPr>
          <w:u w:val="single"/>
        </w:rPr>
        <w:t xml:space="preserve"> ... "The House guys are tired of getting burned,"</w:t>
      </w:r>
      <w:r>
        <w:t xml:space="preserve"> said a Republican who has advised both moderate and conservative members on immigration. </w:t>
      </w:r>
      <w:r w:rsidRPr="005C338E">
        <w:t>"</w:t>
      </w:r>
      <w:r w:rsidRPr="005C338E">
        <w:rPr>
          <w:u w:val="single"/>
        </w:rPr>
        <w:t>No one can ever be sure what his priority is going to be the next day."</w:t>
      </w:r>
      <w:r w:rsidRPr="005C338E">
        <w:t xml:space="preserve"> [Vanity Fair]</w:t>
      </w:r>
    </w:p>
    <w:p w14:paraId="52B747FE" w14:textId="77777777" w:rsidR="000D49E4" w:rsidRDefault="000D49E4" w:rsidP="001E5780"/>
    <w:p w14:paraId="59F670E8" w14:textId="77777777" w:rsidR="000D49E4" w:rsidRDefault="000D49E4" w:rsidP="000D49E4">
      <w:pPr>
        <w:pStyle w:val="Heading4"/>
      </w:pPr>
      <w:r>
        <w:t xml:space="preserve">Trump will claim he had nothing to do with the aff – previous bills prove </w:t>
      </w:r>
    </w:p>
    <w:p w14:paraId="5E565337" w14:textId="77777777" w:rsidR="000D49E4" w:rsidRPr="00D76CBA" w:rsidRDefault="000D49E4" w:rsidP="000D49E4">
      <w:r w:rsidRPr="00AB20FD">
        <w:rPr>
          <w:rStyle w:val="Style13ptBold"/>
        </w:rPr>
        <w:t>Allen, 18</w:t>
      </w:r>
      <w:r>
        <w:t xml:space="preserve"> – Jonathan; VOX chief political correspondent. (“Some Democrats want to go to war over abolishing ICE. </w:t>
      </w:r>
      <w:proofErr w:type="gramStart"/>
      <w:r>
        <w:t>So</w:t>
      </w:r>
      <w:proofErr w:type="gramEnd"/>
      <w:r>
        <w:t xml:space="preserve"> does President Trump” NBC News. July 3, 2018. </w:t>
      </w:r>
      <w:r w:rsidRPr="00D76CBA">
        <w:t>https://www.nbcnews.com/politics/politics-news/some-democrats-want-go-war-over-abolishing-ice-so-does-n888606</w:t>
      </w:r>
      <w:r>
        <w:t>)//GK</w:t>
      </w:r>
    </w:p>
    <w:p w14:paraId="30C34424" w14:textId="77777777" w:rsidR="000D49E4" w:rsidRPr="00590822" w:rsidRDefault="000D49E4" w:rsidP="000D49E4">
      <w:pPr>
        <w:rPr>
          <w:b/>
          <w:u w:val="single"/>
        </w:rPr>
      </w:pPr>
      <w:r>
        <w:t xml:space="preserve">WASHINGTON — President Donald </w:t>
      </w:r>
      <w:r w:rsidRPr="00D76CBA">
        <w:rPr>
          <w:u w:val="single"/>
        </w:rPr>
        <w:t>Trump's base voters didn't like it when he beat a retreat on the policy of separating undocumented families at the border</w:t>
      </w:r>
      <w:r>
        <w:t xml:space="preserve">. And </w:t>
      </w:r>
      <w:r w:rsidRPr="00D76CBA">
        <w:rPr>
          <w:u w:val="single"/>
        </w:rPr>
        <w:t xml:space="preserve">they were so dead set against "amnesty" provisions in a House immigration bill he backed that </w:t>
      </w:r>
      <w:r w:rsidRPr="00590822">
        <w:rPr>
          <w:b/>
          <w:u w:val="single"/>
        </w:rPr>
        <w:t>he later falsely claimed that he had never lobbied on it.</w:t>
      </w:r>
    </w:p>
    <w:p w14:paraId="4E19E6C7" w14:textId="77777777" w:rsidR="000D49E4" w:rsidRDefault="000D49E4" w:rsidP="000D49E4">
      <w:pPr>
        <w:rPr>
          <w:u w:val="single"/>
        </w:rPr>
      </w:pPr>
      <w:r>
        <w:t xml:space="preserve">Overall, </w:t>
      </w:r>
      <w:r w:rsidRPr="00590822">
        <w:rPr>
          <w:b/>
          <w:u w:val="single"/>
        </w:rPr>
        <w:t>Trump has lost</w:t>
      </w:r>
      <w:r w:rsidRPr="00590822">
        <w:rPr>
          <w:u w:val="single"/>
        </w:rPr>
        <w:t xml:space="preserve"> so far </w:t>
      </w:r>
      <w:r w:rsidRPr="00590822">
        <w:rPr>
          <w:b/>
          <w:u w:val="single"/>
        </w:rPr>
        <w:t>on his</w:t>
      </w:r>
      <w:r w:rsidRPr="00590822">
        <w:rPr>
          <w:u w:val="single"/>
        </w:rPr>
        <w:t xml:space="preserve"> </w:t>
      </w:r>
      <w:r w:rsidRPr="00590822">
        <w:rPr>
          <w:b/>
          <w:u w:val="single"/>
        </w:rPr>
        <w:t>core immigration promises</w:t>
      </w:r>
      <w:r w:rsidRPr="00590822">
        <w:rPr>
          <w:u w:val="single"/>
        </w:rPr>
        <w:t>: to build a border wall, force Mexico to pay for it and vastly reduce both legal and illegal migration to the country.</w:t>
      </w:r>
    </w:p>
    <w:p w14:paraId="75E7D57F" w14:textId="77777777" w:rsidR="000D49E4" w:rsidRDefault="000D49E4" w:rsidP="001E5780"/>
    <w:p w14:paraId="7D9AAE49" w14:textId="77777777" w:rsidR="001E5780" w:rsidRDefault="001E5780" w:rsidP="001E5780">
      <w:pPr>
        <w:pStyle w:val="Heading4"/>
      </w:pPr>
      <w:r>
        <w:lastRenderedPageBreak/>
        <w:t xml:space="preserve">Trump will </w:t>
      </w:r>
      <w:r w:rsidRPr="002B16C7">
        <w:rPr>
          <w:u w:val="single"/>
        </w:rPr>
        <w:t>lie</w:t>
      </w:r>
      <w:r>
        <w:t xml:space="preserve"> about his involvement with the plan </w:t>
      </w:r>
    </w:p>
    <w:p w14:paraId="321D108B" w14:textId="77777777" w:rsidR="001E5780" w:rsidRPr="002B16C7" w:rsidRDefault="001E5780" w:rsidP="001E5780">
      <w:r w:rsidRPr="00C96088">
        <w:rPr>
          <w:rStyle w:val="Style13ptBold"/>
        </w:rPr>
        <w:t>Thomas, 18</w:t>
      </w:r>
      <w:r>
        <w:t xml:space="preserve"> – Ken; Associated Press. (“Trump asserts he didn’t push House GOP on Immigration” The Tribune. June 30, 2018. </w:t>
      </w:r>
      <w:r w:rsidRPr="002B16C7">
        <w:t>https://www.sanluisobispo.com/news/nation-world/national/article214134349.html</w:t>
      </w:r>
      <w:r>
        <w:t>)//GK</w:t>
      </w:r>
    </w:p>
    <w:p w14:paraId="20107F3D" w14:textId="77777777" w:rsidR="001E5780" w:rsidRPr="002D35FA" w:rsidRDefault="001E5780" w:rsidP="001E5780">
      <w:r w:rsidRPr="002D35FA">
        <w:t xml:space="preserve">President Donald </w:t>
      </w:r>
      <w:r w:rsidRPr="002D35FA">
        <w:rPr>
          <w:u w:val="single"/>
        </w:rPr>
        <w:t>Trump claimed</w:t>
      </w:r>
      <w:r w:rsidRPr="002D35FA">
        <w:t xml:space="preserve"> Saturday </w:t>
      </w:r>
      <w:r w:rsidRPr="002D35FA">
        <w:rPr>
          <w:u w:val="single"/>
        </w:rPr>
        <w:t>that he never pushed House Republicans to vote for immigration bills that failed</w:t>
      </w:r>
      <w:r w:rsidRPr="002D35FA">
        <w:t xml:space="preserve"> last week, </w:t>
      </w:r>
      <w:r w:rsidRPr="002D35FA">
        <w:rPr>
          <w:u w:val="single"/>
        </w:rPr>
        <w:t xml:space="preserve">offering his latest </w:t>
      </w:r>
      <w:r w:rsidRPr="00075224">
        <w:rPr>
          <w:rStyle w:val="Emphasis"/>
        </w:rPr>
        <w:t>display of whiplash</w:t>
      </w:r>
      <w:r w:rsidRPr="002D35FA">
        <w:rPr>
          <w:u w:val="single"/>
        </w:rPr>
        <w:t xml:space="preserve"> on the legislation</w:t>
      </w:r>
      <w:r w:rsidRPr="002D35FA">
        <w:t>.</w:t>
      </w:r>
    </w:p>
    <w:p w14:paraId="33EDF95D" w14:textId="77777777" w:rsidR="001E5780" w:rsidRPr="002D35FA" w:rsidRDefault="001E5780" w:rsidP="001E5780">
      <w:r w:rsidRPr="002D35FA">
        <w:rPr>
          <w:u w:val="single"/>
        </w:rPr>
        <w:t xml:space="preserve">Trump tweeted from his New Jersey golf club that he didn't press GOP lawmakers to support the plans because it wouldn't have cleared the Senate. </w:t>
      </w:r>
      <w:r w:rsidRPr="002D35FA">
        <w:t>He wrote that he released many House Republicans "prior to the vote knowing we need more Republicans to win in Nov."</w:t>
      </w:r>
    </w:p>
    <w:p w14:paraId="4B843316" w14:textId="77777777" w:rsidR="001E5780" w:rsidRDefault="001E5780" w:rsidP="001E5780">
      <w:r w:rsidRPr="002D35FA">
        <w:t xml:space="preserve">But </w:t>
      </w:r>
      <w:r w:rsidRPr="002D35FA">
        <w:rPr>
          <w:b/>
          <w:u w:val="single"/>
        </w:rPr>
        <w:t>the president's statement contradicted his commentary three days ago</w:t>
      </w:r>
      <w:r w:rsidRPr="002D35FA">
        <w:rPr>
          <w:u w:val="single"/>
        </w:rPr>
        <w:t xml:space="preserve"> in which he tweeted that House Republicans should approve the "STRONG BUT FAIR" bill</w:t>
      </w:r>
      <w:r w:rsidRPr="002D35FA">
        <w:t xml:space="preserve"> even though Democrats wouldn't allow it to pass the Senate. </w:t>
      </w:r>
      <w:r w:rsidRPr="002D35FA">
        <w:rPr>
          <w:u w:val="single"/>
        </w:rPr>
        <w:t>A week earlier, he urged Republicans to stop wasting their time on the bill until after the elections.</w:t>
      </w:r>
    </w:p>
    <w:p w14:paraId="29A8A5B7" w14:textId="77777777" w:rsidR="001E5780" w:rsidRDefault="001E5780" w:rsidP="001E5780">
      <w:r>
        <w:t>Trump's tweets were another twist in Republicans' efforts to adopt changes to the nation's immigration laws in the aftermath of highly publicized images and cries from young immigrant children being separated from their parents at the southern border. Trump's statements coincided with people across the country marching Saturday in opposition to his immigration policies.</w:t>
      </w:r>
    </w:p>
    <w:p w14:paraId="7D438E15" w14:textId="0CE80AF4" w:rsidR="001E5780" w:rsidRDefault="001E5780" w:rsidP="001E5780">
      <w:r w:rsidRPr="002B16C7">
        <w:rPr>
          <w:u w:val="single"/>
        </w:rPr>
        <w:t>The GOP-led House soundly rejected a wide-ranging immigration bill last week despite Trump's endorsement</w:t>
      </w:r>
      <w:r>
        <w:t>, a vote that followed the defeat on a harder-right package that garnered more conservative support.</w:t>
      </w:r>
    </w:p>
    <w:p w14:paraId="768BC91F" w14:textId="77777777" w:rsidR="00173F9D" w:rsidRDefault="00173F9D" w:rsidP="001E5780"/>
    <w:p w14:paraId="6BAF9DE0" w14:textId="2ADF6877" w:rsidR="00173F9D" w:rsidRDefault="00173F9D" w:rsidP="00173F9D">
      <w:pPr>
        <w:pStyle w:val="Heading3"/>
      </w:pPr>
      <w:r>
        <w:lastRenderedPageBreak/>
        <w:t>Base Doesn’t Care About Lying</w:t>
      </w:r>
    </w:p>
    <w:p w14:paraId="57B75E32" w14:textId="77777777" w:rsidR="00173F9D" w:rsidRDefault="00173F9D" w:rsidP="00173F9D"/>
    <w:p w14:paraId="5858789A" w14:textId="77777777" w:rsidR="00173F9D" w:rsidRDefault="00173F9D" w:rsidP="00173F9D">
      <w:pPr>
        <w:pStyle w:val="Heading4"/>
      </w:pPr>
      <w:r>
        <w:t>Trump’s base knows he’s lying, they just don’t care</w:t>
      </w:r>
    </w:p>
    <w:p w14:paraId="55179811" w14:textId="77777777" w:rsidR="00173F9D" w:rsidRPr="00173F9D" w:rsidRDefault="00173F9D" w:rsidP="00173F9D">
      <w:r w:rsidRPr="00FA2C66">
        <w:rPr>
          <w:rStyle w:val="Style13ptBold"/>
        </w:rPr>
        <w:t>Buchanan 18</w:t>
      </w:r>
      <w:r>
        <w:t xml:space="preserve"> (Mark Buchanan, 4/25/18, </w:t>
      </w:r>
      <w:r w:rsidRPr="00FA2C66">
        <w:t>Mark Buchanan, a physicist and science writer, is the author of the book "Forecast: What Physics, Meteorology and the Natural Sciences Can Teach Us About Economics."</w:t>
      </w:r>
      <w:r>
        <w:t>, “</w:t>
      </w:r>
      <w:r w:rsidRPr="00FA2C66">
        <w:t>Why Trump Gets Away With Lying</w:t>
      </w:r>
      <w:r>
        <w:t xml:space="preserve">”, </w:t>
      </w:r>
      <w:hyperlink r:id="rId29" w:history="1">
        <w:r w:rsidRPr="00173F9D">
          <w:rPr>
            <w:rStyle w:val="Hyperlink"/>
          </w:rPr>
          <w:t>https://www.bloomberg.com/view/articles/2018-07-12/trump-perfects-republican-strategy-of-destruction</w:t>
        </w:r>
      </w:hyperlink>
      <w:r w:rsidRPr="00173F9D">
        <w:t>) MKIM</w:t>
      </w:r>
    </w:p>
    <w:p w14:paraId="0531A224" w14:textId="77777777" w:rsidR="00173F9D" w:rsidRPr="00173F9D" w:rsidRDefault="00173F9D" w:rsidP="00173F9D">
      <w:r w:rsidRPr="00173F9D">
        <w:rPr>
          <w:u w:val="single"/>
        </w:rPr>
        <w:t>Over the</w:t>
      </w:r>
      <w:r w:rsidRPr="00173F9D">
        <w:t xml:space="preserve"> past two </w:t>
      </w:r>
      <w:r w:rsidRPr="00173F9D">
        <w:rPr>
          <w:u w:val="single"/>
        </w:rPr>
        <w:t>years</w:t>
      </w:r>
      <w:r w:rsidRPr="00173F9D">
        <w:t xml:space="preserve">, Donald </w:t>
      </w:r>
      <w:r w:rsidRPr="00173F9D">
        <w:rPr>
          <w:u w:val="single"/>
        </w:rPr>
        <w:t>Trump has lied</w:t>
      </w:r>
      <w:r w:rsidRPr="00173F9D">
        <w:t xml:space="preserve"> incessantly and brazenly, and trampled all over traditional norms of respectable behavior. </w:t>
      </w:r>
      <w:r w:rsidRPr="00173F9D">
        <w:rPr>
          <w:u w:val="single"/>
        </w:rPr>
        <w:t>Yet his supporters still admire him</w:t>
      </w:r>
      <w:r w:rsidRPr="00173F9D">
        <w:t xml:space="preserve"> </w:t>
      </w:r>
      <w:r w:rsidRPr="00173F9D">
        <w:rPr>
          <w:u w:val="single"/>
        </w:rPr>
        <w:t>and</w:t>
      </w:r>
      <w:r w:rsidRPr="00173F9D">
        <w:t xml:space="preserve">, bizarrely, </w:t>
      </w:r>
      <w:r w:rsidRPr="00173F9D">
        <w:rPr>
          <w:u w:val="single"/>
        </w:rPr>
        <w:t>see him as an authentic</w:t>
      </w:r>
      <w:r w:rsidRPr="00173F9D">
        <w:t xml:space="preserve"> </w:t>
      </w:r>
      <w:r w:rsidRPr="00173F9D">
        <w:rPr>
          <w:u w:val="single"/>
        </w:rPr>
        <w:t>figure</w:t>
      </w:r>
      <w:r w:rsidRPr="00173F9D">
        <w:t>, honestly and honorably fighting for their interests. For many, it’s difficult to fathom.</w:t>
      </w:r>
    </w:p>
    <w:p w14:paraId="5C25EA03" w14:textId="77777777" w:rsidR="00173F9D" w:rsidRPr="00173F9D" w:rsidRDefault="00173F9D" w:rsidP="00173F9D">
      <w:r w:rsidRPr="00173F9D">
        <w:t xml:space="preserve">But more than 50 years ago, an American sociologist and political scientist predicted that extreme social conditions might make it possible for a vulgar, lying demagogue to appeal to a broad group of ordinary people. Three psychologists have now run experiments reproducing the effect in a set of volunteers holding a mock election — demonstrating how </w:t>
      </w:r>
      <w:r w:rsidRPr="00173F9D">
        <w:rPr>
          <w:u w:val="single"/>
        </w:rPr>
        <w:t>Trump’s vulgarity can be</w:t>
      </w:r>
      <w:r w:rsidRPr="00173F9D">
        <w:t xml:space="preserve"> a feature, not a flaw, and </w:t>
      </w:r>
      <w:r w:rsidRPr="00173F9D">
        <w:rPr>
          <w:u w:val="single"/>
        </w:rPr>
        <w:t>a key</w:t>
      </w:r>
      <w:r w:rsidRPr="00173F9D">
        <w:t xml:space="preserve"> </w:t>
      </w:r>
      <w:r w:rsidRPr="00173F9D">
        <w:rPr>
          <w:u w:val="single"/>
        </w:rPr>
        <w:t>part of his appeal</w:t>
      </w:r>
      <w:r w:rsidRPr="00173F9D">
        <w:t xml:space="preserve"> </w:t>
      </w:r>
      <w:r w:rsidRPr="00173F9D">
        <w:rPr>
          <w:u w:val="single"/>
        </w:rPr>
        <w:t>to</w:t>
      </w:r>
      <w:r w:rsidRPr="00173F9D">
        <w:t xml:space="preserve"> </w:t>
      </w:r>
      <w:r w:rsidRPr="00173F9D">
        <w:rPr>
          <w:u w:val="single"/>
        </w:rPr>
        <w:t>a</w:t>
      </w:r>
      <w:r w:rsidRPr="00173F9D">
        <w:t xml:space="preserve"> </w:t>
      </w:r>
      <w:r w:rsidRPr="00173F9D">
        <w:rPr>
          <w:u w:val="single"/>
        </w:rPr>
        <w:t>huge swath of America that feels abandoned</w:t>
      </w:r>
      <w:r w:rsidRPr="00173F9D">
        <w:t xml:space="preserve"> </w:t>
      </w:r>
      <w:r w:rsidRPr="00173F9D">
        <w:rPr>
          <w:u w:val="single"/>
        </w:rPr>
        <w:t>by the</w:t>
      </w:r>
      <w:r w:rsidRPr="00173F9D">
        <w:t xml:space="preserve"> economic and political </w:t>
      </w:r>
      <w:r w:rsidRPr="00173F9D">
        <w:rPr>
          <w:u w:val="single"/>
        </w:rPr>
        <w:t>establishment</w:t>
      </w:r>
      <w:r w:rsidRPr="00173F9D">
        <w:t>.</w:t>
      </w:r>
    </w:p>
    <w:p w14:paraId="358F5200" w14:textId="77777777" w:rsidR="00173F9D" w:rsidRPr="00173F9D" w:rsidRDefault="00173F9D" w:rsidP="00173F9D">
      <w:r w:rsidRPr="00173F9D">
        <w:t xml:space="preserve">As Oliver Hahl of Carnegie Mellon and colleagues note, a survey taken after the 2016 U.S. Election found that </w:t>
      </w:r>
      <w:r w:rsidRPr="00173F9D">
        <w:rPr>
          <w:u w:val="single"/>
        </w:rPr>
        <w:t>Trump supporters don’t believe</w:t>
      </w:r>
      <w:r w:rsidRPr="00173F9D">
        <w:t xml:space="preserve"> many of </w:t>
      </w:r>
      <w:r w:rsidRPr="00173F9D">
        <w:rPr>
          <w:u w:val="single"/>
        </w:rPr>
        <w:t>his lies</w:t>
      </w:r>
      <w:r w:rsidRPr="00173F9D">
        <w:t xml:space="preserve">, especially his most egregious ones. When Trump claimed that global warming is a Chinese hoax, most recognized it as false, </w:t>
      </w:r>
      <w:r w:rsidRPr="00173F9D">
        <w:rPr>
          <w:u w:val="single"/>
        </w:rPr>
        <w:t>but they didn’t much care</w:t>
      </w:r>
      <w:r w:rsidRPr="00173F9D">
        <w:t>. They saw his language as expressing deeper truths.</w:t>
      </w:r>
    </w:p>
    <w:p w14:paraId="5649ACD4" w14:textId="77777777" w:rsidR="00173F9D" w:rsidRPr="00173F9D" w:rsidRDefault="00173F9D" w:rsidP="00173F9D">
      <w:r w:rsidRPr="00173F9D">
        <w:t xml:space="preserve">As it turns out, the sociologist Seymour Lipset predicted that this kind of disconnect could happen, triggered by what he called a “crisis of legitimacy.” </w:t>
      </w:r>
      <w:r w:rsidRPr="00173F9D">
        <w:rPr>
          <w:u w:val="single"/>
        </w:rPr>
        <w:t>The legitimacy of democracy might be undermined</w:t>
      </w:r>
      <w:r w:rsidRPr="00173F9D">
        <w:t xml:space="preserve">, Lipset envisioned, </w:t>
      </w:r>
      <w:r w:rsidRPr="00173F9D">
        <w:rPr>
          <w:u w:val="single"/>
        </w:rPr>
        <w:t>if a large part of society came to feel abandoned</w:t>
      </w:r>
      <w:r w:rsidRPr="00173F9D">
        <w:t xml:space="preserve"> by the political establishment. </w:t>
      </w:r>
      <w:r w:rsidRPr="00173F9D">
        <w:rPr>
          <w:u w:val="single"/>
        </w:rPr>
        <w:t>Or, if a</w:t>
      </w:r>
      <w:r w:rsidRPr="00173F9D">
        <w:t xml:space="preserve"> </w:t>
      </w:r>
      <w:r w:rsidRPr="00173F9D">
        <w:rPr>
          <w:u w:val="single"/>
        </w:rPr>
        <w:t>group felt a loss of power</w:t>
      </w:r>
      <w:r w:rsidRPr="00173F9D">
        <w:t xml:space="preserve"> as leaders shifted their favor to new social groups. The white working class today — </w:t>
      </w:r>
      <w:r w:rsidRPr="00173F9D">
        <w:rPr>
          <w:u w:val="single"/>
        </w:rPr>
        <w:t>Trump’s base</w:t>
      </w:r>
      <w:r w:rsidRPr="00173F9D">
        <w:t xml:space="preserve"> — </w:t>
      </w:r>
      <w:r w:rsidRPr="00173F9D">
        <w:rPr>
          <w:u w:val="single"/>
        </w:rPr>
        <w:t>fits both descriptions</w:t>
      </w:r>
      <w:r w:rsidRPr="00173F9D">
        <w:t>, as policies furthering globalization and offshoring of jobs have robbed them of economic opportunity, and immigration and demographic trends have visibly altered American society.</w:t>
      </w:r>
    </w:p>
    <w:p w14:paraId="63783142" w14:textId="77777777" w:rsidR="00173F9D" w:rsidRPr="00173F9D" w:rsidRDefault="00173F9D" w:rsidP="00173F9D">
      <w:r w:rsidRPr="00173F9D">
        <w:t xml:space="preserve">Lipset suggested that </w:t>
      </w:r>
      <w:r w:rsidRPr="00173F9D">
        <w:rPr>
          <w:u w:val="single"/>
        </w:rPr>
        <w:t>a crisis of legitimacy</w:t>
      </w:r>
      <w:r w:rsidRPr="00173F9D">
        <w:t xml:space="preserve"> would have psychological consequences — and </w:t>
      </w:r>
      <w:r w:rsidRPr="00173F9D">
        <w:rPr>
          <w:u w:val="single"/>
        </w:rPr>
        <w:t>set the stage</w:t>
      </w:r>
      <w:r w:rsidRPr="00173F9D">
        <w:t xml:space="preserve"> </w:t>
      </w:r>
      <w:r w:rsidRPr="00173F9D">
        <w:rPr>
          <w:u w:val="single"/>
        </w:rPr>
        <w:t>for a lying demagogue</w:t>
      </w:r>
      <w:r w:rsidRPr="00173F9D">
        <w:t xml:space="preserve"> </w:t>
      </w:r>
      <w:r w:rsidRPr="00173F9D">
        <w:rPr>
          <w:u w:val="single"/>
        </w:rPr>
        <w:t>to be perceived</w:t>
      </w:r>
      <w:r w:rsidRPr="00173F9D">
        <w:t xml:space="preserve"> by many people </w:t>
      </w:r>
      <w:r w:rsidRPr="00173F9D">
        <w:rPr>
          <w:u w:val="single"/>
        </w:rPr>
        <w:t>as</w:t>
      </w:r>
      <w:r w:rsidRPr="00173F9D">
        <w:t xml:space="preserve"> bravely </w:t>
      </w:r>
      <w:r w:rsidRPr="00173F9D">
        <w:rPr>
          <w:u w:val="single"/>
        </w:rPr>
        <w:t>speaking</w:t>
      </w:r>
      <w:r w:rsidRPr="00173F9D">
        <w:t xml:space="preserve"> suppressed </w:t>
      </w:r>
      <w:r w:rsidRPr="00173F9D">
        <w:rPr>
          <w:u w:val="single"/>
        </w:rPr>
        <w:t>truths</w:t>
      </w:r>
      <w:r w:rsidRPr="00173F9D">
        <w:t xml:space="preserve">. In normal conditions, voters shun any candidate who obviously lies and abuses widely shared social norms. But in a crisis, Lipset argued, </w:t>
      </w:r>
      <w:r w:rsidRPr="00173F9D">
        <w:rPr>
          <w:u w:val="single"/>
        </w:rPr>
        <w:t>disenfranchised voters</w:t>
      </w:r>
      <w:r w:rsidRPr="00173F9D">
        <w:t xml:space="preserve"> may </w:t>
      </w:r>
      <w:r w:rsidRPr="00173F9D">
        <w:rPr>
          <w:u w:val="single"/>
        </w:rPr>
        <w:t>see</w:t>
      </w:r>
      <w:r w:rsidRPr="00173F9D">
        <w:t xml:space="preserve"> such </w:t>
      </w:r>
      <w:r w:rsidRPr="00173F9D">
        <w:rPr>
          <w:u w:val="single"/>
        </w:rPr>
        <w:t>violations as a symbolic protest</w:t>
      </w:r>
      <w:r w:rsidRPr="00173F9D">
        <w:t xml:space="preserve">, and a deliberate poke in the eye to the elites they have come to despise. </w:t>
      </w:r>
    </w:p>
    <w:p w14:paraId="15068E91" w14:textId="77777777" w:rsidR="00173F9D" w:rsidRPr="00173F9D" w:rsidRDefault="00173F9D" w:rsidP="00173F9D">
      <w:r w:rsidRPr="00173F9D">
        <w:rPr>
          <w:u w:val="single"/>
        </w:rPr>
        <w:t>This would explain how</w:t>
      </w:r>
      <w:r w:rsidRPr="00173F9D">
        <w:t xml:space="preserve"> many </w:t>
      </w:r>
      <w:r w:rsidRPr="00173F9D">
        <w:rPr>
          <w:u w:val="single"/>
        </w:rPr>
        <w:t>Trump supporters</w:t>
      </w:r>
      <w:r w:rsidRPr="00173F9D">
        <w:t xml:space="preserve">, ordinary people, </w:t>
      </w:r>
      <w:r w:rsidRPr="00173F9D">
        <w:rPr>
          <w:u w:val="single"/>
        </w:rPr>
        <w:t>could</w:t>
      </w:r>
      <w:r w:rsidRPr="00173F9D">
        <w:t xml:space="preserve"> actually </w:t>
      </w:r>
      <w:r w:rsidRPr="00173F9D">
        <w:rPr>
          <w:u w:val="single"/>
        </w:rPr>
        <w:t>cheer when he bragged</w:t>
      </w:r>
      <w:r w:rsidRPr="00173F9D">
        <w:t xml:space="preserve"> </w:t>
      </w:r>
      <w:r w:rsidRPr="00173F9D">
        <w:rPr>
          <w:u w:val="single"/>
        </w:rPr>
        <w:t>about grabbing women</w:t>
      </w:r>
      <w:r w:rsidRPr="00173F9D">
        <w:t xml:space="preserve">’s genitals, or mocked Senator John McCain for having been shot down in the Vietnam War. </w:t>
      </w:r>
      <w:r w:rsidRPr="00173F9D">
        <w:rPr>
          <w:u w:val="single"/>
        </w:rPr>
        <w:t>This is not to say that Trump</w:t>
      </w:r>
      <w:r w:rsidRPr="00173F9D">
        <w:t xml:space="preserve"> </w:t>
      </w:r>
      <w:r w:rsidRPr="00173F9D">
        <w:rPr>
          <w:u w:val="single"/>
        </w:rPr>
        <w:t>supporters approved of his behavior</w:t>
      </w:r>
      <w:r w:rsidRPr="00173F9D">
        <w:t xml:space="preserve">. </w:t>
      </w:r>
      <w:r w:rsidRPr="00173F9D">
        <w:rPr>
          <w:u w:val="single"/>
        </w:rPr>
        <w:t>Rather</w:t>
      </w:r>
      <w:r w:rsidRPr="00173F9D">
        <w:t xml:space="preserve">, </w:t>
      </w:r>
      <w:r w:rsidRPr="00173F9D">
        <w:rPr>
          <w:u w:val="single"/>
        </w:rPr>
        <w:t>they delighted in</w:t>
      </w:r>
      <w:r w:rsidRPr="00173F9D">
        <w:t xml:space="preserve"> the profound </w:t>
      </w:r>
      <w:r w:rsidRPr="00173F9D">
        <w:rPr>
          <w:u w:val="single"/>
        </w:rPr>
        <w:t>irritation of the</w:t>
      </w:r>
      <w:r w:rsidRPr="00173F9D">
        <w:t xml:space="preserve"> press and the political </w:t>
      </w:r>
      <w:r w:rsidRPr="00173F9D">
        <w:rPr>
          <w:u w:val="single"/>
        </w:rPr>
        <w:t>establishment</w:t>
      </w:r>
      <w:r w:rsidRPr="00173F9D">
        <w:t>.</w:t>
      </w:r>
    </w:p>
    <w:p w14:paraId="30A58127" w14:textId="77777777" w:rsidR="00173F9D" w:rsidRPr="00173F9D" w:rsidRDefault="00173F9D" w:rsidP="00173F9D"/>
    <w:p w14:paraId="68DD4197" w14:textId="686907EA" w:rsidR="00B04024" w:rsidRDefault="00562FC9" w:rsidP="00B04024">
      <w:pPr>
        <w:pStyle w:val="Heading3"/>
      </w:pPr>
      <w:r>
        <w:lastRenderedPageBreak/>
        <w:t>Trump Already Supports HSI</w:t>
      </w:r>
    </w:p>
    <w:p w14:paraId="476C5A84" w14:textId="77777777" w:rsidR="00562FC9" w:rsidRPr="00562FC9" w:rsidRDefault="00562FC9" w:rsidP="00562FC9"/>
    <w:p w14:paraId="0B2A2449" w14:textId="7B4E2198" w:rsidR="00B04024" w:rsidRDefault="00B04024" w:rsidP="00B04024">
      <w:pPr>
        <w:pStyle w:val="Heading4"/>
      </w:pPr>
      <w:r>
        <w:t>Trump has called for i</w:t>
      </w:r>
      <w:r w:rsidR="00F135B0">
        <w:t>ncreases in skilled immigration</w:t>
      </w:r>
    </w:p>
    <w:p w14:paraId="6ABEC39B" w14:textId="77777777" w:rsidR="00B04024" w:rsidRDefault="00B04024" w:rsidP="00B04024">
      <w:r w:rsidRPr="001560A0">
        <w:rPr>
          <w:rStyle w:val="Style13ptBold"/>
        </w:rPr>
        <w:t>Greenwood, 18</w:t>
      </w:r>
      <w:r>
        <w:t xml:space="preserve"> – Max; (“Trump calls on lawmakers to back merit-based immigration after senators reach DACA deal” The Hill. February 15, 2018. </w:t>
      </w:r>
      <w:hyperlink r:id="rId30" w:history="1">
        <w:r w:rsidRPr="00E50C47">
          <w:rPr>
            <w:rStyle w:val="Hyperlink"/>
          </w:rPr>
          <w:t>http://thehill.com/homenews/administration/374004-trump-calls-on-lawmakers-to-back-merit-based-immigration-after</w:t>
        </w:r>
      </w:hyperlink>
      <w:r>
        <w:t>)//GK</w:t>
      </w:r>
    </w:p>
    <w:p w14:paraId="33630F44" w14:textId="77777777" w:rsidR="00B04024" w:rsidRDefault="00B04024" w:rsidP="00B04024">
      <w:r>
        <w:t xml:space="preserve">President </w:t>
      </w:r>
      <w:r w:rsidRPr="001560A0">
        <w:rPr>
          <w:u w:val="single"/>
        </w:rPr>
        <w:t>Trump pressed lawmakers</w:t>
      </w:r>
      <w:r>
        <w:t xml:space="preserve"> on Thursday </w:t>
      </w:r>
      <w:r w:rsidRPr="001560A0">
        <w:rPr>
          <w:b/>
          <w:u w:val="single"/>
        </w:rPr>
        <w:t>to back a merit-based immigration system</w:t>
      </w:r>
      <w:r>
        <w:t>, after a group of senators said they have an agreement on a narrower immigration deal that would strengthen border security and protect "Dreamers," — immigrants brought to the country illegally as children.</w:t>
      </w:r>
    </w:p>
    <w:p w14:paraId="7A4D6423" w14:textId="77777777" w:rsidR="00B04024" w:rsidRDefault="00B04024" w:rsidP="00B04024">
      <w:r>
        <w:t xml:space="preserve">"While the Republicans and Democrats in Congress are working hard to come up with a solution to DACA, </w:t>
      </w:r>
      <w:r w:rsidRPr="001560A0">
        <w:rPr>
          <w:u w:val="single"/>
        </w:rPr>
        <w:t xml:space="preserve">they should be strongly considering a system of Merit Based Immigration so that we will have the people ready, willing and able to </w:t>
      </w:r>
      <w:r w:rsidRPr="001560A0">
        <w:rPr>
          <w:b/>
          <w:u w:val="single"/>
        </w:rPr>
        <w:t>help all of those companies moving into the USA</w:t>
      </w:r>
      <w:r w:rsidRPr="001560A0">
        <w:rPr>
          <w:u w:val="single"/>
        </w:rPr>
        <w:t>!" Trump wrote</w:t>
      </w:r>
      <w:r>
        <w:t xml:space="preserve"> on Twitter, referring to the Deferred Action for Childhood Arrivals (DACA) program. </w:t>
      </w:r>
    </w:p>
    <w:p w14:paraId="06079B03" w14:textId="77777777" w:rsidR="00B04024" w:rsidRDefault="00B04024" w:rsidP="00B04024">
      <w:r>
        <w:t xml:space="preserve">A bipartisan group of senators reached an agreement Wednesday on a deal that would extend protections for Dreamers in exchange for roughly $25 billion for border security. </w:t>
      </w:r>
    </w:p>
    <w:p w14:paraId="6CD28526" w14:textId="77777777" w:rsidR="00B04024" w:rsidRDefault="00B04024" w:rsidP="00B04024">
      <w:r>
        <w:t xml:space="preserve">That agreement is much narrower in scope than the one proposed by the White House, which seeks a more sweeping overhaul of the nation's immigration system, including an end to family-based immigration. </w:t>
      </w:r>
    </w:p>
    <w:p w14:paraId="634AF272" w14:textId="77777777" w:rsidR="00B04024" w:rsidRDefault="00B04024" w:rsidP="00B04024">
      <w:r w:rsidRPr="00216BB3">
        <w:rPr>
          <w:rStyle w:val="Emphasis"/>
        </w:rPr>
        <w:t>Trump has repeatedly called for a system of merit-based immigration that would grant entry to foreigners with skills deemed beneficial to the U.S.</w:t>
      </w:r>
      <w:r>
        <w:t xml:space="preserve"> He has also urged lawmakers to end the diversity visa lottery system, which grants visas to certain people from countries with low levels of immigration to the U.S. </w:t>
      </w:r>
    </w:p>
    <w:p w14:paraId="6860C36A" w14:textId="77777777" w:rsidR="00002C5F" w:rsidRDefault="00002C5F" w:rsidP="00B04024"/>
    <w:p w14:paraId="334FE7E5" w14:textId="588A5BA6" w:rsidR="00A46C1E" w:rsidRDefault="00A46C1E" w:rsidP="00282580">
      <w:pPr>
        <w:pStyle w:val="Heading2"/>
      </w:pPr>
      <w:r>
        <w:lastRenderedPageBreak/>
        <w:t>Internal link</w:t>
      </w:r>
      <w:r w:rsidR="00D9521E">
        <w:t xml:space="preserve"> / Impact </w:t>
      </w:r>
    </w:p>
    <w:p w14:paraId="7F6F9EE5" w14:textId="77777777" w:rsidR="00D9521E" w:rsidRPr="00D9521E" w:rsidRDefault="00D9521E" w:rsidP="00D9521E"/>
    <w:p w14:paraId="070FDACF" w14:textId="6F111A9E" w:rsidR="00A46C1E" w:rsidRDefault="00D363A1" w:rsidP="00A46C1E">
      <w:pPr>
        <w:pStyle w:val="Heading3"/>
      </w:pPr>
      <w:r>
        <w:lastRenderedPageBreak/>
        <w:t>Loss of Base =&gt; Impeachment</w:t>
      </w:r>
    </w:p>
    <w:p w14:paraId="70BF1EE5" w14:textId="77777777" w:rsidR="00D363A1" w:rsidRPr="00D363A1" w:rsidRDefault="00D363A1" w:rsidP="00D363A1"/>
    <w:p w14:paraId="1305D5F4" w14:textId="77777777" w:rsidR="00A46C1E" w:rsidRPr="007B1472" w:rsidRDefault="00A46C1E" w:rsidP="00A46C1E">
      <w:pPr>
        <w:pStyle w:val="Heading4"/>
      </w:pPr>
      <w:r>
        <w:t>Loss of GOP base support is key to make impeachment feasible</w:t>
      </w:r>
    </w:p>
    <w:p w14:paraId="61EDA903" w14:textId="77777777" w:rsidR="00A46C1E" w:rsidRDefault="00A46C1E" w:rsidP="00A46C1E">
      <w:r w:rsidRPr="00E87DD4">
        <w:rPr>
          <w:rStyle w:val="Style13ptBold"/>
        </w:rPr>
        <w:t>Ygleisas, 18</w:t>
      </w:r>
      <w:r>
        <w:t xml:space="preserve"> – Matthew; Senior Correspondent. (“Democrats’ 2018 impeachment dilemma explained” Vox. April 30, 2018. </w:t>
      </w:r>
      <w:hyperlink r:id="rId31" w:history="1">
        <w:r w:rsidRPr="002607D3">
          <w:rPr>
            <w:rStyle w:val="Hyperlink"/>
          </w:rPr>
          <w:t>https://www.vox.com/2018/4/30/17291016/democrats-impeachment-midterms</w:t>
        </w:r>
      </w:hyperlink>
      <w:r>
        <w:t>)//GK</w:t>
      </w:r>
    </w:p>
    <w:p w14:paraId="7579BAD8" w14:textId="77777777" w:rsidR="00A46C1E" w:rsidRDefault="00A46C1E" w:rsidP="00A46C1E">
      <w:r>
        <w:t xml:space="preserve">But </w:t>
      </w:r>
      <w:r w:rsidRPr="00017B0F">
        <w:rPr>
          <w:u w:val="single"/>
        </w:rPr>
        <w:t>a 2019 impeachment drive would</w:t>
      </w:r>
      <w:r>
        <w:t xml:space="preserve">n’t be important at all — it’d </w:t>
      </w:r>
      <w:r w:rsidRPr="00017B0F">
        <w:rPr>
          <w:u w:val="single"/>
        </w:rPr>
        <w:t>be futile. To remove a president from office requires 67 Senate votes, meaning it would need to be a fully bipartisan undertaking</w:t>
      </w:r>
      <w:r w:rsidRPr="005C338E">
        <w:t>, and there’s just no evidence that anything like a cross-party anti-Trump consensus is emerging.</w:t>
      </w:r>
    </w:p>
    <w:p w14:paraId="5A01D9BE" w14:textId="77777777" w:rsidR="00A46C1E" w:rsidRPr="005C338E" w:rsidRDefault="00A46C1E" w:rsidP="00A46C1E">
      <w:pPr>
        <w:rPr>
          <w:u w:val="single"/>
        </w:rPr>
      </w:pPr>
      <w:r>
        <w:t xml:space="preserve">Things might change in the future, of </w:t>
      </w:r>
      <w:r w:rsidRPr="005C338E">
        <w:t xml:space="preserve">course, but </w:t>
      </w:r>
      <w:r w:rsidRPr="005C338E">
        <w:rPr>
          <w:b/>
          <w:u w:val="single"/>
        </w:rPr>
        <w:t>as long as Trump retains the support of his party</w:t>
      </w:r>
      <w:r w:rsidRPr="005C338E">
        <w:rPr>
          <w:u w:val="single"/>
        </w:rPr>
        <w:t xml:space="preserve"> (and if anything, the trend is in the direction of Republicans becoming more supportive of Trump), </w:t>
      </w:r>
      <w:r w:rsidRPr="005C338E">
        <w:rPr>
          <w:b/>
          <w:u w:val="single"/>
        </w:rPr>
        <w:t>then an impeachment push isn’t going to amount to anything</w:t>
      </w:r>
      <w:r w:rsidRPr="005C338E">
        <w:rPr>
          <w:u w:val="single"/>
        </w:rPr>
        <w:t>,</w:t>
      </w:r>
      <w:r w:rsidRPr="00017B0F">
        <w:rPr>
          <w:u w:val="single"/>
        </w:rPr>
        <w:t xml:space="preserve"> no matter how much </w:t>
      </w:r>
      <w:r w:rsidRPr="005C338E">
        <w:rPr>
          <w:u w:val="single"/>
        </w:rPr>
        <w:t>the Democratic base wants it.</w:t>
      </w:r>
    </w:p>
    <w:p w14:paraId="140B2FCF" w14:textId="77777777" w:rsidR="00A46C1E" w:rsidRPr="00017B0F" w:rsidRDefault="00A46C1E" w:rsidP="00A46C1E">
      <w:pPr>
        <w:rPr>
          <w:u w:val="single"/>
        </w:rPr>
      </w:pPr>
      <w:r>
        <w:t xml:space="preserve">Yet with anti-Trump fervor powering the resistance, </w:t>
      </w:r>
      <w:r w:rsidRPr="00017B0F">
        <w:rPr>
          <w:u w:val="single"/>
        </w:rPr>
        <w:t>Democratic candidates for office can’t just ignore the president’s unfitness for office and his aberrant conduct.</w:t>
      </w:r>
    </w:p>
    <w:p w14:paraId="0E0428A2" w14:textId="73FB08F7" w:rsidR="00AC5827" w:rsidRDefault="00D00F6D" w:rsidP="00891140">
      <w:pPr>
        <w:pStyle w:val="Heading3"/>
      </w:pPr>
      <w:r>
        <w:lastRenderedPageBreak/>
        <w:t xml:space="preserve">No Lashout </w:t>
      </w:r>
    </w:p>
    <w:p w14:paraId="661CA536" w14:textId="77777777" w:rsidR="00D00F6D" w:rsidRPr="00D00F6D" w:rsidRDefault="00D00F6D" w:rsidP="00D00F6D"/>
    <w:p w14:paraId="1610F89E" w14:textId="77777777" w:rsidR="00A46C1E" w:rsidRDefault="00A46C1E" w:rsidP="00A46C1E">
      <w:pPr>
        <w:pStyle w:val="Heading4"/>
      </w:pPr>
      <w:r>
        <w:t>Trump cannot unilaterally first strike – order has to go through the military and advisors</w:t>
      </w:r>
    </w:p>
    <w:p w14:paraId="241E89BC" w14:textId="5439038C" w:rsidR="00A46C1E" w:rsidRPr="008652E7" w:rsidRDefault="00A61154" w:rsidP="00A46C1E">
      <w:r>
        <w:rPr>
          <w:rStyle w:val="Style13ptBold"/>
        </w:rPr>
        <w:t>Illing</w:t>
      </w:r>
      <w:r w:rsidR="00A46C1E">
        <w:t xml:space="preserve"> – Sean; </w:t>
      </w:r>
      <w:r w:rsidR="00A46C1E" w:rsidRPr="00A61154">
        <w:rPr>
          <w:rStyle w:val="Style13ptBold"/>
        </w:rPr>
        <w:t>Interviewing</w:t>
      </w:r>
      <w:r w:rsidR="00A46C1E">
        <w:t xml:space="preserve"> Peter </w:t>
      </w:r>
      <w:r w:rsidR="00A46C1E" w:rsidRPr="00A61154">
        <w:rPr>
          <w:rStyle w:val="Style13ptBold"/>
        </w:rPr>
        <w:t xml:space="preserve">Feaver, </w:t>
      </w:r>
      <w:r w:rsidRPr="00A61154">
        <w:rPr>
          <w:rStyle w:val="Style13ptBold"/>
        </w:rPr>
        <w:t>17</w:t>
      </w:r>
      <w:r>
        <w:t xml:space="preserve"> </w:t>
      </w:r>
      <w:r w:rsidR="00A46C1E">
        <w:t xml:space="preserve">Ph.D., Harvard, </w:t>
      </w:r>
      <w:r w:rsidR="00A46C1E" w:rsidRPr="008E5EC9">
        <w:t>Professor of Political Science and Public Policy at Duke University</w:t>
      </w:r>
      <w:r w:rsidR="00A46C1E">
        <w:t xml:space="preserve">. (“Trump can't start a nuclear war by himself, but there's not much stopping him” Vox. November 17, 2017. </w:t>
      </w:r>
      <w:r w:rsidR="00A46C1E" w:rsidRPr="008652E7">
        <w:t>https://www.vox.com/world/2017/11/17/16656856/trump-congress-nuclear-weapons-war</w:t>
      </w:r>
      <w:r w:rsidR="00A46C1E">
        <w:t>)//GK</w:t>
      </w:r>
    </w:p>
    <w:p w14:paraId="4296BDF3" w14:textId="77777777" w:rsidR="00A46C1E" w:rsidRDefault="00A46C1E" w:rsidP="00A46C1E">
      <w:r>
        <w:t xml:space="preserve">Let me start with a simple but important question: </w:t>
      </w:r>
      <w:r w:rsidRPr="00D7007C">
        <w:rPr>
          <w:u w:val="single"/>
        </w:rPr>
        <w:t>Can the president</w:t>
      </w:r>
      <w:r>
        <w:t xml:space="preserve"> unilaterally launch a nuclear strike?</w:t>
      </w:r>
    </w:p>
    <w:p w14:paraId="2C01E626" w14:textId="77777777" w:rsidR="00A46C1E" w:rsidRDefault="00A46C1E" w:rsidP="00A46C1E">
      <w:r>
        <w:t>Peter Feaver</w:t>
      </w:r>
    </w:p>
    <w:p w14:paraId="5FE71599" w14:textId="77777777" w:rsidR="00A46C1E" w:rsidRDefault="00A46C1E" w:rsidP="00A46C1E">
      <w:r>
        <w:t xml:space="preserve">No. But the wording of your question is very precise. Can he </w:t>
      </w:r>
      <w:r w:rsidRPr="00D7007C">
        <w:rPr>
          <w:u w:val="single"/>
        </w:rPr>
        <w:t xml:space="preserve">launch a strike “unilaterally”? No. He </w:t>
      </w:r>
      <w:r w:rsidRPr="00D7007C">
        <w:rPr>
          <w:b/>
          <w:u w:val="single"/>
        </w:rPr>
        <w:t>requires other people to carry out an order</w:t>
      </w:r>
      <w:r w:rsidRPr="00D7007C">
        <w:rPr>
          <w:u w:val="single"/>
        </w:rPr>
        <w:t>, so he can't just lean on a button and automatically the missiles fly.</w:t>
      </w:r>
      <w:r>
        <w:t xml:space="preserve"> </w:t>
      </w:r>
      <w:r w:rsidRPr="009B26EE">
        <w:t>But he has the legal and political authority on his own to give an order that would cause other people to take steps which would result in a nuclear strike. That’s the system we currently have.</w:t>
      </w:r>
    </w:p>
    <w:p w14:paraId="3F346799" w14:textId="77777777" w:rsidR="00A46C1E" w:rsidRDefault="00A46C1E" w:rsidP="00A46C1E">
      <w:r>
        <w:t>Sean Illing</w:t>
      </w:r>
    </w:p>
    <w:p w14:paraId="58772A54" w14:textId="77777777" w:rsidR="00A46C1E" w:rsidRDefault="00A46C1E" w:rsidP="00A46C1E">
      <w:proofErr w:type="gramStart"/>
      <w:r>
        <w:t>So</w:t>
      </w:r>
      <w:proofErr w:type="gramEnd"/>
      <w:r>
        <w:t xml:space="preserve"> there’s no magic lever the president can pull to send us into nuclear war, but I’m trying to imagine the contexts in which the president might give the order.</w:t>
      </w:r>
    </w:p>
    <w:p w14:paraId="6E9FB8DF" w14:textId="77777777" w:rsidR="00A46C1E" w:rsidRDefault="00A46C1E" w:rsidP="00A46C1E">
      <w:r>
        <w:t>Peter Feaver</w:t>
      </w:r>
    </w:p>
    <w:p w14:paraId="0084337C" w14:textId="77777777" w:rsidR="00A46C1E" w:rsidRDefault="00A46C1E" w:rsidP="00A46C1E">
      <w:r>
        <w:t>Well, there are two that come to mind. One is that the president is woken up in the middle of the night and told he has only 30 minutes or less to make a decision because we are under attack or about to be attacked, and of course that means hundreds if not thousands of people in the national security complex who've been monitoring world events and passed through various protocols have concluded this is what's happening, and we need an answer from the president. In that context, the system is designed to be able to carry out an order in that narrow time span, and he alone would have the legal authority to give that order if he's still alive.</w:t>
      </w:r>
    </w:p>
    <w:p w14:paraId="6AB7C1E2" w14:textId="77777777" w:rsidR="00A46C1E" w:rsidRDefault="00A46C1E" w:rsidP="00A46C1E">
      <w:r>
        <w:t xml:space="preserve">The other scenario is that </w:t>
      </w:r>
      <w:r w:rsidRPr="00D7007C">
        <w:rPr>
          <w:u w:val="single"/>
        </w:rPr>
        <w:t>the president</w:t>
      </w:r>
      <w:r>
        <w:t xml:space="preserve"> wakes the military up in the middle of the night and says, "Hey, I wanna do a nuclear strike," and in that setting, he </w:t>
      </w:r>
      <w:r w:rsidRPr="00D7007C">
        <w:rPr>
          <w:u w:val="single"/>
        </w:rPr>
        <w:t>would raise a lot of alarms throughout the chain of command.</w:t>
      </w:r>
      <w:r>
        <w:t xml:space="preserve"> People would be saying, "Well, what is this? Why are we doing this?" It would require a lot more people to say, "Yes. This is the right decision."</w:t>
      </w:r>
    </w:p>
    <w:p w14:paraId="2695F0E4" w14:textId="77777777" w:rsidR="00A46C1E" w:rsidRDefault="00A46C1E" w:rsidP="00A46C1E">
      <w:r>
        <w:t>Sean Illing</w:t>
      </w:r>
    </w:p>
    <w:p w14:paraId="61472E72" w14:textId="77777777" w:rsidR="00A46C1E" w:rsidRPr="008652E7" w:rsidRDefault="00A46C1E" w:rsidP="00A46C1E">
      <w:pPr>
        <w:rPr>
          <w:u w:val="single"/>
        </w:rPr>
      </w:pPr>
      <w:r>
        <w:t>That is somewhat encouraging, but you’re basically saying that even in the second scenario,</w:t>
      </w:r>
      <w:r w:rsidRPr="00D7007C">
        <w:t xml:space="preserve"> the only thing that would stop a nuclear strike would be a few soldiers deciding to disobey an order from the president.</w:t>
      </w:r>
    </w:p>
    <w:p w14:paraId="02CDC088" w14:textId="77777777" w:rsidR="00A46C1E" w:rsidRDefault="00A46C1E" w:rsidP="00A46C1E">
      <w:r>
        <w:t>Peter Feaver</w:t>
      </w:r>
    </w:p>
    <w:p w14:paraId="2A5FD136" w14:textId="77777777" w:rsidR="00A46C1E" w:rsidRDefault="00A46C1E" w:rsidP="00A46C1E">
      <w:r>
        <w:lastRenderedPageBreak/>
        <w:t xml:space="preserve">Well, </w:t>
      </w:r>
      <w:r w:rsidRPr="00D7007C">
        <w:rPr>
          <w:u w:val="single"/>
        </w:rPr>
        <w:t xml:space="preserve">they're </w:t>
      </w:r>
      <w:r w:rsidRPr="00D7007C">
        <w:rPr>
          <w:b/>
          <w:u w:val="single"/>
        </w:rPr>
        <w:t>trained to disobey illegal orders</w:t>
      </w:r>
      <w:r w:rsidRPr="00D7007C">
        <w:rPr>
          <w:u w:val="single"/>
        </w:rPr>
        <w:t>, so context matters</w:t>
      </w:r>
      <w:r>
        <w:t xml:space="preserve">. If they've woken up the president because they believe they're under attack, there's a presumption of legality if the president orders a strike. </w:t>
      </w:r>
      <w:r w:rsidRPr="00D7007C">
        <w:rPr>
          <w:u w:val="single"/>
        </w:rPr>
        <w:t xml:space="preserve">But if the president wakes them up in the middle of the night and orders a nuclear strike with no context, no crisis, no alert, then </w:t>
      </w:r>
      <w:r w:rsidRPr="00D7007C">
        <w:rPr>
          <w:b/>
          <w:u w:val="single"/>
        </w:rPr>
        <w:t>there's not a presumption that that order is legal.</w:t>
      </w:r>
      <w:r w:rsidRPr="00D7007C">
        <w:rPr>
          <w:u w:val="single"/>
        </w:rPr>
        <w:t xml:space="preserve"> They would raise serious questions.</w:t>
      </w:r>
    </w:p>
    <w:p w14:paraId="38E9DA1D" w14:textId="77777777" w:rsidR="00A46C1E" w:rsidRDefault="00A46C1E" w:rsidP="00A46C1E">
      <w:r>
        <w:t>Sean Illing</w:t>
      </w:r>
    </w:p>
    <w:p w14:paraId="7E615EAD" w14:textId="77777777" w:rsidR="00A46C1E" w:rsidRDefault="00A46C1E" w:rsidP="00A46C1E">
      <w:r>
        <w:t>Still, what you’re saying is that if a reckless or illegal strike was ordered, we’re relying upon the real-time judgment of a few generals to stop it?</w:t>
      </w:r>
    </w:p>
    <w:p w14:paraId="787A125F" w14:textId="77777777" w:rsidR="00A46C1E" w:rsidRDefault="00A46C1E" w:rsidP="00A46C1E">
      <w:r>
        <w:t>Peter Feaver</w:t>
      </w:r>
    </w:p>
    <w:p w14:paraId="7E1FCCB4" w14:textId="77777777" w:rsidR="00A46C1E" w:rsidRDefault="00A46C1E" w:rsidP="00A46C1E">
      <w:r>
        <w:t xml:space="preserve">Basically. The piece you're missing is that </w:t>
      </w:r>
      <w:r w:rsidRPr="00D7007C">
        <w:rPr>
          <w:u w:val="single"/>
        </w:rPr>
        <w:t>in the process of doing this, it would raise lots of alarms throughout the system, so the chief of staff of the White House, the national security adviser, the chairman of the Joint Chiefs of Staff — they would all ask, “What’s happening?</w:t>
      </w:r>
      <w:r>
        <w:t xml:space="preserve"> We just got this crazy order. What’s going on?”</w:t>
      </w:r>
    </w:p>
    <w:p w14:paraId="24FD21E2" w14:textId="77777777" w:rsidR="00A46C1E" w:rsidRDefault="00A46C1E" w:rsidP="00A46C1E">
      <w:r w:rsidRPr="00D7007C">
        <w:t>If they were given reliable information that we’re really under attack, that something is really happening, then you would expect the order to be carried out. But</w:t>
      </w:r>
      <w:r>
        <w:t xml:space="preserve"> if they’re saying, “We don’t know what’s going on. No one's alerted us," they would likely halt the process and get some clarity.</w:t>
      </w:r>
    </w:p>
    <w:p w14:paraId="1E09A4C2" w14:textId="0DC75780" w:rsidR="00A46C1E" w:rsidRPr="00D7007C" w:rsidRDefault="00A46C1E" w:rsidP="00A46C1E">
      <w:r>
        <w:t xml:space="preserve">And remember that time constraints would not be severe under the second scenario, where the president wakes up the military. When the military wakes up the president, then time constraints are very short and there’s not a lot of time to check and double-check. </w:t>
      </w:r>
      <w:r w:rsidRPr="00D7007C">
        <w:rPr>
          <w:u w:val="single"/>
        </w:rPr>
        <w:t>But there's plenty of time in the other scenario, so that means implicitly</w:t>
      </w:r>
      <w:r w:rsidRPr="00D7007C">
        <w:rPr>
          <w:b/>
          <w:u w:val="single"/>
        </w:rPr>
        <w:t xml:space="preserve"> a lot of people would have to go along with it.</w:t>
      </w:r>
    </w:p>
    <w:p w14:paraId="73026F27" w14:textId="77777777" w:rsidR="00A46C1E" w:rsidRDefault="00A46C1E" w:rsidP="00A46C1E">
      <w:r>
        <w:t>Sean Illing</w:t>
      </w:r>
    </w:p>
    <w:p w14:paraId="3F6F32B7" w14:textId="77777777" w:rsidR="00A46C1E" w:rsidRDefault="00A46C1E" w:rsidP="00A46C1E">
      <w:r>
        <w:t>As you know, there are some people in Congress who are looking to pass a law that would diminish the president’s authority to launch a nuclear strike. Do you think that’s a good idea?</w:t>
      </w:r>
    </w:p>
    <w:p w14:paraId="27F96096" w14:textId="77777777" w:rsidR="00A46C1E" w:rsidRDefault="00A46C1E" w:rsidP="00A46C1E">
      <w:r>
        <w:t>Peter Feaver</w:t>
      </w:r>
    </w:p>
    <w:p w14:paraId="24FB269F" w14:textId="77777777" w:rsidR="00A46C1E" w:rsidRDefault="00A46C1E" w:rsidP="00A46C1E">
      <w:r>
        <w:t>I think it's wise to take a close look at nuclear command and control. It's been a while since it's been scrutinized at the level I'm talking about, not just from people inside but also from people outside asking tough questions. I think the time is ripe for that. The threat environment is vastly different today than it was even seven years ago when President Obama conducted a nuclear posture review, and now we've got cyberthreats that are much more severe than when Congress last looked at it.</w:t>
      </w:r>
    </w:p>
    <w:p w14:paraId="52056A37" w14:textId="77777777" w:rsidR="00A46C1E" w:rsidRDefault="00A46C1E" w:rsidP="00A46C1E">
      <w:r>
        <w:t>But to answer your question more directly, I’m wary about looking for simple legislative fixes, because they're not likely to work and also because they’re likely to have unintended consequences that we’d have to think through</w:t>
      </w:r>
    </w:p>
    <w:p w14:paraId="34C8B29F" w14:textId="77777777" w:rsidR="00A46C1E" w:rsidRDefault="00A46C1E" w:rsidP="00A46C1E">
      <w:r>
        <w:t>Sean Illing</w:t>
      </w:r>
    </w:p>
    <w:p w14:paraId="12795428" w14:textId="77777777" w:rsidR="00A46C1E" w:rsidRDefault="00A46C1E" w:rsidP="00A46C1E">
      <w:r>
        <w:t>Why wouldn’t legislative solutions work? And what sort of unintended consequences are you worried about?</w:t>
      </w:r>
    </w:p>
    <w:p w14:paraId="539E4691" w14:textId="77777777" w:rsidR="00A46C1E" w:rsidRDefault="00A46C1E" w:rsidP="00A46C1E">
      <w:r>
        <w:t>Peter Feaver</w:t>
      </w:r>
    </w:p>
    <w:p w14:paraId="7A05FFD0" w14:textId="77777777" w:rsidR="00A46C1E" w:rsidRDefault="00A46C1E" w:rsidP="00A46C1E">
      <w:r>
        <w:lastRenderedPageBreak/>
        <w:t>Well, I don't think you're going to pass a resolution that requires the president to get a vote from Congress. First of all, I don't think Congress is going to pass a law that would be that severe. Throughout the Cold War they never passed that law, and I see no reason to think they would pass it today.</w:t>
      </w:r>
    </w:p>
    <w:p w14:paraId="5333D848" w14:textId="77777777" w:rsidR="00A46C1E" w:rsidRDefault="00A46C1E" w:rsidP="00A46C1E">
      <w:r>
        <w:t>Second, there would be grave doubt whether Congress could act in times of crisis. The law would almost certainly have to be written so as to leave substantial discretion up to the president. In times of crisis, this law doesn't apply. In times of urgency, this law doesn't apply. In other words, you are reproducing some of the same discretion and reliance on the good faith and professionalism of the people implementing it in order for even that law to work.</w:t>
      </w:r>
    </w:p>
    <w:p w14:paraId="06FD169B" w14:textId="77777777" w:rsidR="00A46C1E" w:rsidRDefault="00A46C1E" w:rsidP="00A46C1E">
      <w:r>
        <w:t>Sean Illing</w:t>
      </w:r>
    </w:p>
    <w:p w14:paraId="3658E09F" w14:textId="77777777" w:rsidR="00A46C1E" w:rsidRDefault="00A46C1E" w:rsidP="00A46C1E">
      <w:r>
        <w:t>Do you have any suggestions about what we can or should do short of major legislative solutions?</w:t>
      </w:r>
    </w:p>
    <w:p w14:paraId="0AAE02F7" w14:textId="77777777" w:rsidR="00A46C1E" w:rsidRDefault="00A46C1E" w:rsidP="00A46C1E">
      <w:r>
        <w:t>Peter Feaver</w:t>
      </w:r>
    </w:p>
    <w:p w14:paraId="50B470FB" w14:textId="77777777" w:rsidR="00A46C1E" w:rsidRDefault="00A46C1E" w:rsidP="00A46C1E">
      <w:r>
        <w:t>There are several ideas that are worth considering. I think in some cases they would just codify what is de facto practice, namely that the president should be consulting with his national security team, which I think is already the practice, but it would not hurt to make that more explicit. That's not affecting the chain of command, per se. That's just clarifying that the president should be seeking advice and counsel when time permits.</w:t>
      </w:r>
    </w:p>
    <w:p w14:paraId="355F3051" w14:textId="77777777" w:rsidR="00A46C1E" w:rsidRDefault="00A46C1E" w:rsidP="00A46C1E">
      <w:r>
        <w:t>But here’s the thing: There really is no way around the human element. Hardware is trumped by software, hardware being the technology and software being the rules and procedures that govern it. But software is trumped by wetware, which is the human element. The human element is the key element, and the professionalism of the senior commanders and the president's advisory team will always be a crucial part of the picture.</w:t>
      </w:r>
    </w:p>
    <w:p w14:paraId="1FCD52D1" w14:textId="77777777" w:rsidR="00A46C1E" w:rsidRDefault="00A46C1E" w:rsidP="00A46C1E">
      <w:r>
        <w:t xml:space="preserve">Senate Foreign Relations Committee Holds Hearing </w:t>
      </w:r>
      <w:proofErr w:type="gramStart"/>
      <w:r>
        <w:t>On</w:t>
      </w:r>
      <w:proofErr w:type="gramEnd"/>
      <w:r>
        <w:t xml:space="preserve"> Authority To Use Nuclear Weapons</w:t>
      </w:r>
    </w:p>
    <w:p w14:paraId="22EEE907" w14:textId="77777777" w:rsidR="00A46C1E" w:rsidRDefault="00A46C1E" w:rsidP="00A46C1E">
      <w:r>
        <w:t>Sen. Bob Corker (R-TN), chair of the Senate Foreign Relations Committee, asks questions during a committee hearing November 14, 2017, in Washington. The committee heard testimony on the “Authority to Order the Use of Nuclear Weapons.” Win McNamee/Getty Images</w:t>
      </w:r>
    </w:p>
    <w:p w14:paraId="426E87DC" w14:textId="77777777" w:rsidR="00A46C1E" w:rsidRDefault="00A46C1E" w:rsidP="00A46C1E">
      <w:r>
        <w:t>Sean Illing</w:t>
      </w:r>
    </w:p>
    <w:p w14:paraId="255EE65B" w14:textId="77777777" w:rsidR="00A46C1E" w:rsidRDefault="00A46C1E" w:rsidP="00A46C1E">
      <w:r>
        <w:t>Are you confident that the structures and the systems and the protocols that we have in place are sufficient to guard against an accidental nuclear conflict or an irresponsible deployment of nuclear weapons?</w:t>
      </w:r>
    </w:p>
    <w:p w14:paraId="44B7E5F5" w14:textId="77777777" w:rsidR="00A46C1E" w:rsidRDefault="00A46C1E" w:rsidP="00A46C1E">
      <w:r>
        <w:t>Peter Feaver</w:t>
      </w:r>
    </w:p>
    <w:p w14:paraId="5DFDCAFC" w14:textId="77777777" w:rsidR="00A46C1E" w:rsidRDefault="00A46C1E" w:rsidP="00A46C1E">
      <w:r>
        <w:t>I think the systems are pretty good, but no system is so good that it wouldn't benefit from a close scrutiny and a full review, and I think a full review is overdue, for all the reasons I mentioned earlier in our interview. This is definitely not a “Nothing to see here, move along” scenario. There are real concerns, and we need to look closely at them.</w:t>
      </w:r>
    </w:p>
    <w:p w14:paraId="6C60FD5C" w14:textId="77777777" w:rsidR="00A46C1E" w:rsidRPr="00D7007C" w:rsidRDefault="00A46C1E" w:rsidP="00A46C1E">
      <w:pPr>
        <w:rPr>
          <w:b/>
          <w:u w:val="single"/>
        </w:rPr>
      </w:pPr>
      <w:r>
        <w:t xml:space="preserve">On the other hand, I've read very carefully the </w:t>
      </w:r>
      <w:proofErr w:type="gramStart"/>
      <w:r>
        <w:t>most dire</w:t>
      </w:r>
      <w:proofErr w:type="gramEnd"/>
      <w:r>
        <w:t xml:space="preserve"> warnings of some of the specialists, and I think they are based on some misleading conflations of different contexts. They describe how the system works in a crisis and then wrongly state that this is how it would operate if the president woke up in the </w:t>
      </w:r>
      <w:r>
        <w:lastRenderedPageBreak/>
        <w:t xml:space="preserve">middle of the night and wanted to do something, and of course that's not true. It would not operate that way if the president went to the military and called for a nuclear strike. </w:t>
      </w:r>
      <w:proofErr w:type="gramStart"/>
      <w:r>
        <w:t>So</w:t>
      </w:r>
      <w:proofErr w:type="gramEnd"/>
      <w:r>
        <w:t xml:space="preserve"> I do think some of </w:t>
      </w:r>
      <w:r w:rsidRPr="00D7007C">
        <w:rPr>
          <w:b/>
          <w:u w:val="single"/>
        </w:rPr>
        <w:t>the worst fears have been overstated.</w:t>
      </w:r>
    </w:p>
    <w:p w14:paraId="5FE4AE20" w14:textId="77777777" w:rsidR="00A46C1E" w:rsidRDefault="00A46C1E" w:rsidP="00A46C1E">
      <w:r>
        <w:t>Sean Illing</w:t>
      </w:r>
    </w:p>
    <w:p w14:paraId="62F8FDA1" w14:textId="77777777" w:rsidR="00A46C1E" w:rsidRDefault="00A46C1E" w:rsidP="00A46C1E">
      <w:proofErr w:type="gramStart"/>
      <w:r>
        <w:t>So</w:t>
      </w:r>
      <w:proofErr w:type="gramEnd"/>
      <w:r>
        <w:t xml:space="preserve"> we needn’t be terrified by the prospect of President Trump deciding, on a whim, to fire a nuclear missile?</w:t>
      </w:r>
    </w:p>
    <w:p w14:paraId="0526FAEF" w14:textId="77777777" w:rsidR="00A46C1E" w:rsidRDefault="00A46C1E" w:rsidP="00A46C1E">
      <w:r>
        <w:t>Peter Feaver</w:t>
      </w:r>
    </w:p>
    <w:p w14:paraId="43755673" w14:textId="77777777" w:rsidR="00A46C1E" w:rsidRDefault="00A46C1E" w:rsidP="00A46C1E">
      <w:r>
        <w:t xml:space="preserve">It’s a legitimate concern — I don’t want to dismiss it. But </w:t>
      </w:r>
      <w:r w:rsidRPr="00D7007C">
        <w:rPr>
          <w:b/>
          <w:u w:val="single"/>
        </w:rPr>
        <w:t>there are more checks in place than people realize.</w:t>
      </w:r>
      <w:r>
        <w:t xml:space="preserve"> And while the system needs serious reconsideration, I’m not telling my family to start stocking water and canned foods in preparation for a nuclear winter.</w:t>
      </w:r>
    </w:p>
    <w:p w14:paraId="07825964" w14:textId="77777777" w:rsidR="00A46C1E" w:rsidRDefault="00A46C1E" w:rsidP="00A46C1E"/>
    <w:p w14:paraId="093073E0" w14:textId="77777777" w:rsidR="00A46C1E" w:rsidRDefault="00A46C1E" w:rsidP="00A46C1E">
      <w:pPr>
        <w:pStyle w:val="Heading4"/>
      </w:pPr>
      <w:r>
        <w:t>Following an unwarranted nuclear order is an international war crime – Lash out is illegal</w:t>
      </w:r>
    </w:p>
    <w:p w14:paraId="22DA0C87" w14:textId="77777777" w:rsidR="00A46C1E" w:rsidRPr="00F56598" w:rsidRDefault="00A46C1E" w:rsidP="00A46C1E">
      <w:r w:rsidRPr="00DB5C42">
        <w:rPr>
          <w:rStyle w:val="Style13ptBold"/>
        </w:rPr>
        <w:t>Colangelo 17</w:t>
      </w:r>
      <w:r>
        <w:t xml:space="preserve"> (Anthony Colangelo, 8/4/17, Anthony Colangelo is a professor at the SMU School of Law, “</w:t>
      </w:r>
      <w:r w:rsidRPr="00DB5C42">
        <w:t>Would the military really have to obey a Trump command to fire a nuclear weapon?</w:t>
      </w:r>
      <w:r>
        <w:t xml:space="preserve">”, </w:t>
      </w:r>
      <w:hyperlink r:id="rId32" w:history="1">
        <w:r w:rsidRPr="00F56598">
          <w:rPr>
            <w:rStyle w:val="Hyperlink"/>
          </w:rPr>
          <w:t>http://www.latimes.com/opinion/op-ed/la-oe-colangelo-duty-nuclear-20170804-story.html#</w:t>
        </w:r>
      </w:hyperlink>
      <w:r w:rsidRPr="00F56598">
        <w:t>) MKIM</w:t>
      </w:r>
    </w:p>
    <w:p w14:paraId="221F5AB5" w14:textId="77777777" w:rsidR="00A46C1E" w:rsidRPr="00F56598" w:rsidRDefault="00A46C1E" w:rsidP="00A46C1E">
      <w:pPr>
        <w:rPr>
          <w:u w:val="single"/>
        </w:rPr>
      </w:pPr>
      <w:r w:rsidRPr="00F56598">
        <w:t xml:space="preserve">At a security conference late last month, the commander of the U.S. Pacific Fleet was asked what he would do if President Trump ordered him "to make a nuclear attack on China." The commander, Adm. Scott Swift, answered promptly that he would, framing the issue as one of democratic governance and civilian control of the military. "Every member of the U.S. military has sworn an oath … to obey the officers and the president of the United States as the commander in chief appointed over us," he said. But is </w:t>
      </w:r>
      <w:proofErr w:type="gramStart"/>
      <w:r w:rsidRPr="00F56598">
        <w:t>that</w:t>
      </w:r>
      <w:proofErr w:type="gramEnd"/>
      <w:r w:rsidRPr="00F56598">
        <w:t xml:space="preserve"> quite right? Isn't there such a thing as an illegal order? And if so, what kind of right or, more accurately, what kind of duty exists to disobey it? How can, say, the commander of the U.S. Pacific fleet </w:t>
      </w:r>
      <w:proofErr w:type="gramStart"/>
      <w:r w:rsidRPr="00F56598">
        <w:t>know</w:t>
      </w:r>
      <w:proofErr w:type="gramEnd"/>
      <w:r w:rsidRPr="00F56598">
        <w:t xml:space="preserve"> if an order is so obviously illegal that he’d be held liable? Second point first: As a matter of fact, </w:t>
      </w:r>
      <w:r w:rsidRPr="00F56598">
        <w:rPr>
          <w:u w:val="single"/>
        </w:rPr>
        <w:t>it is illegal to obey an obviously illegal order</w:t>
      </w:r>
      <w:r w:rsidRPr="00F56598">
        <w:t xml:space="preserve">. Indeed, </w:t>
      </w:r>
      <w:r w:rsidRPr="00F56598">
        <w:rPr>
          <w:u w:val="single"/>
        </w:rPr>
        <w:t>the law</w:t>
      </w:r>
      <w:r w:rsidRPr="00F56598">
        <w:t xml:space="preserve"> clearly </w:t>
      </w:r>
      <w:r w:rsidRPr="00F56598">
        <w:rPr>
          <w:u w:val="single"/>
        </w:rPr>
        <w:t>rejects the "superior orders" defense</w:t>
      </w:r>
      <w:r w:rsidRPr="00F56598">
        <w:t xml:space="preserve">. Colloquially put, the defense goes something like this: "I cannot be liable for carrying out an illegal act because I was simply following orders." At least </w:t>
      </w:r>
      <w:r w:rsidRPr="00F56598">
        <w:rPr>
          <w:u w:val="single"/>
        </w:rPr>
        <w:t>since</w:t>
      </w:r>
      <w:r w:rsidRPr="00F56598">
        <w:t xml:space="preserve"> the </w:t>
      </w:r>
      <w:r w:rsidRPr="00F56598">
        <w:rPr>
          <w:u w:val="single"/>
        </w:rPr>
        <w:t>Nazis were prosecuted for war crimes</w:t>
      </w:r>
      <w:r w:rsidRPr="00F56598">
        <w:t xml:space="preserve"> and crimes against humanity </w:t>
      </w:r>
      <w:r w:rsidRPr="00F56598">
        <w:rPr>
          <w:u w:val="single"/>
        </w:rPr>
        <w:t>at Nuremberg</w:t>
      </w:r>
      <w:r w:rsidRPr="00F56598">
        <w:t xml:space="preserve">, this defense has largely disintegrated. </w:t>
      </w:r>
      <w:r w:rsidRPr="00F56598">
        <w:rPr>
          <w:u w:val="single"/>
        </w:rPr>
        <w:t>If</w:t>
      </w:r>
      <w:r w:rsidRPr="00F56598">
        <w:t xml:space="preserve"> — continuing the Nazi parallel — </w:t>
      </w:r>
      <w:r w:rsidRPr="00F56598">
        <w:rPr>
          <w:u w:val="single"/>
        </w:rPr>
        <w:t>the "commander in chief</w:t>
      </w:r>
      <w:r w:rsidRPr="00F56598">
        <w:t xml:space="preserve"> appointed over us" </w:t>
      </w:r>
      <w:r w:rsidRPr="00F56598">
        <w:rPr>
          <w:u w:val="single"/>
        </w:rPr>
        <w:t>tells military officials to</w:t>
      </w:r>
      <w:r w:rsidRPr="00F56598">
        <w:t xml:space="preserve"> </w:t>
      </w:r>
      <w:r w:rsidRPr="00F56598">
        <w:rPr>
          <w:u w:val="single"/>
        </w:rPr>
        <w:t>commit genocide</w:t>
      </w:r>
      <w:r w:rsidRPr="00F56598">
        <w:t xml:space="preserve">, they can't legally go along with it. </w:t>
      </w:r>
      <w:r w:rsidRPr="00F56598">
        <w:rPr>
          <w:u w:val="single"/>
        </w:rPr>
        <w:t>Legally, they must say no</w:t>
      </w:r>
      <w:r w:rsidRPr="00F56598">
        <w:t xml:space="preserve">. But how can, say, the commander of the U.S. Pacific fleet </w:t>
      </w:r>
      <w:proofErr w:type="gramStart"/>
      <w:r w:rsidRPr="00F56598">
        <w:t>know</w:t>
      </w:r>
      <w:proofErr w:type="gramEnd"/>
      <w:r w:rsidRPr="00F56598">
        <w:t xml:space="preserve"> if an order is so obviously illegal that he'd be held liable? </w:t>
      </w:r>
      <w:r w:rsidRPr="00F56598">
        <w:rPr>
          <w:u w:val="single"/>
        </w:rPr>
        <w:t xml:space="preserve">Under </w:t>
      </w:r>
      <w:r w:rsidRPr="00F56598">
        <w:t xml:space="preserve">international and </w:t>
      </w:r>
      <w:r w:rsidRPr="00F56598">
        <w:rPr>
          <w:u w:val="single"/>
        </w:rPr>
        <w:t>U.S. law</w:t>
      </w:r>
      <w:r w:rsidRPr="00F56598">
        <w:t xml:space="preserve">, </w:t>
      </w:r>
      <w:r w:rsidRPr="00F56598">
        <w:rPr>
          <w:u w:val="single"/>
        </w:rPr>
        <w:t>the order must be "manifestly" or "clearly" illegal</w:t>
      </w:r>
      <w:r w:rsidRPr="00F56598">
        <w:t xml:space="preserve">, </w:t>
      </w:r>
      <w:r w:rsidRPr="00F56598">
        <w:rPr>
          <w:u w:val="single"/>
        </w:rPr>
        <w:t xml:space="preserve">not just </w:t>
      </w:r>
      <w:r w:rsidRPr="00F56598">
        <w:t xml:space="preserve">of </w:t>
      </w:r>
      <w:r w:rsidRPr="00F56598">
        <w:rPr>
          <w:u w:val="single"/>
        </w:rPr>
        <w:t xml:space="preserve">debatable </w:t>
      </w:r>
      <w:r w:rsidRPr="00F56598">
        <w:t xml:space="preserve">or arguable legality. What this means is that the person ordered to launch or to plan the launch knows or should know that the order is illegal. The Department of Defense manual cites as an example firing on the shipwrecked. An order to shoot an innocent civilian in the head also would qualify. </w:t>
      </w:r>
      <w:r w:rsidRPr="00F56598">
        <w:rPr>
          <w:u w:val="single"/>
        </w:rPr>
        <w:t>The kind of weapon used is</w:t>
      </w:r>
      <w:r w:rsidRPr="00F56598">
        <w:t xml:space="preserve">, of course, </w:t>
      </w:r>
      <w:r w:rsidRPr="00F56598">
        <w:rPr>
          <w:u w:val="single"/>
        </w:rPr>
        <w:t>germane as well</w:t>
      </w:r>
      <w:r w:rsidRPr="00F56598">
        <w:t xml:space="preserve">. The law of war — otherwise known as humanitarian law — is designed to protect civilian life and reduce suffering even though, inevitably, in armed conflict there will be some amount of civilian death and suffering. </w:t>
      </w:r>
      <w:r w:rsidRPr="00F56598">
        <w:rPr>
          <w:u w:val="single"/>
        </w:rPr>
        <w:t>Nuclear weapons are</w:t>
      </w:r>
      <w:r w:rsidRPr="00F56598">
        <w:t xml:space="preserve"> obviously </w:t>
      </w:r>
      <w:r w:rsidRPr="00F56598">
        <w:rPr>
          <w:u w:val="single"/>
        </w:rPr>
        <w:t>more catastrophic than conventional weapons</w:t>
      </w:r>
      <w:r w:rsidRPr="00F56598">
        <w:t xml:space="preserve">. </w:t>
      </w:r>
      <w:r w:rsidRPr="00F56598">
        <w:rPr>
          <w:u w:val="single"/>
        </w:rPr>
        <w:t>Therefore, any time the same</w:t>
      </w:r>
      <w:r w:rsidRPr="00F56598">
        <w:t xml:space="preserve"> or similar </w:t>
      </w:r>
      <w:r w:rsidRPr="00F56598">
        <w:rPr>
          <w:u w:val="single"/>
        </w:rPr>
        <w:t>military advantage can be gained by using a conventional</w:t>
      </w:r>
      <w:r w:rsidRPr="00F56598">
        <w:t xml:space="preserve"> as opposed to a nuclear </w:t>
      </w:r>
      <w:r w:rsidRPr="00F56598">
        <w:rPr>
          <w:u w:val="single"/>
        </w:rPr>
        <w:t>weapon</w:t>
      </w:r>
      <w:r w:rsidRPr="00F56598">
        <w:t xml:space="preserve">, </w:t>
      </w:r>
      <w:r w:rsidRPr="00F56598">
        <w:rPr>
          <w:u w:val="single"/>
        </w:rPr>
        <w:t>the legal thing</w:t>
      </w:r>
      <w:r w:rsidRPr="00F56598">
        <w:t xml:space="preserve"> to do </w:t>
      </w:r>
      <w:r w:rsidRPr="00F56598">
        <w:rPr>
          <w:u w:val="single"/>
        </w:rPr>
        <w:t>is stick to conventional weapons</w:t>
      </w:r>
      <w:r w:rsidRPr="00F56598">
        <w:t xml:space="preserve">. </w:t>
      </w:r>
      <w:r w:rsidRPr="00F56598">
        <w:rPr>
          <w:u w:val="single"/>
        </w:rPr>
        <w:lastRenderedPageBreak/>
        <w:t>Using the nuclear option</w:t>
      </w:r>
      <w:r w:rsidRPr="00F56598">
        <w:t xml:space="preserve"> in such a situation actually </w:t>
      </w:r>
      <w:r w:rsidRPr="00F56598">
        <w:rPr>
          <w:u w:val="single"/>
        </w:rPr>
        <w:t>constitutes a serious violation of international law</w:t>
      </w:r>
      <w:r w:rsidRPr="00F56598">
        <w:t xml:space="preserve">. </w:t>
      </w:r>
      <w:r w:rsidRPr="00F56598">
        <w:rPr>
          <w:u w:val="single"/>
        </w:rPr>
        <w:t>Following such an order is,</w:t>
      </w:r>
      <w:r w:rsidRPr="00F56598">
        <w:t xml:space="preserve"> in turn, </w:t>
      </w:r>
      <w:r w:rsidRPr="00F56598">
        <w:rPr>
          <w:u w:val="single"/>
        </w:rPr>
        <w:t>a war crime under Additional Protocol I to</w:t>
      </w:r>
      <w:r w:rsidRPr="00F56598">
        <w:t xml:space="preserve"> </w:t>
      </w:r>
      <w:r w:rsidRPr="00F56598">
        <w:rPr>
          <w:u w:val="single"/>
        </w:rPr>
        <w:t>the Geneva Conventions on the Law</w:t>
      </w:r>
      <w:r w:rsidRPr="00F56598">
        <w:t xml:space="preserve"> </w:t>
      </w:r>
      <w:r w:rsidRPr="00F56598">
        <w:rPr>
          <w:u w:val="single"/>
        </w:rPr>
        <w:t>of War</w:t>
      </w:r>
      <w:r w:rsidRPr="00F56598">
        <w:t xml:space="preserve">, which binds all states. At least five unique characteristics ominously separate nuclear weapons from conventional weapons in ways that promise to increase civilian death and suffering. First, quantitatively, the blast power, heat and energy generated far outstrip that of conventional weapons. Second, the radiation released is so powerful that it damages DNA and causes death and severe health defects throughout the entire lives of survivors as well as their children exposed in utero. Third, nuclear weapons make impossible humanitarian assistance to survivors at the blast scene struggling to survive, leading to more suffering and death. Fourth, damage to the environment leads to widespread famine and starvation. And fifth, nuclear weapons cause long-lasting multi-generational psychological injury to survivors of the blast. All of these factors weigh heavily against the humanitarian goals of the law of war, which again is designed chiefly to prevent and reduce civilian death and suffering. </w:t>
      </w:r>
      <w:proofErr w:type="gramStart"/>
      <w:r w:rsidRPr="00F56598">
        <w:t>So</w:t>
      </w:r>
      <w:proofErr w:type="gramEnd"/>
      <w:r w:rsidRPr="00F56598">
        <w:t xml:space="preserve"> anyone ordered to plan or launch a nuclear strike is on notice: </w:t>
      </w:r>
      <w:r w:rsidRPr="00F56598">
        <w:rPr>
          <w:u w:val="single"/>
        </w:rPr>
        <w:t>An order to use a nuclear weapon instead of a conventional weapon when the same military advantage can be gained by either</w:t>
      </w:r>
      <w:r w:rsidRPr="00F56598">
        <w:t xml:space="preserve"> </w:t>
      </w:r>
      <w:r w:rsidRPr="00F56598">
        <w:rPr>
          <w:u w:val="single"/>
        </w:rPr>
        <w:t>gives</w:t>
      </w:r>
      <w:r w:rsidRPr="00F56598">
        <w:t xml:space="preserve"> rise to </w:t>
      </w:r>
      <w:r w:rsidRPr="00F56598">
        <w:rPr>
          <w:u w:val="single"/>
        </w:rPr>
        <w:t>a duty to reject that order</w:t>
      </w:r>
      <w:r w:rsidRPr="00F56598">
        <w:t xml:space="preserve">. </w:t>
      </w:r>
      <w:r w:rsidRPr="00F56598">
        <w:rPr>
          <w:u w:val="single"/>
        </w:rPr>
        <w:t>To do otherwise</w:t>
      </w:r>
      <w:r w:rsidRPr="00F56598">
        <w:t xml:space="preserve"> and follow the order </w:t>
      </w:r>
      <w:r w:rsidRPr="00F56598">
        <w:rPr>
          <w:u w:val="single"/>
        </w:rPr>
        <w:t>would</w:t>
      </w:r>
      <w:r w:rsidRPr="00F56598">
        <w:t xml:space="preserve"> </w:t>
      </w:r>
      <w:r w:rsidRPr="00F56598">
        <w:rPr>
          <w:u w:val="single"/>
        </w:rPr>
        <w:t>constitute a war crime for which the actor could be held liable.</w:t>
      </w:r>
    </w:p>
    <w:p w14:paraId="780E98AE" w14:textId="77777777" w:rsidR="00A46C1E" w:rsidRDefault="00A46C1E" w:rsidP="00A46C1E">
      <w:pPr>
        <w:rPr>
          <w:sz w:val="26"/>
          <w:szCs w:val="26"/>
          <w:u w:val="single"/>
        </w:rPr>
      </w:pPr>
    </w:p>
    <w:p w14:paraId="7250AEF0" w14:textId="09E3C91D" w:rsidR="00891140" w:rsidRDefault="00F56598" w:rsidP="00891140">
      <w:pPr>
        <w:pStyle w:val="Heading3"/>
      </w:pPr>
      <w:r>
        <w:lastRenderedPageBreak/>
        <w:t xml:space="preserve">Advisors Check </w:t>
      </w:r>
    </w:p>
    <w:p w14:paraId="02A72086" w14:textId="77777777" w:rsidR="00F56598" w:rsidRPr="00F56598" w:rsidRDefault="00F56598" w:rsidP="00F56598"/>
    <w:p w14:paraId="1C54133E" w14:textId="77777777" w:rsidR="00891140" w:rsidRDefault="00891140" w:rsidP="00891140">
      <w:pPr>
        <w:pStyle w:val="Heading4"/>
      </w:pPr>
      <w:r>
        <w:t>Trump’s advisors ignore him, no chance of lash out</w:t>
      </w:r>
    </w:p>
    <w:p w14:paraId="6072F448" w14:textId="77777777" w:rsidR="00891140" w:rsidRDefault="00891140" w:rsidP="00891140">
      <w:r w:rsidRPr="00AF5405">
        <w:rPr>
          <w:rStyle w:val="Style13ptBold"/>
        </w:rPr>
        <w:t>McLeary 17</w:t>
      </w:r>
      <w:r>
        <w:t xml:space="preserve"> (Paul McLeary, 8/14/17, </w:t>
      </w:r>
      <w:r w:rsidRPr="00AF5405">
        <w:t>Paul McLeary is Foreign Policy’s senior reporter covering the U.S. Defense Department and national security issues</w:t>
      </w:r>
      <w:r>
        <w:t>, “</w:t>
      </w:r>
      <w:r w:rsidRPr="00AF5405">
        <w:t>SitRep: Pentagon, Cabinet Make Ignoring Trump the New Normal</w:t>
      </w:r>
      <w:r>
        <w:t xml:space="preserve">”, </w:t>
      </w:r>
      <w:hyperlink r:id="rId33" w:history="1">
        <w:r w:rsidRPr="00092F59">
          <w:rPr>
            <w:rStyle w:val="Hyperlink"/>
          </w:rPr>
          <w:t>https://foreignpolicy.com/2017/08/14/sitrep-pentagon-cabinet-make-ignoring-trump-the-new-normal/</w:t>
        </w:r>
      </w:hyperlink>
      <w:r>
        <w:t>) MKIM</w:t>
      </w:r>
    </w:p>
    <w:p w14:paraId="3512684A" w14:textId="77777777" w:rsidR="00891140" w:rsidRPr="00F35C41" w:rsidRDefault="00891140" w:rsidP="00891140">
      <w:r w:rsidRPr="00F35C41">
        <w:t xml:space="preserve">Same as it ever was. </w:t>
      </w:r>
      <w:r w:rsidRPr="00F35C41">
        <w:rPr>
          <w:u w:val="single"/>
        </w:rPr>
        <w:t>After a week of</w:t>
      </w:r>
      <w:r w:rsidRPr="00F35C41">
        <w:t xml:space="preserve"> incendiary tweets and comments from President Donald </w:t>
      </w:r>
      <w:r w:rsidRPr="00F35C41">
        <w:rPr>
          <w:u w:val="single"/>
        </w:rPr>
        <w:t>Trump threatening war with North Korea</w:t>
      </w:r>
      <w:r w:rsidRPr="00F35C41">
        <w:t xml:space="preserve"> and Venezuela, </w:t>
      </w:r>
      <w:r w:rsidRPr="00F35C41">
        <w:rPr>
          <w:u w:val="single"/>
        </w:rPr>
        <w:t>his cabinet and</w:t>
      </w:r>
      <w:r w:rsidRPr="00F35C41">
        <w:t xml:space="preserve"> top </w:t>
      </w:r>
      <w:r w:rsidRPr="00F35C41">
        <w:rPr>
          <w:u w:val="single"/>
        </w:rPr>
        <w:t>military advisors</w:t>
      </w:r>
      <w:r w:rsidRPr="00F35C41">
        <w:t xml:space="preserve"> </w:t>
      </w:r>
      <w:r w:rsidRPr="00F35C41">
        <w:rPr>
          <w:u w:val="single"/>
        </w:rPr>
        <w:t>did what they’ve grown accustomed to</w:t>
      </w:r>
      <w:r w:rsidRPr="00F35C41">
        <w:t xml:space="preserve"> doing: </w:t>
      </w:r>
      <w:r w:rsidRPr="00F35C41">
        <w:rPr>
          <w:u w:val="single"/>
        </w:rPr>
        <w:t>moving</w:t>
      </w:r>
      <w:r w:rsidRPr="00F35C41">
        <w:t xml:space="preserve"> </w:t>
      </w:r>
      <w:r w:rsidRPr="00F35C41">
        <w:rPr>
          <w:u w:val="single"/>
        </w:rPr>
        <w:t>past</w:t>
      </w:r>
      <w:r w:rsidRPr="00F35C41">
        <w:t xml:space="preserve"> the </w:t>
      </w:r>
      <w:r w:rsidRPr="00F35C41">
        <w:rPr>
          <w:u w:val="single"/>
        </w:rPr>
        <w:t>noise</w:t>
      </w:r>
      <w:r w:rsidRPr="00F35C41">
        <w:t xml:space="preserve"> emanating </w:t>
      </w:r>
      <w:r w:rsidRPr="00F35C41">
        <w:rPr>
          <w:u w:val="single"/>
        </w:rPr>
        <w:t>from the Oval Office</w:t>
      </w:r>
      <w:r w:rsidRPr="00F35C41">
        <w:t xml:space="preserve">. “An attack from North Korea is not something that is imminent,” </w:t>
      </w:r>
      <w:r w:rsidRPr="00F35C41">
        <w:rPr>
          <w:u w:val="single"/>
        </w:rPr>
        <w:t xml:space="preserve">CIA Director </w:t>
      </w:r>
      <w:r w:rsidRPr="00F35C41">
        <w:t xml:space="preserve">Mike </w:t>
      </w:r>
      <w:r w:rsidRPr="00F35C41">
        <w:rPr>
          <w:u w:val="single"/>
        </w:rPr>
        <w:t xml:space="preserve">Pompeo said </w:t>
      </w:r>
      <w:r w:rsidRPr="00F35C41">
        <w:t>Sunday on CBS’s Face the Nation. Appearing later on “Fox News Sunday,” Pompeo went further. “</w:t>
      </w:r>
      <w:r w:rsidRPr="00F35C41">
        <w:rPr>
          <w:u w:val="single"/>
        </w:rPr>
        <w:t xml:space="preserve">I’ve heard folks talking about </w:t>
      </w:r>
      <w:r w:rsidRPr="00F35C41">
        <w:t xml:space="preserve">being on the cusp of a </w:t>
      </w:r>
      <w:r w:rsidRPr="00F35C41">
        <w:rPr>
          <w:u w:val="single"/>
        </w:rPr>
        <w:t>nuclear war</w:t>
      </w:r>
      <w:r w:rsidRPr="00F35C41">
        <w:t xml:space="preserve">,” he said, </w:t>
      </w:r>
      <w:r w:rsidRPr="00F35C41">
        <w:rPr>
          <w:u w:val="single"/>
        </w:rPr>
        <w:t xml:space="preserve">but there is </w:t>
      </w:r>
      <w:r w:rsidRPr="00F35C41">
        <w:t>“</w:t>
      </w:r>
      <w:r w:rsidRPr="00F35C41">
        <w:rPr>
          <w:u w:val="single"/>
        </w:rPr>
        <w:t xml:space="preserve">no intelligence that would indicate </w:t>
      </w:r>
      <w:r w:rsidRPr="00F35C41">
        <w:t xml:space="preserve">that </w:t>
      </w:r>
      <w:r w:rsidRPr="00F35C41">
        <w:rPr>
          <w:u w:val="single"/>
        </w:rPr>
        <w:t>we’re in that place</w:t>
      </w:r>
      <w:r w:rsidRPr="00F35C41">
        <w:t xml:space="preserve"> today.” Pentagon on the line. Chairman of the Joint Chiefs, Gen. Joseph Dunford, is in Seoul, South Korea to meet with officials and military leaders. He also took a more measured approach. “As a military leader, I have to make sure that the president does have viable military options in the event that the diplomatic and economic pressurization campaign fails,” he said. “We are mindful of the consequences of executing those options, and that makes us have more of a sense of urgency to make sure that we’re doing everything we absolutely can to support Secretary Tillerson’s current path.” “</w:t>
      </w:r>
      <w:r w:rsidRPr="00F35C41">
        <w:rPr>
          <w:u w:val="single"/>
        </w:rPr>
        <w:t>We’re</w:t>
      </w:r>
      <w:r w:rsidRPr="00F35C41">
        <w:t xml:space="preserve"> all </w:t>
      </w:r>
      <w:r w:rsidRPr="00F35C41">
        <w:rPr>
          <w:u w:val="single"/>
        </w:rPr>
        <w:t>looking to get out of this</w:t>
      </w:r>
      <w:r w:rsidRPr="00F35C41">
        <w:t xml:space="preserve"> situation </w:t>
      </w:r>
      <w:r w:rsidRPr="00F35C41">
        <w:rPr>
          <w:u w:val="single"/>
        </w:rPr>
        <w:t>without</w:t>
      </w:r>
      <w:r w:rsidRPr="00F35C41">
        <w:t xml:space="preserve"> a </w:t>
      </w:r>
      <w:r w:rsidRPr="00F35C41">
        <w:rPr>
          <w:u w:val="single"/>
        </w:rPr>
        <w:t>war</w:t>
      </w:r>
      <w:r w:rsidRPr="00F35C41">
        <w:t xml:space="preserve">,” Dunford said. Cabinet pushes diplomacy. On Sunday night, an op-ed by Defense Secretary Jim Mattis Secretary of State Rex </w:t>
      </w:r>
      <w:r w:rsidRPr="00F35C41">
        <w:rPr>
          <w:u w:val="single"/>
        </w:rPr>
        <w:t>Tillerson</w:t>
      </w:r>
      <w:r w:rsidRPr="00F35C41">
        <w:t xml:space="preserve"> and also </w:t>
      </w:r>
      <w:r w:rsidRPr="00F35C41">
        <w:rPr>
          <w:u w:val="single"/>
        </w:rPr>
        <w:t>urged a diplomatic approach</w:t>
      </w:r>
      <w:r w:rsidRPr="00F35C41">
        <w:t>: “</w:t>
      </w:r>
      <w:r w:rsidRPr="00F35C41">
        <w:rPr>
          <w:u w:val="single"/>
        </w:rPr>
        <w:t>The U.S. will continue to</w:t>
      </w:r>
      <w:r w:rsidRPr="00F35C41">
        <w:t xml:space="preserve"> work with our allies and partners to </w:t>
      </w:r>
      <w:r w:rsidRPr="00F35C41">
        <w:rPr>
          <w:u w:val="single"/>
        </w:rPr>
        <w:t>deepen</w:t>
      </w:r>
      <w:r w:rsidRPr="00F35C41">
        <w:t xml:space="preserve"> diplomatic and </w:t>
      </w:r>
      <w:r w:rsidRPr="00F35C41">
        <w:rPr>
          <w:u w:val="single"/>
        </w:rPr>
        <w:t>military cooperation</w:t>
      </w:r>
      <w:r w:rsidRPr="00F35C41">
        <w:t>, and to hold nations accountable to their commitments to isolate the regime. That will include rigorous enforcement of sanctions, leaving no North Korean source of revenue untouched. In particular, the U.S. will continue to request Chinese and Russian commitments not to provide the regime with economic lifelines and to persuade it to abandon its dangerous path.” FP’s Paul McLeary and C.</w:t>
      </w:r>
      <w:proofErr w:type="gramStart"/>
      <w:r w:rsidRPr="00F35C41">
        <w:t>K.Hickey</w:t>
      </w:r>
      <w:proofErr w:type="gramEnd"/>
      <w:r w:rsidRPr="00F35C41">
        <w:t xml:space="preserve"> worked up a map to pinpoint where U.S. missile defense and radar systems are in the Asia Pacific region. Tough talk limits options. Former chairman of the Joint Chiefs of Staff Adm. Mike Mullen said over the weekend that Trump’s talk of “fire and fury” doesn’t help the situation on the Korean peninsula. “It’s an incredibly difficult, complex problem, and we have rhetoric, some very strong rhetoric, coming from both North Korea, as well as from the United States,” he said. “And that rhetoric, it seems to me, has taken away options or it’s reduced maneuver space, if you will, for leaders to make decisions.” Another front. On Friday, president </w:t>
      </w:r>
      <w:r w:rsidRPr="00F35C41">
        <w:rPr>
          <w:u w:val="single"/>
        </w:rPr>
        <w:t>Trump</w:t>
      </w:r>
      <w:r w:rsidRPr="00F35C41">
        <w:t xml:space="preserve"> also </w:t>
      </w:r>
      <w:r w:rsidRPr="00F35C41">
        <w:rPr>
          <w:u w:val="single"/>
        </w:rPr>
        <w:t>threatened Venezuela with military action</w:t>
      </w:r>
      <w:r w:rsidRPr="00F35C41">
        <w:t xml:space="preserve">, catching Washington off guard. Appearing on ABC News on Sunday, </w:t>
      </w:r>
      <w:r w:rsidRPr="00F35C41">
        <w:rPr>
          <w:u w:val="single"/>
        </w:rPr>
        <w:t>national security advisor</w:t>
      </w:r>
      <w:r w:rsidRPr="00F35C41">
        <w:t xml:space="preserve"> Lt. Gen. H.R. </w:t>
      </w:r>
      <w:r w:rsidRPr="00F35C41">
        <w:rPr>
          <w:u w:val="single"/>
        </w:rPr>
        <w:t>McMaster</w:t>
      </w:r>
      <w:r w:rsidRPr="00F35C41">
        <w:t xml:space="preserve"> </w:t>
      </w:r>
      <w:r w:rsidRPr="00F35C41">
        <w:rPr>
          <w:u w:val="single"/>
        </w:rPr>
        <w:t>was asked if he</w:t>
      </w:r>
      <w:r w:rsidRPr="00F35C41">
        <w:t xml:space="preserve"> </w:t>
      </w:r>
      <w:r w:rsidRPr="00F35C41">
        <w:rPr>
          <w:u w:val="single"/>
        </w:rPr>
        <w:t>thought there was</w:t>
      </w:r>
      <w:r w:rsidRPr="00F35C41">
        <w:t xml:space="preserve"> the </w:t>
      </w:r>
      <w:r w:rsidRPr="00F35C41">
        <w:rPr>
          <w:u w:val="single"/>
        </w:rPr>
        <w:t>possibility</w:t>
      </w:r>
      <w:r w:rsidRPr="00F35C41">
        <w:t xml:space="preserve"> of U.S. military action in Venezuela. “</w:t>
      </w:r>
      <w:r w:rsidRPr="00F35C41">
        <w:rPr>
          <w:u w:val="single"/>
        </w:rPr>
        <w:t>No, I don’t,” he answered</w:t>
      </w:r>
      <w:r w:rsidRPr="00F35C41">
        <w:t xml:space="preserve">. Later, on Fox News, Pompeo waved the question away, while </w:t>
      </w:r>
      <w:r w:rsidRPr="00F35C41">
        <w:rPr>
          <w:u w:val="single"/>
        </w:rPr>
        <w:t xml:space="preserve">Sen. Lindsey Graham said </w:t>
      </w:r>
      <w:r w:rsidRPr="00F35C41">
        <w:t>bluntly, “</w:t>
      </w:r>
      <w:r w:rsidRPr="00F35C41">
        <w:rPr>
          <w:u w:val="single"/>
        </w:rPr>
        <w:t>I have no idea why we would use military force in Venezuela.</w:t>
      </w:r>
      <w:r w:rsidRPr="00F35C41">
        <w:t xml:space="preserve">” A self-described “hawk,” Graham took a stronger line when it came to China and North Korea. “The next time that President Trump gets lectured by the Chinese president about how he talks regarding North Korea, I hope you will remind the Chinese president that </w:t>
      </w:r>
      <w:proofErr w:type="gramStart"/>
      <w:r w:rsidRPr="00F35C41">
        <w:t>you’re</w:t>
      </w:r>
      <w:proofErr w:type="gramEnd"/>
      <w:r w:rsidRPr="00F35C41">
        <w:t xml:space="preserve"> 100 percent responsible, China is, for North Korea in its current state. You owned their economy.” he said.</w:t>
      </w:r>
    </w:p>
    <w:p w14:paraId="1E37BB92" w14:textId="77777777" w:rsidR="00891140" w:rsidRDefault="00891140" w:rsidP="00891140"/>
    <w:p w14:paraId="106F3FCE" w14:textId="77777777" w:rsidR="00891140" w:rsidRDefault="00891140" w:rsidP="00891140">
      <w:pPr>
        <w:pStyle w:val="Heading4"/>
      </w:pPr>
      <w:r>
        <w:lastRenderedPageBreak/>
        <w:t>Mattis checks lashout and diplomatically deescalates tensions – Syria proves</w:t>
      </w:r>
    </w:p>
    <w:p w14:paraId="16EF7E02" w14:textId="77777777" w:rsidR="00891140" w:rsidRDefault="00891140" w:rsidP="00891140">
      <w:r w:rsidRPr="007C4CEB">
        <w:rPr>
          <w:rStyle w:val="Style13ptBold"/>
        </w:rPr>
        <w:t>Tisdall 18</w:t>
      </w:r>
      <w:r>
        <w:t xml:space="preserve"> (Simon Tisdall, 4/15/18, </w:t>
      </w:r>
      <w:r w:rsidRPr="007C4CEB">
        <w:t>Simon Tisdall is a foreign affairs commentator. He has been a foreign leader writer, foreign editor and US editor for the Guardian</w:t>
      </w:r>
      <w:r>
        <w:t>, “</w:t>
      </w:r>
      <w:r w:rsidRPr="007C4CEB">
        <w:t>Trump may bluster but James Mattis is calling the shots on Syria</w:t>
      </w:r>
      <w:r>
        <w:t xml:space="preserve">”, </w:t>
      </w:r>
      <w:hyperlink r:id="rId34" w:history="1">
        <w:r w:rsidRPr="00092F59">
          <w:rPr>
            <w:rStyle w:val="Hyperlink"/>
          </w:rPr>
          <w:t>https://www.theguardian.com/world/2018/apr/15/trump-bluster-about-syria-james-mattis-calling-shots</w:t>
        </w:r>
      </w:hyperlink>
      <w:r>
        <w:t>) MKIM</w:t>
      </w:r>
    </w:p>
    <w:p w14:paraId="7CC1C0BB" w14:textId="77777777" w:rsidR="00891140" w:rsidRPr="00377746" w:rsidRDefault="00891140" w:rsidP="00891140">
      <w:r w:rsidRPr="00377746">
        <w:t xml:space="preserve">It was Jim </w:t>
      </w:r>
      <w:r w:rsidRPr="00377746">
        <w:rPr>
          <w:u w:val="single"/>
        </w:rPr>
        <w:t>Mattis</w:t>
      </w:r>
      <w:r w:rsidRPr="00377746">
        <w:t xml:space="preserve"> who </w:t>
      </w:r>
      <w:r w:rsidRPr="00377746">
        <w:rPr>
          <w:u w:val="single"/>
        </w:rPr>
        <w:t>saved the day</w:t>
      </w:r>
      <w:r w:rsidRPr="00377746">
        <w:t xml:space="preserve">. The US defence secretary, Pentagon chief and retired Marine general has a reputation for toughness. His former nickname was “Mad Dog”. </w:t>
      </w:r>
      <w:r w:rsidRPr="00377746">
        <w:rPr>
          <w:u w:val="single"/>
        </w:rPr>
        <w:t>When push came to shove over Syria</w:t>
      </w:r>
      <w:r w:rsidRPr="00377746">
        <w:t xml:space="preserve"> last week, it was </w:t>
      </w:r>
      <w:r w:rsidRPr="00377746">
        <w:rPr>
          <w:u w:val="single"/>
        </w:rPr>
        <w:t>Mattis</w:t>
      </w:r>
      <w:r w:rsidRPr="00377746">
        <w:t xml:space="preserve"> – not the state department or Congress – who </w:t>
      </w:r>
      <w:r w:rsidRPr="00377746">
        <w:rPr>
          <w:u w:val="single"/>
        </w:rPr>
        <w:t>stood up to</w:t>
      </w:r>
      <w:r w:rsidRPr="00377746">
        <w:t xml:space="preserve"> a Donald </w:t>
      </w:r>
      <w:r w:rsidRPr="00377746">
        <w:rPr>
          <w:u w:val="single"/>
        </w:rPr>
        <w:t>Trump</w:t>
      </w:r>
      <w:r w:rsidRPr="00377746">
        <w:t xml:space="preserve"> baying for blood. </w:t>
      </w:r>
      <w:r w:rsidRPr="00377746">
        <w:rPr>
          <w:u w:val="single"/>
        </w:rPr>
        <w:t>Mattis told Trump</w:t>
      </w:r>
      <w:r w:rsidRPr="00377746">
        <w:t xml:space="preserve">, in effect, that </w:t>
      </w:r>
      <w:r w:rsidRPr="00377746">
        <w:rPr>
          <w:u w:val="single"/>
        </w:rPr>
        <w:t>the third world war was not going</w:t>
      </w:r>
      <w:r w:rsidRPr="00377746">
        <w:t xml:space="preserve"> </w:t>
      </w:r>
      <w:r w:rsidRPr="00377746">
        <w:rPr>
          <w:u w:val="single"/>
        </w:rPr>
        <w:t xml:space="preserve">to start on his watch. </w:t>
      </w:r>
      <w:r w:rsidRPr="00377746">
        <w:t xml:space="preserve">Speaking as the airstrikes got under way early on Saturday, Mattis sounded more presidential than the president. The Assad regime, he said, had “again defied the norms of civilised people … by using chemical weapons to murder women, children and other innocents. We and our allies find these atrocities inexcusable.” </w:t>
      </w:r>
      <w:r w:rsidRPr="00377746">
        <w:rPr>
          <w:u w:val="single"/>
        </w:rPr>
        <w:t>Unlike Trump, who used a televised address to castigate Russia</w:t>
      </w:r>
      <w:r w:rsidRPr="00377746">
        <w:t xml:space="preserve"> and its president, Vladimir Putin, in highly personal and emotive terms, Mattis kept his eye on the ball. The US was attacking Syria’s chemical weapons capabilities, he said. That, nothing more or less, was what the air strikes were about. </w:t>
      </w:r>
      <w:r w:rsidRPr="00377746">
        <w:rPr>
          <w:u w:val="single"/>
        </w:rPr>
        <w:t>Mattis</w:t>
      </w:r>
      <w:r w:rsidRPr="00377746">
        <w:t xml:space="preserve"> also </w:t>
      </w:r>
      <w:r w:rsidRPr="00377746">
        <w:rPr>
          <w:u w:val="single"/>
        </w:rPr>
        <w:t>had a</w:t>
      </w:r>
      <w:r w:rsidRPr="00377746">
        <w:t xml:space="preserve"> more </w:t>
      </w:r>
      <w:r w:rsidRPr="00377746">
        <w:rPr>
          <w:u w:val="single"/>
        </w:rPr>
        <w:t>reassuring message for Moscow</w:t>
      </w:r>
      <w:r w:rsidRPr="00377746">
        <w:t xml:space="preserve">. “I want to emphasise that these strikes are directed at the Syrian regime … We have gone to great lengths to avoid civilian and foreign casualties.” In other words, </w:t>
      </w:r>
      <w:r w:rsidRPr="00377746">
        <w:rPr>
          <w:u w:val="single"/>
        </w:rPr>
        <w:t>Russian troops</w:t>
      </w:r>
      <w:r w:rsidRPr="00377746">
        <w:t xml:space="preserve"> and assets on the ground </w:t>
      </w:r>
      <w:r w:rsidRPr="00377746">
        <w:rPr>
          <w:u w:val="single"/>
        </w:rPr>
        <w:t>were not a target</w:t>
      </w:r>
      <w:r w:rsidRPr="00377746">
        <w:t xml:space="preserve">. </w:t>
      </w:r>
      <w:proofErr w:type="gramStart"/>
      <w:r w:rsidRPr="00377746">
        <w:t>Plus</w:t>
      </w:r>
      <w:proofErr w:type="gramEnd"/>
      <w:r w:rsidRPr="00377746">
        <w:t xml:space="preserve"> the strikes were a “one-off”, he added. No more would follow. </w:t>
      </w:r>
      <w:r w:rsidRPr="00377746">
        <w:rPr>
          <w:u w:val="single"/>
        </w:rPr>
        <w:t xml:space="preserve">Mattis’s success at </w:t>
      </w:r>
      <w:r w:rsidRPr="00377746">
        <w:rPr>
          <w:b/>
          <w:u w:val="single"/>
        </w:rPr>
        <w:t>reining in Trump</w:t>
      </w:r>
      <w:r w:rsidRPr="00377746">
        <w:rPr>
          <w:u w:val="single"/>
        </w:rPr>
        <w:t xml:space="preserve"> came despite the loss of key allies</w:t>
      </w:r>
      <w:r w:rsidRPr="00377746">
        <w:t xml:space="preserve"> in what had half-jokingly become known in Washington as “the committee to save the country” – HR McMaster, John Bolton’s more pragmatic predecessor as national security adviser, and Rex Tillerson, the moderate secretary of state, who were both recently fired by Trump.</w:t>
      </w:r>
    </w:p>
    <w:p w14:paraId="4C055DC2" w14:textId="77777777" w:rsidR="00891140" w:rsidRPr="00377746" w:rsidRDefault="00891140" w:rsidP="00891140"/>
    <w:p w14:paraId="1AE76C7D" w14:textId="77777777" w:rsidR="00891140" w:rsidRDefault="00891140" w:rsidP="00891140">
      <w:pPr>
        <w:pStyle w:val="Heading4"/>
      </w:pPr>
      <w:r>
        <w:t>Mattis Checks – The military can check with him before any launch order</w:t>
      </w:r>
    </w:p>
    <w:p w14:paraId="3B39B095" w14:textId="77777777" w:rsidR="00891140" w:rsidRPr="002F2525" w:rsidRDefault="00891140" w:rsidP="00891140">
      <w:r w:rsidRPr="002F2525">
        <w:rPr>
          <w:rStyle w:val="Style13ptBold"/>
        </w:rPr>
        <w:t>Chivian, 17</w:t>
      </w:r>
      <w:r>
        <w:t xml:space="preserve"> - </w:t>
      </w:r>
      <w:r w:rsidRPr="002F2525">
        <w:t>The writer, a psychiatrist, is a co-founder of International Physicians for the Prevention of Nuclear War, winner of the 1985 Nobel Peace Prize.</w:t>
      </w:r>
      <w:r>
        <w:t xml:space="preserve"> (Eric, “</w:t>
      </w:r>
      <w:r w:rsidRPr="002F2525">
        <w:t>The President’s Power to Start a Nuclear War</w:t>
      </w:r>
      <w:r>
        <w:t xml:space="preserve">”, The New York Times, 10/15, </w:t>
      </w:r>
      <w:r w:rsidRPr="002F2525">
        <w:t>https://www.nytimes.com/2017/10/15/opinion/trump-nuclear-war.html</w:t>
      </w:r>
      <w:r>
        <w:t>)//AK</w:t>
      </w:r>
    </w:p>
    <w:p w14:paraId="05653428" w14:textId="77777777" w:rsidR="00891140" w:rsidRDefault="00891140" w:rsidP="00891140">
      <w:r w:rsidRPr="00DF38A3">
        <w:rPr>
          <w:rStyle w:val="StyleUnderline"/>
        </w:rPr>
        <w:t xml:space="preserve">Questions have </w:t>
      </w:r>
      <w:r w:rsidRPr="002F2525">
        <w:rPr>
          <w:rStyle w:val="StyleUnderline"/>
        </w:rPr>
        <w:t>been raised about a psychiatric diagnosis for</w:t>
      </w:r>
      <w:r>
        <w:t xml:space="preserve"> President </w:t>
      </w:r>
      <w:r w:rsidRPr="002F2525">
        <w:rPr>
          <w:rStyle w:val="StyleUnderline"/>
        </w:rPr>
        <w:t>Trump</w:t>
      </w:r>
      <w:r>
        <w:t xml:space="preserve">, and about whether one can even be made in the absence of direct examination. But these are the wrong questions. The </w:t>
      </w:r>
      <w:r w:rsidRPr="002F2525">
        <w:rPr>
          <w:rStyle w:val="StyleUnderline"/>
        </w:rPr>
        <w:t>only question that must be asked</w:t>
      </w:r>
      <w:r>
        <w:t xml:space="preserve"> now </w:t>
      </w:r>
      <w:r w:rsidRPr="002F2525">
        <w:rPr>
          <w:rStyle w:val="StyleUnderline"/>
        </w:rPr>
        <w:t>is whether</w:t>
      </w:r>
      <w:r>
        <w:t xml:space="preserve"> Mr. </w:t>
      </w:r>
      <w:r w:rsidRPr="002F2525">
        <w:rPr>
          <w:rStyle w:val="StyleUnderline"/>
        </w:rPr>
        <w:t>Trump</w:t>
      </w:r>
      <w:r>
        <w:t xml:space="preserve">, </w:t>
      </w:r>
      <w:r w:rsidRPr="002F2525">
        <w:rPr>
          <w:rStyle w:val="StyleUnderline"/>
        </w:rPr>
        <w:t>with his apparent inability to control his hair-trigger rage and his absolute and unstoppable authority to order the killing of millions of people, presents an existential threat to our country and the world.</w:t>
      </w:r>
    </w:p>
    <w:p w14:paraId="76FDFDD1" w14:textId="77777777" w:rsidR="00891140" w:rsidRPr="009E0BEF" w:rsidRDefault="00891140" w:rsidP="00891140">
      <w:pPr>
        <w:rPr>
          <w:b/>
        </w:rPr>
      </w:pPr>
      <w:r w:rsidRPr="002F2525">
        <w:rPr>
          <w:rStyle w:val="StyleUnderline"/>
        </w:rPr>
        <w:t xml:space="preserve">Given the abundant evidence that the answer to this question may be yes, </w:t>
      </w:r>
      <w:r>
        <w:t xml:space="preserve">the legislation proposed to prevent Mr. Trump from launching a first nuclear strike without a congressional declaration of war is a logical step. The </w:t>
      </w:r>
      <w:r w:rsidRPr="002F2525">
        <w:rPr>
          <w:rStyle w:val="StyleUnderline"/>
        </w:rPr>
        <w:t>Times suggests further that the secretaries of defense and state be required to approve the launch</w:t>
      </w:r>
      <w:r>
        <w:t xml:space="preserve">. But Mr. </w:t>
      </w:r>
      <w:r w:rsidRPr="009E0BEF">
        <w:rPr>
          <w:rStyle w:val="Emphasis"/>
        </w:rPr>
        <w:t>Trump, who often listens to no one but himself and ignores laws, could try to override Congress and his secretaries.</w:t>
      </w:r>
    </w:p>
    <w:p w14:paraId="4386478F" w14:textId="77777777" w:rsidR="00891140" w:rsidRDefault="00891140" w:rsidP="00891140">
      <w:pPr>
        <w:rPr>
          <w:rStyle w:val="StyleUnderline"/>
        </w:rPr>
      </w:pPr>
      <w:r w:rsidRPr="009E0BEF">
        <w:rPr>
          <w:rStyle w:val="StyleUnderline"/>
        </w:rPr>
        <w:t>The only way to prevent a potential catastrophe is for</w:t>
      </w:r>
      <w:r w:rsidRPr="009E0BEF">
        <w:t xml:space="preserve"> Defense Secretary Jim </w:t>
      </w:r>
      <w:r w:rsidRPr="009E0BEF">
        <w:rPr>
          <w:rStyle w:val="StyleUnderline"/>
        </w:rPr>
        <w:t>Mattis to secretly order military commanders to check with him and Secretary of State</w:t>
      </w:r>
      <w:r w:rsidRPr="009E0BEF">
        <w:t xml:space="preserve"> Rex Tillerson </w:t>
      </w:r>
      <w:r w:rsidRPr="009E0BEF">
        <w:rPr>
          <w:rStyle w:val="StyleUnderline"/>
        </w:rPr>
        <w:t xml:space="preserve">before executing any </w:t>
      </w:r>
      <w:r w:rsidRPr="009E0BEF">
        <w:rPr>
          <w:rStyle w:val="StyleUnderline"/>
        </w:rPr>
        <w:lastRenderedPageBreak/>
        <w:t>nuclear launch order</w:t>
      </w:r>
      <w:r w:rsidRPr="009E0BEF">
        <w:t xml:space="preserve"> from Mr. Trump, </w:t>
      </w:r>
      <w:r w:rsidRPr="009E0BEF">
        <w:rPr>
          <w:rStyle w:val="StyleUnderline"/>
        </w:rPr>
        <w:t>as</w:t>
      </w:r>
      <w:r w:rsidRPr="009E0BEF">
        <w:t xml:space="preserve"> </w:t>
      </w:r>
      <w:r w:rsidRPr="009E0BEF">
        <w:rPr>
          <w:rStyle w:val="StyleUnderline"/>
        </w:rPr>
        <w:t>was done by</w:t>
      </w:r>
      <w:r w:rsidRPr="009E0BEF">
        <w:t xml:space="preserve"> Defense Secretary James </w:t>
      </w:r>
      <w:r w:rsidRPr="009E0BEF">
        <w:rPr>
          <w:rStyle w:val="StyleUnderline"/>
        </w:rPr>
        <w:t>Schlesinger when</w:t>
      </w:r>
      <w:r w:rsidRPr="009E0BEF">
        <w:t xml:space="preserve"> Richard </w:t>
      </w:r>
      <w:r w:rsidRPr="009E0BEF">
        <w:rPr>
          <w:rStyle w:val="StyleUnderline"/>
        </w:rPr>
        <w:t>Nixon was dangerously unstable at the end of his presidency.</w:t>
      </w:r>
    </w:p>
    <w:p w14:paraId="28C75FEB" w14:textId="77777777" w:rsidR="00540B15" w:rsidRDefault="00540B15" w:rsidP="00891140">
      <w:pPr>
        <w:rPr>
          <w:rStyle w:val="StyleUnderline"/>
        </w:rPr>
      </w:pPr>
    </w:p>
    <w:p w14:paraId="3125E22D" w14:textId="77777777" w:rsidR="00540B15" w:rsidRDefault="00540B15" w:rsidP="00540B15">
      <w:pPr>
        <w:pStyle w:val="Heading4"/>
      </w:pPr>
      <w:r>
        <w:t>Mattis is invincible – Trump loves his discreet yet effective conduct</w:t>
      </w:r>
    </w:p>
    <w:p w14:paraId="1562A869" w14:textId="77777777" w:rsidR="00540B15" w:rsidRPr="00CD5CF2" w:rsidRDefault="00540B15" w:rsidP="00540B15">
      <w:r w:rsidRPr="00CD5CF2">
        <w:rPr>
          <w:rStyle w:val="Style13ptBold"/>
        </w:rPr>
        <w:t>Johnson 18</w:t>
      </w:r>
      <w:r>
        <w:t xml:space="preserve"> (Eliana Johnson, 3/23/18, </w:t>
      </w:r>
      <w:r w:rsidRPr="00CD5CF2">
        <w:t>Eliana Johnson is a national political reporter</w:t>
      </w:r>
      <w:r>
        <w:t xml:space="preserve"> for POLITICO, “</w:t>
      </w:r>
      <w:r w:rsidRPr="00CD5CF2">
        <w:t>Why Trump Hasn't Fired Mattis</w:t>
      </w:r>
      <w:r>
        <w:t xml:space="preserve">”, </w:t>
      </w:r>
      <w:hyperlink r:id="rId35" w:history="1">
        <w:r w:rsidRPr="00092F59">
          <w:rPr>
            <w:rStyle w:val="Hyperlink"/>
          </w:rPr>
          <w:t>https://www.politico.com/magazine/story/2018/03/23/james-mattis-defense-secretary-how-to-succeed-in-trump-cabinet-without-getting-fired-217699</w:t>
        </w:r>
      </w:hyperlink>
      <w:r>
        <w:t>) MKIM</w:t>
      </w:r>
    </w:p>
    <w:p w14:paraId="04E38DFE" w14:textId="77777777" w:rsidR="00540B15" w:rsidRPr="00A71C87" w:rsidRDefault="00540B15" w:rsidP="00540B15">
      <w:r w:rsidRPr="00A71C87">
        <w:t xml:space="preserve">Last July, James Mattis and Rex Tillerson arranged a tutoring session at the Pentagon for President Donald Trump in the secure, windowless meeting room known as “The Tank.” The plan was to lay out why American troops are deployed in far-flung places across the globe, like Japan and South Korea. Mattis spoke first. “The postwar, rules-based international order is the greatest gift of the greatest generation,” Mattis told the president, according to two meeting attendees. The secretary of defense walked the president through the complex fabric of trade deals, military agreements and international alliances that make up the global system the victors established after World War II, touching off what one attendee described as a “food fight” and a “free for all” with the president and the rest of the group. Trump punctuated the session by loudly telling his secretaries of state and defense, at several points during the meeting, “I don’t agree!” The meeting culminated with Tillerson, his now ousted secretary of state, fatefully complaining after the president left the room, that Trump was “a fucking moron.” </w:t>
      </w:r>
      <w:r w:rsidRPr="00A71C87">
        <w:rPr>
          <w:u w:val="single"/>
        </w:rPr>
        <w:t>Trump is said to divide the members of his Cabinet into</w:t>
      </w:r>
      <w:r w:rsidRPr="00A71C87">
        <w:t xml:space="preserve"> first-tier “</w:t>
      </w:r>
      <w:r w:rsidRPr="00A71C87">
        <w:rPr>
          <w:u w:val="single"/>
        </w:rPr>
        <w:t>killers</w:t>
      </w:r>
      <w:r w:rsidRPr="00A71C87">
        <w:t xml:space="preserve">” </w:t>
      </w:r>
      <w:r w:rsidRPr="00A71C87">
        <w:rPr>
          <w:u w:val="single"/>
        </w:rPr>
        <w:t>and</w:t>
      </w:r>
      <w:r w:rsidRPr="00A71C87">
        <w:t xml:space="preserve"> second-tier “</w:t>
      </w:r>
      <w:r w:rsidRPr="00A71C87">
        <w:rPr>
          <w:u w:val="single"/>
        </w:rPr>
        <w:t>winners</w:t>
      </w:r>
      <w:r w:rsidRPr="00A71C87">
        <w:t xml:space="preserve">.” </w:t>
      </w:r>
      <w:r w:rsidRPr="00A71C87">
        <w:rPr>
          <w:u w:val="single"/>
        </w:rPr>
        <w:t>Mattis is</w:t>
      </w:r>
      <w:r w:rsidRPr="00A71C87">
        <w:t xml:space="preserve"> indisputably </w:t>
      </w:r>
      <w:r w:rsidRPr="00A71C87">
        <w:rPr>
          <w:u w:val="single"/>
        </w:rPr>
        <w:t>a killer</w:t>
      </w:r>
      <w:r w:rsidRPr="00A71C87">
        <w:t xml:space="preserve">, </w:t>
      </w:r>
      <w:r w:rsidRPr="00A71C87">
        <w:rPr>
          <w:u w:val="single"/>
        </w:rPr>
        <w:t>but</w:t>
      </w:r>
      <w:r w:rsidRPr="00A71C87">
        <w:t xml:space="preserve"> he’s </w:t>
      </w:r>
      <w:r w:rsidRPr="00A71C87">
        <w:rPr>
          <w:u w:val="single"/>
        </w:rPr>
        <w:t>also</w:t>
      </w:r>
      <w:r w:rsidRPr="00A71C87">
        <w:t xml:space="preserve"> something rarer: </w:t>
      </w:r>
      <w:r w:rsidRPr="00A71C87">
        <w:rPr>
          <w:u w:val="single"/>
        </w:rPr>
        <w:t>a sometime loser</w:t>
      </w:r>
      <w:r w:rsidRPr="00A71C87">
        <w:t xml:space="preserve"> — of policy arguments, that is — </w:t>
      </w:r>
      <w:r w:rsidRPr="00A71C87">
        <w:rPr>
          <w:u w:val="single"/>
        </w:rPr>
        <w:t>who manages to disagree with</w:t>
      </w:r>
      <w:r w:rsidRPr="00A71C87">
        <w:t xml:space="preserve"> </w:t>
      </w:r>
      <w:r w:rsidRPr="00A71C87">
        <w:rPr>
          <w:u w:val="single"/>
        </w:rPr>
        <w:t>the president without</w:t>
      </w:r>
      <w:r w:rsidRPr="00A71C87">
        <w:t xml:space="preserve"> squandering his clout or </w:t>
      </w:r>
      <w:r w:rsidRPr="00A71C87">
        <w:rPr>
          <w:u w:val="single"/>
        </w:rPr>
        <w:t>getting under</w:t>
      </w:r>
      <w:r w:rsidRPr="00A71C87">
        <w:t xml:space="preserve"> </w:t>
      </w:r>
      <w:r w:rsidRPr="00A71C87">
        <w:rPr>
          <w:u w:val="single"/>
        </w:rPr>
        <w:t>Trump’s skin</w:t>
      </w:r>
      <w:r w:rsidRPr="00A71C87">
        <w:t xml:space="preserve">. He opposed Trump’s decision to withdraw from the Paris climate change accord, decertify the Iran deal, slap tariffs on steel and aluminum, and move the U.S. Embassy in Israel from Tel Aviv to Jerusalem. </w:t>
      </w:r>
      <w:r w:rsidRPr="00A71C87">
        <w:rPr>
          <w:u w:val="single"/>
        </w:rPr>
        <w:t xml:space="preserve">He </w:t>
      </w:r>
      <w:r w:rsidRPr="00A71C87">
        <w:t xml:space="preserve">opposes the president’s proposed ban on transgender service members and </w:t>
      </w:r>
      <w:r w:rsidRPr="00A71C87">
        <w:rPr>
          <w:u w:val="single"/>
        </w:rPr>
        <w:t xml:space="preserve">has </w:t>
      </w:r>
      <w:r w:rsidRPr="00A71C87">
        <w:t xml:space="preserve">reportedly </w:t>
      </w:r>
      <w:r w:rsidRPr="00A71C87">
        <w:rPr>
          <w:u w:val="single"/>
        </w:rPr>
        <w:t xml:space="preserve">ignored requests </w:t>
      </w:r>
      <w:r w:rsidRPr="00A71C87">
        <w:t xml:space="preserve">from the White House </w:t>
      </w:r>
      <w:r w:rsidRPr="00A71C87">
        <w:rPr>
          <w:u w:val="single"/>
        </w:rPr>
        <w:t xml:space="preserve">to see plans for a military strike against North Korea. </w:t>
      </w:r>
      <w:r w:rsidRPr="00A71C87">
        <w:t xml:space="preserve">Yet </w:t>
      </w:r>
      <w:r w:rsidRPr="00A71C87">
        <w:rPr>
          <w:u w:val="single"/>
        </w:rPr>
        <w:t>Mattis has been able to present the president with views he doesn’t like without bearing the brunt of his frustration.</w:t>
      </w:r>
      <w:r w:rsidRPr="00A71C87">
        <w:t xml:space="preserve"> The departure of H.R. McMaster, his national security adviser, was announced Thursday amid rumors that the president is poised to fire beleaguered Cabinet secretaries like David Shulkin of Veterans Affairs and Ben Carson of Housing and Urban Development, and is agonizing over whether to dismiss John Kelly, his chief of staff. Mattis’ name has been conspicuously absent. </w:t>
      </w:r>
      <w:r w:rsidRPr="00A71C87">
        <w:rPr>
          <w:u w:val="single"/>
        </w:rPr>
        <w:t>One</w:t>
      </w:r>
      <w:r w:rsidRPr="00A71C87">
        <w:t xml:space="preserve"> senior administration </w:t>
      </w:r>
      <w:r w:rsidRPr="00A71C87">
        <w:rPr>
          <w:u w:val="single"/>
        </w:rPr>
        <w:t>official called him “bulletproof.” Of the Cabinet selections</w:t>
      </w:r>
      <w:r w:rsidRPr="00A71C87">
        <w:t xml:space="preserve"> and staff picks cheered by Trump critics, including McMaster, Kelly and former chairman of the National Economic Council Gary Cohn, </w:t>
      </w:r>
      <w:r w:rsidRPr="00A71C87">
        <w:rPr>
          <w:u w:val="single"/>
        </w:rPr>
        <w:t>Mattis is the only one who seems to</w:t>
      </w:r>
      <w:r w:rsidRPr="00A71C87">
        <w:t xml:space="preserve"> still </w:t>
      </w:r>
      <w:r w:rsidRPr="00A71C87">
        <w:rPr>
          <w:u w:val="single"/>
        </w:rPr>
        <w:t>have</w:t>
      </w:r>
      <w:r w:rsidRPr="00A71C87">
        <w:t xml:space="preserve"> </w:t>
      </w:r>
      <w:r w:rsidRPr="00A71C87">
        <w:rPr>
          <w:u w:val="single"/>
        </w:rPr>
        <w:t>job security</w:t>
      </w:r>
      <w:r w:rsidRPr="00A71C87">
        <w:t xml:space="preserve">. </w:t>
      </w:r>
      <w:r w:rsidRPr="00A71C87">
        <w:rPr>
          <w:u w:val="single"/>
        </w:rPr>
        <w:t>Trump remains</w:t>
      </w:r>
      <w:r w:rsidRPr="00A71C87">
        <w:t xml:space="preserve"> as </w:t>
      </w:r>
      <w:r w:rsidRPr="00A71C87">
        <w:rPr>
          <w:u w:val="single"/>
        </w:rPr>
        <w:t>enthused about Mattis</w:t>
      </w:r>
      <w:r w:rsidRPr="00A71C87">
        <w:t>, one of his first Cabinet picks, as he was when he tapped him for the job in December 2016, according to several White House aides. Even his detractors on the right are reluctant to criticize Mattis, a retired Marine general who fought in both Gulf wars and Afghanistan, on the record, either because they are looking to join the administration or because, despite their disagreements, they are happy he’s there. Those critics say privately that Mattis is too cautious and conventional in his thinking, and that he doesn’t sufficiently appreciate the political nature of his current job. But “</w:t>
      </w:r>
      <w:r w:rsidRPr="00A71C87">
        <w:rPr>
          <w:u w:val="single"/>
        </w:rPr>
        <w:t>they</w:t>
      </w:r>
      <w:r w:rsidRPr="00A71C87">
        <w:t xml:space="preserve"> regard him as better than the likely alternatives,” one such critic told me, and </w:t>
      </w:r>
      <w:r w:rsidRPr="00A71C87">
        <w:rPr>
          <w:u w:val="single"/>
        </w:rPr>
        <w:t>consider him “a restraining hand on an otherwise</w:t>
      </w:r>
      <w:r w:rsidRPr="00A71C87">
        <w:t xml:space="preserve"> </w:t>
      </w:r>
      <w:r w:rsidRPr="00A71C87">
        <w:rPr>
          <w:u w:val="single"/>
        </w:rPr>
        <w:t>unpredictable</w:t>
      </w:r>
      <w:r w:rsidRPr="00A71C87">
        <w:t xml:space="preserve"> and impulsive </w:t>
      </w:r>
      <w:r w:rsidRPr="00A71C87">
        <w:rPr>
          <w:u w:val="single"/>
        </w:rPr>
        <w:t>president</w:t>
      </w:r>
      <w:r w:rsidRPr="00A71C87">
        <w:t xml:space="preserve">.” People close to the president sense that on a subset of important issues, he will defer to Mattis, who represents an </w:t>
      </w:r>
      <w:r w:rsidRPr="00A71C87">
        <w:lastRenderedPageBreak/>
        <w:t xml:space="preserve">institution, the military, that the president venerates, and whose status as a combat veteran has earned him Trump’s respect. In contrast with, say, Cohn, who had to contend with the fact that Trump considers himself a business expert, Mattis benefits from serving a president who has never claimed to understand the military or international affairs. White House aides say Trump is cowed and intimidated by Mattis, who peppers his comments with aphorisms and historical arcana gleaned from his extraordinary personal library. John Bolton’s arrival in April as the president's new national security adviser will give Mattis a more ardent and skillful adversary at the National Security Council. Mattis outranked McMaster in military terms and always considered him his junior, even though Mattis is retired. He likely won’t view Bolton that way, and Bolton prizes his ability to corral the bureaucracy for his purposes. Mattis, who was pushed out of the military by President Barack Obama because of his hawkish views on Iran, also sees eye to eye with Trump on plenty of policy matters, chief among them the importance of rebuilding the military. </w:t>
      </w:r>
      <w:proofErr w:type="gramStart"/>
      <w:r w:rsidRPr="00A71C87">
        <w:t>So</w:t>
      </w:r>
      <w:proofErr w:type="gramEnd"/>
      <w:r w:rsidRPr="00A71C87">
        <w:t xml:space="preserve"> the secretary of defense has, for example, stayed quiet about the president’s request for a costly military parade, tentatively set for November, but has secured a 10 percent budget increase for the Pentagon. Both White House and Pentagon aides say </w:t>
      </w:r>
      <w:r w:rsidRPr="00A71C87">
        <w:rPr>
          <w:u w:val="single"/>
        </w:rPr>
        <w:t xml:space="preserve">Mattis has </w:t>
      </w:r>
      <w:r w:rsidRPr="00A71C87">
        <w:t xml:space="preserve">also </w:t>
      </w:r>
      <w:r w:rsidRPr="00A71C87">
        <w:rPr>
          <w:u w:val="single"/>
        </w:rPr>
        <w:t xml:space="preserve">been more discreet than </w:t>
      </w:r>
      <w:r w:rsidRPr="00A71C87">
        <w:t xml:space="preserve">some of </w:t>
      </w:r>
      <w:r w:rsidRPr="00A71C87">
        <w:rPr>
          <w:u w:val="single"/>
        </w:rPr>
        <w:t>his colleagues when he disagrees with the president</w:t>
      </w:r>
      <w:r w:rsidRPr="00A71C87">
        <w:t xml:space="preserve">, never undermining him publicly except in congressional testimony. “He makes his recommendations, gives his advice, and it’s up to the president to decide,” says Dana White, Mattis’ Pentagon spokeswoman. </w:t>
      </w:r>
      <w:r w:rsidRPr="00A71C87">
        <w:rPr>
          <w:u w:val="single"/>
        </w:rPr>
        <w:t>The president goes gaga for</w:t>
      </w:r>
      <w:r w:rsidRPr="00A71C87">
        <w:t xml:space="preserve"> the sort of tough talk </w:t>
      </w:r>
      <w:r w:rsidRPr="00A71C87">
        <w:rPr>
          <w:u w:val="single"/>
        </w:rPr>
        <w:t>Mattis</w:t>
      </w:r>
      <w:r w:rsidRPr="00A71C87">
        <w:t xml:space="preserve"> dished out on the battlefield. “There’s nothing better than getting shot at and missed,” Mattis has said. He doesn’t run the Pentagon like “Mad Dog” the Marine, but White House aides say </w:t>
      </w:r>
      <w:r w:rsidRPr="00A71C87">
        <w:rPr>
          <w:u w:val="single"/>
        </w:rPr>
        <w:t>he has endeared himself to President Trump</w:t>
      </w:r>
      <w:r w:rsidRPr="00A71C87">
        <w:t xml:space="preserve"> </w:t>
      </w:r>
      <w:r w:rsidRPr="00A71C87">
        <w:rPr>
          <w:u w:val="single"/>
        </w:rPr>
        <w:t>by</w:t>
      </w:r>
      <w:r w:rsidRPr="00A71C87">
        <w:t xml:space="preserve"> continuing to play the part in front of him — </w:t>
      </w:r>
      <w:r w:rsidRPr="00A71C87">
        <w:rPr>
          <w:u w:val="single"/>
        </w:rPr>
        <w:t>never showing weakness and maintaining</w:t>
      </w:r>
      <w:r w:rsidRPr="00A71C87">
        <w:t xml:space="preserve"> </w:t>
      </w:r>
      <w:r w:rsidRPr="00A71C87">
        <w:rPr>
          <w:u w:val="single"/>
        </w:rPr>
        <w:t xml:space="preserve">the aura of invincibility with which he entered the job. </w:t>
      </w:r>
      <w:r w:rsidRPr="00A71C87">
        <w:t>“</w:t>
      </w:r>
      <w:r w:rsidRPr="00A71C87">
        <w:rPr>
          <w:u w:val="single"/>
        </w:rPr>
        <w:t>Mattis has figured out how to play Trump perfectly. He keeps</w:t>
      </w:r>
      <w:r w:rsidRPr="00A71C87">
        <w:t xml:space="preserve"> </w:t>
      </w:r>
      <w:r w:rsidRPr="00A71C87">
        <w:rPr>
          <w:u w:val="single"/>
        </w:rPr>
        <w:t>his head down</w:t>
      </w:r>
      <w:r w:rsidRPr="00A71C87">
        <w:t xml:space="preserve"> </w:t>
      </w:r>
      <w:r w:rsidRPr="00A71C87">
        <w:rPr>
          <w:u w:val="single"/>
        </w:rPr>
        <w:t>and</w:t>
      </w:r>
      <w:r w:rsidRPr="00A71C87">
        <w:t xml:space="preserve"> keeps </w:t>
      </w:r>
      <w:r w:rsidRPr="00A71C87">
        <w:rPr>
          <w:u w:val="single"/>
        </w:rPr>
        <w:t>his face out of the news</w:t>
      </w:r>
      <w:r w:rsidRPr="00A71C87">
        <w:t xml:space="preserve">,” says Tom Ricks, a columnist for the military news site Task &amp; Purpose and the author of several books on military affairs. Mattis, said Ricks, is a “natural-born killer,” and “Trump, just like </w:t>
      </w:r>
      <w:proofErr w:type="gramStart"/>
      <w:r w:rsidRPr="00A71C87">
        <w:t>dogs</w:t>
      </w:r>
      <w:proofErr w:type="gramEnd"/>
      <w:r w:rsidRPr="00A71C87">
        <w:t xml:space="preserve"> smell fear, I think somebody like Trump who has very little natural courage, just smells it.” Mattis has told friends he doesn’t like the nickname he acquired as a battlefield commander, but the fact that he rose to prominence as “Mad Dog” made him a subject of immediate fascination for a president-elect whose concept of military valor was shaped largely by the movie “Patton.” (Some might say Mattis bears a passing resemblance to a younger George C. Scott, who played the hard-charging Gen. George Patton in the 1970 film, a Trump favorite.) “The secretary of defense is not simply ‘Mad Dog’ Mattis the Marine; he’s really a thoughtful guy,” says Mark Perry, the author of “The Pentagon’s Wars.” Perry says Mattis possesses a chameleon-like quality that allows him to be the Platonic ideal of a warrior at one turn, and a monkish scholar at another. Appearing on Face the Nation last May, Mattis played the warrior when CBS News’ John Dickerson asked him, “What keeps you awake at night?” “Nothing,” Mattis told him. “I keep other people awake at night.” The response delighted the president, who told several White House aides how much he liked it. In private, Mattis talks with the president the same way. “He’s said similar things several times,” said a former White House aide. “Trump loves it.” Mattis channeled the same sentiment when he was asked, in early February, whether he had any misgivings about the president’s plans for a military parade. “I’m not paid for my feelings,” he replied. “I save those for my girlfriend.” The president talks about Mattis in public and behind closed doors like he is still a battlefield commander. Trump asked top-dollar Republican donors last September, for example, what they thought of Mattis and bragged, “The guy never loses a battle, never loses. Winning record.” The irony of all of this is that, by all accounts, </w:t>
      </w:r>
      <w:r w:rsidRPr="00A71C87">
        <w:rPr>
          <w:u w:val="single"/>
        </w:rPr>
        <w:t>Mattis is deeply committed to protecting the military from politics</w:t>
      </w:r>
      <w:r w:rsidRPr="00A71C87">
        <w:t xml:space="preserve">. Some describe him as a conservative Democrat, but </w:t>
      </w:r>
      <w:r w:rsidRPr="00A71C87">
        <w:rPr>
          <w:u w:val="single"/>
        </w:rPr>
        <w:t>he has taken</w:t>
      </w:r>
      <w:r w:rsidRPr="00A71C87">
        <w:t xml:space="preserve"> great </w:t>
      </w:r>
      <w:r w:rsidRPr="00A71C87">
        <w:rPr>
          <w:u w:val="single"/>
        </w:rPr>
        <w:t xml:space="preserve">care to </w:t>
      </w:r>
      <w:r w:rsidRPr="00A71C87">
        <w:rPr>
          <w:u w:val="single"/>
        </w:rPr>
        <w:lastRenderedPageBreak/>
        <w:t>keep his political views private</w:t>
      </w:r>
      <w:r w:rsidRPr="00A71C87">
        <w:t xml:space="preserve"> </w:t>
      </w:r>
      <w:r w:rsidRPr="00A71C87">
        <w:rPr>
          <w:u w:val="single"/>
        </w:rPr>
        <w:t>and</w:t>
      </w:r>
      <w:r w:rsidRPr="00A71C87">
        <w:t xml:space="preserve"> </w:t>
      </w:r>
      <w:r w:rsidRPr="00A71C87">
        <w:rPr>
          <w:u w:val="single"/>
        </w:rPr>
        <w:t>has been open about his belief that national security should be</w:t>
      </w:r>
      <w:r w:rsidRPr="00A71C87">
        <w:t xml:space="preserve"> a </w:t>
      </w:r>
      <w:r w:rsidRPr="00A71C87">
        <w:rPr>
          <w:u w:val="single"/>
        </w:rPr>
        <w:t>bipartisan</w:t>
      </w:r>
      <w:r w:rsidRPr="00A71C87">
        <w:t xml:space="preserve"> matter. That said, </w:t>
      </w:r>
      <w:r w:rsidRPr="00A71C87">
        <w:rPr>
          <w:u w:val="single"/>
        </w:rPr>
        <w:t>he has clashed behind the scenes</w:t>
      </w:r>
      <w:r w:rsidRPr="00A71C87">
        <w:t xml:space="preserve"> not only with the president but also </w:t>
      </w:r>
      <w:r w:rsidRPr="00A71C87">
        <w:rPr>
          <w:u w:val="single"/>
        </w:rPr>
        <w:t>with</w:t>
      </w:r>
      <w:r w:rsidRPr="00A71C87">
        <w:t xml:space="preserve"> some of his closest </w:t>
      </w:r>
      <w:r w:rsidRPr="00A71C87">
        <w:rPr>
          <w:u w:val="single"/>
        </w:rPr>
        <w:t>advisers</w:t>
      </w:r>
      <w:r w:rsidRPr="00A71C87">
        <w:t xml:space="preserve">, from McMaster and Ambassador to the United Nations Nikki Haley to Jared Kushner and, before them, White House chief strategist Steve Bannon and McMaster predecessor Michael Flynn. Mattis worked from the outset to make diplomatic overtures to presidential aides, including Bannon and Kushner, but also Cohn, Flynn and Flynn’s deputy, K.T. McFarland, all of who could have thwarted his personnel preferences and policy preferences. Mattis’ senior adviser, Sally Donnelly, who left the Pentagon last month, led these diplomatic efforts. The work began immediately, on December 7, on the plane to North Carolina, when Mattis formally accepted the president’s nomination as secretary of defense. On the plane ride to the event, Mattis and Donnelly joined the president-elect — along with Bannon, Kushner, and former White House press secretary Sean Spicer — and they began a discussion about how Mattis would staff the Pentagon. Donnelly’s first request was that they be allowed to retain a handful of senior Obama administration officials at the Pentagon, including Bob Work, the Defense Department’s No. 2. The White House acceded. Mattis personally spoke with Bannon about his desire to bring on Michele Flournoy, who was the leading candidate to be Hillary Clinton’s secretary of defense, as his deputy to replace Work — a move that raised hackles among conservatives both in and out of government. Although Flournoy ultimately withdrew herself from consideration, it was not because of White House objections to her nomination. Likewise, Mattis’ pick to run the Pentagon’s policy shop, retired diplomat Anne Patterson, was pulled from consideration not over White House objections, but because Republicans on Capitol Hill threatened to veto her nomination. “On all of the appointments, they were fully open in coming to me and saying, ‘Hey, these are the guys we think are the best team,’ and I said, ‘Fine,’” Bannon says. “And Trump told me, ‘Get the general the guys he thinks are the best team.’ They played totally straight with that.” Visiting Trump at his golf club in Bedminster, New Jersey, the second weekend after he was elected, Mattis and the president-elect discussed how to conduct a war against ISIS, which Mattis made clear would “not be a war of attrition, it’s going to be a war of annihilation,” according to a source familiar with the discussion. “Trump couldn’t get enough of it,” this person says. At the same time, Mattis told Trump he disagreed with his views on torture — Trump had said he was strongly in favor of it — and, by the time the meeting ended, he seemed to have chastened the soon-to-be commander in chief. “‘He said, ‘I've never found it to be useful,’” Trump recounted after the meeting. He went on to say that Mattis told him he found it more useful to build trust with terror suspects. “I was very impressed by that answer,” Trump said. </w:t>
      </w:r>
      <w:r w:rsidRPr="00A71C87">
        <w:rPr>
          <w:u w:val="single"/>
        </w:rPr>
        <w:t>The goodwill Mattis engendered with the White House has given him freedom</w:t>
      </w:r>
      <w:r w:rsidRPr="00A71C87">
        <w:t xml:space="preserve"> </w:t>
      </w:r>
      <w:r w:rsidRPr="00A71C87">
        <w:rPr>
          <w:u w:val="single"/>
        </w:rPr>
        <w:t>not only</w:t>
      </w:r>
      <w:r w:rsidRPr="00A71C87">
        <w:t xml:space="preserve"> </w:t>
      </w:r>
      <w:r w:rsidRPr="00A71C87">
        <w:rPr>
          <w:u w:val="single"/>
        </w:rPr>
        <w:t>to disagree with</w:t>
      </w:r>
      <w:r w:rsidRPr="00A71C87">
        <w:t xml:space="preserve"> </w:t>
      </w:r>
      <w:r w:rsidRPr="00A71C87">
        <w:rPr>
          <w:u w:val="single"/>
        </w:rPr>
        <w:t>the</w:t>
      </w:r>
      <w:r w:rsidRPr="00A71C87">
        <w:t xml:space="preserve"> </w:t>
      </w:r>
      <w:r w:rsidRPr="00A71C87">
        <w:rPr>
          <w:u w:val="single"/>
        </w:rPr>
        <w:t>president</w:t>
      </w:r>
      <w:r w:rsidRPr="00A71C87">
        <w:t xml:space="preserve"> when he sees fit, </w:t>
      </w:r>
      <w:r w:rsidRPr="00A71C87">
        <w:rPr>
          <w:u w:val="single"/>
        </w:rPr>
        <w:t>but</w:t>
      </w:r>
      <w:r w:rsidRPr="00A71C87">
        <w:t xml:space="preserve"> also </w:t>
      </w:r>
      <w:r w:rsidRPr="00A71C87">
        <w:rPr>
          <w:u w:val="single"/>
        </w:rPr>
        <w:t>to run the Pentagon without</w:t>
      </w:r>
      <w:r w:rsidRPr="00A71C87">
        <w:t xml:space="preserve"> political </w:t>
      </w:r>
      <w:r w:rsidRPr="00A71C87">
        <w:rPr>
          <w:u w:val="single"/>
        </w:rPr>
        <w:t>interference from the White House</w:t>
      </w:r>
      <w:r w:rsidRPr="00A71C87">
        <w:t xml:space="preserve"> — much to the chagrin, at times, of the National Security Council and others close to the </w:t>
      </w:r>
      <w:proofErr w:type="gramStart"/>
      <w:r w:rsidRPr="00A71C87">
        <w:t>president./</w:t>
      </w:r>
      <w:proofErr w:type="gramEnd"/>
      <w:r w:rsidRPr="00A71C87">
        <w:t xml:space="preserve">/ The Trump administration and the president himself say they are decentralizing what was, in the Obama era, a defense policy run largely out of the West Wing. The president and his advisers have worked to devolve decision-making to Mattis and the combatant commanders who report to him. They have left the American military’s war against ISIS, for example, largely in his hands. After making the decision to strike Syria in April 2017, Trump delegated to Mattis how and when carry out the strikes. </w:t>
      </w:r>
      <w:r w:rsidRPr="00A71C87">
        <w:rPr>
          <w:u w:val="single"/>
        </w:rPr>
        <w:t>When the White House does make requests</w:t>
      </w:r>
      <w:r w:rsidRPr="00A71C87">
        <w:t xml:space="preserve">, national security aides express frustration that their demands often go unanswered. According to two National Security Council officials, </w:t>
      </w:r>
      <w:r w:rsidRPr="00A71C87">
        <w:rPr>
          <w:u w:val="single"/>
        </w:rPr>
        <w:t>Mattis</w:t>
      </w:r>
      <w:r w:rsidRPr="00A71C87">
        <w:t xml:space="preserve"> </w:t>
      </w:r>
      <w:r w:rsidRPr="00A71C87">
        <w:rPr>
          <w:u w:val="single"/>
        </w:rPr>
        <w:t>has ignored</w:t>
      </w:r>
      <w:r w:rsidRPr="00A71C87">
        <w:t xml:space="preserve"> McMaster’s </w:t>
      </w:r>
      <w:r w:rsidRPr="00A71C87">
        <w:rPr>
          <w:u w:val="single"/>
        </w:rPr>
        <w:t>requests for military options that would have allowed the U.S. to strike</w:t>
      </w:r>
      <w:r w:rsidRPr="00A71C87">
        <w:t xml:space="preserve"> Eastern Gouta, in </w:t>
      </w:r>
      <w:r w:rsidRPr="00A71C87">
        <w:rPr>
          <w:u w:val="single"/>
        </w:rPr>
        <w:t>Syria</w:t>
      </w:r>
      <w:r w:rsidRPr="00A71C87">
        <w:t xml:space="preserve">, </w:t>
      </w:r>
      <w:r w:rsidRPr="00A71C87">
        <w:rPr>
          <w:u w:val="single"/>
        </w:rPr>
        <w:t>as well as requests</w:t>
      </w:r>
      <w:r w:rsidRPr="00A71C87">
        <w:t xml:space="preserve"> to see plans </w:t>
      </w:r>
      <w:r w:rsidRPr="00A71C87">
        <w:rPr>
          <w:u w:val="single"/>
        </w:rPr>
        <w:t>on</w:t>
      </w:r>
      <w:r w:rsidRPr="00A71C87">
        <w:t xml:space="preserve"> </w:t>
      </w:r>
      <w:r w:rsidRPr="00A71C87">
        <w:rPr>
          <w:u w:val="single"/>
        </w:rPr>
        <w:t>North Korea, and</w:t>
      </w:r>
      <w:r w:rsidRPr="00A71C87">
        <w:t xml:space="preserve"> two requests for options to strike </w:t>
      </w:r>
      <w:r w:rsidRPr="00A71C87">
        <w:rPr>
          <w:u w:val="single"/>
        </w:rPr>
        <w:t>Iran</w:t>
      </w:r>
      <w:r w:rsidRPr="00A71C87">
        <w:t xml:space="preserve">—one in response to a scenario in which the country sank an American ship in the Persian Gulf, another to the </w:t>
      </w:r>
      <w:r w:rsidRPr="00A71C87">
        <w:lastRenderedPageBreak/>
        <w:t>possibility that Iranian-funded Houthi missiles coming out of Yemen could strike the Riyadh airport in Saudi Arabia or the Saudi Aramco oil refinery.</w:t>
      </w:r>
    </w:p>
    <w:p w14:paraId="47A6FB0D" w14:textId="77777777" w:rsidR="00540B15" w:rsidRDefault="00540B15" w:rsidP="00540B15"/>
    <w:p w14:paraId="6BF9F1F8" w14:textId="77777777" w:rsidR="00540B15" w:rsidRDefault="00540B15" w:rsidP="00540B15">
      <w:pPr>
        <w:pStyle w:val="Heading4"/>
      </w:pPr>
      <w:r>
        <w:t>Mattis ignores Trump’s requests – Empirics prove</w:t>
      </w:r>
    </w:p>
    <w:p w14:paraId="6EC4A589" w14:textId="77777777" w:rsidR="00540B15" w:rsidRPr="00C97A66" w:rsidRDefault="00540B15" w:rsidP="00540B15">
      <w:pPr>
        <w:pStyle w:val="NoSpacing"/>
      </w:pPr>
      <w:r w:rsidRPr="00C97A66">
        <w:rPr>
          <w:rStyle w:val="Style13ptBold"/>
        </w:rPr>
        <w:t>Benen 18</w:t>
      </w:r>
      <w:r>
        <w:t xml:space="preserve"> (Steve Benen, 2/9/18, Steve Benen is a producer for MSNBC's "The Rachel Maddow Show" and an MSNBC contributor, “</w:t>
      </w:r>
      <w:r w:rsidRPr="00C97A66">
        <w:t>Defense Secretary reportedly ignored Trump request for Iran options</w:t>
      </w:r>
      <w:r>
        <w:t xml:space="preserve">”, </w:t>
      </w:r>
      <w:hyperlink r:id="rId36" w:history="1">
        <w:r w:rsidRPr="00092F59">
          <w:rPr>
            <w:rStyle w:val="Hyperlink"/>
          </w:rPr>
          <w:t>http://www.msnbc.com/rachel-maddow-show/defense-secretary-reportedly-ignored-trump-request-iran-options</w:t>
        </w:r>
      </w:hyperlink>
      <w:r>
        <w:t>) MKIM</w:t>
      </w:r>
    </w:p>
    <w:p w14:paraId="090F6F16" w14:textId="77777777" w:rsidR="00540B15" w:rsidRPr="00091F91" w:rsidRDefault="00540B15" w:rsidP="00540B15">
      <w:r w:rsidRPr="00091F91">
        <w:t>When Donald Trump’s presidency was just getting started, the new president seemed eager to receive advice from James Mattis, the retired general who now serves as the Defense secretary. That did not, however, last very long.</w:t>
      </w:r>
    </w:p>
    <w:p w14:paraId="30254B47" w14:textId="77777777" w:rsidR="00540B15" w:rsidRPr="00091F91" w:rsidRDefault="00540B15" w:rsidP="00540B15">
      <w:r w:rsidRPr="00091F91">
        <w:t xml:space="preserve">Mattis urged the president not to move the U.S. embassy in Israel, and Trump ignored him. Mattis explained to the president that the international nuclear agreement with Iran was the basis for regional stability, and Trump ignored him again. Mattis spent weeks lobbying behind the scenes to help shape the president’s June address to NATO leaders, and Trump “deleted” the language the Pentagon chief helped write. But as it turns out, </w:t>
      </w:r>
      <w:r w:rsidRPr="00091F91">
        <w:rPr>
          <w:u w:val="single"/>
        </w:rPr>
        <w:t>the Defense secretary</w:t>
      </w:r>
      <w:r w:rsidRPr="00091F91">
        <w:t xml:space="preserve"> occasionally </w:t>
      </w:r>
      <w:r w:rsidRPr="00091F91">
        <w:rPr>
          <w:u w:val="single"/>
        </w:rPr>
        <w:t>ignores the White House, too</w:t>
      </w:r>
      <w:r w:rsidRPr="00091F91">
        <w:t xml:space="preserve">. The Washington Post published an interesting profile on Mattis this week, which included an amazing anecdote. For weeks, </w:t>
      </w:r>
      <w:r w:rsidRPr="00091F91">
        <w:rPr>
          <w:u w:val="single"/>
        </w:rPr>
        <w:t>Mattis had been resisting requests from the White House to provide military options for Iran</w:t>
      </w:r>
      <w:r w:rsidRPr="00091F91">
        <w:t xml:space="preserve">. Now </w:t>
      </w:r>
      <w:r w:rsidRPr="00091F91">
        <w:rPr>
          <w:u w:val="single"/>
        </w:rPr>
        <w:t>Trump made clear that he wanted the Pentagon to deliver a range of plans that included striking Iranian ballistic missile factories</w:t>
      </w:r>
      <w:r w:rsidRPr="00091F91">
        <w:t xml:space="preserve"> or hitting Iranian speedboats that routinely harassed U.S. Navy vessels. “Why can’t we sink them?” Trump would sometimes ask about the boats. </w:t>
      </w:r>
      <w:r w:rsidRPr="00091F91">
        <w:rPr>
          <w:u w:val="single"/>
        </w:rPr>
        <w:t>National security adviser</w:t>
      </w:r>
      <w:r w:rsidRPr="00091F91">
        <w:t xml:space="preserve"> H.R. </w:t>
      </w:r>
      <w:r w:rsidRPr="00091F91">
        <w:rPr>
          <w:u w:val="single"/>
        </w:rPr>
        <w:t>McMaster</w:t>
      </w:r>
      <w:r w:rsidRPr="00091F91">
        <w:t xml:space="preserve"> and his staff </w:t>
      </w:r>
      <w:r w:rsidRPr="00091F91">
        <w:rPr>
          <w:u w:val="single"/>
        </w:rPr>
        <w:t>laid out the president’s request for Mattis in a conference call, but the defense secretary refused, according to several U.S. officials</w:t>
      </w:r>
      <w:r w:rsidRPr="00091F91">
        <w:t>, who spoke on the condition of anonymity to discuss sensitive internal deliberations. “</w:t>
      </w:r>
      <w:r w:rsidRPr="00091F91">
        <w:rPr>
          <w:u w:val="single"/>
        </w:rPr>
        <w:t>In the weeks that followed</w:t>
      </w:r>
      <w:r w:rsidRPr="00091F91">
        <w:t>,” the article added, “</w:t>
      </w:r>
      <w:r w:rsidRPr="00091F91">
        <w:rPr>
          <w:u w:val="single"/>
        </w:rPr>
        <w:t>the options never arrived</w:t>
      </w:r>
      <w:r w:rsidRPr="00091F91">
        <w:t xml:space="preserve">.” In other words, if this anecdote is accurate, the sitting president of the United States – </w:t>
      </w:r>
      <w:r w:rsidRPr="00091F91">
        <w:rPr>
          <w:u w:val="single"/>
        </w:rPr>
        <w:t>the commander in chief</w:t>
      </w:r>
      <w:r w:rsidRPr="00091F91">
        <w:t xml:space="preserve"> of the nation’s armed forces – </w:t>
      </w:r>
      <w:r w:rsidRPr="00091F91">
        <w:rPr>
          <w:u w:val="single"/>
        </w:rPr>
        <w:t>sought a plan from the Pentagon</w:t>
      </w:r>
      <w:r w:rsidRPr="00091F91">
        <w:t xml:space="preserve">; the Defense secretary thought the president’s request was misguided; and </w:t>
      </w:r>
      <w:proofErr w:type="gramStart"/>
      <w:r w:rsidRPr="00091F91">
        <w:t>so</w:t>
      </w:r>
      <w:proofErr w:type="gramEnd"/>
      <w:r w:rsidRPr="00091F91">
        <w:t xml:space="preserve"> the cabinet secretary balked. </w:t>
      </w:r>
      <w:r w:rsidRPr="00091F91">
        <w:rPr>
          <w:u w:val="single"/>
        </w:rPr>
        <w:t>And the president’s request went unmet</w:t>
      </w:r>
      <w:r w:rsidRPr="00091F91">
        <w:t xml:space="preserve">. </w:t>
      </w:r>
      <w:r w:rsidRPr="00091F91">
        <w:rPr>
          <w:u w:val="single"/>
        </w:rPr>
        <w:t>There’s a chain of command within the executive branch</w:t>
      </w:r>
      <w:r w:rsidRPr="00091F91">
        <w:t xml:space="preserve"> – </w:t>
      </w:r>
      <w:r w:rsidRPr="00091F91">
        <w:rPr>
          <w:u w:val="single"/>
        </w:rPr>
        <w:t>and</w:t>
      </w:r>
      <w:r w:rsidRPr="00091F91">
        <w:t xml:space="preserve"> within </w:t>
      </w:r>
      <w:r w:rsidRPr="00091F91">
        <w:rPr>
          <w:u w:val="single"/>
        </w:rPr>
        <w:t>the military</w:t>
      </w:r>
      <w:r w:rsidRPr="00091F91">
        <w:t xml:space="preserve"> – and Mattis does not outrank Trump. </w:t>
      </w:r>
      <w:r w:rsidRPr="00091F91">
        <w:rPr>
          <w:u w:val="single"/>
        </w:rPr>
        <w:t>But</w:t>
      </w:r>
      <w:r w:rsidRPr="00091F91">
        <w:t xml:space="preserve"> in practice, </w:t>
      </w:r>
      <w:r w:rsidRPr="00091F91">
        <w:rPr>
          <w:u w:val="single"/>
        </w:rPr>
        <w:t>it’s</w:t>
      </w:r>
      <w:r w:rsidRPr="00091F91">
        <w:t xml:space="preserve"> quite </w:t>
      </w:r>
      <w:r w:rsidRPr="00091F91">
        <w:rPr>
          <w:u w:val="single"/>
        </w:rPr>
        <w:t>likely that the Pentagon chief knows that the amateur president has no idea what he’s doing, and there are</w:t>
      </w:r>
      <w:r w:rsidRPr="00091F91">
        <w:t xml:space="preserve"> potentially </w:t>
      </w:r>
      <w:r w:rsidRPr="00091F91">
        <w:rPr>
          <w:u w:val="single"/>
        </w:rPr>
        <w:t>dangerous consequences to giving Trump options he might want to act on,</w:t>
      </w:r>
      <w:r w:rsidRPr="00091F91">
        <w:t xml:space="preserve"> </w:t>
      </w:r>
      <w:r w:rsidRPr="00091F91">
        <w:rPr>
          <w:u w:val="single"/>
        </w:rPr>
        <w:t>so</w:t>
      </w:r>
      <w:r w:rsidRPr="00091F91">
        <w:t xml:space="preserve"> for everyone’s sake, </w:t>
      </w:r>
      <w:r w:rsidRPr="00091F91">
        <w:rPr>
          <w:u w:val="single"/>
        </w:rPr>
        <w:t>the responsible thing to do is to refuse</w:t>
      </w:r>
      <w:r w:rsidRPr="00091F91">
        <w:t xml:space="preserve"> some of </w:t>
      </w:r>
      <w:r w:rsidRPr="00091F91">
        <w:rPr>
          <w:u w:val="single"/>
        </w:rPr>
        <w:t>the president’s</w:t>
      </w:r>
      <w:r w:rsidRPr="00091F91">
        <w:t xml:space="preserve"> most irresponsible </w:t>
      </w:r>
      <w:r w:rsidRPr="00091F91">
        <w:rPr>
          <w:u w:val="single"/>
        </w:rPr>
        <w:t>requests</w:t>
      </w:r>
      <w:r w:rsidRPr="00091F91">
        <w:t>. In any normal administration, if the White House made a request for military options to the Pentagon, and the Defense secretary refused to provide one, that cabinet secretary would soon be unemployed. We’re frequently reminded that nothing about Trump World is normal.</w:t>
      </w:r>
    </w:p>
    <w:p w14:paraId="21C5A3AF" w14:textId="77777777" w:rsidR="00540B15" w:rsidRDefault="00540B15" w:rsidP="00540B15">
      <w:pPr>
        <w:pStyle w:val="Heading4"/>
      </w:pPr>
      <w:r>
        <w:t>Mattis prevents lash out from escalating – Syria proves</w:t>
      </w:r>
    </w:p>
    <w:p w14:paraId="36252F97" w14:textId="77777777" w:rsidR="00540B15" w:rsidRPr="00091F91" w:rsidRDefault="00540B15" w:rsidP="00540B15">
      <w:r w:rsidRPr="002966DF">
        <w:rPr>
          <w:rStyle w:val="Style13ptBold"/>
        </w:rPr>
        <w:t>Mackie 18</w:t>
      </w:r>
      <w:r>
        <w:t xml:space="preserve"> (Thomas Mackie, 4/14/18, Thomas Mackie is a reporter for Express, “</w:t>
      </w:r>
      <w:r w:rsidRPr="002966DF">
        <w:t>Donald Trump Syria airstrikes 'BLOCKED' by James Mattis in attempt to stop World War 3</w:t>
      </w:r>
      <w:r>
        <w:t xml:space="preserve">”, </w:t>
      </w:r>
      <w:hyperlink r:id="rId37" w:history="1">
        <w:r w:rsidRPr="00091F91">
          <w:rPr>
            <w:rStyle w:val="Hyperlink"/>
          </w:rPr>
          <w:t>https://www.express.co.uk/news/world/945940/donald-trump-syria-airstrikes-james-mattis-world-war-3</w:t>
        </w:r>
      </w:hyperlink>
      <w:r w:rsidRPr="00091F91">
        <w:t>) MKIM</w:t>
      </w:r>
    </w:p>
    <w:p w14:paraId="4B9F847A" w14:textId="77777777" w:rsidR="00540B15" w:rsidRPr="00091F91" w:rsidRDefault="00540B15" w:rsidP="00540B15">
      <w:pPr>
        <w:rPr>
          <w:u w:val="single"/>
        </w:rPr>
      </w:pPr>
      <w:r w:rsidRPr="00091F91">
        <w:lastRenderedPageBreak/>
        <w:t xml:space="preserve">It is believed that </w:t>
      </w:r>
      <w:r w:rsidRPr="00091F91">
        <w:rPr>
          <w:u w:val="single"/>
        </w:rPr>
        <w:t>the US military scheduled two</w:t>
      </w:r>
      <w:r w:rsidRPr="00091F91">
        <w:t xml:space="preserve"> potential windows for </w:t>
      </w:r>
      <w:r w:rsidRPr="00091F91">
        <w:rPr>
          <w:u w:val="single"/>
        </w:rPr>
        <w:t>strikes</w:t>
      </w:r>
      <w:r w:rsidRPr="00091F91">
        <w:t xml:space="preserve">, including one on Thursday night, </w:t>
      </w:r>
      <w:r w:rsidRPr="00091F91">
        <w:rPr>
          <w:u w:val="single"/>
        </w:rPr>
        <w:t>but</w:t>
      </w:r>
      <w:r w:rsidRPr="00091F91">
        <w:t xml:space="preserve"> Mr </w:t>
      </w:r>
      <w:r w:rsidRPr="00091F91">
        <w:rPr>
          <w:u w:val="single"/>
        </w:rPr>
        <w:t>Mattis cancelled them both</w:t>
      </w:r>
      <w:r w:rsidRPr="00091F91">
        <w:t xml:space="preserve">. Mr </w:t>
      </w:r>
      <w:r w:rsidRPr="00091F91">
        <w:rPr>
          <w:u w:val="single"/>
        </w:rPr>
        <w:t>Mattis</w:t>
      </w:r>
      <w:r w:rsidRPr="00091F91">
        <w:t xml:space="preserve"> </w:t>
      </w:r>
      <w:r w:rsidRPr="00091F91">
        <w:rPr>
          <w:u w:val="single"/>
        </w:rPr>
        <w:t>is</w:t>
      </w:r>
      <w:r w:rsidRPr="00091F91">
        <w:t xml:space="preserve"> reportedly </w:t>
      </w:r>
      <w:r w:rsidRPr="00091F91">
        <w:rPr>
          <w:u w:val="single"/>
        </w:rPr>
        <w:t>concerned that anything other than a “show strike”,</w:t>
      </w:r>
      <w:r w:rsidRPr="00091F91">
        <w:t xml:space="preserve"> </w:t>
      </w:r>
      <w:r w:rsidRPr="00091F91">
        <w:rPr>
          <w:u w:val="single"/>
        </w:rPr>
        <w:t>will risk</w:t>
      </w:r>
      <w:r w:rsidRPr="00091F91">
        <w:t xml:space="preserve"> the situation </w:t>
      </w:r>
      <w:r w:rsidRPr="00091F91">
        <w:rPr>
          <w:u w:val="single"/>
        </w:rPr>
        <w:t>escalating</w:t>
      </w:r>
      <w:r w:rsidRPr="00091F91">
        <w:t xml:space="preserve"> in the region, particularly </w:t>
      </w:r>
      <w:r w:rsidRPr="00091F91">
        <w:rPr>
          <w:u w:val="single"/>
        </w:rPr>
        <w:t>with Russia</w:t>
      </w:r>
      <w:r w:rsidRPr="00091F91">
        <w:t xml:space="preserve">. One White House official said: “He wants Mattis to push the limits a little bit more.” Horrific images emerged following the chemical attack which killed dozens and injured hundreds more The US President tweeted: “Russia vows to shoot down any and all missiles fired at Syria. “Get ready Russia, because they will be coming, nice and new and ‘smart!’ “You shouldn’t be partners with a Gas Killing Animal who kills his people and enjoys it!” Hours later, however, Mr Mattis said the US was still assessing whether the Syrian regime was behind the attack and working on options to respond. The Pentagon chief said: “We’re still assessing the intelligence, ourselves and our allies. “We’re still working on this. On Thursday, Mr Mattis told the House Armed Services Committee that no decision had been made on what action to take. In the same hearing, Mr Mattis also voiced his concerns about the consequences if the US were to attack Assad’s Syria. Mr Mattis said: “We're trying to stop the murder of innocent people, but, on a strategic level, it's how do we keep this from escalating out of control, if you get my drift on that.” </w:t>
      </w:r>
      <w:r w:rsidRPr="00091F91">
        <w:rPr>
          <w:u w:val="single"/>
        </w:rPr>
        <w:t>The Pentagon chief worries</w:t>
      </w:r>
      <w:r w:rsidRPr="00091F91">
        <w:t xml:space="preserve"> the US lacks a strategy and </w:t>
      </w:r>
      <w:r w:rsidRPr="00091F91">
        <w:rPr>
          <w:u w:val="single"/>
        </w:rPr>
        <w:t>that a powerful retaliation could</w:t>
      </w:r>
      <w:r w:rsidRPr="00091F91">
        <w:t xml:space="preserve"> </w:t>
      </w:r>
      <w:r w:rsidRPr="00091F91">
        <w:rPr>
          <w:u w:val="single"/>
        </w:rPr>
        <w:t>cause a clash between Iran or Russia.</w:t>
      </w:r>
    </w:p>
    <w:p w14:paraId="03B77C3D" w14:textId="77777777" w:rsidR="00540B15" w:rsidRPr="002F2525" w:rsidRDefault="00540B15" w:rsidP="00891140">
      <w:pPr>
        <w:rPr>
          <w:rStyle w:val="StyleUnderline"/>
        </w:rPr>
      </w:pPr>
    </w:p>
    <w:p w14:paraId="04EFEA98" w14:textId="1A137A28" w:rsidR="00772CE7" w:rsidRDefault="00D01C06" w:rsidP="00772CE7">
      <w:pPr>
        <w:pStyle w:val="Heading3"/>
      </w:pPr>
      <w:r>
        <w:lastRenderedPageBreak/>
        <w:t>North Korea</w:t>
      </w:r>
      <w:r w:rsidR="00384266">
        <w:t xml:space="preserve"> Strikes</w:t>
      </w:r>
      <w:r>
        <w:t xml:space="preserve"> Good</w:t>
      </w:r>
    </w:p>
    <w:p w14:paraId="06D1947B" w14:textId="77777777" w:rsidR="00D01C06" w:rsidRPr="00D01C06" w:rsidRDefault="00D01C06" w:rsidP="00D01C06"/>
    <w:p w14:paraId="03077654" w14:textId="77777777" w:rsidR="00772CE7" w:rsidRPr="00254807" w:rsidRDefault="00772CE7" w:rsidP="00772CE7">
      <w:pPr>
        <w:pStyle w:val="Heading4"/>
      </w:pPr>
      <w:r w:rsidRPr="00254807">
        <w:t>Military force in the next year is critical to prevent much greater war in the future – all other options fail</w:t>
      </w:r>
    </w:p>
    <w:p w14:paraId="50533554" w14:textId="77777777" w:rsidR="00772CE7" w:rsidRDefault="00772CE7" w:rsidP="00772CE7">
      <w:r w:rsidRPr="00E779E5">
        <w:rPr>
          <w:rStyle w:val="Style13ptBold"/>
        </w:rPr>
        <w:t>Lam, 18</w:t>
      </w:r>
      <w:r>
        <w:t xml:space="preserve"> – Research Associate at the Waterloo Institute for Sustainable Energy, University of Waterloo (Danny Lam, 1-14-2018, "The case for using military force against North Korea," The Conversation, https://theconversation.com/the-case-for-using-military-force-against-north-korea-89747/, DOA: 7-7-</w:t>
      </w:r>
      <w:proofErr w:type="gramStart"/>
      <w:r>
        <w:t>2018 )</w:t>
      </w:r>
      <w:proofErr w:type="gramEnd"/>
      <w:r>
        <w:t xml:space="preserve"> //SS</w:t>
      </w:r>
    </w:p>
    <w:p w14:paraId="2331B5EE" w14:textId="77777777" w:rsidR="00772CE7" w:rsidRPr="00064682" w:rsidRDefault="00772CE7" w:rsidP="00772CE7">
      <w:pPr>
        <w:rPr>
          <w:rStyle w:val="Emphasis"/>
        </w:rPr>
      </w:pPr>
      <w:r>
        <w:t xml:space="preserve">As American and Canadian officials meet this week to discuss North Korea, it’s worth a reminder that </w:t>
      </w:r>
      <w:r w:rsidRPr="00064682">
        <w:rPr>
          <w:rStyle w:val="Emphasis"/>
        </w:rPr>
        <w:t>military options must be on the table if diplomatic efforts to de-nuclearize the country fail.</w:t>
      </w:r>
    </w:p>
    <w:p w14:paraId="451D30D8" w14:textId="77777777" w:rsidR="00772CE7" w:rsidRDefault="00772CE7" w:rsidP="00772CE7">
      <w:r>
        <w:t>The Korean conflict of the 1950s never formally ended. It concluded with an armistice that saw six decades of relative calm with sporadic outbreaks of violence.</w:t>
      </w:r>
    </w:p>
    <w:p w14:paraId="0BE7AFF4" w14:textId="77777777" w:rsidR="00772CE7" w:rsidRDefault="00772CE7" w:rsidP="00772CE7">
      <w:r>
        <w:t>Meanwhile, South Korea became democratic and the world’s 10th largest economy. North Korea, on the other hand — an impoverished Communist dynasty — is on the third generation of Kims.</w:t>
      </w:r>
    </w:p>
    <w:p w14:paraId="5255E32E" w14:textId="77777777" w:rsidR="00772CE7" w:rsidRPr="00902A45" w:rsidRDefault="00772CE7" w:rsidP="00772CE7">
      <w:pPr>
        <w:rPr>
          <w:rStyle w:val="Emphasis"/>
        </w:rPr>
      </w:pPr>
      <w:r>
        <w:t xml:space="preserve">Kim Jong-un, who became leader in 2012 the Democratic Republic of Korea (DPRK), has transformed a modest nuclear weapons program under his father. </w:t>
      </w:r>
      <w:r w:rsidRPr="00FA17B2">
        <w:t xml:space="preserve">Weapons of Mass Destruction </w:t>
      </w:r>
      <w:r w:rsidRPr="00E23075">
        <w:rPr>
          <w:u w:val="single"/>
        </w:rPr>
        <w:t xml:space="preserve">(WMDs) became a national priority, and now </w:t>
      </w:r>
      <w:r w:rsidRPr="00902A45">
        <w:rPr>
          <w:rStyle w:val="Emphasis"/>
        </w:rPr>
        <w:t>North Korea is just months away from achieving a credible nuclear armed</w:t>
      </w:r>
      <w:r w:rsidRPr="003D52B0">
        <w:t xml:space="preserve"> intercontinental ballistic missile capability</w:t>
      </w:r>
      <w:r w:rsidRPr="002A20BE">
        <w:t xml:space="preserve"> </w:t>
      </w:r>
      <w:r w:rsidRPr="00902A45">
        <w:rPr>
          <w:rStyle w:val="Emphasis"/>
        </w:rPr>
        <w:t>(ICBM) capable of targeting North America.</w:t>
      </w:r>
    </w:p>
    <w:p w14:paraId="43F936C0" w14:textId="77777777" w:rsidR="00772CE7" w:rsidRDefault="00772CE7" w:rsidP="00772CE7">
      <w:r>
        <w:t>Many “experts” dismiss or underestimate this threat. U.S. intelligence did too until recently.</w:t>
      </w:r>
    </w:p>
    <w:p w14:paraId="4AB631D3" w14:textId="77777777" w:rsidR="00772CE7" w:rsidRDefault="00772CE7" w:rsidP="00772CE7">
      <w:r>
        <w:t>Soon, North Korea will be able to threaten or fight a war with nuclear weapons. Will we be able to live with them just as we do with Russia, China and other nuclear armed states?</w:t>
      </w:r>
    </w:p>
    <w:p w14:paraId="4AA24FD5" w14:textId="77777777" w:rsidR="00772CE7" w:rsidRDefault="00772CE7" w:rsidP="00772CE7">
      <w:r>
        <w:t>Since the end of the Second World War, nuclear weapons have been used only as defensive weapons and not against any state. They serve as a deterrent to others, not an offensive weapon by any rational state — barring accidents or miscalculations.</w:t>
      </w:r>
    </w:p>
    <w:p w14:paraId="4FDD7299" w14:textId="77777777" w:rsidR="00772CE7" w:rsidRDefault="00772CE7" w:rsidP="00772CE7">
      <w:r>
        <w:t>Crossing the red line</w:t>
      </w:r>
    </w:p>
    <w:p w14:paraId="7D8237B6" w14:textId="77777777" w:rsidR="00772CE7" w:rsidRDefault="00772CE7" w:rsidP="00772CE7">
      <w:r>
        <w:t>The 21st century’s Korean War will likely involve crossing that nuclear threshold. This has long been viewed as a “red line” no state has crossed since 1945.</w:t>
      </w:r>
    </w:p>
    <w:p w14:paraId="07A0430C" w14:textId="77777777" w:rsidR="00772CE7" w:rsidRDefault="00772CE7" w:rsidP="00772CE7">
      <w:r>
        <w:t>The nuclear threshold was formulated because nuclear weapons are so destructive. War between nuclear armed states will almost certainly result in “mutually assured destruction.”</w:t>
      </w:r>
    </w:p>
    <w:p w14:paraId="2A38D5A3" w14:textId="77777777" w:rsidR="00772CE7" w:rsidRDefault="00772CE7" w:rsidP="00772CE7">
      <w:r>
        <w:t>Post-Second World War, nuclear weapons states have uniformly refrained from using the weapons on others. Superiority in conventional weapons was sufficient without crossing the nuclear threshold, and war between nuclear armed states was unthinkable.</w:t>
      </w:r>
    </w:p>
    <w:p w14:paraId="6168A37B" w14:textId="77777777" w:rsidR="00772CE7" w:rsidRPr="00E23075" w:rsidRDefault="00772CE7" w:rsidP="00772CE7">
      <w:pPr>
        <w:rPr>
          <w:u w:val="single"/>
        </w:rPr>
      </w:pPr>
      <w:r w:rsidRPr="00E23075">
        <w:rPr>
          <w:u w:val="single"/>
        </w:rPr>
        <w:t>North Korea, therefore, presents a major challenge today. It is a nuclear-armed state that is very close to, if not already capable of, wreaking mass destruction anywhere in the world — and openly threatening to do so.</w:t>
      </w:r>
    </w:p>
    <w:p w14:paraId="06549AA7" w14:textId="77777777" w:rsidR="00772CE7" w:rsidRPr="00E23075" w:rsidRDefault="00772CE7" w:rsidP="00772CE7">
      <w:pPr>
        <w:rPr>
          <w:u w:val="single"/>
        </w:rPr>
      </w:pPr>
      <w:r w:rsidRPr="00E23075">
        <w:rPr>
          <w:u w:val="single"/>
        </w:rPr>
        <w:lastRenderedPageBreak/>
        <w:t>The fear that North Korea could strike any time contributed to the widespread panic felt in Hawaii over the weekend when a false alert about an incoming ballistic missile attack was dispatched to cellphones throughout the islands, already on edge because of the tensions.</w:t>
      </w:r>
    </w:p>
    <w:p w14:paraId="76BD9A88" w14:textId="77777777" w:rsidR="00772CE7" w:rsidRPr="00E23075" w:rsidRDefault="00772CE7" w:rsidP="00772CE7">
      <w:pPr>
        <w:rPr>
          <w:u w:val="single"/>
        </w:rPr>
      </w:pPr>
      <w:r w:rsidRPr="00E23075">
        <w:rPr>
          <w:u w:val="single"/>
        </w:rPr>
        <w:t>Defences like Ballistic Missile Defense systems against North Korean ICBMs are uncertain. Many countries like Canada and most of the European Union, in fact, have no defence against North Korean ICBMs.</w:t>
      </w:r>
    </w:p>
    <w:p w14:paraId="62DE5781" w14:textId="77777777" w:rsidR="00772CE7" w:rsidRDefault="00772CE7" w:rsidP="00772CE7">
      <w:r>
        <w:t>The question of North Korea’s intentions and motives has divided expert opinion.</w:t>
      </w:r>
    </w:p>
    <w:p w14:paraId="06CFD2B3" w14:textId="77777777" w:rsidR="00772CE7" w:rsidRDefault="00772CE7" w:rsidP="00772CE7">
      <w:r>
        <w:t>Rational? Or a madman?</w:t>
      </w:r>
    </w:p>
    <w:p w14:paraId="6DD2C08A" w14:textId="77777777" w:rsidR="00772CE7" w:rsidRPr="00E23075" w:rsidRDefault="00772CE7" w:rsidP="00772CE7">
      <w:pPr>
        <w:rPr>
          <w:u w:val="single"/>
        </w:rPr>
      </w:pPr>
      <w:r w:rsidRPr="00E23075">
        <w:rPr>
          <w:u w:val="single"/>
        </w:rPr>
        <w:t>Many experts believe that Kim Jong-un is actually rational and is using his nuclear arsenal as a deterrent, knowing that launching a nuclear attack would amount to suicide since the U.S. would retaliate in kind. North Korea, therefore, is just like any other nuclear armed state, these experts contend.</w:t>
      </w:r>
    </w:p>
    <w:p w14:paraId="49317215" w14:textId="77777777" w:rsidR="00772CE7" w:rsidRPr="00E23075" w:rsidRDefault="00772CE7" w:rsidP="00772CE7">
      <w:pPr>
        <w:rPr>
          <w:u w:val="single"/>
        </w:rPr>
      </w:pPr>
      <w:r w:rsidRPr="00E23075">
        <w:rPr>
          <w:u w:val="single"/>
        </w:rPr>
        <w:t xml:space="preserve">The U.S. government, on the other hand, has different ideas. The Americans argue </w:t>
      </w:r>
      <w:r w:rsidRPr="00902A45">
        <w:rPr>
          <w:rStyle w:val="Emphasis"/>
        </w:rPr>
        <w:t>North Korea’s goals are not defensive or centred on regime survival, but offensive, with the intention of expelling the U.S. from South Korea</w:t>
      </w:r>
      <w:r w:rsidRPr="00E23075">
        <w:rPr>
          <w:u w:val="single"/>
        </w:rPr>
        <w:t>, unifying the Koreas on their terms and then extorting compensation from those with whom North Korea has grievances.</w:t>
      </w:r>
    </w:p>
    <w:p w14:paraId="08F26487" w14:textId="77777777" w:rsidR="00772CE7" w:rsidRDefault="00772CE7" w:rsidP="00772CE7">
      <w:r>
        <w:t>People watch a TV news program showing the January 2018 Twitter post of U.S. President Donald Trump in which he boasted that he has a bigger and more powerful (AP Photo/Ahn Young-joon)</w:t>
      </w:r>
    </w:p>
    <w:p w14:paraId="56073ACD" w14:textId="77777777" w:rsidR="00772CE7" w:rsidRDefault="00772CE7" w:rsidP="00772CE7">
      <w:r>
        <w:t>I am a defence analyst who testified to a Canadian parliamentary committee in 2017 on why and how Canada could defend itself against such an attack from Kim Jong-un. I believe that despite the risks, the U.S. and its allies must consider a resumption of the Korean War in order to de-nuclearize the Korean peninsula.</w:t>
      </w:r>
    </w:p>
    <w:p w14:paraId="6E67A74E" w14:textId="77777777" w:rsidR="00772CE7" w:rsidRPr="00580949" w:rsidRDefault="00772CE7" w:rsidP="00772CE7">
      <w:pPr>
        <w:rPr>
          <w:u w:val="single"/>
        </w:rPr>
      </w:pPr>
      <w:r w:rsidRPr="00C9750C">
        <w:rPr>
          <w:rStyle w:val="Emphasis"/>
        </w:rPr>
        <w:t>There is a brief window of perhaps one year in which allies have “good” military options</w:t>
      </w:r>
      <w:r w:rsidRPr="00580949">
        <w:rPr>
          <w:u w:val="single"/>
        </w:rPr>
        <w:t xml:space="preserve"> — meaning options </w:t>
      </w:r>
      <w:r w:rsidRPr="00C9750C">
        <w:rPr>
          <w:rStyle w:val="Emphasis"/>
        </w:rPr>
        <w:t>that would not result in global mass destruction</w:t>
      </w:r>
      <w:r w:rsidRPr="00580949">
        <w:rPr>
          <w:u w:val="single"/>
        </w:rPr>
        <w:t xml:space="preserve"> —</w:t>
      </w:r>
      <w:r w:rsidRPr="00C9750C">
        <w:rPr>
          <w:rStyle w:val="Emphasis"/>
        </w:rPr>
        <w:t>to permanently eliminate North Korea’s nuclear arsenal</w:t>
      </w:r>
      <w:r w:rsidRPr="00580949">
        <w:rPr>
          <w:u w:val="single"/>
        </w:rPr>
        <w:t xml:space="preserve">. </w:t>
      </w:r>
      <w:r w:rsidRPr="00C9750C">
        <w:rPr>
          <w:rStyle w:val="Emphasis"/>
        </w:rPr>
        <w:t>After that, North Korea’s nukes will be too large and sophisticated</w:t>
      </w:r>
      <w:r w:rsidRPr="00580949">
        <w:rPr>
          <w:u w:val="single"/>
        </w:rPr>
        <w:t>.</w:t>
      </w:r>
    </w:p>
    <w:p w14:paraId="198A5D90" w14:textId="77777777" w:rsidR="00772CE7" w:rsidRPr="00580949" w:rsidRDefault="00772CE7" w:rsidP="00772CE7">
      <w:pPr>
        <w:rPr>
          <w:u w:val="single"/>
        </w:rPr>
      </w:pPr>
      <w:r w:rsidRPr="00580949">
        <w:rPr>
          <w:u w:val="single"/>
        </w:rPr>
        <w:t>These military options must comply with international conventions on the legitimate use of force — specifically, that it’s the last resort after all other peaceful means have failed.</w:t>
      </w:r>
    </w:p>
    <w:p w14:paraId="6C342B76" w14:textId="77777777" w:rsidR="00772CE7" w:rsidRPr="00580949" w:rsidRDefault="00772CE7" w:rsidP="00772CE7">
      <w:pPr>
        <w:rPr>
          <w:u w:val="single"/>
        </w:rPr>
      </w:pPr>
      <w:r w:rsidRPr="00580949">
        <w:rPr>
          <w:u w:val="single"/>
        </w:rPr>
        <w:t>Force used should also be proportionate, and ideally the minimum necessary.</w:t>
      </w:r>
    </w:p>
    <w:p w14:paraId="28743904" w14:textId="77777777" w:rsidR="00772CE7" w:rsidRDefault="00772CE7" w:rsidP="00772CE7">
      <w:r>
        <w:t>Minimize damage</w:t>
      </w:r>
    </w:p>
    <w:p w14:paraId="0DBC1EB4" w14:textId="77777777" w:rsidR="00772CE7" w:rsidRDefault="00772CE7" w:rsidP="00772CE7">
      <w:r>
        <w:t>The U.S. is constrained by rules of law, convention and consideration to both protect allies and minimize collateral damage to both allies and belligerents.</w:t>
      </w:r>
    </w:p>
    <w:p w14:paraId="04F2A77A" w14:textId="77777777" w:rsidR="00772CE7" w:rsidRDefault="00772CE7" w:rsidP="00772CE7">
      <w:r>
        <w:t>While precision munitions can limit damage, the sheer quantity of North Korean targets means that assured destruction will be difficult. Low-yield nuclear explosives may be the only technically sound means for certain targets whose destruction must be achieved with certainty.</w:t>
      </w:r>
    </w:p>
    <w:p w14:paraId="6C0F9CC1" w14:textId="77777777" w:rsidR="00772CE7" w:rsidRDefault="00772CE7" w:rsidP="00772CE7">
      <w:r>
        <w:t>Crossing the nuclear threshold is a big decision, made more difficult because the international law definition of WMDs, by default, defines all nuclear explosives as WMDs, regardless of their actual effect.</w:t>
      </w:r>
    </w:p>
    <w:p w14:paraId="2DFD831D" w14:textId="77777777" w:rsidR="00772CE7" w:rsidRPr="00580949" w:rsidRDefault="00772CE7" w:rsidP="00772CE7">
      <w:pPr>
        <w:rPr>
          <w:u w:val="single"/>
        </w:rPr>
      </w:pPr>
      <w:r w:rsidRPr="00C9750C">
        <w:rPr>
          <w:rStyle w:val="Emphasis"/>
        </w:rPr>
        <w:lastRenderedPageBreak/>
        <w:t>North Korea has expressed no compunction about crossing the nuclear threshold</w:t>
      </w:r>
      <w:r w:rsidRPr="00580949">
        <w:rPr>
          <w:u w:val="single"/>
        </w:rPr>
        <w:t xml:space="preserve">. It has made clear its intent to do so either by surprise attack or a pre-emptive strike. </w:t>
      </w:r>
      <w:r w:rsidRPr="00C9750C">
        <w:rPr>
          <w:rStyle w:val="Emphasis"/>
        </w:rPr>
        <w:t>The country’s intention to challenge and change the status quo with offensive use of nuclear weapons is well-documented</w:t>
      </w:r>
      <w:r w:rsidRPr="00580949">
        <w:rPr>
          <w:u w:val="single"/>
        </w:rPr>
        <w:t>.</w:t>
      </w:r>
    </w:p>
    <w:p w14:paraId="719BB1B2" w14:textId="77777777" w:rsidR="00772CE7" w:rsidRDefault="00772CE7" w:rsidP="00772CE7">
      <w:r>
        <w:t>China, Russia and the U.S., on the other hand, have historically had grave reservations about crossing the nuclear threshold for fear that it would lead to general nuclear war; they still do.</w:t>
      </w:r>
    </w:p>
    <w:p w14:paraId="7CFCE269" w14:textId="77777777" w:rsidR="00772CE7" w:rsidRPr="00580949" w:rsidRDefault="00772CE7" w:rsidP="00772CE7">
      <w:pPr>
        <w:rPr>
          <w:u w:val="single"/>
        </w:rPr>
      </w:pPr>
      <w:r w:rsidRPr="00580949">
        <w:rPr>
          <w:u w:val="single"/>
        </w:rPr>
        <w:t xml:space="preserve">It’s not clear that either Russia or China would use their nuclear arsenal to defend North Korea in the event of a conflict. </w:t>
      </w:r>
      <w:r w:rsidRPr="00C9750C">
        <w:rPr>
          <w:rStyle w:val="Emphasis"/>
        </w:rPr>
        <w:t>It’s also not inevitable that American use of nuclear explosives would result in mutual destruction</w:t>
      </w:r>
      <w:r w:rsidRPr="00580949">
        <w:rPr>
          <w:u w:val="single"/>
        </w:rPr>
        <w:t>. On the contrary, it may prevent North Korea from using its own nuclear weapons.</w:t>
      </w:r>
    </w:p>
    <w:p w14:paraId="0C86D3F4" w14:textId="77777777" w:rsidR="00772CE7" w:rsidRPr="00580949" w:rsidRDefault="00772CE7" w:rsidP="00772CE7">
      <w:pPr>
        <w:rPr>
          <w:u w:val="single"/>
        </w:rPr>
      </w:pPr>
      <w:r w:rsidRPr="00580949">
        <w:rPr>
          <w:u w:val="single"/>
        </w:rPr>
        <w:t>As it stands, there is no question that the United States would use nuclear weapons to retaliate against a successful North Korean nuclear strike on American soil.</w:t>
      </w:r>
    </w:p>
    <w:p w14:paraId="2B7DEA38" w14:textId="77777777" w:rsidR="00772CE7" w:rsidRPr="00C9750C" w:rsidRDefault="00772CE7" w:rsidP="00772CE7">
      <w:pPr>
        <w:rPr>
          <w:rStyle w:val="Emphasis"/>
        </w:rPr>
      </w:pPr>
      <w:r w:rsidRPr="00C9750C">
        <w:rPr>
          <w:rStyle w:val="Emphasis"/>
        </w:rPr>
        <w:t>Selective, judicious, limited use of nuclear explosives on the most difficult North Korean targets, indeed, may offer the only military option that can prevent mass casualties in North Korea, South Korea, Japan and the United States.</w:t>
      </w:r>
    </w:p>
    <w:p w14:paraId="188F3120" w14:textId="77777777" w:rsidR="00772CE7" w:rsidRDefault="00772CE7" w:rsidP="00772CE7">
      <w:r>
        <w:t>Properly used, nuclear munitions can result in a minimum of radioactive or long-term contamination, or mass destruction —far lesser consequences than if North Korea actually detonated one of their crude nuclear weapons.</w:t>
      </w:r>
    </w:p>
    <w:p w14:paraId="485C56BE" w14:textId="77777777" w:rsidR="00772CE7" w:rsidRDefault="00772CE7" w:rsidP="00772CE7">
      <w:r>
        <w:t>The implications of resorting to military options on North Korea that might include nuclear explosives should weigh heavily on Kim Jong-un. China, Russia and others have assumed that the U.S. is just bluffing.</w:t>
      </w:r>
    </w:p>
    <w:p w14:paraId="197880C1" w14:textId="77777777" w:rsidR="00772CE7" w:rsidRDefault="00772CE7" w:rsidP="00772CE7">
      <w:r>
        <w:t>But realistic assessments of North Korea’s vulnerability to American power and determination to de-nuclearize the Korean Peninsula could bring them to the negotiating table before it’s too late.</w:t>
      </w:r>
    </w:p>
    <w:p w14:paraId="4D86DECA" w14:textId="77777777" w:rsidR="00D663BB" w:rsidRDefault="00D663BB" w:rsidP="00772CE7"/>
    <w:p w14:paraId="3EF03BC3" w14:textId="77777777" w:rsidR="00772CE7" w:rsidRPr="00254807" w:rsidRDefault="00772CE7" w:rsidP="00772CE7">
      <w:pPr>
        <w:pStyle w:val="Heading4"/>
      </w:pPr>
      <w:r w:rsidRPr="00254807">
        <w:t>Status quo options fail to halt North Korean aggression – preemptive military strike solves</w:t>
      </w:r>
    </w:p>
    <w:p w14:paraId="213184E7" w14:textId="77777777" w:rsidR="00772CE7" w:rsidRDefault="00772CE7" w:rsidP="00772CE7">
      <w:r w:rsidRPr="00E779E5">
        <w:rPr>
          <w:rStyle w:val="Style13ptBold"/>
        </w:rPr>
        <w:t>Schwartz 17</w:t>
      </w:r>
      <w:r>
        <w:t xml:space="preserve"> – Schwartz is an attorney based in New York. He worked previously as an assistant district attorney in Bronx County, a special counsel for the U.S. Department of Justice-FBI, and for more than a decade as a special agent for the U.S. Customs Service, retiring as a security and intelligence officer. (Martin W., 11-16-2017, "Here's how a preemptive strike against North Korea would play </w:t>
      </w:r>
      <w:proofErr w:type="gramStart"/>
      <w:r>
        <w:t>out ,</w:t>
      </w:r>
      <w:proofErr w:type="gramEnd"/>
      <w:r>
        <w:t>" http://thehill.com/opinion/national-security/360710-heres-how-a-pre-emptive-strike-against-north-korea-would-play-out/, DOA: 7-7-2018 ) //SS</w:t>
      </w:r>
    </w:p>
    <w:p w14:paraId="03C45C53" w14:textId="77777777" w:rsidR="00772CE7" w:rsidRPr="008D5A83" w:rsidRDefault="00772CE7" w:rsidP="00772CE7">
      <w:r w:rsidRPr="00064682">
        <w:rPr>
          <w:rStyle w:val="Emphasis"/>
        </w:rPr>
        <w:t>North Korea’s nuclear and ballistic missile capacities pose an increasing threat to the world, and sanctions have not deterred its belligerence</w:t>
      </w:r>
      <w:r w:rsidRPr="00E23075">
        <w:rPr>
          <w:u w:val="single"/>
        </w:rPr>
        <w:t>.</w:t>
      </w:r>
      <w:r>
        <w:t xml:space="preserve"> </w:t>
      </w:r>
      <w:r w:rsidRPr="00E23075">
        <w:rPr>
          <w:u w:val="single"/>
        </w:rPr>
        <w:t xml:space="preserve">American intelligence agencies believe it's close to perfecting an ICBM with a miniaturized nuclear warhead capable of striking our mainland. </w:t>
      </w:r>
      <w:r w:rsidRPr="008D5A83">
        <w:t>China, with the ability to shut off oil and electricity to the North, is still not taking the tough steps to force Kim Jong Un to halt his WMD programs, even as he continues to embarrass their leadership. That inaction arises from fears that regime collapse in the North will cause a massive influx of North Koreans across its borders.</w:t>
      </w:r>
    </w:p>
    <w:p w14:paraId="41B02CB8" w14:textId="77777777" w:rsidR="00772CE7" w:rsidRDefault="00772CE7" w:rsidP="00772CE7">
      <w:r>
        <w:lastRenderedPageBreak/>
        <w:t xml:space="preserve">That may be true, but </w:t>
      </w:r>
      <w:r w:rsidRPr="00064682">
        <w:rPr>
          <w:rStyle w:val="Emphasis"/>
        </w:rPr>
        <w:t>the alternative is military conflict</w:t>
      </w:r>
      <w:r w:rsidRPr="00E23075">
        <w:rPr>
          <w:u w:val="single"/>
        </w:rPr>
        <w:t xml:space="preserve">. One way that could happen is </w:t>
      </w:r>
      <w:r w:rsidRPr="00064682">
        <w:rPr>
          <w:rStyle w:val="Emphasis"/>
        </w:rPr>
        <w:t>in the form of a pre-emptive attack</w:t>
      </w:r>
      <w:r w:rsidRPr="00E23075">
        <w:rPr>
          <w:u w:val="single"/>
        </w:rPr>
        <w:t xml:space="preserve"> that the U.S. has planned for and is prepared to rapidly initiate. </w:t>
      </w:r>
      <w:r w:rsidRPr="008D5A83">
        <w:t xml:space="preserve">We don't know the Trump administration's "red line," but a missile </w:t>
      </w:r>
      <w:proofErr w:type="gramStart"/>
      <w:r w:rsidRPr="008D5A83">
        <w:t>launch</w:t>
      </w:r>
      <w:proofErr w:type="gramEnd"/>
      <w:r w:rsidRPr="008D5A83">
        <w:t xml:space="preserve"> into our waters off Guam, Alaska or the West Coast, would be an example of an event that would force a major military response</w:t>
      </w:r>
      <w:r>
        <w:t>. Based upon my talks with government experts on Korea, and information from strategic studies groups, this is how a strike against North Korea might unfold.</w:t>
      </w:r>
    </w:p>
    <w:p w14:paraId="6EDE0811" w14:textId="77777777" w:rsidR="00772CE7" w:rsidRDefault="00772CE7" w:rsidP="00772CE7">
      <w:r>
        <w:t>The combined U.S.-South Korea plan would involve the use of land forces, aircraft, and American sea-launched missiles. The buildup to such a strike would be gradual; some assets are already in place. U.S. submarines are likely in range for missile attacks. An aircraft carrier task would sail into the theater immediately. Stealth fighters and bombers are already located in range of Korea, and we have a substantial troop presence in the South that would move to the Demilitarized Zone (DMZ) to help 500,000 South Korean (ROK) forces repel ground invasions by the North.</w:t>
      </w:r>
    </w:p>
    <w:p w14:paraId="52B0BC29" w14:textId="77777777" w:rsidR="00772CE7" w:rsidRDefault="00772CE7" w:rsidP="00772CE7">
      <w:r>
        <w:t xml:space="preserve">Our B-1 bombers cart large payloads of precision weapons and can fly long distances to reach North Korean targets. They also carry massive bunker-buster bombs to destroy deep underground facilities, many of which we've already pinpointed. Stealth aircraft like the B-2 and the F-22 operate beyond the air defense capabilities of the North and would play a major role in any strike. </w:t>
      </w:r>
    </w:p>
    <w:p w14:paraId="6EF99877" w14:textId="77777777" w:rsidR="00772CE7" w:rsidRDefault="00772CE7" w:rsidP="00772CE7">
      <w:r>
        <w:t xml:space="preserve">The probable strategy would involve an overwhelming attack on the North's nuclear and missile facilities by aircraft and naval forces. Stealth fighters would seek out the hundreds of mobile missile launchers the North moves around the country. Additionally, combined US/ROK Special Forces capability would enter the North to pinpoint these systems for ground or laser-marked air attack. If the North launched any missiles at U.S. or allied nations, we have multiple in-theater and land-based air defense modalities to destroy them in flight. </w:t>
      </w:r>
    </w:p>
    <w:p w14:paraId="56BABD1B" w14:textId="77777777" w:rsidR="00772CE7" w:rsidRDefault="00772CE7" w:rsidP="00772CE7">
      <w:r>
        <w:t xml:space="preserve">A major problem for any U.S./ROK military scenario are the thousands of artillery pieces and short-range missiles the North has near the DMZ. Many of them would be fired into that zone to detonate emplaced land mines and facilitate a ground invasion of the South. They would also fire upon U.S. and ROK forces positioned near the DMZ. Additionally, some of the North's artillery has the range to strike Seoul, and damage to the Capital is unavoidable. </w:t>
      </w:r>
      <w:proofErr w:type="gramStart"/>
      <w:r>
        <w:t>However</w:t>
      </w:r>
      <w:proofErr w:type="gramEnd"/>
      <w:r>
        <w:t xml:space="preserve"> those weapons would come under an unrelenting barrage from air and missile assets, to neutralize as many as possible as the strike gets underway. Undiscovered artillery and surface-to-surface missile sites would be attacked as they revealed their locations by opening fire.</w:t>
      </w:r>
    </w:p>
    <w:p w14:paraId="6E42A762" w14:textId="77777777" w:rsidR="00772CE7" w:rsidRDefault="00772CE7" w:rsidP="00772CE7">
      <w:r>
        <w:t xml:space="preserve">Another factor is the existence of a single North Korean “Boomer,” or ICBM-capable submarine. </w:t>
      </w:r>
      <w:proofErr w:type="gramStart"/>
      <w:r>
        <w:t>Fortunately</w:t>
      </w:r>
      <w:proofErr w:type="gramEnd"/>
      <w:r>
        <w:t xml:space="preserve"> it's a very old model; it would be detected prior to a U.S. strike and preemptively sunk by our Navy. The rest of their fleet, including 70-90 low-tech submarines, pose no naval threat.</w:t>
      </w:r>
    </w:p>
    <w:p w14:paraId="705BA803" w14:textId="77777777" w:rsidR="00772CE7" w:rsidRPr="00E23075" w:rsidRDefault="00772CE7" w:rsidP="00772CE7">
      <w:pPr>
        <w:rPr>
          <w:u w:val="single"/>
        </w:rPr>
      </w:pPr>
      <w:r w:rsidRPr="00064682">
        <w:rPr>
          <w:rStyle w:val="Emphasis"/>
        </w:rPr>
        <w:t>If our strike killed Kim Jong Un or his military leadership, then what</w:t>
      </w:r>
      <w:r w:rsidRPr="00E23075">
        <w:rPr>
          <w:u w:val="single"/>
        </w:rPr>
        <w:t xml:space="preserve">? If </w:t>
      </w:r>
      <w:r w:rsidRPr="00285F5A">
        <w:rPr>
          <w:rStyle w:val="StyleUnderline"/>
        </w:rPr>
        <w:t xml:space="preserve">they survived it's likely they would attempt retaliation against the U.S. or Japan. But </w:t>
      </w:r>
      <w:r w:rsidRPr="00285F5A">
        <w:rPr>
          <w:rStyle w:val="Emphasis"/>
        </w:rPr>
        <w:t>our military planners are prepared for this and its effect would be blunted. If he or his top generals were dead, though there would be fight left in the North Korean military, they'd soon realize they were outmatched and would retreat to stabilize what was left of their country.</w:t>
      </w:r>
    </w:p>
    <w:p w14:paraId="27373300" w14:textId="77777777" w:rsidR="00772CE7" w:rsidRPr="00E23075" w:rsidRDefault="00772CE7" w:rsidP="00772CE7">
      <w:pPr>
        <w:rPr>
          <w:u w:val="single"/>
        </w:rPr>
      </w:pPr>
      <w:r w:rsidRPr="008D5A83">
        <w:t xml:space="preserve">No matter how successful our strike, there'd be many civilian and military casualties in the South, with significant damage to Seoul. This is why America has not yet used the military option, but still tries </w:t>
      </w:r>
      <w:r w:rsidRPr="008D5A83">
        <w:lastRenderedPageBreak/>
        <w:t>sanctions and diplomacy to force the North to end its weapons programs. But without China taking a much more forceful stance against North Korea, and the Hermit Kingdom continuing to provoke while accelerating its WMD capabilities</w:t>
      </w:r>
      <w:r w:rsidRPr="00E23075">
        <w:rPr>
          <w:u w:val="single"/>
        </w:rPr>
        <w:t xml:space="preserve">, it </w:t>
      </w:r>
      <w:r w:rsidRPr="00064682">
        <w:rPr>
          <w:rStyle w:val="Emphasis"/>
        </w:rPr>
        <w:t>may only be a matter of time before we have no choice but to make a preemptive strike on this most dangerous and mercurial remnant of communism, ending its threat to world peace</w:t>
      </w:r>
      <w:r w:rsidRPr="00E23075">
        <w:rPr>
          <w:u w:val="single"/>
        </w:rPr>
        <w:t>.</w:t>
      </w:r>
    </w:p>
    <w:p w14:paraId="0BAC4D96" w14:textId="77777777" w:rsidR="00772CE7" w:rsidRPr="00254807" w:rsidRDefault="00772CE7" w:rsidP="00772CE7">
      <w:pPr>
        <w:pStyle w:val="Heading4"/>
      </w:pPr>
      <w:r w:rsidRPr="00254807">
        <w:t>Growing North Korean aggression makes first strike key to avoid broader conflict</w:t>
      </w:r>
    </w:p>
    <w:p w14:paraId="6C292B03" w14:textId="77777777" w:rsidR="00772CE7" w:rsidRDefault="00772CE7" w:rsidP="00772CE7">
      <w:r w:rsidRPr="00190CBE">
        <w:rPr>
          <w:rStyle w:val="Style13ptBold"/>
        </w:rPr>
        <w:t>Luttwak 17</w:t>
      </w:r>
      <w:r>
        <w:t xml:space="preserve"> – senior associate at the Center for Strategic and International Studies and the author of Strategy: The Logic of War and Peace (Edward Luttwak, 9-18-2017, "It’s Time to Bomb North Korea," Foreign Policy, https://foreignpolicy.com/2018/01/08/its-time-to-bomb-north-korea//, DOA: 7-8-</w:t>
      </w:r>
      <w:proofErr w:type="gramStart"/>
      <w:r>
        <w:t>2018 )</w:t>
      </w:r>
      <w:proofErr w:type="gramEnd"/>
      <w:r>
        <w:t xml:space="preserve"> //SS</w:t>
      </w:r>
    </w:p>
    <w:p w14:paraId="026402C9" w14:textId="77777777" w:rsidR="00772CE7" w:rsidRPr="0036357D" w:rsidRDefault="00772CE7" w:rsidP="00772CE7">
      <w:pPr>
        <w:rPr>
          <w:u w:val="single"/>
        </w:rPr>
      </w:pPr>
      <w:r>
        <w:t xml:space="preserve">Nothing can be known about this week’s talks between North and South Korea other than their likely outcome. As in every previous encounter, South Korea will almost certainly reward North Korea’s outrageous misconduct by handing over substantial sums of money, thus negating long-overdue sanctions recently imposed by the United Nations Security Council. Meanwhile, </w:t>
      </w:r>
      <w:r w:rsidRPr="001B56C4">
        <w:rPr>
          <w:rStyle w:val="Emphasis"/>
        </w:rPr>
        <w:t>the North will continue to make progress toward its goal of deploying several nuclear-armed, mobile intercontinental ballistic missiles</w:t>
      </w:r>
      <w:r w:rsidRPr="0036357D">
        <w:rPr>
          <w:u w:val="single"/>
        </w:rPr>
        <w:t xml:space="preserve">, </w:t>
      </w:r>
      <w:r w:rsidRPr="001B56C4">
        <w:rPr>
          <w:rStyle w:val="Emphasis"/>
        </w:rPr>
        <w:t>having already tested nuclear-explosive devices</w:t>
      </w:r>
      <w:r w:rsidRPr="0036357D">
        <w:rPr>
          <w:u w:val="single"/>
        </w:rPr>
        <w:t xml:space="preserve"> in October 2006, May 2009, February 2013, January 2016, September 2016, and September 2017</w:t>
      </w:r>
    </w:p>
    <w:p w14:paraId="09EDA966" w14:textId="77777777" w:rsidR="00772CE7" w:rsidRPr="0036357D" w:rsidRDefault="00772CE7" w:rsidP="00772CE7">
      <w:pPr>
        <w:rPr>
          <w:u w:val="single"/>
        </w:rPr>
      </w:pPr>
      <w:r w:rsidRPr="001B56C4">
        <w:rPr>
          <w:rStyle w:val="Emphasis"/>
        </w:rPr>
        <w:t>Each test would have been an excellent occasion for the United States to finally</w:t>
      </w:r>
      <w:r w:rsidRPr="0036357D">
        <w:rPr>
          <w:u w:val="single"/>
        </w:rPr>
        <w:t xml:space="preserve"> decide to do to North Korea what Israel did to Iraq in 1981, and to Syria in 2007 — namely, </w:t>
      </w:r>
      <w:r w:rsidRPr="001B56C4">
        <w:rPr>
          <w:rStyle w:val="Emphasis"/>
        </w:rPr>
        <w:t>use well-aimed conventional weapons to deny nuclear weapons to regimes that shouldn’t have firearms</w:t>
      </w:r>
      <w:r w:rsidRPr="0036357D">
        <w:rPr>
          <w:u w:val="single"/>
        </w:rPr>
        <w:t xml:space="preserve">, let alone weapons of mass destruction. Fortunately, </w:t>
      </w:r>
      <w:r w:rsidRPr="001B56C4">
        <w:rPr>
          <w:rStyle w:val="Emphasis"/>
        </w:rPr>
        <w:t>there is still time for Washington to launch such an attack to destroy North Korea’s nuclear arsenal</w:t>
      </w:r>
      <w:r w:rsidRPr="0036357D">
        <w:rPr>
          <w:u w:val="single"/>
        </w:rPr>
        <w:t>. It should be earnestly considered rather than rejected out of hand.</w:t>
      </w:r>
    </w:p>
    <w:p w14:paraId="75A7BDD7" w14:textId="77777777" w:rsidR="00772CE7" w:rsidRDefault="00772CE7" w:rsidP="00772CE7">
      <w:r>
        <w:t>Of course, there are reasons not to act against North Korea. But the most commonly cited ones are far weaker than generally acknowledged.</w:t>
      </w:r>
    </w:p>
    <w:p w14:paraId="6A2C6FCA" w14:textId="77777777" w:rsidR="00772CE7" w:rsidRPr="0036357D" w:rsidRDefault="00772CE7" w:rsidP="00772CE7">
      <w:pPr>
        <w:rPr>
          <w:u w:val="single"/>
        </w:rPr>
      </w:pPr>
      <w:r>
        <w:t xml:space="preserve">One mistaken reason to avoid attacking North Korea is the fear of direct retaliation. </w:t>
      </w:r>
      <w:r w:rsidRPr="001B56C4">
        <w:rPr>
          <w:rStyle w:val="Emphasis"/>
        </w:rPr>
        <w:t>One mistaken reason to avoid attacking North Korea is the fear of direct retaliation</w:t>
      </w:r>
      <w:r w:rsidRPr="0036357D">
        <w:rPr>
          <w:u w:val="single"/>
        </w:rPr>
        <w:t>. The U.S. intelligence community has reportedly claimed that North Korea already has ballistic missiles with nuclear warheads that can reach as far as the United States</w:t>
      </w:r>
      <w:r>
        <w:t xml:space="preserve">. But </w:t>
      </w:r>
      <w:r w:rsidRPr="001B56C4">
        <w:rPr>
          <w:rStyle w:val="Emphasis"/>
        </w:rPr>
        <w:t>this is almost certainly an exaggeration</w:t>
      </w:r>
      <w:r w:rsidRPr="0036357D">
        <w:rPr>
          <w:u w:val="single"/>
        </w:rPr>
        <w:t>, or rather an anticipation of a future that could still be averted by prompt action. The first North Korean nuclear device that could potentially be miniaturized into a warhead for a long-range ballistic missile was tested on September 3, 2017, while its first full-scale ICBM was only tested on November 28, 2017</w:t>
      </w:r>
      <w:r>
        <w:t>. If the North Koreans have managed to complete the full-scale engineering development and initial production of operational ballistic missiles with nuclear warheads in the short time since then — and on their tiny total budget — then their mastery of science and engineering would be entirely unprecedented and utterly phenomenal</w:t>
      </w:r>
      <w:r w:rsidRPr="000A6AC5">
        <w:t xml:space="preserve">. </w:t>
      </w:r>
      <w:r w:rsidRPr="0036357D">
        <w:rPr>
          <w:u w:val="single"/>
        </w:rPr>
        <w:t>It is altogether more likely that they have yet to match warheads and missiles into an operational weapon.</w:t>
      </w:r>
    </w:p>
    <w:p w14:paraId="45C98F85" w14:textId="77777777" w:rsidR="00772CE7" w:rsidRPr="0036357D" w:rsidRDefault="00772CE7" w:rsidP="00772CE7">
      <w:pPr>
        <w:rPr>
          <w:u w:val="single"/>
        </w:rPr>
      </w:pPr>
      <w:r>
        <w:t xml:space="preserve">It’s true that North Korea could retaliate for any attack by using its conventional rocket artillery against the South Korean capital of Seoul and its surroundings, where almost 20 million inhabitants live within 35 miles of the armistice line. U.S. military officers have cited the fear of a “sea of fire” to justify inaction. </w:t>
      </w:r>
      <w:r w:rsidRPr="001B56C4">
        <w:rPr>
          <w:rStyle w:val="Emphasis"/>
        </w:rPr>
        <w:t>But this vulnerability should not paralyze U.S. policy for one simple reason: It is very largely self-inflicted</w:t>
      </w:r>
      <w:r w:rsidRPr="0036357D">
        <w:rPr>
          <w:u w:val="single"/>
        </w:rPr>
        <w:t>.</w:t>
      </w:r>
    </w:p>
    <w:p w14:paraId="1D660BE1" w14:textId="77777777" w:rsidR="00772CE7" w:rsidRDefault="00772CE7" w:rsidP="00772CE7">
      <w:r>
        <w:lastRenderedPageBreak/>
        <w:t>When then-U.S. President Jimmy Carter decided to withdraw all U.S. Army troops from South Korea 40 years ago (ultimately a division was left behind), the defense advisors brought in to help — including myself — urged the Korean government to move its ministries and bureaucrats well away from the country’s northern border and to give strong relocation incentives to private companies. South Korea was also told to mandate proper shelters, as in Zurich for example, where every new building must have its own (under bombardment, casualties increase dramatically if people leave their homes to seek shelter). In recent years, moreover, South Korea has had the option of importing, at moderate cost, Iron Dome batteries, which are produced by both Israel and the United States, that would be capable of intercepting 95 percent of North Korean rockets headed to inhabited structures.</w:t>
      </w:r>
    </w:p>
    <w:p w14:paraId="02086F84" w14:textId="77777777" w:rsidR="00772CE7" w:rsidRDefault="00772CE7" w:rsidP="00772CE7">
      <w:r>
        <w:t>But over these past four decades, South Korean governments have done practically nothing along these lines. The 3,257 officially listed “shelters” in the Seoul area are nothing more than underground shopping malls, subway stations, and hotel parking lots without any stocks of food or water, medical kits or gas masks. As for importing Iron Dome batteries, the South Koreans have preferred to spend their money on developing a fighter-bomber aimed at Japan.</w:t>
      </w:r>
    </w:p>
    <w:p w14:paraId="69A1BBF2" w14:textId="77777777" w:rsidR="00772CE7" w:rsidRDefault="00772CE7" w:rsidP="00772CE7">
      <w:r>
        <w:t>Even now, casualties could still be drastically reduced by a crash resilience program. This should involve clearing out and hardening with jacks, props, and steel beams the basements of buildings of all sizes; promptly stocking necessities in the 3,257 official shelters and sign-posting them more visibly; and, of course, evacuating as many as possible beforehand (most of the 20 million or so at risk would be quite safe even just 20 miles further to the south). The United States, for its part, should consider adding vigorous counterbattery attacks to any airstrike on North Korea.</w:t>
      </w:r>
    </w:p>
    <w:p w14:paraId="26DAC5ED" w14:textId="77777777" w:rsidR="00772CE7" w:rsidRDefault="00772CE7" w:rsidP="00772CE7">
      <w:r>
        <w:t>Nonetheless, given South Korea’s deliberate inaction over many years, any damage ultimately done to Seoul cannot be allowed to paralyze the United States in the face of immense danger to its own national interests, and to those of its other allies elsewhere in the world. North Korea is already unique in selling its ballistic missiles, to Iran most notably; it’s not difficult to imagine it selling nuclear weapons, too.</w:t>
      </w:r>
    </w:p>
    <w:p w14:paraId="2947C48D" w14:textId="77777777" w:rsidR="00772CE7" w:rsidRPr="001B56C4" w:rsidRDefault="00772CE7" w:rsidP="00772CE7">
      <w:pPr>
        <w:rPr>
          <w:rStyle w:val="Emphasis"/>
        </w:rPr>
      </w:pPr>
      <w:r w:rsidRPr="0036357D">
        <w:rPr>
          <w:u w:val="single"/>
        </w:rPr>
        <w:t xml:space="preserve">Another frequently cited reason for the United States to abstain from an attack — that it would be very difficult to pull off — is even less convincing. The claim is that destroying North Korean nuclear facilities would require many thousands of bombing sorties. But </w:t>
      </w:r>
      <w:r w:rsidRPr="001B56C4">
        <w:rPr>
          <w:rStyle w:val="Emphasis"/>
        </w:rPr>
        <w:t>all North Korean nuclear facilities</w:t>
      </w:r>
      <w:r w:rsidRPr="0036357D">
        <w:rPr>
          <w:u w:val="single"/>
        </w:rPr>
        <w:t xml:space="preserve"> — the known, the probable, and the possible — almost certainly </w:t>
      </w:r>
      <w:r w:rsidRPr="001B56C4">
        <w:rPr>
          <w:rStyle w:val="Emphasis"/>
        </w:rPr>
        <w:t>add up to less than three dozen installations</w:t>
      </w:r>
      <w:r w:rsidRPr="0036357D">
        <w:rPr>
          <w:u w:val="single"/>
        </w:rPr>
        <w:t xml:space="preserve">, most of them quite small. </w:t>
      </w:r>
      <w:r w:rsidRPr="001B56C4">
        <w:rPr>
          <w:rStyle w:val="Emphasis"/>
        </w:rPr>
        <w:t>Under no reasonable military plan would destroying those facilities demand thousands of airstrikes.</w:t>
      </w:r>
    </w:p>
    <w:p w14:paraId="21129D5E" w14:textId="77777777" w:rsidR="00772CE7" w:rsidRPr="0036357D" w:rsidRDefault="00772CE7" w:rsidP="00772CE7">
      <w:pPr>
        <w:rPr>
          <w:u w:val="single"/>
        </w:rPr>
      </w:pPr>
      <w:r>
        <w:t xml:space="preserve">Unfortunately, </w:t>
      </w:r>
      <w:r w:rsidRPr="0036357D">
        <w:rPr>
          <w:u w:val="single"/>
        </w:rPr>
        <w:t>this would not be the first time that U.S. military planning proved unreasonable. The United States Air Force habitually rejects one-time strikes, insisting instead on the total “Suppression of Enemy Air Defenses.” This is a peculiar conceit whereby every single air-defense radar, surface-to-air missile, airstrip, and combat aircraft in a given country must be bombed to destruction to safeguard U.S. pilots from any danger, instead of just bombing the targets that actually matter. Given that North Korea’s radars, missiles, and aircraft are badly outdated, with their antique electronics long since countermeasured, the Air Force’s requirements are nothing but an excuse for inaction. Yes, a more limited air attack might miss a wheelbarrow or two, but North Korea has no nuclear-warhead mobile missile launchers to miss — not yet.</w:t>
      </w:r>
    </w:p>
    <w:p w14:paraId="4A18E94F" w14:textId="77777777" w:rsidR="00772CE7" w:rsidRDefault="00772CE7" w:rsidP="00772CE7">
      <w:r>
        <w:t xml:space="preserve">Perhaps the only good reason to hesitate before ordering an attack on North Korea is China. Perhaps the only good reason to hesitate before ordering an attack on North Korea is China. But that’s not because </w:t>
      </w:r>
      <w:r>
        <w:lastRenderedPageBreak/>
        <w:t>Beijing would intervene against the United States. The notion that China is North Korea’s all-around protector is badly out of date. Yes, the Chinese do not want to see North Korea disappear with U.S. troops moving up to the Yalu River and China’s border. But President Xi Jinping’s support for maximum economic sanctions, including a de facto blockade of oil imports — a classic act of war — amounts to a change of sides when it comes to North Korean nuclear weapons. Anybody who believes China would act on North Korea’s behalf in the event of an American attack against its nuclear installations has not been paying attention.</w:t>
      </w:r>
    </w:p>
    <w:p w14:paraId="38BB56E3" w14:textId="77777777" w:rsidR="00772CE7" w:rsidRDefault="00772CE7" w:rsidP="00772CE7">
      <w:r>
        <w:t>But China’s shift has surfaced a quite different reason for the United States not to bomb: While North Korea’s acquisition of nuclear weapons is of course very dangerous, it does ensure its independence from Chinese influence. In a post-strike scenario, the Pyongyang regime might well crumble, with the country becoming a Chinese ward. That could give Beijing dominant influence over South Korea as well, given the preference of some South Koreans — including President Moon Jae-in, according to reports — for Chinese as opposed to American patronage. A China-dominated Korean Peninsula would make Japan less secure and the United States much less of a Pacific power.</w:t>
      </w:r>
    </w:p>
    <w:p w14:paraId="73FB0A41" w14:textId="77777777" w:rsidR="00772CE7" w:rsidRPr="0036357D" w:rsidRDefault="00772CE7" w:rsidP="00772CE7">
      <w:pPr>
        <w:rPr>
          <w:u w:val="single"/>
        </w:rPr>
      </w:pPr>
      <w:r w:rsidRPr="0036357D">
        <w:rPr>
          <w:u w:val="single"/>
        </w:rPr>
        <w:t>In theory, a post-attack North Korea in chaos could be rescued by the political unification of the peninsula, with the United States assuaging Chinese concerns by promptly moving its troops further south, instead of moving them north. In practice, however, this would be a difficult plan to carry out, not least because South Korea’s government and its population are generally unwilling to share their prosperity with the miserably poor northerners, as the West Germans once did with their East German compatriots.</w:t>
      </w:r>
    </w:p>
    <w:p w14:paraId="2E3ECF28" w14:textId="77777777" w:rsidR="00772CE7" w:rsidRDefault="00772CE7" w:rsidP="00772CE7">
      <w:r>
        <w:t xml:space="preserve">For now, it seems clear that U.S. military authorities have foreclosed a pre-emptive military option. But </w:t>
      </w:r>
      <w:r w:rsidRPr="001B56C4">
        <w:rPr>
          <w:rStyle w:val="Emphasis"/>
        </w:rPr>
        <w:t xml:space="preserve">the United States could still spare the world the vast dangers of a North Korea with nuclear-armed long-range missiles </w:t>
      </w:r>
      <w:r w:rsidRPr="0036357D">
        <w:rPr>
          <w:u w:val="single"/>
        </w:rPr>
        <w:t>if it acts in the remaining months before they become operational</w:t>
      </w:r>
      <w:r>
        <w:t>.</w:t>
      </w:r>
    </w:p>
    <w:p w14:paraId="5852E4C9" w14:textId="77777777" w:rsidR="00772CE7" w:rsidRPr="00064682" w:rsidRDefault="00772CE7" w:rsidP="00772CE7">
      <w:pPr>
        <w:rPr>
          <w:rStyle w:val="Emphasis"/>
        </w:rPr>
      </w:pPr>
      <w:r w:rsidRPr="00E23075">
        <w:rPr>
          <w:u w:val="single"/>
        </w:rPr>
        <w:t xml:space="preserve">It’s true that India, Israel, and Pakistan all have those weapons, with no catastrophic consequences so far. But each has proven its reliability in ways that North Korea has not. Their embassies, for instance, don’t sell hard drugs or traffic in forged banknotes. More pertinently, those other countries have gone through severe crises, and even fought wars, without ever mentioning nuclear weapons, let alone threatening their use as Kim Jong Un already has. </w:t>
      </w:r>
      <w:r w:rsidRPr="00064682">
        <w:rPr>
          <w:rStyle w:val="Emphasis"/>
        </w:rPr>
        <w:t>North Korea is different, and U.S. policy should recognize that reality before it is too late.</w:t>
      </w:r>
    </w:p>
    <w:p w14:paraId="4CB637F5" w14:textId="77777777" w:rsidR="0090367B" w:rsidRDefault="0090367B" w:rsidP="00772CE7">
      <w:pPr>
        <w:pStyle w:val="Heading4"/>
      </w:pPr>
    </w:p>
    <w:p w14:paraId="3FFEA1B2" w14:textId="77777777" w:rsidR="00AD5B2E" w:rsidRDefault="00AD5B2E" w:rsidP="00AD5B2E">
      <w:pPr>
        <w:pStyle w:val="Heading3"/>
      </w:pPr>
      <w:r>
        <w:lastRenderedPageBreak/>
        <w:t xml:space="preserve">North Korea War Inevitable </w:t>
      </w:r>
    </w:p>
    <w:p w14:paraId="268DF378" w14:textId="77777777" w:rsidR="00AD5B2E" w:rsidRPr="00D01C06" w:rsidRDefault="00AD5B2E" w:rsidP="00AD5B2E"/>
    <w:p w14:paraId="2EC21936" w14:textId="77777777" w:rsidR="00AD5B2E" w:rsidRPr="009F6908" w:rsidRDefault="00AD5B2E" w:rsidP="00AD5B2E">
      <w:pPr>
        <w:pStyle w:val="Heading4"/>
      </w:pPr>
      <w:r w:rsidRPr="009F6908">
        <w:t xml:space="preserve">The North Korean threat is </w:t>
      </w:r>
      <w:proofErr w:type="gramStart"/>
      <w:r w:rsidRPr="009F6908">
        <w:rPr>
          <w:u w:val="single"/>
        </w:rPr>
        <w:t>imminent</w:t>
      </w:r>
      <w:proofErr w:type="gramEnd"/>
      <w:r w:rsidRPr="009F6908">
        <w:t xml:space="preserve"> and </w:t>
      </w:r>
      <w:r w:rsidRPr="009F6908">
        <w:rPr>
          <w:u w:val="single"/>
        </w:rPr>
        <w:t>diplomacy fails</w:t>
      </w:r>
      <w:r w:rsidRPr="009F6908">
        <w:t xml:space="preserve"> – Singapore was just a façade to hide increasing Korean </w:t>
      </w:r>
      <w:r w:rsidRPr="009F6908">
        <w:rPr>
          <w:u w:val="single"/>
        </w:rPr>
        <w:t>nuclear buildup</w:t>
      </w:r>
      <w:r w:rsidRPr="009F6908">
        <w:t xml:space="preserve"> </w:t>
      </w:r>
    </w:p>
    <w:p w14:paraId="674E058E" w14:textId="77777777" w:rsidR="00AD5B2E" w:rsidRDefault="00AD5B2E" w:rsidP="00AD5B2E">
      <w:r w:rsidRPr="00BD2846">
        <w:rPr>
          <w:rStyle w:val="Style13ptBold"/>
        </w:rPr>
        <w:t>Borger</w:t>
      </w:r>
      <w:r>
        <w:rPr>
          <w:rStyle w:val="Style13ptBold"/>
        </w:rPr>
        <w:t>,</w:t>
      </w:r>
      <w:r w:rsidRPr="00BD2846">
        <w:rPr>
          <w:rStyle w:val="Style13ptBold"/>
        </w:rPr>
        <w:t xml:space="preserve"> </w:t>
      </w:r>
      <w:r>
        <w:rPr>
          <w:rStyle w:val="Style13ptBold"/>
        </w:rPr>
        <w:t>6/29</w:t>
      </w:r>
      <w:r w:rsidRPr="008008A2">
        <w:t>/</w:t>
      </w:r>
      <w:r w:rsidRPr="00C26FC7">
        <w:t>18</w:t>
      </w:r>
      <w:r>
        <w:t xml:space="preserve"> – Guardian's world affairs editor. He was previously a correspondent in the US, the Middle East, eastern Europe and the Balkans (Julian Borger, 6-29-2018, "</w:t>
      </w:r>
      <w:r w:rsidRPr="008008A2">
        <w:rPr>
          <w:rStyle w:val="Emphasis"/>
        </w:rPr>
        <w:t>North Korea still secretly enriching uranium</w:t>
      </w:r>
      <w:r>
        <w:t xml:space="preserve">, </w:t>
      </w:r>
      <w:r w:rsidRPr="008008A2">
        <w:rPr>
          <w:rStyle w:val="Emphasis"/>
        </w:rPr>
        <w:t>say US officials</w:t>
      </w:r>
      <w:r>
        <w:t>," The Guardian, https://www.theguardian.com/world/2018/jun/30/north-korea-still-secretly-enriching-uranium-say-us-officials/, DOA: 7-6-</w:t>
      </w:r>
      <w:proofErr w:type="gramStart"/>
      <w:r>
        <w:t>2018 )</w:t>
      </w:r>
      <w:proofErr w:type="gramEnd"/>
      <w:r>
        <w:t xml:space="preserve"> //SS</w:t>
      </w:r>
    </w:p>
    <w:p w14:paraId="373809BB" w14:textId="77777777" w:rsidR="00AD5B2E" w:rsidRPr="00BD2846" w:rsidRDefault="00AD5B2E" w:rsidP="00AD5B2E">
      <w:r w:rsidRPr="002764E0">
        <w:rPr>
          <w:rStyle w:val="Emphasis"/>
        </w:rPr>
        <w:t>North Korea has increased its production of enriched uranium for nuclear weapons</w:t>
      </w:r>
      <w:r w:rsidRPr="00C26FC7">
        <w:rPr>
          <w:u w:val="single"/>
        </w:rPr>
        <w:t xml:space="preserve"> </w:t>
      </w:r>
      <w:r w:rsidRPr="002764E0">
        <w:rPr>
          <w:rStyle w:val="StyleUnderline"/>
        </w:rPr>
        <w:t>at secret sites in recent months, contrary to Donald Trump’s claims that it was “</w:t>
      </w:r>
      <w:hyperlink r:id="rId38" w:history="1">
        <w:r w:rsidRPr="002764E0">
          <w:rPr>
            <w:rStyle w:val="StyleUnderline"/>
          </w:rPr>
          <w:t>no longer a nuclear threat</w:t>
        </w:r>
      </w:hyperlink>
      <w:r w:rsidRPr="002764E0">
        <w:rPr>
          <w:rStyle w:val="StyleUnderline"/>
        </w:rPr>
        <w:t>”,</w:t>
      </w:r>
      <w:r w:rsidRPr="00BD2846">
        <w:t xml:space="preserve"> according to a new report.</w:t>
      </w:r>
    </w:p>
    <w:p w14:paraId="7BDA090C" w14:textId="77777777" w:rsidR="00AD5B2E" w:rsidRPr="002764E0" w:rsidRDefault="0031734C" w:rsidP="00AD5B2E">
      <w:pPr>
        <w:rPr>
          <w:rStyle w:val="StyleUnderline"/>
        </w:rPr>
      </w:pPr>
      <w:hyperlink r:id="rId39" w:history="1">
        <w:r w:rsidR="00AD5B2E" w:rsidRPr="002764E0">
          <w:rPr>
            <w:rStyle w:val="StyleUnderline"/>
          </w:rPr>
          <w:t>NBC News </w:t>
        </w:r>
      </w:hyperlink>
      <w:r w:rsidR="00AD5B2E" w:rsidRPr="002764E0">
        <w:rPr>
          <w:rStyle w:val="StyleUnderline"/>
        </w:rPr>
        <w:t>quoted more than a dozen US officials familiar with the intelligence assessments</w:t>
      </w:r>
      <w:r w:rsidR="00AD5B2E" w:rsidRPr="00C26FC7">
        <w:rPr>
          <w:u w:val="single"/>
        </w:rPr>
        <w:t>.</w:t>
      </w:r>
      <w:r w:rsidR="00AD5B2E" w:rsidRPr="00BD2846">
        <w:t xml:space="preserve"> Coming soon after </w:t>
      </w:r>
      <w:r w:rsidR="00AD5B2E" w:rsidRPr="002764E0">
        <w:rPr>
          <w:rStyle w:val="Emphasis"/>
        </w:rPr>
        <w:t>satellite images showed rapid improvements being made to a North Korean nuclear research facility</w:t>
      </w:r>
      <w:r w:rsidR="00AD5B2E" w:rsidRPr="00C26FC7">
        <w:rPr>
          <w:u w:val="single"/>
        </w:rPr>
        <w:t xml:space="preserve"> at Yongbyon, </w:t>
      </w:r>
      <w:r w:rsidR="00AD5B2E" w:rsidRPr="002764E0">
        <w:rPr>
          <w:rStyle w:val="StyleUnderline"/>
        </w:rPr>
        <w:t>the developments will make it harder for Trump to claim that his summit with Kim Jong-un in </w:t>
      </w:r>
      <w:hyperlink r:id="rId40" w:history="1">
        <w:r w:rsidR="00AD5B2E" w:rsidRPr="002764E0">
          <w:rPr>
            <w:rStyle w:val="StyleUnderline"/>
          </w:rPr>
          <w:t>Singapore this month</w:t>
        </w:r>
      </w:hyperlink>
      <w:r w:rsidR="00AD5B2E" w:rsidRPr="002764E0">
        <w:rPr>
          <w:rStyle w:val="StyleUnderline"/>
        </w:rPr>
        <w:t> was a success.</w:t>
      </w:r>
    </w:p>
    <w:p w14:paraId="769A0173" w14:textId="77777777" w:rsidR="00AD5B2E" w:rsidRPr="00C26FC7" w:rsidRDefault="00AD5B2E" w:rsidP="00AD5B2E">
      <w:pPr>
        <w:rPr>
          <w:u w:val="single"/>
        </w:rPr>
      </w:pPr>
      <w:r w:rsidRPr="002764E0">
        <w:rPr>
          <w:rStyle w:val="Emphasis"/>
        </w:rPr>
        <w:t>Neither of the concessions the US president claimed Kim had delivered</w:t>
      </w:r>
      <w:r w:rsidRPr="00BD2846">
        <w:t xml:space="preserve"> – </w:t>
      </w:r>
      <w:r w:rsidRPr="00C26FC7">
        <w:rPr>
          <w:u w:val="single"/>
        </w:rPr>
        <w:t>the destruction of a missile engine testing site</w:t>
      </w:r>
      <w:r w:rsidRPr="00BD2846">
        <w:t xml:space="preserve">, and the </w:t>
      </w:r>
      <w:r w:rsidRPr="00C26FC7">
        <w:rPr>
          <w:u w:val="single"/>
        </w:rPr>
        <w:t>repatriation of the remains of US soldiers killed in the Korean war</w:t>
      </w:r>
      <w:r w:rsidRPr="00BD2846">
        <w:t xml:space="preserve"> – </w:t>
      </w:r>
      <w:r w:rsidRPr="002764E0">
        <w:rPr>
          <w:rStyle w:val="Emphasis"/>
        </w:rPr>
        <w:t>has materialised so far</w:t>
      </w:r>
      <w:r w:rsidRPr="00C26FC7">
        <w:rPr>
          <w:u w:val="single"/>
        </w:rPr>
        <w:t>.</w:t>
      </w:r>
    </w:p>
    <w:p w14:paraId="0D368ECB" w14:textId="77777777" w:rsidR="00AD5B2E" w:rsidRPr="00C26FC7" w:rsidRDefault="00AD5B2E" w:rsidP="00AD5B2E">
      <w:pPr>
        <w:rPr>
          <w:u w:val="single"/>
        </w:rPr>
      </w:pPr>
      <w:r w:rsidRPr="002764E0">
        <w:rPr>
          <w:rStyle w:val="StyleUnderline"/>
        </w:rPr>
        <w:t>Meanwhile Trump has already made a significant US concession: suspending joint exercises with South Korea that had been due to start in August</w:t>
      </w:r>
      <w:r w:rsidRPr="00C26FC7">
        <w:rPr>
          <w:u w:val="single"/>
        </w:rPr>
        <w:t>.</w:t>
      </w:r>
    </w:p>
    <w:p w14:paraId="0110B886" w14:textId="77777777" w:rsidR="00AD5B2E" w:rsidRPr="00BD2846" w:rsidRDefault="00AD5B2E" w:rsidP="00AD5B2E">
      <w:r w:rsidRPr="00BD2846">
        <w:t>The US secretary of state, Mike Pompeo, is reported to be planning a trip to Pyongyang in early July to continue negotiations with the North Korean government, in the hope of persuading the regime to make specific commitments on nuclear disarmament.</w:t>
      </w:r>
    </w:p>
    <w:p w14:paraId="798397AF" w14:textId="77777777" w:rsidR="00AD5B2E" w:rsidRPr="00793B4B" w:rsidRDefault="00AD5B2E" w:rsidP="00AD5B2E">
      <w:pPr>
        <w:rPr>
          <w:u w:val="single"/>
        </w:rPr>
      </w:pPr>
      <w:r w:rsidRPr="00BD2846">
        <w:t xml:space="preserve">Over the past seven months the North Koreans have conducted no new missile or nuclear tests. But </w:t>
      </w:r>
      <w:r w:rsidRPr="00793B4B">
        <w:rPr>
          <w:u w:val="single"/>
        </w:rPr>
        <w:t>NBC quoted a US official briefed on the latest intelligence as saying that uranium enrichment had been stepped up.</w:t>
      </w:r>
    </w:p>
    <w:p w14:paraId="485F1ED1" w14:textId="77777777" w:rsidR="00AD5B2E" w:rsidRPr="00BD2846" w:rsidRDefault="00AD5B2E" w:rsidP="00AD5B2E">
      <w:r w:rsidRPr="00BD2846">
        <w:t>“</w:t>
      </w:r>
      <w:r w:rsidRPr="002764E0">
        <w:rPr>
          <w:rStyle w:val="Emphasis"/>
        </w:rPr>
        <w:t>There’s no evidence that they are decreasing stockpiles</w:t>
      </w:r>
      <w:r w:rsidRPr="00793B4B">
        <w:rPr>
          <w:u w:val="single"/>
        </w:rPr>
        <w:t>, or that they have stopped their production,” the official said. “</w:t>
      </w:r>
      <w:r w:rsidRPr="002764E0">
        <w:rPr>
          <w:rStyle w:val="Emphasis"/>
        </w:rPr>
        <w:t>There is absolutely unequivocal evidence that they are trying to deceive the US</w:t>
      </w:r>
      <w:r w:rsidRPr="00BD2846">
        <w:t>.”</w:t>
      </w:r>
    </w:p>
    <w:p w14:paraId="042E2241" w14:textId="77777777" w:rsidR="00AD5B2E" w:rsidRPr="00BD2846" w:rsidRDefault="00AD5B2E" w:rsidP="00AD5B2E">
      <w:r w:rsidRPr="00BD2846">
        <w:t>It has long been suspected that the North Koreans have established a uranium enrichment plant in at least one secret site apart from Yongbyon complex.</w:t>
      </w:r>
    </w:p>
    <w:p w14:paraId="78E4C16C" w14:textId="77777777" w:rsidR="00AD5B2E" w:rsidRPr="00BD2846" w:rsidRDefault="00AD5B2E" w:rsidP="00AD5B2E">
      <w:r w:rsidRPr="00BD2846">
        <w:t>“</w:t>
      </w:r>
      <w:r w:rsidRPr="00793B4B">
        <w:rPr>
          <w:u w:val="single"/>
        </w:rPr>
        <w:t>There are lots of things that we know that </w:t>
      </w:r>
      <w:hyperlink r:id="rId41" w:history="1">
        <w:r w:rsidRPr="00793B4B">
          <w:rPr>
            <w:rStyle w:val="Hyperlink"/>
            <w:u w:val="single"/>
          </w:rPr>
          <w:t>North Korea</w:t>
        </w:r>
      </w:hyperlink>
      <w:r w:rsidRPr="00793B4B">
        <w:rPr>
          <w:u w:val="single"/>
        </w:rPr>
        <w:t> has tried to hide from us for a long time,” a US intelligence official told NBC</w:t>
      </w:r>
      <w:r w:rsidRPr="00BD2846">
        <w:t>.</w:t>
      </w:r>
    </w:p>
    <w:p w14:paraId="7ADD33B5" w14:textId="77777777" w:rsidR="00AD5B2E" w:rsidRDefault="0031734C" w:rsidP="00AD5B2E">
      <w:pPr>
        <w:rPr>
          <w:u w:val="single"/>
        </w:rPr>
      </w:pPr>
      <w:hyperlink r:id="rId42" w:history="1">
        <w:r w:rsidR="00AD5B2E" w:rsidRPr="00793B4B">
          <w:rPr>
            <w:rStyle w:val="Hyperlink"/>
            <w:u w:val="single"/>
          </w:rPr>
          <w:t>The joint statement</w:t>
        </w:r>
      </w:hyperlink>
      <w:r w:rsidR="00AD5B2E" w:rsidRPr="00793B4B">
        <w:rPr>
          <w:u w:val="single"/>
        </w:rPr>
        <w:t> signed by Trump and Kim in Singapore was vaguely worded. Kim promised “complete denuclearisation” but that has been Pyongyang’s theoretical policy since 1992, and the regime interprets it to mean a long-term mutual process in which the US would also disarm.</w:t>
      </w:r>
    </w:p>
    <w:p w14:paraId="1315A11D" w14:textId="77777777" w:rsidR="00AD5B2E" w:rsidRDefault="00AD5B2E" w:rsidP="00AD5B2E">
      <w:pPr>
        <w:rPr>
          <w:u w:val="single"/>
        </w:rPr>
      </w:pPr>
    </w:p>
    <w:p w14:paraId="3FD2A0D7" w14:textId="77777777" w:rsidR="00AD5B2E" w:rsidRDefault="00AD5B2E" w:rsidP="00AD5B2E">
      <w:pPr>
        <w:pStyle w:val="Heading4"/>
      </w:pPr>
      <w:r>
        <w:lastRenderedPageBreak/>
        <w:t>Trump’s most recent agreement with Korea makes war more likely</w:t>
      </w:r>
    </w:p>
    <w:p w14:paraId="0E7120A4" w14:textId="77777777" w:rsidR="00AD5B2E" w:rsidRDefault="00AD5B2E" w:rsidP="00AD5B2E">
      <w:r w:rsidRPr="003E1236">
        <w:rPr>
          <w:rStyle w:val="Style13ptBold"/>
        </w:rPr>
        <w:t>Miller</w:t>
      </w:r>
      <w:r>
        <w:rPr>
          <w:rStyle w:val="Style13ptBold"/>
        </w:rPr>
        <w:t>, Professor of IR,</w:t>
      </w:r>
      <w:r w:rsidRPr="003E1236">
        <w:rPr>
          <w:rStyle w:val="Style13ptBold"/>
        </w:rPr>
        <w:t xml:space="preserve"> 7/6</w:t>
      </w:r>
      <w:r>
        <w:t>/18 – professor in the practice of international affairs at Georgetown University’s School of Foreign Service, where is serves as the co-chair of the Global Politics and Security concentration. He is also a senior fellow in the Scowcroft Center for Strategy and Security at the Atlantic Council, Miller received his PhD in International Relations from Georgetown University and a Masters in Public Policy from Harvard University's John F. Kennedy School of Government (Paul D. Miller, 7-6-2018, "</w:t>
      </w:r>
      <w:r w:rsidRPr="008A04DE">
        <w:rPr>
          <w:rStyle w:val="StyleUnderline"/>
        </w:rPr>
        <w:t>Trump’s North Korea Agreement Makes War More Likely</w:t>
      </w:r>
      <w:r>
        <w:t>," Atlantic Council, http://www.atlanticcouncil.org/blogs/new-atlanticist/trump-s-north-korea-agreement-makes-war-more-likely/, DOA: 7-6-2018 ) //SS</w:t>
      </w:r>
    </w:p>
    <w:p w14:paraId="24FDE076" w14:textId="77777777" w:rsidR="00AD5B2E" w:rsidRPr="00E80B2B" w:rsidRDefault="00AD5B2E" w:rsidP="00AD5B2E">
      <w:pPr>
        <w:rPr>
          <w:u w:val="single"/>
        </w:rPr>
      </w:pPr>
      <w:r>
        <w:t xml:space="preserve">Few observers believe that the agreement signed between US President Donald J. Trump and North Korean leader Kim Jong-un in Singapore on June 12 will result in North Korea actually giving up its nuclear weapons. But, oddly, some observers—not just the administration’s boosters—have praised the agreement anyway because they argue it makes peace more likely. The opposite is true: </w:t>
      </w:r>
      <w:r w:rsidRPr="008A04DE">
        <w:rPr>
          <w:rStyle w:val="Emphasis"/>
        </w:rPr>
        <w:t>Trump and Kim’s rash and meaningless gesture has now made war more likely</w:t>
      </w:r>
      <w:r w:rsidRPr="00E80B2B">
        <w:rPr>
          <w:u w:val="single"/>
        </w:rPr>
        <w:t>.</w:t>
      </w:r>
    </w:p>
    <w:p w14:paraId="3A98E124" w14:textId="77777777" w:rsidR="00AD5B2E" w:rsidRPr="00E5553E" w:rsidRDefault="00AD5B2E" w:rsidP="00AD5B2E">
      <w:r w:rsidRPr="008A04DE">
        <w:rPr>
          <w:rStyle w:val="Emphasis"/>
        </w:rPr>
        <w:t>The agreement is mostly filled with platitudes and boilerplate</w:t>
      </w:r>
      <w:r w:rsidRPr="00E80B2B">
        <w:rPr>
          <w:u w:val="single"/>
        </w:rPr>
        <w:t>. (“</w:t>
      </w:r>
      <w:r w:rsidRPr="00E5553E">
        <w:t xml:space="preserve">The United States and the DPRK commit to establish new US-DPRK relations in accordance with the desire of the peoples of the two countries for peace and prosperity.”) The line that came closest to being meaningful stated, “the DPRK commits to work toward complete denuclearization of the Korean Peninsula.” </w:t>
      </w:r>
    </w:p>
    <w:p w14:paraId="1601E67E" w14:textId="77777777" w:rsidR="00AD5B2E" w:rsidRPr="008A04DE" w:rsidRDefault="00AD5B2E" w:rsidP="00AD5B2E">
      <w:pPr>
        <w:rPr>
          <w:rStyle w:val="Emphasis"/>
        </w:rPr>
      </w:pPr>
      <w:r w:rsidRPr="00E80B2B">
        <w:rPr>
          <w:u w:val="single"/>
        </w:rPr>
        <w:t xml:space="preserve">The agreement contained no details on implementation, </w:t>
      </w:r>
      <w:r w:rsidRPr="000A189C">
        <w:t>no</w:t>
      </w:r>
      <w:r w:rsidRPr="00E80B2B">
        <w:rPr>
          <w:u w:val="single"/>
        </w:rPr>
        <w:t xml:space="preserve"> enforcement </w:t>
      </w:r>
      <w:r w:rsidRPr="000A189C">
        <w:t>mechanisms</w:t>
      </w:r>
      <w:r w:rsidRPr="00E80B2B">
        <w:rPr>
          <w:u w:val="single"/>
        </w:rPr>
        <w:t xml:space="preserve">, </w:t>
      </w:r>
      <w:r w:rsidRPr="008C344D">
        <w:t>and no process for</w:t>
      </w:r>
      <w:r w:rsidRPr="00E80B2B">
        <w:rPr>
          <w:u w:val="single"/>
        </w:rPr>
        <w:t xml:space="preserve"> verification—</w:t>
      </w:r>
      <w:r w:rsidRPr="000A189C">
        <w:t>ironically</w:t>
      </w:r>
      <w:r w:rsidRPr="00E80B2B">
        <w:rPr>
          <w:u w:val="single"/>
        </w:rPr>
        <w:t xml:space="preserve">, the same weaknesses that Trump discerned in the much-more detailed Iran nuclear deal. </w:t>
      </w:r>
      <w:r w:rsidRPr="000A189C">
        <w:t>Worse</w:t>
      </w:r>
      <w:r w:rsidRPr="00E80B2B">
        <w:rPr>
          <w:u w:val="single"/>
        </w:rPr>
        <w:t xml:space="preserve">, </w:t>
      </w:r>
      <w:r w:rsidRPr="008A04DE">
        <w:rPr>
          <w:rStyle w:val="Emphasis"/>
        </w:rPr>
        <w:t>the North Korean agreement did not use the formula US diplomats have long insisted on: “complete, verifiable, irreversible dismantlement.”</w:t>
      </w:r>
    </w:p>
    <w:p w14:paraId="61F41D07" w14:textId="77777777" w:rsidR="00AD5B2E" w:rsidRDefault="00AD5B2E" w:rsidP="00AD5B2E">
      <w:r>
        <w:t xml:space="preserve">That is why </w:t>
      </w:r>
      <w:r w:rsidRPr="00E80B2B">
        <w:rPr>
          <w:u w:val="single"/>
        </w:rPr>
        <w:t xml:space="preserve">few observers take the agreement seriously as an arms-control measure. </w:t>
      </w:r>
      <w:r w:rsidRPr="008C344D">
        <w:t>Unsurprisingly</w:t>
      </w:r>
      <w:r w:rsidRPr="00E80B2B">
        <w:rPr>
          <w:u w:val="single"/>
        </w:rPr>
        <w:t xml:space="preserve">, </w:t>
      </w:r>
      <w:r w:rsidRPr="008A04DE">
        <w:rPr>
          <w:rStyle w:val="Emphasis"/>
        </w:rPr>
        <w:t>US intelligence has already detected moves by North Korea to conceal its weapons stockpile, obscure how many weapons it has, and hide certain nuclear facilities</w:t>
      </w:r>
      <w:r w:rsidRPr="00E80B2B">
        <w:rPr>
          <w:u w:val="single"/>
        </w:rPr>
        <w:t>.</w:t>
      </w:r>
      <w:r>
        <w:t xml:space="preserve"> Anyone familiar with the history of nonproliferation efforts on the peninsula will be as shocked as Captain Renault discovering gambling in Rick’s casino. </w:t>
      </w:r>
    </w:p>
    <w:p w14:paraId="6D0A8AA7" w14:textId="77777777" w:rsidR="00AD5B2E" w:rsidRDefault="00AD5B2E" w:rsidP="00AD5B2E">
      <w:r>
        <w:t>Nonetheless, some critics have praised the deal. Bill Scher made a plea to give diplomacy a chance in Politico. Nicholas Kristoff shamed Democrats for criticizing Trump’s peace overtures in the New York Times. Uri Friedman worked hard to find all the silver linings he could in The Atlantic, including that that United States and North Korea are “now talking to each other rather than threatening war.”</w:t>
      </w:r>
    </w:p>
    <w:p w14:paraId="48762533" w14:textId="77777777" w:rsidR="00AD5B2E" w:rsidRPr="00E80B2B" w:rsidRDefault="00AD5B2E" w:rsidP="00AD5B2E">
      <w:pPr>
        <w:rPr>
          <w:u w:val="single"/>
        </w:rPr>
      </w:pPr>
      <w:r>
        <w:t xml:space="preserve">The problem with this take is that </w:t>
      </w:r>
      <w:r w:rsidRPr="005B3E85">
        <w:rPr>
          <w:rStyle w:val="StyleUnderline"/>
        </w:rPr>
        <w:t>it assumes any diplomacy is better than no diplomacy</w:t>
      </w:r>
      <w:r w:rsidRPr="00E80B2B">
        <w:rPr>
          <w:u w:val="single"/>
        </w:rPr>
        <w:t xml:space="preserve">; and that any diplomacy is an alternative to war. What if that isn’t true? What if bad diplomacy is worse than no diplomacy because </w:t>
      </w:r>
      <w:r w:rsidRPr="005B3E85">
        <w:rPr>
          <w:rStyle w:val="Emphasis"/>
        </w:rPr>
        <w:t>bad diplomacy is not an alternative to war but the path to it</w:t>
      </w:r>
      <w:r w:rsidRPr="00E80B2B">
        <w:rPr>
          <w:u w:val="single"/>
        </w:rPr>
        <w:t>?</w:t>
      </w:r>
    </w:p>
    <w:p w14:paraId="777DEB2B" w14:textId="77777777" w:rsidR="00AD5B2E" w:rsidRPr="00E80B2B" w:rsidRDefault="00AD5B2E" w:rsidP="00AD5B2E">
      <w:pPr>
        <w:rPr>
          <w:u w:val="single"/>
        </w:rPr>
      </w:pPr>
      <w:r>
        <w:t xml:space="preserve">How might this happen? </w:t>
      </w:r>
      <w:r w:rsidRPr="008C344D">
        <w:t xml:space="preserve">It could happen, for example, if Side A makes unrealistic and unenforceable promises to Side B. Side B works up unrealistic hopes on the basis of Side A’s promises; Side B is so disillusioned and angry once Side A fails to deliver that relations between the two </w:t>
      </w:r>
      <w:proofErr w:type="gramStart"/>
      <w:r w:rsidRPr="008C344D">
        <w:t>end</w:t>
      </w:r>
      <w:proofErr w:type="gramEnd"/>
      <w:r w:rsidRPr="008C344D">
        <w:t xml:space="preserve"> up worse off at the end than they were at the beginning—with the added danger that both sides believe they have given diplomacy a chance and proven it is worthlessness</w:t>
      </w:r>
      <w:r w:rsidRPr="00E80B2B">
        <w:rPr>
          <w:u w:val="single"/>
        </w:rPr>
        <w:t>.</w:t>
      </w:r>
    </w:p>
    <w:p w14:paraId="34B3C210" w14:textId="77777777" w:rsidR="00AD5B2E" w:rsidRDefault="00AD5B2E" w:rsidP="00AD5B2E">
      <w:r>
        <w:lastRenderedPageBreak/>
        <w:t>A variant on this scenario involves Sides A and B disagreeing on what exactly Side A promised because the promises were vague. The two sides argue bitterly about what implementation should require and end up fighting over the terms of the agreement that was supposed to guarantee peace.</w:t>
      </w:r>
    </w:p>
    <w:p w14:paraId="6F28B9F3" w14:textId="77777777" w:rsidR="00AD5B2E" w:rsidRPr="008C344D" w:rsidRDefault="00AD5B2E" w:rsidP="00AD5B2E">
      <w:r w:rsidRPr="008C344D">
        <w:t xml:space="preserve">It could also happen a different way: if Side A makes demands in the name of its security and Side B decides to accommodate such demands in the hopes that if Side A feels more secure, it will act more reasonably. But once Side A realizes it can blackmail Side B with threats of its own weakness, insecurity, and irrationality, it goes on manufacturing conditions that exacerbate perceptions of its weakness, insecurity, and irrationality. </w:t>
      </w:r>
    </w:p>
    <w:p w14:paraId="08728CD4" w14:textId="77777777" w:rsidR="00AD5B2E" w:rsidRPr="008C344D" w:rsidRDefault="00AD5B2E" w:rsidP="00AD5B2E">
      <w:r w:rsidRPr="008C344D">
        <w:t xml:space="preserve">These scenarios are not hard to imagine. The first scenario is what Trump is now trying. The last scenario is largely how the Reagan, Clinton, and George W. Bush administrations handled North Korea, with the result that North Korea successfully developed nuclear weapons and intercontinental ballistic missiles while weathering a major famine and stabilizing its regime through two power transitions. Their diplomacy helped embolden and strengthen North Korea and will make any future war more devastating by orders of magnitude. </w:t>
      </w:r>
    </w:p>
    <w:p w14:paraId="2D9143B5" w14:textId="77777777" w:rsidR="00AD5B2E" w:rsidRPr="00E80B2B" w:rsidRDefault="00AD5B2E" w:rsidP="00AD5B2E">
      <w:pPr>
        <w:rPr>
          <w:u w:val="single"/>
        </w:rPr>
      </w:pPr>
      <w:r>
        <w:t xml:space="preserve">And there is evidence that </w:t>
      </w:r>
      <w:r w:rsidRPr="008C344D">
        <w:t>the Trump administration is trying its approach with the express intent of checking the diplomacy box en route to war. “If failure is inevitable, Mr. Pompeo wants it to come more quickly this time, so the administration can return to its maximum pressure campaign of sanctions and diplomatic isolation of North Korea, he has told advisers,” according to the New York Times, referring to US Secretary of State Mike Pompeo</w:t>
      </w:r>
      <w:r w:rsidRPr="00E80B2B">
        <w:rPr>
          <w:u w:val="single"/>
        </w:rPr>
        <w:t>.</w:t>
      </w:r>
    </w:p>
    <w:p w14:paraId="38DF546A" w14:textId="77777777" w:rsidR="00AD5B2E" w:rsidRDefault="00AD5B2E" w:rsidP="00AD5B2E">
      <w:r>
        <w:t xml:space="preserve">Pompeo may be right. </w:t>
      </w:r>
      <w:r w:rsidRPr="005B3E85">
        <w:rPr>
          <w:rStyle w:val="Emphasis"/>
        </w:rPr>
        <w:t>Denuclearization is probably an unrealistic goal and the nuclear deal will probably fail</w:t>
      </w:r>
      <w:r w:rsidRPr="00E80B2B">
        <w:rPr>
          <w:u w:val="single"/>
        </w:rPr>
        <w:t>. And then Pompeo can plausibly go back to his boss and argue that the administration needs to revert to the high-pressure tactics and coercive diplomacy of 2017, except without an off-ramp in the form of negotiations to avert the possibility of war</w:t>
      </w:r>
      <w:r>
        <w:t>.</w:t>
      </w:r>
    </w:p>
    <w:p w14:paraId="6AB6424B" w14:textId="77777777" w:rsidR="00AD5B2E" w:rsidRDefault="00AD5B2E" w:rsidP="00AD5B2E">
      <w:r>
        <w:t xml:space="preserve">Such a result would be unfortunate and premature. </w:t>
      </w:r>
      <w:r w:rsidRPr="00E80B2B">
        <w:rPr>
          <w:u w:val="single"/>
        </w:rPr>
        <w:t xml:space="preserve">The coercive diplomacy of 2017 (minus the personal insults over Twitter) had some logic to it. The United States had been ramping up the pressure and communicating that North Korea would, at long last, pay a steep price for continuing its irresponsibility. That is, in principle, a defensible and potentially effective approach—but only as prelude to tough negotiations that lead to an enforceable settlement. Trump and his team got the first part mostly right and flubbed the payoff. </w:t>
      </w:r>
      <w:r w:rsidRPr="005B3E85">
        <w:rPr>
          <w:rStyle w:val="Emphasis"/>
        </w:rPr>
        <w:t>Once the agreement falls apart</w:t>
      </w:r>
      <w:r w:rsidRPr="00E80B2B">
        <w:rPr>
          <w:u w:val="single"/>
        </w:rPr>
        <w:t xml:space="preserve">, </w:t>
      </w:r>
      <w:r w:rsidRPr="005B3E85">
        <w:rPr>
          <w:rStyle w:val="Emphasis"/>
        </w:rPr>
        <w:t>war may appear to both Trump and Kim as the most logical alternative</w:t>
      </w:r>
      <w:r>
        <w:t xml:space="preserve">. </w:t>
      </w:r>
    </w:p>
    <w:p w14:paraId="6D1A24A4" w14:textId="77777777" w:rsidR="00AD5B2E" w:rsidRDefault="00AD5B2E" w:rsidP="00AD5B2E"/>
    <w:p w14:paraId="1EFC88EA" w14:textId="77777777" w:rsidR="00AD5B2E" w:rsidRPr="009F6908" w:rsidRDefault="00AD5B2E" w:rsidP="00AD5B2E">
      <w:pPr>
        <w:pStyle w:val="Heading4"/>
      </w:pPr>
      <w:r w:rsidRPr="009F6908">
        <w:t xml:space="preserve">War between the US and North Korea is inevitable – US military-industrial complex makes peace impossible </w:t>
      </w:r>
    </w:p>
    <w:p w14:paraId="591D2AAF" w14:textId="77777777" w:rsidR="00AD5B2E" w:rsidRDefault="00AD5B2E" w:rsidP="00AD5B2E">
      <w:r w:rsidRPr="00DC689F">
        <w:rPr>
          <w:rStyle w:val="Style13ptBold"/>
        </w:rPr>
        <w:t>Beal</w:t>
      </w:r>
      <w:r>
        <w:rPr>
          <w:rStyle w:val="Style13ptBold"/>
        </w:rPr>
        <w:t>, PhD,</w:t>
      </w:r>
      <w:r w:rsidRPr="00DC689F">
        <w:rPr>
          <w:rStyle w:val="Style13ptBold"/>
        </w:rPr>
        <w:t xml:space="preserve"> 7/6</w:t>
      </w:r>
      <w:r>
        <w:t>/2018 in Sputnik – Florence Harkness Professor of Religion at Case Western Reserve University (Tim Beal in Sputnik</w:t>
      </w:r>
      <w:r w:rsidRPr="001F2C5F">
        <w:t xml:space="preserve">, </w:t>
      </w:r>
      <w:r>
        <w:t>7-6-2018</w:t>
      </w:r>
      <w:r w:rsidRPr="001F2C5F">
        <w:t>, "</w:t>
      </w:r>
      <w:r w:rsidRPr="0043327A">
        <w:rPr>
          <w:rStyle w:val="Emphasis"/>
        </w:rPr>
        <w:t>US Military-Industrial Complex ‘Doesn't Want Peace' with North Korea</w:t>
      </w:r>
      <w:r w:rsidRPr="001F2C5F">
        <w:t xml:space="preserve">," </w:t>
      </w:r>
      <w:r>
        <w:t>Sputnik</w:t>
      </w:r>
      <w:r w:rsidRPr="001F2C5F">
        <w:t>, https://sputniknews.com/analysis/201807061066088074-north-korea-peace-american-hegemony/, DOA: 7-6-</w:t>
      </w:r>
      <w:proofErr w:type="gramStart"/>
      <w:r w:rsidRPr="001F2C5F">
        <w:t>2018 )</w:t>
      </w:r>
      <w:proofErr w:type="gramEnd"/>
      <w:r w:rsidRPr="001F2C5F">
        <w:t xml:space="preserve"> //SS </w:t>
      </w:r>
    </w:p>
    <w:p w14:paraId="4EFB65D2" w14:textId="77777777" w:rsidR="00AD5B2E" w:rsidRPr="002764E0" w:rsidRDefault="00AD5B2E" w:rsidP="00AD5B2E">
      <w:pPr>
        <w:rPr>
          <w:rStyle w:val="Emphasis"/>
        </w:rPr>
      </w:pPr>
      <w:r w:rsidRPr="00AF4E28">
        <w:rPr>
          <w:u w:val="single"/>
        </w:rPr>
        <w:lastRenderedPageBreak/>
        <w:t xml:space="preserve">Beal told Radio Sputnik's Loud &amp; Clear on Thursday that </w:t>
      </w:r>
      <w:r w:rsidRPr="002764E0">
        <w:rPr>
          <w:rStyle w:val="Emphasis"/>
        </w:rPr>
        <w:t>underneath the US-North Korea talks, the American elite, or the so-called "deep state," really doesn't want anything to do with peace because it would trigger the United States' inevitable decline.</w:t>
      </w:r>
    </w:p>
    <w:p w14:paraId="1D7E18DC" w14:textId="77777777" w:rsidR="00AD5B2E" w:rsidRDefault="00AD5B2E" w:rsidP="00AD5B2E">
      <w:r>
        <w:t>"</w:t>
      </w:r>
      <w:r w:rsidRPr="00373FD2">
        <w:rPr>
          <w:rStyle w:val="Emphasis"/>
        </w:rPr>
        <w:t>The American elite doesn't want peace</w:t>
      </w:r>
      <w:r>
        <w:t>," Beal told show hosts Brian Becker and John Kiriakou. "It doesn't necessarily want war, but it doesn't want peace."</w:t>
      </w:r>
    </w:p>
    <w:p w14:paraId="098C7529" w14:textId="77777777" w:rsidR="00AD5B2E" w:rsidRDefault="00AD5B2E" w:rsidP="00AD5B2E">
      <w:r>
        <w:t>"</w:t>
      </w:r>
      <w:r w:rsidRPr="00373FD2">
        <w:rPr>
          <w:rStyle w:val="Emphasis"/>
        </w:rPr>
        <w:t>The military-industrial complex is predicated on war</w:t>
      </w:r>
      <w:r>
        <w:t xml:space="preserve">, </w:t>
      </w:r>
      <w:r w:rsidRPr="00373FD2">
        <w:rPr>
          <w:u w:val="single"/>
        </w:rPr>
        <w:t>the threat of war and the possibility of war, so, any break out of peace is a problem," he added</w:t>
      </w:r>
      <w:r>
        <w:t>.</w:t>
      </w:r>
    </w:p>
    <w:p w14:paraId="6C775313" w14:textId="77777777" w:rsidR="00AD5B2E" w:rsidRDefault="00AD5B2E" w:rsidP="00AD5B2E">
      <w:r>
        <w:t>And that's not all.</w:t>
      </w:r>
    </w:p>
    <w:p w14:paraId="38BAEE0C" w14:textId="77777777" w:rsidR="00AD5B2E" w:rsidRDefault="00AD5B2E" w:rsidP="00AD5B2E">
      <w:r>
        <w:t xml:space="preserve">"The further problem is that </w:t>
      </w:r>
      <w:r w:rsidRPr="002764E0">
        <w:rPr>
          <w:rStyle w:val="Emphasis"/>
        </w:rPr>
        <w:t>if they have peace, it gives an example to other small countries that they can stand up to the United States and force the United States into a peaceful coexistence</w:t>
      </w:r>
      <w:r w:rsidRPr="00373FD2">
        <w:rPr>
          <w:u w:val="single"/>
        </w:rPr>
        <w:t>," Beal stressed</w:t>
      </w:r>
      <w:r>
        <w:t>.</w:t>
      </w:r>
    </w:p>
    <w:p w14:paraId="764B1CCB" w14:textId="77777777" w:rsidR="00AD5B2E" w:rsidRDefault="00AD5B2E" w:rsidP="00AD5B2E">
      <w:r w:rsidRPr="00373FD2">
        <w:rPr>
          <w:u w:val="single"/>
        </w:rPr>
        <w:t xml:space="preserve">Despite the end of a shooting war in 1953, </w:t>
      </w:r>
      <w:r w:rsidRPr="00373FD2">
        <w:rPr>
          <w:rStyle w:val="Emphasis"/>
        </w:rPr>
        <w:t>no lasting peace treaty exists between North Korea and the US</w:t>
      </w:r>
      <w:r w:rsidRPr="00373FD2">
        <w:rPr>
          <w:u w:val="single"/>
        </w:rPr>
        <w:t>, with the parties only having agreed to a ceasefire.</w:t>
      </w:r>
      <w:r>
        <w:t xml:space="preserve"> As a consequence, </w:t>
      </w:r>
      <w:r w:rsidRPr="00402E14">
        <w:rPr>
          <w:rStyle w:val="Emphasis"/>
        </w:rPr>
        <w:t>the US maintains a sizeable force of tens of thousands of soldiers in South Korea</w:t>
      </w:r>
      <w:r w:rsidRPr="00373FD2">
        <w:rPr>
          <w:u w:val="single"/>
        </w:rPr>
        <w:t xml:space="preserve">, while </w:t>
      </w:r>
      <w:r w:rsidRPr="00402E14">
        <w:rPr>
          <w:rStyle w:val="Emphasis"/>
        </w:rPr>
        <w:t>North Korea has become a garrison state that prizes its military and independence to the point of global isolation</w:t>
      </w:r>
      <w:r w:rsidRPr="00373FD2">
        <w:rPr>
          <w:u w:val="single"/>
        </w:rPr>
        <w:t>.</w:t>
      </w:r>
      <w:r>
        <w:t xml:space="preserve"> North and South Korea are separated by the world's largest minefield and extensive fortifications along a Demilitarized Zone.</w:t>
      </w:r>
    </w:p>
    <w:p w14:paraId="3A9CA12A" w14:textId="77777777" w:rsidR="00AD5B2E" w:rsidRDefault="00AD5B2E" w:rsidP="00AD5B2E">
      <w:r>
        <w:t xml:space="preserve">At the end of the day, </w:t>
      </w:r>
      <w:r w:rsidRPr="00373FD2">
        <w:rPr>
          <w:u w:val="single"/>
        </w:rPr>
        <w:t>the notion of peace, from the viewpoint of the American elite, "is dreadful because it could spell the end of American hegemony</w:t>
      </w:r>
      <w:r>
        <w:t>."</w:t>
      </w:r>
    </w:p>
    <w:p w14:paraId="25DFA732" w14:textId="77777777" w:rsidR="00AD5B2E" w:rsidRDefault="00AD5B2E" w:rsidP="00AD5B2E">
      <w:r>
        <w:t>When asked about Trump's looming tariffs on China and his request for Beijing to cooperate with the US on North Korean talks, Beal dismissed the idea, claiming that 45 was "incoherent."</w:t>
      </w:r>
    </w:p>
    <w:p w14:paraId="101DE1F7" w14:textId="77777777" w:rsidR="00AD5B2E" w:rsidRPr="00373FD2" w:rsidRDefault="00AD5B2E" w:rsidP="00AD5B2E">
      <w:pPr>
        <w:rPr>
          <w:u w:val="single"/>
        </w:rPr>
      </w:pPr>
      <w:r w:rsidRPr="00373FD2">
        <w:rPr>
          <w:u w:val="single"/>
        </w:rPr>
        <w:t>"Trump, of course, is famous for strategic incoherence," the author of "Crisis in Korea" said. "His left hand doesn't know what his right hand is doing. There's no coherent strategy."</w:t>
      </w:r>
    </w:p>
    <w:p w14:paraId="65726811" w14:textId="77777777" w:rsidR="00AD5B2E" w:rsidRDefault="00AD5B2E" w:rsidP="00AD5B2E">
      <w:r>
        <w:t>Tariffs on $34 billion of Chinese imports are set to go in effect at 12:01 a.m. on Friday. The tariffs will hit some 818 tech products from China, including auto parts and medical instruments, the Hill reported.</w:t>
      </w:r>
    </w:p>
    <w:p w14:paraId="710F3BE0" w14:textId="77777777" w:rsidR="00AD5B2E" w:rsidRDefault="00AD5B2E" w:rsidP="00AD5B2E"/>
    <w:p w14:paraId="7078E932" w14:textId="77777777" w:rsidR="00AD5B2E" w:rsidRPr="00254807" w:rsidRDefault="00AD5B2E" w:rsidP="00AD5B2E">
      <w:pPr>
        <w:pStyle w:val="Heading4"/>
      </w:pPr>
      <w:r w:rsidRPr="00254807">
        <w:t>North Korean war inevitable – anti-American stance is the only way for Kim to maintain power</w:t>
      </w:r>
    </w:p>
    <w:p w14:paraId="699727DC" w14:textId="77777777" w:rsidR="00AD5B2E" w:rsidRDefault="00AD5B2E" w:rsidP="00AD5B2E">
      <w:r w:rsidRPr="001E0C91">
        <w:rPr>
          <w:rStyle w:val="Style13ptBold"/>
        </w:rPr>
        <w:t>Arvay 18</w:t>
      </w:r>
      <w:r>
        <w:t xml:space="preserve"> – former US soldier (Robert Arvay, 1-10-2018, "</w:t>
      </w:r>
      <w:r w:rsidRPr="00562C71">
        <w:rPr>
          <w:rStyle w:val="Emphasis"/>
        </w:rPr>
        <w:t>War with North Korea Is Inevitable</w:t>
      </w:r>
      <w:r>
        <w:t>," American Thinker, https://www.americanthinker.com/articles/2018/01/war_with_north_korea_is_inevitable.html/, DOA: 7-8-</w:t>
      </w:r>
      <w:proofErr w:type="gramStart"/>
      <w:r>
        <w:t>2018 )</w:t>
      </w:r>
      <w:proofErr w:type="gramEnd"/>
      <w:r>
        <w:t xml:space="preserve"> //SS</w:t>
      </w:r>
    </w:p>
    <w:p w14:paraId="66E11722" w14:textId="77777777" w:rsidR="00AD5B2E" w:rsidRPr="001E0C91" w:rsidRDefault="00AD5B2E" w:rsidP="00AD5B2E">
      <w:pPr>
        <w:rPr>
          <w:u w:val="single"/>
        </w:rPr>
      </w:pPr>
      <w:r w:rsidRPr="001E0C91">
        <w:rPr>
          <w:u w:val="single"/>
        </w:rPr>
        <w:t>In 1969, I was a U.S. Army soldier on foot patrol on the banks of the Im Jin River, just a rifle shot from North Korea</w:t>
      </w:r>
      <w:r>
        <w:t xml:space="preserve">.  Although the war in Vietnam was raging at the time, getting all the headlines, there were Americans being killed along the supposedly demilitarized zone between the Koreas.  Despite the armistice, </w:t>
      </w:r>
      <w:r w:rsidRPr="001E0C91">
        <w:rPr>
          <w:u w:val="single"/>
        </w:rPr>
        <w:t>North Korea was, in fact, in an official state of war with the United States and remains so to this day.</w:t>
      </w:r>
    </w:p>
    <w:p w14:paraId="644168FD" w14:textId="77777777" w:rsidR="00AD5B2E" w:rsidRPr="001E0C91" w:rsidRDefault="00AD5B2E" w:rsidP="00AD5B2E">
      <w:pPr>
        <w:rPr>
          <w:u w:val="single"/>
        </w:rPr>
      </w:pPr>
      <w:r w:rsidRPr="001E0C91">
        <w:rPr>
          <w:u w:val="single"/>
        </w:rPr>
        <w:lastRenderedPageBreak/>
        <w:t xml:space="preserve">Little has changed since, except for the worse.  </w:t>
      </w:r>
      <w:r w:rsidRPr="00562C71">
        <w:rPr>
          <w:rStyle w:val="Emphasis"/>
        </w:rPr>
        <w:t>We are on a collision course toward a major war, and nothing short of a miracle will avert it</w:t>
      </w:r>
      <w:r w:rsidRPr="001E0C91">
        <w:rPr>
          <w:u w:val="single"/>
        </w:rPr>
        <w:t>.</w:t>
      </w:r>
    </w:p>
    <w:p w14:paraId="3C65927E" w14:textId="77777777" w:rsidR="00AD5B2E" w:rsidRPr="001E0C91" w:rsidRDefault="00AD5B2E" w:rsidP="00AD5B2E">
      <w:pPr>
        <w:rPr>
          <w:u w:val="single"/>
        </w:rPr>
      </w:pPr>
      <w:r w:rsidRPr="001E0C91">
        <w:rPr>
          <w:u w:val="single"/>
        </w:rPr>
        <w:t xml:space="preserve">To understand why </w:t>
      </w:r>
      <w:r w:rsidRPr="00562C71">
        <w:rPr>
          <w:rStyle w:val="Emphasis"/>
        </w:rPr>
        <w:t>war is inevitable</w:t>
      </w:r>
      <w:r w:rsidRPr="001E0C91">
        <w:rPr>
          <w:u w:val="single"/>
        </w:rPr>
        <w:t>, we must look at recent history.  The Japanese attack on Pearl Harbor is recorded by many historians as a surprise attack, but a great many American leaders were not at all surprised.  The famous Army general Billy Mitchell was all but prophetic in his predictions of both where and how it would happen.  We can repeat his prognosis as it concerns North Korea.</w:t>
      </w:r>
    </w:p>
    <w:p w14:paraId="1FB1CAC9" w14:textId="77777777" w:rsidR="00AD5B2E" w:rsidRDefault="00AD5B2E" w:rsidP="00AD5B2E">
      <w:r>
        <w:t>The reasons for the Pearl Harbor attack are only partially understood, even by modern Japanese scholars.  Among the standard explanations are that Japan was emerging from medieval conditions onto the world stage without adequate natural resources to sustain a twentieth-century economy.   It needed to go outside its borders to obtain them.  Furthermore, having been an ally of Britain and the United States against the Germans in World War I, Japan felt disrespected in the 1920s and '30s, when arms limitations treaties restricted its naval development.  Finally, American and European exploitation of Asia was resented by Japan, which felt it had more of a right to establish colonies in China and elsewhere in Asia than did non-Asians.</w:t>
      </w:r>
    </w:p>
    <w:p w14:paraId="02BD40CA" w14:textId="77777777" w:rsidR="00AD5B2E" w:rsidRDefault="00AD5B2E" w:rsidP="00AD5B2E">
      <w:r>
        <w:t xml:space="preserve">The final straw was the U.S. embargo on oil to Japan.  This was seen as an intolerable threat to Japan's foreign ambitions, since American oil had fueled its invasion of China in the 1930s.  The only way for Japan to get oil after the embargo began was to expand its conquest of the Pacific region.  The U.S. Navy posed an obstacle to that conquest and therefore had to be sunk.  </w:t>
      </w:r>
      <w:proofErr w:type="gramStart"/>
      <w:r>
        <w:t>So</w:t>
      </w:r>
      <w:proofErr w:type="gramEnd"/>
      <w:r>
        <w:t xml:space="preserve"> Pearl Harbor was bombed, with the expectation that the U.S., having lost its naval power, would appease the Japanese much as the British and French had appeased Hitler.</w:t>
      </w:r>
    </w:p>
    <w:p w14:paraId="316B289A" w14:textId="77777777" w:rsidR="00AD5B2E" w:rsidRPr="001E0C91" w:rsidRDefault="00AD5B2E" w:rsidP="00AD5B2E">
      <w:pPr>
        <w:rPr>
          <w:u w:val="single"/>
        </w:rPr>
      </w:pPr>
      <w:r w:rsidRPr="001E0C91">
        <w:rPr>
          <w:u w:val="single"/>
        </w:rPr>
        <w:t>That historical narrative has much to commend it, but it misses the most important point.  There is a much deeper reason why Japan embarked on war, and it is the same reason propelling North Korea toward making the same mistake.</w:t>
      </w:r>
    </w:p>
    <w:p w14:paraId="77015DA8" w14:textId="77777777" w:rsidR="00AD5B2E" w:rsidRPr="001E0C91" w:rsidRDefault="00AD5B2E" w:rsidP="00AD5B2E">
      <w:pPr>
        <w:rPr>
          <w:u w:val="single"/>
        </w:rPr>
      </w:pPr>
      <w:r w:rsidRPr="001E0C91">
        <w:rPr>
          <w:u w:val="single"/>
        </w:rPr>
        <w:t xml:space="preserve">From about 1930 onward, the Japanese government had become dominated by unspeakably brutal sociopaths, every bit as vicious in their methods as the Nazis who implemented the Holocaust. </w:t>
      </w:r>
    </w:p>
    <w:p w14:paraId="0A72F257" w14:textId="77777777" w:rsidR="00AD5B2E" w:rsidRPr="001E0C91" w:rsidRDefault="00AD5B2E" w:rsidP="00AD5B2E">
      <w:pPr>
        <w:rPr>
          <w:u w:val="single"/>
        </w:rPr>
      </w:pPr>
      <w:r w:rsidRPr="001E0C91">
        <w:rPr>
          <w:u w:val="single"/>
        </w:rPr>
        <w:t>This fact is not a side issue; it is the main issue.  It cannot be over-emphasized.  Had the Japanese leaders had even a passing sense of compassion – not only for their subjugated populations, but even for their own citizens – they would have sought, and found, better ways to serve their own interests.  Instead, they committed atrocities so horrific that no depiction of them can reflect the agony and grief inflicted on millions of innocent men, women, and children.</w:t>
      </w:r>
    </w:p>
    <w:p w14:paraId="76C7B444" w14:textId="77777777" w:rsidR="00AD5B2E" w:rsidRPr="001E0C91" w:rsidRDefault="00AD5B2E" w:rsidP="00AD5B2E">
      <w:pPr>
        <w:rPr>
          <w:u w:val="single"/>
        </w:rPr>
      </w:pPr>
      <w:r w:rsidRPr="001E0C91">
        <w:rPr>
          <w:u w:val="single"/>
        </w:rPr>
        <w:t xml:space="preserve">It is the same with </w:t>
      </w:r>
      <w:r w:rsidRPr="00562C71">
        <w:rPr>
          <w:rStyle w:val="Emphasis"/>
        </w:rPr>
        <w:t>North Korea's leaders.  They live lives of luxury at the expense of millions of their countrymen, vast numbers of whom have been starved to death by the Kim dynasty's policies.  Kim Jong-un has one goal and one goal only: to preserve his power and perquisites, no matter the cost to anyone else</w:t>
      </w:r>
      <w:r w:rsidRPr="001E0C91">
        <w:rPr>
          <w:u w:val="single"/>
        </w:rPr>
        <w:t>.</w:t>
      </w:r>
    </w:p>
    <w:p w14:paraId="665B8B8A" w14:textId="77777777" w:rsidR="00AD5B2E" w:rsidRPr="001E0C91" w:rsidRDefault="00AD5B2E" w:rsidP="00AD5B2E">
      <w:pPr>
        <w:rPr>
          <w:u w:val="single"/>
        </w:rPr>
      </w:pPr>
      <w:r w:rsidRPr="00562C71">
        <w:rPr>
          <w:rStyle w:val="Emphasis"/>
        </w:rPr>
        <w:t>Dictators must surround themselves with a ring of sociopathic murderers</w:t>
      </w:r>
      <w:r w:rsidRPr="001E0C91">
        <w:rPr>
          <w:u w:val="single"/>
        </w:rPr>
        <w:t xml:space="preserve">.  </w:t>
      </w:r>
      <w:r w:rsidRPr="00562C71">
        <w:rPr>
          <w:rStyle w:val="Emphasis"/>
        </w:rPr>
        <w:t>Only such people can be trusted to subject mass populations to hunger, disease, and lives of hopelessness.</w:t>
      </w:r>
      <w:r w:rsidRPr="001E0C91">
        <w:rPr>
          <w:u w:val="single"/>
        </w:rPr>
        <w:t xml:space="preserve">  Only such people can carry out the orders that imprison many thousands for the slightest hint of disloyalty and then torture them beyond description.</w:t>
      </w:r>
    </w:p>
    <w:p w14:paraId="61050A44" w14:textId="77777777" w:rsidR="00AD5B2E" w:rsidRPr="001E0C91" w:rsidRDefault="00AD5B2E" w:rsidP="00AD5B2E">
      <w:pPr>
        <w:rPr>
          <w:u w:val="single"/>
        </w:rPr>
      </w:pPr>
      <w:r w:rsidRPr="00562C71">
        <w:rPr>
          <w:rStyle w:val="Emphasis"/>
        </w:rPr>
        <w:lastRenderedPageBreak/>
        <w:t>This inner circle will protect the "dear leader" so long as his ruthless rule benefits its members</w:t>
      </w:r>
      <w:r w:rsidRPr="001E0C91">
        <w:rPr>
          <w:u w:val="single"/>
        </w:rPr>
        <w:t>.  Kim knows that.  He knows that despite his best efforts to terrorize even those in his inner circle, they will turn against him the moment they perceive him to be too weak to preserve them in their positions.</w:t>
      </w:r>
    </w:p>
    <w:p w14:paraId="1967CA71" w14:textId="77777777" w:rsidR="00AD5B2E" w:rsidRPr="00EE1A05" w:rsidRDefault="00AD5B2E" w:rsidP="00AD5B2E">
      <w:pPr>
        <w:rPr>
          <w:rStyle w:val="Emphasis"/>
        </w:rPr>
      </w:pPr>
      <w:r w:rsidRPr="001E0C91">
        <w:rPr>
          <w:u w:val="single"/>
        </w:rPr>
        <w:t xml:space="preserve">Therefore, </w:t>
      </w:r>
      <w:r w:rsidRPr="00EE1A05">
        <w:rPr>
          <w:rStyle w:val="Emphasis"/>
        </w:rPr>
        <w:t>Kim has to bluster and bully the United States, and the threat he poses has to be real.</w:t>
      </w:r>
      <w:r w:rsidRPr="001E0C91">
        <w:rPr>
          <w:u w:val="single"/>
        </w:rPr>
        <w:t xml:space="preserve">  If the leaders fear they are about to lose their power, that threat must be carried out, regardless of the risks.  How else can they do that but to wield the threat of nuclear destruction against at least one major American city?  There is no other way.  </w:t>
      </w:r>
      <w:r w:rsidRPr="00EE1A05">
        <w:rPr>
          <w:rStyle w:val="Emphasis"/>
        </w:rPr>
        <w:t>The instant Kim is suspected (by his minions) of being willing to give up his nuclear weapons, his death warrant is signed.</w:t>
      </w:r>
    </w:p>
    <w:p w14:paraId="3DCE0E91" w14:textId="77777777" w:rsidR="00AD5B2E" w:rsidRDefault="00AD5B2E" w:rsidP="00AD5B2E">
      <w:r>
        <w:t xml:space="preserve">Of all this, Kim is fully aware. </w:t>
      </w:r>
    </w:p>
    <w:p w14:paraId="2511AF63" w14:textId="77777777" w:rsidR="00AD5B2E" w:rsidRPr="001E0C91" w:rsidRDefault="00AD5B2E" w:rsidP="00AD5B2E">
      <w:pPr>
        <w:rPr>
          <w:u w:val="single"/>
        </w:rPr>
      </w:pPr>
      <w:r w:rsidRPr="00EE1A05">
        <w:rPr>
          <w:rStyle w:val="Emphasis"/>
        </w:rPr>
        <w:t>Is peace possible?</w:t>
      </w:r>
      <w:r w:rsidRPr="001E0C91">
        <w:rPr>
          <w:u w:val="single"/>
        </w:rPr>
        <w:t xml:space="preserve">  Kim knows that the only way to truly make peace with South Korea and the United States is to do what they have done – to recognize basic human rights, including the right of people to change their governments at will, through a safe and orderly process of honest elections.</w:t>
      </w:r>
    </w:p>
    <w:p w14:paraId="32823338" w14:textId="77777777" w:rsidR="00AD5B2E" w:rsidRPr="00EE1A05" w:rsidRDefault="00AD5B2E" w:rsidP="00AD5B2E">
      <w:pPr>
        <w:rPr>
          <w:rStyle w:val="Emphasis"/>
        </w:rPr>
      </w:pPr>
      <w:r w:rsidRPr="00EE1A05">
        <w:rPr>
          <w:rStyle w:val="Emphasis"/>
        </w:rPr>
        <w:t>The Kim regime will never, under any conditions, do any such thing</w:t>
      </w:r>
      <w:r w:rsidRPr="001E0C91">
        <w:rPr>
          <w:u w:val="single"/>
        </w:rPr>
        <w:t xml:space="preserve">.  </w:t>
      </w:r>
      <w:r w:rsidRPr="00EE1A05">
        <w:rPr>
          <w:rStyle w:val="Emphasis"/>
        </w:rPr>
        <w:t>Those within it know that a liberated</w:t>
      </w:r>
      <w:r w:rsidRPr="001E0C91">
        <w:rPr>
          <w:u w:val="single"/>
        </w:rPr>
        <w:t xml:space="preserve">, just, and independent </w:t>
      </w:r>
      <w:r w:rsidRPr="00EE1A05">
        <w:rPr>
          <w:rStyle w:val="Emphasis"/>
        </w:rPr>
        <w:t>North Korea would try them for their crimes against humanity, convict them, and kill them.</w:t>
      </w:r>
    </w:p>
    <w:p w14:paraId="47F3C568" w14:textId="77777777" w:rsidR="00AD5B2E" w:rsidRDefault="00AD5B2E" w:rsidP="00AD5B2E">
      <w:r>
        <w:t>As well they should.</w:t>
      </w:r>
    </w:p>
    <w:p w14:paraId="6DE90D5B" w14:textId="77777777" w:rsidR="00AD5B2E" w:rsidRDefault="00AD5B2E" w:rsidP="00AD5B2E"/>
    <w:p w14:paraId="20B24F73" w14:textId="77777777" w:rsidR="00AD5B2E" w:rsidRDefault="00AD5B2E" w:rsidP="00AD5B2E">
      <w:pPr>
        <w:rPr>
          <w:u w:val="single"/>
        </w:rPr>
      </w:pPr>
    </w:p>
    <w:p w14:paraId="362B9C1B" w14:textId="77777777" w:rsidR="00AD5B2E" w:rsidRDefault="00AD5B2E">
      <w:pPr>
        <w:rPr>
          <w:rFonts w:asciiTheme="minorHAnsi" w:hAnsiTheme="minorHAnsi"/>
        </w:rPr>
      </w:pPr>
    </w:p>
    <w:sectPr w:rsidR="00AD5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9242931"/>
    <w:multiLevelType w:val="hybridMultilevel"/>
    <w:tmpl w:val="990CD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8"/>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B65B9A"/>
    <w:rsid w:val="00002A4E"/>
    <w:rsid w:val="00002BEE"/>
    <w:rsid w:val="00002C5F"/>
    <w:rsid w:val="000139A3"/>
    <w:rsid w:val="000413CF"/>
    <w:rsid w:val="00046F82"/>
    <w:rsid w:val="000529D4"/>
    <w:rsid w:val="0005548F"/>
    <w:rsid w:val="00065C5C"/>
    <w:rsid w:val="00066957"/>
    <w:rsid w:val="00075224"/>
    <w:rsid w:val="00091F91"/>
    <w:rsid w:val="00092499"/>
    <w:rsid w:val="00094ADC"/>
    <w:rsid w:val="000A6AC5"/>
    <w:rsid w:val="000B10B0"/>
    <w:rsid w:val="000B6CB2"/>
    <w:rsid w:val="000C4C9B"/>
    <w:rsid w:val="000D42FA"/>
    <w:rsid w:val="000D49E4"/>
    <w:rsid w:val="000D4EA1"/>
    <w:rsid w:val="000E4A68"/>
    <w:rsid w:val="000F277C"/>
    <w:rsid w:val="00100833"/>
    <w:rsid w:val="0010285C"/>
    <w:rsid w:val="00104529"/>
    <w:rsid w:val="00105942"/>
    <w:rsid w:val="00106D2F"/>
    <w:rsid w:val="00107396"/>
    <w:rsid w:val="00131330"/>
    <w:rsid w:val="00144A4C"/>
    <w:rsid w:val="00171D93"/>
    <w:rsid w:val="00171F4D"/>
    <w:rsid w:val="00173F9D"/>
    <w:rsid w:val="00176AB0"/>
    <w:rsid w:val="00177B7D"/>
    <w:rsid w:val="0018322D"/>
    <w:rsid w:val="00192ECB"/>
    <w:rsid w:val="001970E1"/>
    <w:rsid w:val="001A18C2"/>
    <w:rsid w:val="001A25CE"/>
    <w:rsid w:val="001B5776"/>
    <w:rsid w:val="001E527A"/>
    <w:rsid w:val="001E5780"/>
    <w:rsid w:val="001F78CE"/>
    <w:rsid w:val="00205094"/>
    <w:rsid w:val="0021477A"/>
    <w:rsid w:val="00223215"/>
    <w:rsid w:val="00226E1B"/>
    <w:rsid w:val="002306A1"/>
    <w:rsid w:val="0024199B"/>
    <w:rsid w:val="00251FC7"/>
    <w:rsid w:val="00254807"/>
    <w:rsid w:val="0026288A"/>
    <w:rsid w:val="002739A2"/>
    <w:rsid w:val="00282580"/>
    <w:rsid w:val="00283204"/>
    <w:rsid w:val="002855A7"/>
    <w:rsid w:val="00285F5A"/>
    <w:rsid w:val="00293E39"/>
    <w:rsid w:val="002A2990"/>
    <w:rsid w:val="002A33C4"/>
    <w:rsid w:val="002B146A"/>
    <w:rsid w:val="002B5E17"/>
    <w:rsid w:val="002D4EBE"/>
    <w:rsid w:val="002F4B0A"/>
    <w:rsid w:val="00315690"/>
    <w:rsid w:val="00316B75"/>
    <w:rsid w:val="0031734C"/>
    <w:rsid w:val="00323475"/>
    <w:rsid w:val="00324B97"/>
    <w:rsid w:val="00325646"/>
    <w:rsid w:val="0034484C"/>
    <w:rsid w:val="003460F2"/>
    <w:rsid w:val="00361017"/>
    <w:rsid w:val="0037672D"/>
    <w:rsid w:val="00377746"/>
    <w:rsid w:val="0038158C"/>
    <w:rsid w:val="00384266"/>
    <w:rsid w:val="003902BA"/>
    <w:rsid w:val="00390F6A"/>
    <w:rsid w:val="00395A7F"/>
    <w:rsid w:val="003A09E2"/>
    <w:rsid w:val="003A6EBD"/>
    <w:rsid w:val="003A73F2"/>
    <w:rsid w:val="003B39FF"/>
    <w:rsid w:val="003C5F4E"/>
    <w:rsid w:val="003D5EC1"/>
    <w:rsid w:val="003E1104"/>
    <w:rsid w:val="003E4087"/>
    <w:rsid w:val="003E434E"/>
    <w:rsid w:val="003E43DC"/>
    <w:rsid w:val="003F5A21"/>
    <w:rsid w:val="003F7820"/>
    <w:rsid w:val="004034E6"/>
    <w:rsid w:val="00407037"/>
    <w:rsid w:val="004203FA"/>
    <w:rsid w:val="00421EE3"/>
    <w:rsid w:val="004268E2"/>
    <w:rsid w:val="00430C9D"/>
    <w:rsid w:val="00440156"/>
    <w:rsid w:val="004605D6"/>
    <w:rsid w:val="0047256F"/>
    <w:rsid w:val="0049027B"/>
    <w:rsid w:val="004A29BA"/>
    <w:rsid w:val="004C60E8"/>
    <w:rsid w:val="004E3579"/>
    <w:rsid w:val="004E441E"/>
    <w:rsid w:val="004E630A"/>
    <w:rsid w:val="004E728B"/>
    <w:rsid w:val="004F39E0"/>
    <w:rsid w:val="005002CF"/>
    <w:rsid w:val="005033E9"/>
    <w:rsid w:val="0051613D"/>
    <w:rsid w:val="0052415D"/>
    <w:rsid w:val="00537BD5"/>
    <w:rsid w:val="00540B15"/>
    <w:rsid w:val="0054288A"/>
    <w:rsid w:val="00556D46"/>
    <w:rsid w:val="0056042C"/>
    <w:rsid w:val="005606A2"/>
    <w:rsid w:val="00562FC9"/>
    <w:rsid w:val="00570A14"/>
    <w:rsid w:val="0057268A"/>
    <w:rsid w:val="005756B8"/>
    <w:rsid w:val="005772B2"/>
    <w:rsid w:val="00587669"/>
    <w:rsid w:val="00591F86"/>
    <w:rsid w:val="00593A3F"/>
    <w:rsid w:val="005A3218"/>
    <w:rsid w:val="005B4C83"/>
    <w:rsid w:val="005C6A46"/>
    <w:rsid w:val="005D2912"/>
    <w:rsid w:val="005E013C"/>
    <w:rsid w:val="005E57E2"/>
    <w:rsid w:val="005F1B88"/>
    <w:rsid w:val="00600FB3"/>
    <w:rsid w:val="00602F53"/>
    <w:rsid w:val="006064FA"/>
    <w:rsid w:val="006065BD"/>
    <w:rsid w:val="006107F9"/>
    <w:rsid w:val="00617E28"/>
    <w:rsid w:val="006201C3"/>
    <w:rsid w:val="0062116A"/>
    <w:rsid w:val="00623EE2"/>
    <w:rsid w:val="00645FA9"/>
    <w:rsid w:val="006465C6"/>
    <w:rsid w:val="00647866"/>
    <w:rsid w:val="0065251A"/>
    <w:rsid w:val="00665003"/>
    <w:rsid w:val="00666D66"/>
    <w:rsid w:val="006747A8"/>
    <w:rsid w:val="0067506B"/>
    <w:rsid w:val="006A2AD0"/>
    <w:rsid w:val="006A6AB9"/>
    <w:rsid w:val="006C1D33"/>
    <w:rsid w:val="006C2375"/>
    <w:rsid w:val="006D2A7A"/>
    <w:rsid w:val="006D4ECC"/>
    <w:rsid w:val="006E1556"/>
    <w:rsid w:val="00705B2A"/>
    <w:rsid w:val="007165E8"/>
    <w:rsid w:val="00722258"/>
    <w:rsid w:val="0072402C"/>
    <w:rsid w:val="007243E5"/>
    <w:rsid w:val="007266D8"/>
    <w:rsid w:val="00736171"/>
    <w:rsid w:val="00765D24"/>
    <w:rsid w:val="00766EA0"/>
    <w:rsid w:val="00772CE7"/>
    <w:rsid w:val="007821FA"/>
    <w:rsid w:val="00783B77"/>
    <w:rsid w:val="00784C71"/>
    <w:rsid w:val="00784DB4"/>
    <w:rsid w:val="007860B0"/>
    <w:rsid w:val="007A2226"/>
    <w:rsid w:val="007C01E6"/>
    <w:rsid w:val="007D2C06"/>
    <w:rsid w:val="007D35DC"/>
    <w:rsid w:val="007F1528"/>
    <w:rsid w:val="007F5B66"/>
    <w:rsid w:val="008005A6"/>
    <w:rsid w:val="00810008"/>
    <w:rsid w:val="00823A1C"/>
    <w:rsid w:val="008271D0"/>
    <w:rsid w:val="00845B9D"/>
    <w:rsid w:val="0085750E"/>
    <w:rsid w:val="00860984"/>
    <w:rsid w:val="00861B90"/>
    <w:rsid w:val="008719CC"/>
    <w:rsid w:val="00873E5B"/>
    <w:rsid w:val="008822DB"/>
    <w:rsid w:val="008874CE"/>
    <w:rsid w:val="00887DF2"/>
    <w:rsid w:val="00890862"/>
    <w:rsid w:val="00891140"/>
    <w:rsid w:val="00895333"/>
    <w:rsid w:val="008B3ECB"/>
    <w:rsid w:val="008B4CCA"/>
    <w:rsid w:val="008B4E85"/>
    <w:rsid w:val="008C1B2E"/>
    <w:rsid w:val="008E6DF2"/>
    <w:rsid w:val="0090367B"/>
    <w:rsid w:val="009046B7"/>
    <w:rsid w:val="00906D41"/>
    <w:rsid w:val="0091627E"/>
    <w:rsid w:val="0092010D"/>
    <w:rsid w:val="00941BFD"/>
    <w:rsid w:val="00946F53"/>
    <w:rsid w:val="0097032B"/>
    <w:rsid w:val="00981DB5"/>
    <w:rsid w:val="00990495"/>
    <w:rsid w:val="009A5ECE"/>
    <w:rsid w:val="009B0E9D"/>
    <w:rsid w:val="009D2EAD"/>
    <w:rsid w:val="009D54B2"/>
    <w:rsid w:val="009E1922"/>
    <w:rsid w:val="009E6E27"/>
    <w:rsid w:val="009F6908"/>
    <w:rsid w:val="009F7ED2"/>
    <w:rsid w:val="00A058BE"/>
    <w:rsid w:val="00A2602E"/>
    <w:rsid w:val="00A322C1"/>
    <w:rsid w:val="00A36FD1"/>
    <w:rsid w:val="00A42D2A"/>
    <w:rsid w:val="00A46C1E"/>
    <w:rsid w:val="00A476B9"/>
    <w:rsid w:val="00A61154"/>
    <w:rsid w:val="00A71C87"/>
    <w:rsid w:val="00A75BFD"/>
    <w:rsid w:val="00A87075"/>
    <w:rsid w:val="00A93661"/>
    <w:rsid w:val="00A95652"/>
    <w:rsid w:val="00A96C2D"/>
    <w:rsid w:val="00A96D99"/>
    <w:rsid w:val="00A9748D"/>
    <w:rsid w:val="00A97EDA"/>
    <w:rsid w:val="00AA6916"/>
    <w:rsid w:val="00AC0AB8"/>
    <w:rsid w:val="00AC5827"/>
    <w:rsid w:val="00AC60BD"/>
    <w:rsid w:val="00AD5B2E"/>
    <w:rsid w:val="00AE6975"/>
    <w:rsid w:val="00AF61BB"/>
    <w:rsid w:val="00B00399"/>
    <w:rsid w:val="00B035B1"/>
    <w:rsid w:val="00B04024"/>
    <w:rsid w:val="00B04181"/>
    <w:rsid w:val="00B05678"/>
    <w:rsid w:val="00B13D18"/>
    <w:rsid w:val="00B17E63"/>
    <w:rsid w:val="00B254B7"/>
    <w:rsid w:val="00B33C6D"/>
    <w:rsid w:val="00B37163"/>
    <w:rsid w:val="00B4508F"/>
    <w:rsid w:val="00B47972"/>
    <w:rsid w:val="00B55AD5"/>
    <w:rsid w:val="00B56A3A"/>
    <w:rsid w:val="00B607D4"/>
    <w:rsid w:val="00B65B9A"/>
    <w:rsid w:val="00B8057C"/>
    <w:rsid w:val="00B851D5"/>
    <w:rsid w:val="00B974E4"/>
    <w:rsid w:val="00BB7387"/>
    <w:rsid w:val="00BC30CF"/>
    <w:rsid w:val="00BD6238"/>
    <w:rsid w:val="00BE01FB"/>
    <w:rsid w:val="00BF593B"/>
    <w:rsid w:val="00BF773A"/>
    <w:rsid w:val="00BF7E81"/>
    <w:rsid w:val="00C001D3"/>
    <w:rsid w:val="00C13773"/>
    <w:rsid w:val="00C17CC8"/>
    <w:rsid w:val="00C47FF1"/>
    <w:rsid w:val="00C52E02"/>
    <w:rsid w:val="00C54942"/>
    <w:rsid w:val="00C61B6A"/>
    <w:rsid w:val="00C65AD6"/>
    <w:rsid w:val="00C83417"/>
    <w:rsid w:val="00C85F58"/>
    <w:rsid w:val="00C86E2A"/>
    <w:rsid w:val="00C91D36"/>
    <w:rsid w:val="00C94229"/>
    <w:rsid w:val="00C95F78"/>
    <w:rsid w:val="00C9604F"/>
    <w:rsid w:val="00CA19AA"/>
    <w:rsid w:val="00CC3ECF"/>
    <w:rsid w:val="00CC5298"/>
    <w:rsid w:val="00CD3215"/>
    <w:rsid w:val="00CD736E"/>
    <w:rsid w:val="00CD798D"/>
    <w:rsid w:val="00CD7D7A"/>
    <w:rsid w:val="00CE161E"/>
    <w:rsid w:val="00CF57EB"/>
    <w:rsid w:val="00CF59A8"/>
    <w:rsid w:val="00D00F6D"/>
    <w:rsid w:val="00D01C06"/>
    <w:rsid w:val="00D04E78"/>
    <w:rsid w:val="00D1726B"/>
    <w:rsid w:val="00D2152F"/>
    <w:rsid w:val="00D325A9"/>
    <w:rsid w:val="00D363A1"/>
    <w:rsid w:val="00D36A8A"/>
    <w:rsid w:val="00D60E15"/>
    <w:rsid w:val="00D61409"/>
    <w:rsid w:val="00D6424B"/>
    <w:rsid w:val="00D663BB"/>
    <w:rsid w:val="00D6691E"/>
    <w:rsid w:val="00D71170"/>
    <w:rsid w:val="00D80B29"/>
    <w:rsid w:val="00D91413"/>
    <w:rsid w:val="00D9521E"/>
    <w:rsid w:val="00DA0133"/>
    <w:rsid w:val="00DA1C92"/>
    <w:rsid w:val="00DA25D4"/>
    <w:rsid w:val="00DA6538"/>
    <w:rsid w:val="00DB05FE"/>
    <w:rsid w:val="00DB6A73"/>
    <w:rsid w:val="00DD0272"/>
    <w:rsid w:val="00DF2AD1"/>
    <w:rsid w:val="00DF5E40"/>
    <w:rsid w:val="00E0542A"/>
    <w:rsid w:val="00E11848"/>
    <w:rsid w:val="00E15E75"/>
    <w:rsid w:val="00E26147"/>
    <w:rsid w:val="00E33640"/>
    <w:rsid w:val="00E468F8"/>
    <w:rsid w:val="00E47D52"/>
    <w:rsid w:val="00E5262C"/>
    <w:rsid w:val="00E53661"/>
    <w:rsid w:val="00E545F9"/>
    <w:rsid w:val="00E67445"/>
    <w:rsid w:val="00E727A5"/>
    <w:rsid w:val="00E84BF1"/>
    <w:rsid w:val="00EA5173"/>
    <w:rsid w:val="00EC1923"/>
    <w:rsid w:val="00EC7DC4"/>
    <w:rsid w:val="00ED30CF"/>
    <w:rsid w:val="00ED48BA"/>
    <w:rsid w:val="00ED54A1"/>
    <w:rsid w:val="00EF27C6"/>
    <w:rsid w:val="00EF43E0"/>
    <w:rsid w:val="00F01622"/>
    <w:rsid w:val="00F135B0"/>
    <w:rsid w:val="00F176EF"/>
    <w:rsid w:val="00F25AF8"/>
    <w:rsid w:val="00F26F90"/>
    <w:rsid w:val="00F32D94"/>
    <w:rsid w:val="00F35C41"/>
    <w:rsid w:val="00F431EC"/>
    <w:rsid w:val="00F45E10"/>
    <w:rsid w:val="00F53F8E"/>
    <w:rsid w:val="00F56598"/>
    <w:rsid w:val="00F6247B"/>
    <w:rsid w:val="00F628C2"/>
    <w:rsid w:val="00F6364A"/>
    <w:rsid w:val="00F7162B"/>
    <w:rsid w:val="00F9113A"/>
    <w:rsid w:val="00F94AFE"/>
    <w:rsid w:val="00F9619F"/>
    <w:rsid w:val="00FC634C"/>
    <w:rsid w:val="00FE2546"/>
    <w:rsid w:val="00FF53A6"/>
    <w:rsid w:val="00FF5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D49AB"/>
  <w15:chartTrackingRefBased/>
  <w15:docId w15:val="{A766F7FB-CAB9-412C-BDC4-DFF5742F2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65C5C"/>
    <w:rPr>
      <w:rFonts w:ascii="Calibri" w:hAnsi="Calibri"/>
    </w:rPr>
  </w:style>
  <w:style w:type="paragraph" w:styleId="Heading1">
    <w:name w:val="heading 1"/>
    <w:aliases w:val="Pocket"/>
    <w:basedOn w:val="Normal"/>
    <w:next w:val="Normal"/>
    <w:link w:val="Heading1Char"/>
    <w:qFormat/>
    <w:rsid w:val="00065C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5C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65C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1,tags,No Spacing1111,No Spacing11111,No Spacing111111,TAG,ta, Ch"/>
    <w:basedOn w:val="Normal"/>
    <w:next w:val="Normal"/>
    <w:link w:val="Heading4Char"/>
    <w:uiPriority w:val="3"/>
    <w:unhideWhenUsed/>
    <w:qFormat/>
    <w:rsid w:val="00065C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65C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5C5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65C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1 Char,tags Char,No Spacing1111 Char,No Spacing11111 Char,No Spacing111111 Char"/>
    <w:basedOn w:val="DefaultParagraphFont"/>
    <w:link w:val="Heading4"/>
    <w:uiPriority w:val="3"/>
    <w:rsid w:val="00065C5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065C5C"/>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6465C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65C5C"/>
    <w:rPr>
      <w:b/>
      <w:bCs/>
      <w:sz w:val="26"/>
      <w:u w:val="none"/>
    </w:rPr>
  </w:style>
  <w:style w:type="character" w:customStyle="1" w:styleId="StyleUnderline">
    <w:name w:val="Style Underline"/>
    <w:aliases w:val="Underline"/>
    <w:basedOn w:val="DefaultParagraphFont"/>
    <w:uiPriority w:val="6"/>
    <w:qFormat/>
    <w:rsid w:val="00065C5C"/>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065C5C"/>
    <w:rPr>
      <w:color w:val="auto"/>
      <w:u w:val="none"/>
    </w:rPr>
  </w:style>
  <w:style w:type="paragraph" w:customStyle="1" w:styleId="Card">
    <w:name w:val="Card"/>
    <w:aliases w:val="card,Medium Grid 21,Tags,Debate Text,No Spacing11,No Spacing31,No Spacing22,No Spacing111,No Spacing3,No Spacing2,Read stuff"/>
    <w:basedOn w:val="Heading1"/>
    <w:link w:val="Hyperlink"/>
    <w:autoRedefine/>
    <w:uiPriority w:val="99"/>
    <w:qFormat/>
    <w:rsid w:val="0028258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065C5C"/>
    <w:rPr>
      <w:color w:val="auto"/>
      <w:u w:val="none"/>
    </w:rPr>
  </w:style>
  <w:style w:type="paragraph" w:styleId="NoSpacing">
    <w:name w:val="No Spacing"/>
    <w:uiPriority w:val="1"/>
    <w:qFormat/>
    <w:rsid w:val="00891140"/>
    <w:pPr>
      <w:spacing w:after="0" w:line="240" w:lineRule="auto"/>
    </w:pPr>
    <w:rPr>
      <w:rFonts w:ascii="Calibri" w:eastAsiaTheme="minorEastAsia" w:hAnsi="Calibri"/>
      <w:szCs w:val="24"/>
    </w:rPr>
  </w:style>
  <w:style w:type="paragraph" w:styleId="ListParagraph">
    <w:name w:val="List Paragraph"/>
    <w:basedOn w:val="Normal"/>
    <w:uiPriority w:val="34"/>
    <w:qFormat/>
    <w:rsid w:val="00A46C1E"/>
    <w:pPr>
      <w:ind w:left="720"/>
      <w:contextualSpacing/>
    </w:pPr>
  </w:style>
  <w:style w:type="character" w:styleId="Strong">
    <w:name w:val="Strong"/>
    <w:basedOn w:val="DefaultParagraphFont"/>
    <w:uiPriority w:val="22"/>
    <w:qFormat/>
    <w:rsid w:val="00254807"/>
    <w:rPr>
      <w:b/>
      <w:bCs/>
    </w:rPr>
  </w:style>
  <w:style w:type="paragraph" w:customStyle="1" w:styleId="marker-quote1">
    <w:name w:val="marker-quote1"/>
    <w:basedOn w:val="Normal"/>
    <w:rsid w:val="00254807"/>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atoday.com/story/news/world/2018/01/11/what-chain-migration-and-why-does-trump-want-end/1022479001/" TargetMode="External"/><Relationship Id="rId18" Type="http://schemas.openxmlformats.org/officeDocument/2006/relationships/hyperlink" Target="https://www.cbsnews.com/news/donald-trump-immigration-proposal-slammed-by-his-base-breitbart-amnesty-don/" TargetMode="External"/><Relationship Id="rId26" Type="http://schemas.openxmlformats.org/officeDocument/2006/relationships/hyperlink" Target="https://www.npr.org/2017/09/18/551778427/trump-s-daca-moves-aren-t-shaking-his-most-loyal-supporters" TargetMode="External"/><Relationship Id="rId39" Type="http://schemas.openxmlformats.org/officeDocument/2006/relationships/hyperlink" Target="https://www.nbcnews.com/news/north-korea/north-korea-has-increased-nuclear-production-secret-sites-say-u-n887926" TargetMode="External"/><Relationship Id="rId21" Type="http://schemas.openxmlformats.org/officeDocument/2006/relationships/hyperlink" Target="https://www.usnews.com/news/national-news/articles/2018-01-03/few-checks-can-keep-trumps-hands-off-his-nuclear-button" TargetMode="External"/><Relationship Id="rId34" Type="http://schemas.openxmlformats.org/officeDocument/2006/relationships/hyperlink" Target="https://www.theguardian.com/world/2018/apr/15/trump-bluster-about-syria-james-mattis-calling-shots" TargetMode="External"/><Relationship Id="rId42" Type="http://schemas.openxmlformats.org/officeDocument/2006/relationships/hyperlink" Target="https://www.theguardian.com/world/ng-interactive/2018/jun/12/trump-and-kim-document-analysis-singapore-agreement-denuclearisation" TargetMode="External"/><Relationship Id="rId7" Type="http://schemas.openxmlformats.org/officeDocument/2006/relationships/hyperlink" Target="https://www.washingtonpost.com/news/the-fix/wp/2018/06/18/the-gop-has-trumps-back-on-separating-families-at-the-border-which-is-all-he-cares-about/?utm_term=.9726ffc6ef43" TargetMode="External"/><Relationship Id="rId2" Type="http://schemas.openxmlformats.org/officeDocument/2006/relationships/numbering" Target="numbering.xml"/><Relationship Id="rId16" Type="http://schemas.openxmlformats.org/officeDocument/2006/relationships/hyperlink" Target="https://www.washingtonpost.com/blogs/right-turn/wp/2018/06/29/trump-is-losing-the-country-on-immigration/?utm_term=.797641b477b8" TargetMode="External"/><Relationship Id="rId20" Type="http://schemas.openxmlformats.org/officeDocument/2006/relationships/hyperlink" Target="https://www.politico.com/magazine/story/2017/11/14/jim-mattis-rex-tillerson-cabinet-stop-trump-nuclear-weapon-war-215824" TargetMode="External"/><Relationship Id="rId29" Type="http://schemas.openxmlformats.org/officeDocument/2006/relationships/hyperlink" Target="https://www.bloomberg.com/view/articles/2018-07-12/trump-perfects-republican-strategy-of-destruction" TargetMode="External"/><Relationship Id="rId41" Type="http://schemas.openxmlformats.org/officeDocument/2006/relationships/hyperlink" Target="https://www.theguardian.com/world/north-korea" TargetMode="External"/><Relationship Id="rId1" Type="http://schemas.openxmlformats.org/officeDocument/2006/relationships/customXml" Target="../customXml/item1.xml"/><Relationship Id="rId6" Type="http://schemas.openxmlformats.org/officeDocument/2006/relationships/hyperlink" Target="http://www.businessinsider.com/trump-poll-numbers-approval-rating-up-2018-6" TargetMode="External"/><Relationship Id="rId11" Type="http://schemas.openxmlformats.org/officeDocument/2006/relationships/hyperlink" Target="https://www.naplesnews.com/story/news/2018/06/26/trump-travel-ban-victory-supreme-court-energizes-supporters/736442002/" TargetMode="External"/><Relationship Id="rId24" Type="http://schemas.openxmlformats.org/officeDocument/2006/relationships/hyperlink" Target="https://www.theguardian.com/us-news/2017/aug/23/ex-intelligence-chief-trumps-access-to-nuclear-codes-is-pretty-damn-scary" TargetMode="External"/><Relationship Id="rId32" Type="http://schemas.openxmlformats.org/officeDocument/2006/relationships/hyperlink" Target="http://www.latimes.com/opinion/op-ed/la-oe-colangelo-duty-nuclear-20170804-story.html" TargetMode="External"/><Relationship Id="rId37" Type="http://schemas.openxmlformats.org/officeDocument/2006/relationships/hyperlink" Target="https://www.express.co.uk/news/world/945940/donald-trump-syria-airstrikes-james-mattis-world-war-3" TargetMode="External"/><Relationship Id="rId40" Type="http://schemas.openxmlformats.org/officeDocument/2006/relationships/hyperlink" Target="https://www.theguardian.com/world/2018/jun/16/trump-kim-summit-analysis-north-korea" TargetMode="External"/><Relationship Id="rId5" Type="http://schemas.openxmlformats.org/officeDocument/2006/relationships/webSettings" Target="webSettings.xml"/><Relationship Id="rId15" Type="http://schemas.openxmlformats.org/officeDocument/2006/relationships/hyperlink" Target="https://www.cbc.ca/news/world/trump-immigration-border-reform-midterms-1.4718995" TargetMode="External"/><Relationship Id="rId23" Type="http://schemas.openxmlformats.org/officeDocument/2006/relationships/hyperlink" Target="https://taskandpurpose.com/trump-nuclear-weapons-legal-authority/" TargetMode="External"/><Relationship Id="rId28" Type="http://schemas.openxmlformats.org/officeDocument/2006/relationships/hyperlink" Target="http://www.dailymail.co.uk/news/article-5924811/US-tariffs-effect-China-retaliates.html)//" TargetMode="External"/><Relationship Id="rId36" Type="http://schemas.openxmlformats.org/officeDocument/2006/relationships/hyperlink" Target="http://www.msnbc.com/rachel-maddow-show/defense-secretary-reportedly-ignored-trump-request-iran-options" TargetMode="External"/><Relationship Id="rId10" Type="http://schemas.openxmlformats.org/officeDocument/2006/relationships/hyperlink" Target="https://www.cnn.com/2018/07/08/politics/republicans-immigration-midterms/index.html" TargetMode="External"/><Relationship Id="rId19" Type="http://schemas.openxmlformats.org/officeDocument/2006/relationships/hyperlink" Target="https://www.washingtonpost.com/news/monkey-cage/wp/2018/04/13/why-has-trump-been-threatening-to-attack-syria-hint-its-probably-not-about-syria/?utm_term=.bddcbeec2aae" TargetMode="External"/><Relationship Id="rId31" Type="http://schemas.openxmlformats.org/officeDocument/2006/relationships/hyperlink" Target="https://www.vox.com/2018/4/30/17291016/democrats-impeachment-midterm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bcnews.com/politics/white-house/why-trump-was-forced-back-down-family-separation-policy-n885146" TargetMode="External"/><Relationship Id="rId14" Type="http://schemas.openxmlformats.org/officeDocument/2006/relationships/hyperlink" Target="https://www.naplesnews.com/story/news/2018/06/26/trump-travel-ban-victory-supreme-court-energizes-supporters/736442002/" TargetMode="External"/><Relationship Id="rId22" Type="http://schemas.openxmlformats.org/officeDocument/2006/relationships/hyperlink" Target="https://www.usatoday.com/story/news/2017/11/19/no-one-can-prevent-trump-using-nuclear-weapons-experts-say/878673001/" TargetMode="External"/><Relationship Id="rId27" Type="http://schemas.openxmlformats.org/officeDocument/2006/relationships/hyperlink" Target="http://www.msnbc.com/rachel-maddow-show/immigration-trump-changes-his-instructions-the-gop-again" TargetMode="External"/><Relationship Id="rId30" Type="http://schemas.openxmlformats.org/officeDocument/2006/relationships/hyperlink" Target="http://thehill.com/homenews/administration/374004-trump-calls-on-lawmakers-to-back-merit-based-immigration-after" TargetMode="External"/><Relationship Id="rId35" Type="http://schemas.openxmlformats.org/officeDocument/2006/relationships/hyperlink" Target="https://www.politico.com/magazine/story/2018/03/23/james-mattis-defense-secretary-how-to-succeed-in-trump-cabinet-without-getting-fired-217699" TargetMode="External"/><Relationship Id="rId43" Type="http://schemas.openxmlformats.org/officeDocument/2006/relationships/fontTable" Target="fontTable.xml"/><Relationship Id="rId8" Type="http://schemas.openxmlformats.org/officeDocument/2006/relationships/hyperlink" Target="https://www.theguardian.com/us-news/2018/jun/19/child-separation-camps-trump-border-policy-backlash-republicans" TargetMode="External"/><Relationship Id="rId3" Type="http://schemas.openxmlformats.org/officeDocument/2006/relationships/styles" Target="styles.xml"/><Relationship Id="rId12" Type="http://schemas.openxmlformats.org/officeDocument/2006/relationships/hyperlink" Target="https://www.washingtonpost.com/news/the-fix/wp/2018/06/18/the-gop-has-trumps-back-on-separating-families-at-the-border-which-is-all-he-cares-about/?utm_term=.9726ffc6ef43" TargetMode="External"/><Relationship Id="rId17" Type="http://schemas.openxmlformats.org/officeDocument/2006/relationships/hyperlink" Target="https://www.forbes.com/sites/stuartanderson/2018/02/12/right-now-merit-based-just-means-fewer-immigrants/" TargetMode="External"/><Relationship Id="rId25" Type="http://schemas.openxmlformats.org/officeDocument/2006/relationships/hyperlink" Target="https://www.cnn.com/2017/08/17/politics/trump-approvers-never-stop-approving-poll/index.html" TargetMode="External"/><Relationship Id="rId33" Type="http://schemas.openxmlformats.org/officeDocument/2006/relationships/hyperlink" Target="https://foreignpolicy.com/2017/08/14/sitrep-pentagon-cabinet-make-ignoring-trump-the-new-normal/" TargetMode="External"/><Relationship Id="rId38" Type="http://schemas.openxmlformats.org/officeDocument/2006/relationships/hyperlink" Target="https://www.cnn.com/2018/06/13/politics/trump-north-korea-nuclear-threat/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87D0F-1632-DB41-BC7D-0F61E327D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C:\Users\debate\AppData\Roaming\Microsoft\Templates\Debate.dotm</Template>
  <TotalTime>50</TotalTime>
  <Pages>133</Pages>
  <Words>54384</Words>
  <Characters>309991</Characters>
  <Application>Microsoft Office Word</Application>
  <DocSecurity>0</DocSecurity>
  <Lines>2583</Lines>
  <Paragraphs>727</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DA – Base – HJPV </vt:lpstr>
      <vt:lpstr>    UQ</vt:lpstr>
      <vt:lpstr>        2nc Uniqueness / Link </vt:lpstr>
      <vt:lpstr>        2nc Link Uniqueness </vt:lpstr>
      <vt:lpstr>        Trump Approval High</vt:lpstr>
      <vt:lpstr>        AT: Separation Thumper</vt:lpstr>
      <vt:lpstr>    Link</vt:lpstr>
      <vt:lpstr>        1nc Link </vt:lpstr>
      <vt:lpstr>        Link – Immigration Key to Mobilize Base</vt:lpstr>
      <vt:lpstr>        Link – Immigration =&gt; Security Threat</vt:lpstr>
      <vt:lpstr>        Link – Legal Immigration / Steal Jobs</vt:lpstr>
      <vt:lpstr>        Link – Work Visas</vt:lpstr>
      <vt:lpstr>        Link – Court</vt:lpstr>
      <vt:lpstr>        Link – Asylum</vt:lpstr>
      <vt:lpstr>        Link – Refugees </vt:lpstr>
      <vt:lpstr>        Link – Path to Citizenship</vt:lpstr>
      <vt:lpstr>        Link – Family Immigrationo </vt:lpstr>
      <vt:lpstr>        Link – Travel Ban</vt:lpstr>
      <vt:lpstr>        AT: Turn – Good for Economy</vt:lpstr>
      <vt:lpstr>        AT: Turn – Plan Win for Trump / Support HSI / “Merit-Based”</vt:lpstr>
    </vt:vector>
  </TitlesOfParts>
  <Company/>
  <LinksUpToDate>false</LinksUpToDate>
  <CharactersWithSpaces>363648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Kessler</dc:creator>
  <cp:keywords>5.1.1</cp:keywords>
  <dc:description/>
  <cp:lastModifiedBy>Shunta Jordan</cp:lastModifiedBy>
  <cp:revision>35</cp:revision>
  <dcterms:created xsi:type="dcterms:W3CDTF">2018-07-14T15:38:00Z</dcterms:created>
  <dcterms:modified xsi:type="dcterms:W3CDTF">2018-07-14T18:54:00Z</dcterms:modified>
</cp:coreProperties>
</file>